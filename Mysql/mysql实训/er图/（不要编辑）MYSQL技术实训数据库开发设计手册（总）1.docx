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07493585"/>
      </w:sdtPr>
      <w:sdtContent>
        <w:p w:rsidR="002D1FBB" w:rsidRDefault="008E3C1E">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wp:positionV relativeFrom="page">
                      <wp:align>center</wp:align>
                    </wp:positionV>
                    <wp:extent cx="1712595" cy="3840480"/>
                    <wp:effectExtent l="0" t="0" r="1270" b="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0072C7"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1B0690">
                                  <w:trPr>
                                    <w:jc w:val="center"/>
                                  </w:trPr>
                                  <w:tc>
                                    <w:tcPr>
                                      <w:tcW w:w="2568" w:type="pct"/>
                                      <w:vAlign w:val="center"/>
                                    </w:tcPr>
                                    <w:p w:rsidR="001B0690" w:rsidRDefault="001B0690">
                                      <w:pPr>
                                        <w:jc w:val="center"/>
                                      </w:pPr>
                                      <w:r>
                                        <w:rPr>
                                          <w:rFonts w:ascii="宋体" w:eastAsia="宋体" w:hAnsi="宋体" w:cs="宋体"/>
                                          <w:noProof/>
                                          <w:sz w:val="24"/>
                                          <w:szCs w:val="24"/>
                                        </w:rPr>
                                        <w:drawing>
                                          <wp:inline distT="0" distB="0" distL="114300" distR="114300">
                                            <wp:extent cx="2724150" cy="4085590"/>
                                            <wp:effectExtent l="0" t="0" r="0" b="1016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3"/>
                                                    <a:stretch>
                                                      <a:fillRect/>
                                                    </a:stretch>
                                                  </pic:blipFill>
                                                  <pic:spPr>
                                                    <a:xfrm>
                                                      <a:off x="0" y="0"/>
                                                      <a:ext cx="2724150" cy="4085590"/>
                                                    </a:xfrm>
                                                    <a:prstGeom prst="rect">
                                                      <a:avLst/>
                                                    </a:prstGeom>
                                                    <a:noFill/>
                                                    <a:ln w="9525">
                                                      <a:noFill/>
                                                    </a:ln>
                                                  </pic:spPr>
                                                </pic:pic>
                                              </a:graphicData>
                                            </a:graphic>
                                          </wp:inline>
                                        </w:drawing>
                                      </w:r>
                                    </w:p>
                                    <w:sdt>
                                      <w:sdtPr>
                                        <w:rPr>
                                          <w:caps/>
                                          <w:color w:val="191919" w:themeColor="text1" w:themeTint="E6"/>
                                          <w:sz w:val="52"/>
                                          <w:szCs w:val="52"/>
                                        </w:rPr>
                                        <w:alias w:val="标题"/>
                                        <w:id w:val="-438379639"/>
                                        <w:dataBinding w:prefixMappings="xmlns:ns0='http://purl.org/dc/elements/1.1/' xmlns:ns1='http://schemas.openxmlformats.org/package/2006/metadata/core-properties' " w:xpath="/ns1:coreProperties[1]/ns0:title[1]" w:storeItemID="{6C3C8BC8-F283-45AE-878A-BAB7291924A1}"/>
                                        <w:text/>
                                      </w:sdtPr>
                                      <w:sdtContent>
                                        <w:p w:rsidR="001B0690" w:rsidRDefault="001B0690">
                                          <w:pPr>
                                            <w:pStyle w:val="afffffb"/>
                                            <w:spacing w:line="312" w:lineRule="auto"/>
                                            <w:jc w:val="right"/>
                                            <w:rPr>
                                              <w:caps/>
                                              <w:color w:val="191919" w:themeColor="text1" w:themeTint="E6"/>
                                              <w:sz w:val="72"/>
                                              <w:szCs w:val="72"/>
                                            </w:rPr>
                                          </w:pPr>
                                          <w:r>
                                            <w:rPr>
                                              <w:caps/>
                                              <w:color w:val="191919" w:themeColor="text1" w:themeTint="E6"/>
                                              <w:sz w:val="52"/>
                                              <w:szCs w:val="52"/>
                                            </w:rPr>
                                            <w:t>学生</w:t>
                                          </w:r>
                                          <w:r>
                                            <w:rPr>
                                              <w:rFonts w:hint="eastAsia"/>
                                              <w:caps/>
                                              <w:color w:val="191919" w:themeColor="text1" w:themeTint="E6"/>
                                              <w:sz w:val="52"/>
                                              <w:szCs w:val="52"/>
                                            </w:rPr>
                                            <w:t>社团管理系统</w:t>
                                          </w:r>
                                        </w:p>
                                      </w:sdtContent>
                                    </w:sdt>
                                    <w:sdt>
                                      <w:sdtPr>
                                        <w:rPr>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Content>
                                        <w:p w:rsidR="001B0690" w:rsidRDefault="001B0690">
                                          <w:pPr>
                                            <w:jc w:val="right"/>
                                            <w:rPr>
                                              <w:sz w:val="24"/>
                                              <w:szCs w:val="24"/>
                                            </w:rPr>
                                          </w:pPr>
                                          <w:r>
                                            <w:rPr>
                                              <w:color w:val="000000" w:themeColor="text1"/>
                                              <w:sz w:val="24"/>
                                              <w:szCs w:val="24"/>
                                            </w:rPr>
                                            <w:t>数据库开发</w:t>
                                          </w:r>
                                          <w:r>
                                            <w:rPr>
                                              <w:rFonts w:hint="eastAsia"/>
                                              <w:color w:val="000000" w:themeColor="text1"/>
                                              <w:sz w:val="24"/>
                                              <w:szCs w:val="24"/>
                                            </w:rPr>
                                            <w:t>设计手册</w:t>
                                          </w:r>
                                        </w:p>
                                      </w:sdtContent>
                                    </w:sdt>
                                  </w:tc>
                                  <w:tc>
                                    <w:tcPr>
                                      <w:tcW w:w="2432" w:type="pct"/>
                                      <w:vAlign w:val="center"/>
                                    </w:tcPr>
                                    <w:p w:rsidR="001B0690" w:rsidRDefault="001B0690">
                                      <w:pPr>
                                        <w:pStyle w:val="afffffb"/>
                                        <w:rPr>
                                          <w:caps/>
                                          <w:color w:val="0072C7" w:themeColor="accent2"/>
                                          <w:sz w:val="26"/>
                                          <w:szCs w:val="26"/>
                                        </w:rPr>
                                      </w:pPr>
                                      <w:r>
                                        <w:rPr>
                                          <w:caps/>
                                          <w:color w:val="0072C7" w:themeColor="accent2"/>
                                          <w:sz w:val="26"/>
                                          <w:szCs w:val="26"/>
                                          <w:lang w:val="zh-CN"/>
                                        </w:rPr>
                                        <w:t>摘要</w:t>
                                      </w:r>
                                    </w:p>
                                    <w:sdt>
                                      <w:sdtPr>
                                        <w:rPr>
                                          <w:color w:val="000000" w:themeColor="text1"/>
                                          <w:sz w:val="21"/>
                                          <w:szCs w:val="21"/>
                                        </w:rPr>
                                        <w:alias w:val="摘要"/>
                                        <w:id w:val="-2036181933"/>
                                        <w:dataBinding w:prefixMappings="xmlns:ns0='http://schemas.microsoft.com/office/2006/coverPageProps' " w:xpath="/ns0:CoverPageProperties[1]/ns0:Abstract[1]" w:storeItemID="{55AF091B-3C7A-41E3-B477-F2FDAA23CFDA}"/>
                                        <w:text/>
                                      </w:sdtPr>
                                      <w:sdtContent>
                                        <w:p w:rsidR="001B0690" w:rsidRDefault="001B0690">
                                          <w:pPr>
                                            <w:ind w:firstLineChars="200" w:firstLine="420"/>
                                            <w:rPr>
                                              <w:color w:val="000000" w:themeColor="text1"/>
                                            </w:rPr>
                                          </w:pPr>
                                          <w:r>
                                            <w:rPr>
                                              <w:color w:val="000000" w:themeColor="text1"/>
                                              <w:sz w:val="21"/>
                                              <w:szCs w:val="21"/>
                                            </w:rPr>
                                            <w:t>为</w:t>
                                          </w:r>
                                          <w:r>
                                            <w:rPr>
                                              <w:rFonts w:hint="eastAsia"/>
                                              <w:color w:val="000000" w:themeColor="text1"/>
                                              <w:sz w:val="21"/>
                                              <w:szCs w:val="21"/>
                                            </w:rPr>
                                            <w:t>实现</w:t>
                                          </w:r>
                                          <w:r>
                                            <w:rPr>
                                              <w:color w:val="000000" w:themeColor="text1"/>
                                              <w:sz w:val="21"/>
                                              <w:szCs w:val="21"/>
                                            </w:rPr>
                                            <w:t>学校</w:t>
                                          </w:r>
                                          <w:r>
                                            <w:rPr>
                                              <w:rFonts w:hint="eastAsia"/>
                                              <w:color w:val="000000" w:themeColor="text1"/>
                                              <w:sz w:val="21"/>
                                              <w:szCs w:val="21"/>
                                            </w:rPr>
                                            <w:t>社团的信息化管理，设计开发了一个高效的社团管理系统。本文档为该项目的数据库系统</w:t>
                                          </w:r>
                                          <w:r>
                                            <w:rPr>
                                              <w:color w:val="000000" w:themeColor="text1"/>
                                              <w:sz w:val="21"/>
                                              <w:szCs w:val="21"/>
                                            </w:rPr>
                                            <w:t>开发</w:t>
                                          </w:r>
                                          <w:r>
                                            <w:rPr>
                                              <w:rFonts w:hint="eastAsia"/>
                                              <w:color w:val="000000" w:themeColor="text1"/>
                                              <w:sz w:val="21"/>
                                              <w:szCs w:val="21"/>
                                            </w:rPr>
                                            <w:t>设计手册。</w:t>
                                          </w:r>
                                        </w:p>
                                      </w:sdtContent>
                                    </w:sdt>
                                    <w:sdt>
                                      <w:sdtPr>
                                        <w:rPr>
                                          <w:color w:val="0072C7" w:themeColor="accent2"/>
                                          <w:sz w:val="26"/>
                                          <w:szCs w:val="26"/>
                                        </w:rPr>
                                        <w:alias w:val="作者"/>
                                        <w:id w:val="-279026076"/>
                                        <w:showingPlcHdr/>
                                        <w:dataBinding w:prefixMappings="xmlns:ns0='http://purl.org/dc/elements/1.1/' xmlns:ns1='http://schemas.openxmlformats.org/package/2006/metadata/core-properties' " w:xpath="/ns1:coreProperties[1]/ns0:creator[1]" w:storeItemID="{6C3C8BC8-F283-45AE-878A-BAB7291924A1}"/>
                                        <w:text/>
                                      </w:sdtPr>
                                      <w:sdtContent>
                                        <w:p w:rsidR="001B0690" w:rsidRDefault="001B0690">
                                          <w:pPr>
                                            <w:pStyle w:val="afffffb"/>
                                            <w:rPr>
                                              <w:color w:val="0072C7" w:themeColor="accent2"/>
                                              <w:sz w:val="26"/>
                                              <w:szCs w:val="26"/>
                                            </w:rPr>
                                          </w:pPr>
                                          <w:r>
                                            <w:rPr>
                                              <w:color w:val="0072C7" w:themeColor="accent2"/>
                                              <w:sz w:val="26"/>
                                              <w:szCs w:val="26"/>
                                            </w:rPr>
                                            <w:t xml:space="preserve">     </w:t>
                                          </w:r>
                                        </w:p>
                                      </w:sdtContent>
                                    </w:sdt>
                                    <w:p w:rsidR="001B0690" w:rsidRDefault="001B0690">
                                      <w:pPr>
                                        <w:pStyle w:val="afffffb"/>
                                        <w:rPr>
                                          <w:color w:val="0072C7" w:themeColor="accent2"/>
                                          <w:sz w:val="26"/>
                                          <w:szCs w:val="26"/>
                                        </w:rPr>
                                      </w:pPr>
                                    </w:p>
                                    <w:p w:rsidR="001B0690" w:rsidRDefault="001B0690">
                                      <w:pPr>
                                        <w:pStyle w:val="afffffb"/>
                                        <w:rPr>
                                          <w:color w:val="0072C7" w:themeColor="accent2"/>
                                          <w:sz w:val="26"/>
                                          <w:szCs w:val="26"/>
                                        </w:rPr>
                                      </w:pPr>
                                      <w:r>
                                        <w:rPr>
                                          <w:color w:val="0072C7" w:themeColor="accent2"/>
                                          <w:sz w:val="26"/>
                                          <w:szCs w:val="26"/>
                                        </w:rPr>
                                        <w:t>开发小组</w:t>
                                      </w:r>
                                      <w:r>
                                        <w:rPr>
                                          <w:rFonts w:hint="eastAsia"/>
                                          <w:color w:val="0072C7" w:themeColor="accent2"/>
                                          <w:sz w:val="26"/>
                                          <w:szCs w:val="26"/>
                                        </w:rPr>
                                        <w:t>成员：刘杰、刘培鑫、陈鸿源、潘鑫浩、李文浩</w:t>
                                      </w:r>
                                    </w:p>
                                    <w:p w:rsidR="001B0690" w:rsidRDefault="001B0690">
                                      <w:pPr>
                                        <w:pStyle w:val="afffffb"/>
                                        <w:rPr>
                                          <w:color w:val="0072C7" w:themeColor="accent2"/>
                                          <w:sz w:val="26"/>
                                          <w:szCs w:val="26"/>
                                        </w:rPr>
                                      </w:pPr>
                                    </w:p>
                                    <w:p w:rsidR="001B0690" w:rsidRDefault="001B0690">
                                      <w:pPr>
                                        <w:pStyle w:val="afffffb"/>
                                      </w:pPr>
                                      <w:sdt>
                                        <w:sdtPr>
                                          <w:rPr>
                                            <w:color w:val="0072C7" w:themeColor="accent2"/>
                                            <w:sz w:val="26"/>
                                            <w:szCs w:val="26"/>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Content>
                                          <w:r>
                                            <w:rPr>
                                              <w:color w:val="0072C7" w:themeColor="accent2"/>
                                              <w:sz w:val="26"/>
                                              <w:szCs w:val="26"/>
                                            </w:rPr>
                                            <w:t>开发时间</w:t>
                                          </w:r>
                                          <w:r>
                                            <w:rPr>
                                              <w:rFonts w:hint="eastAsia"/>
                                              <w:color w:val="0072C7" w:themeColor="accent2"/>
                                              <w:sz w:val="26"/>
                                              <w:szCs w:val="26"/>
                                            </w:rPr>
                                            <w:t>：2024/1/2</w:t>
                                          </w:r>
                                        </w:sdtContent>
                                      </w:sdt>
                                    </w:p>
                                  </w:tc>
                                </w:tr>
                              </w:tbl>
                              <w:p w:rsidR="001B0690" w:rsidRDefault="001B0690"/>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文本框 138" o:spid="_x0000_s1026" type="#_x0000_t202" style="position:absolute;margin-left:0;margin-top:0;width:134.85pt;height:302.4pt;z-index:25166028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" fillcolor="white [3201]" stroked="f" strokeweight=".5pt">
                    <v:textbox inset="0,0,0,0">
                      <w:txbxContent>
                        <w:tbl>
                          <w:tblPr>
                            <w:tblW w:w="5000" w:type="pct"/>
                            <w:jc w:val="center"/>
                            <w:tblBorders>
                              <w:insideV w:val="single" w:sz="12" w:space="0" w:color="0072C7"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1B0690">
                            <w:trPr>
                              <w:jc w:val="center"/>
                            </w:trPr>
                            <w:tc>
                              <w:tcPr>
                                <w:tcW w:w="2568" w:type="pct"/>
                                <w:vAlign w:val="center"/>
                              </w:tcPr>
                              <w:p w:rsidR="001B0690" w:rsidRDefault="001B0690">
                                <w:pPr>
                                  <w:jc w:val="center"/>
                                </w:pPr>
                                <w:r>
                                  <w:rPr>
                                    <w:rFonts w:ascii="宋体" w:eastAsia="宋体" w:hAnsi="宋体" w:cs="宋体"/>
                                    <w:noProof/>
                                    <w:sz w:val="24"/>
                                    <w:szCs w:val="24"/>
                                  </w:rPr>
                                  <w:drawing>
                                    <wp:inline distT="0" distB="0" distL="114300" distR="114300">
                                      <wp:extent cx="2724150" cy="4085590"/>
                                      <wp:effectExtent l="0" t="0" r="0" b="1016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3"/>
                                              <a:stretch>
                                                <a:fillRect/>
                                              </a:stretch>
                                            </pic:blipFill>
                                            <pic:spPr>
                                              <a:xfrm>
                                                <a:off x="0" y="0"/>
                                                <a:ext cx="2724150" cy="4085590"/>
                                              </a:xfrm>
                                              <a:prstGeom prst="rect">
                                                <a:avLst/>
                                              </a:prstGeom>
                                              <a:noFill/>
                                              <a:ln w="9525">
                                                <a:noFill/>
                                              </a:ln>
                                            </pic:spPr>
                                          </pic:pic>
                                        </a:graphicData>
                                      </a:graphic>
                                    </wp:inline>
                                  </w:drawing>
                                </w:r>
                              </w:p>
                              <w:sdt>
                                <w:sdtPr>
                                  <w:rPr>
                                    <w:caps/>
                                    <w:color w:val="191919" w:themeColor="text1" w:themeTint="E6"/>
                                    <w:sz w:val="52"/>
                                    <w:szCs w:val="52"/>
                                  </w:rPr>
                                  <w:alias w:val="标题"/>
                                  <w:id w:val="-438379639"/>
                                  <w:dataBinding w:prefixMappings="xmlns:ns0='http://purl.org/dc/elements/1.1/' xmlns:ns1='http://schemas.openxmlformats.org/package/2006/metadata/core-properties' " w:xpath="/ns1:coreProperties[1]/ns0:title[1]" w:storeItemID="{6C3C8BC8-F283-45AE-878A-BAB7291924A1}"/>
                                  <w:text/>
                                </w:sdtPr>
                                <w:sdtContent>
                                  <w:p w:rsidR="001B0690" w:rsidRDefault="001B0690">
                                    <w:pPr>
                                      <w:pStyle w:val="afffffb"/>
                                      <w:spacing w:line="312" w:lineRule="auto"/>
                                      <w:jc w:val="right"/>
                                      <w:rPr>
                                        <w:caps/>
                                        <w:color w:val="191919" w:themeColor="text1" w:themeTint="E6"/>
                                        <w:sz w:val="72"/>
                                        <w:szCs w:val="72"/>
                                      </w:rPr>
                                    </w:pPr>
                                    <w:r>
                                      <w:rPr>
                                        <w:caps/>
                                        <w:color w:val="191919" w:themeColor="text1" w:themeTint="E6"/>
                                        <w:sz w:val="52"/>
                                        <w:szCs w:val="52"/>
                                      </w:rPr>
                                      <w:t>学生</w:t>
                                    </w:r>
                                    <w:r>
                                      <w:rPr>
                                        <w:rFonts w:hint="eastAsia"/>
                                        <w:caps/>
                                        <w:color w:val="191919" w:themeColor="text1" w:themeTint="E6"/>
                                        <w:sz w:val="52"/>
                                        <w:szCs w:val="52"/>
                                      </w:rPr>
                                      <w:t>社团管理系统</w:t>
                                    </w:r>
                                  </w:p>
                                </w:sdtContent>
                              </w:sdt>
                              <w:sdt>
                                <w:sdtPr>
                                  <w:rPr>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Content>
                                  <w:p w:rsidR="001B0690" w:rsidRDefault="001B0690">
                                    <w:pPr>
                                      <w:jc w:val="right"/>
                                      <w:rPr>
                                        <w:sz w:val="24"/>
                                        <w:szCs w:val="24"/>
                                      </w:rPr>
                                    </w:pPr>
                                    <w:r>
                                      <w:rPr>
                                        <w:color w:val="000000" w:themeColor="text1"/>
                                        <w:sz w:val="24"/>
                                        <w:szCs w:val="24"/>
                                      </w:rPr>
                                      <w:t>数据库开发</w:t>
                                    </w:r>
                                    <w:r>
                                      <w:rPr>
                                        <w:rFonts w:hint="eastAsia"/>
                                        <w:color w:val="000000" w:themeColor="text1"/>
                                        <w:sz w:val="24"/>
                                        <w:szCs w:val="24"/>
                                      </w:rPr>
                                      <w:t>设计手册</w:t>
                                    </w:r>
                                  </w:p>
                                </w:sdtContent>
                              </w:sdt>
                            </w:tc>
                            <w:tc>
                              <w:tcPr>
                                <w:tcW w:w="2432" w:type="pct"/>
                                <w:vAlign w:val="center"/>
                              </w:tcPr>
                              <w:p w:rsidR="001B0690" w:rsidRDefault="001B0690">
                                <w:pPr>
                                  <w:pStyle w:val="afffffb"/>
                                  <w:rPr>
                                    <w:caps/>
                                    <w:color w:val="0072C7" w:themeColor="accent2"/>
                                    <w:sz w:val="26"/>
                                    <w:szCs w:val="26"/>
                                  </w:rPr>
                                </w:pPr>
                                <w:r>
                                  <w:rPr>
                                    <w:caps/>
                                    <w:color w:val="0072C7" w:themeColor="accent2"/>
                                    <w:sz w:val="26"/>
                                    <w:szCs w:val="26"/>
                                    <w:lang w:val="zh-CN"/>
                                  </w:rPr>
                                  <w:t>摘要</w:t>
                                </w:r>
                              </w:p>
                              <w:sdt>
                                <w:sdtPr>
                                  <w:rPr>
                                    <w:color w:val="000000" w:themeColor="text1"/>
                                    <w:sz w:val="21"/>
                                    <w:szCs w:val="21"/>
                                  </w:rPr>
                                  <w:alias w:val="摘要"/>
                                  <w:id w:val="-2036181933"/>
                                  <w:dataBinding w:prefixMappings="xmlns:ns0='http://schemas.microsoft.com/office/2006/coverPageProps' " w:xpath="/ns0:CoverPageProperties[1]/ns0:Abstract[1]" w:storeItemID="{55AF091B-3C7A-41E3-B477-F2FDAA23CFDA}"/>
                                  <w:text/>
                                </w:sdtPr>
                                <w:sdtContent>
                                  <w:p w:rsidR="001B0690" w:rsidRDefault="001B0690">
                                    <w:pPr>
                                      <w:ind w:firstLineChars="200" w:firstLine="420"/>
                                      <w:rPr>
                                        <w:color w:val="000000" w:themeColor="text1"/>
                                      </w:rPr>
                                    </w:pPr>
                                    <w:r>
                                      <w:rPr>
                                        <w:color w:val="000000" w:themeColor="text1"/>
                                        <w:sz w:val="21"/>
                                        <w:szCs w:val="21"/>
                                      </w:rPr>
                                      <w:t>为</w:t>
                                    </w:r>
                                    <w:r>
                                      <w:rPr>
                                        <w:rFonts w:hint="eastAsia"/>
                                        <w:color w:val="000000" w:themeColor="text1"/>
                                        <w:sz w:val="21"/>
                                        <w:szCs w:val="21"/>
                                      </w:rPr>
                                      <w:t>实现</w:t>
                                    </w:r>
                                    <w:r>
                                      <w:rPr>
                                        <w:color w:val="000000" w:themeColor="text1"/>
                                        <w:sz w:val="21"/>
                                        <w:szCs w:val="21"/>
                                      </w:rPr>
                                      <w:t>学校</w:t>
                                    </w:r>
                                    <w:r>
                                      <w:rPr>
                                        <w:rFonts w:hint="eastAsia"/>
                                        <w:color w:val="000000" w:themeColor="text1"/>
                                        <w:sz w:val="21"/>
                                        <w:szCs w:val="21"/>
                                      </w:rPr>
                                      <w:t>社团的信息化管理，设计开发了一个高效的社团管理系统。本文档为该项目的数据库系统</w:t>
                                    </w:r>
                                    <w:r>
                                      <w:rPr>
                                        <w:color w:val="000000" w:themeColor="text1"/>
                                        <w:sz w:val="21"/>
                                        <w:szCs w:val="21"/>
                                      </w:rPr>
                                      <w:t>开发</w:t>
                                    </w:r>
                                    <w:r>
                                      <w:rPr>
                                        <w:rFonts w:hint="eastAsia"/>
                                        <w:color w:val="000000" w:themeColor="text1"/>
                                        <w:sz w:val="21"/>
                                        <w:szCs w:val="21"/>
                                      </w:rPr>
                                      <w:t>设计手册。</w:t>
                                    </w:r>
                                  </w:p>
                                </w:sdtContent>
                              </w:sdt>
                              <w:sdt>
                                <w:sdtPr>
                                  <w:rPr>
                                    <w:color w:val="0072C7" w:themeColor="accent2"/>
                                    <w:sz w:val="26"/>
                                    <w:szCs w:val="26"/>
                                  </w:rPr>
                                  <w:alias w:val="作者"/>
                                  <w:id w:val="-279026076"/>
                                  <w:showingPlcHdr/>
                                  <w:dataBinding w:prefixMappings="xmlns:ns0='http://purl.org/dc/elements/1.1/' xmlns:ns1='http://schemas.openxmlformats.org/package/2006/metadata/core-properties' " w:xpath="/ns1:coreProperties[1]/ns0:creator[1]" w:storeItemID="{6C3C8BC8-F283-45AE-878A-BAB7291924A1}"/>
                                  <w:text/>
                                </w:sdtPr>
                                <w:sdtContent>
                                  <w:p w:rsidR="001B0690" w:rsidRDefault="001B0690">
                                    <w:pPr>
                                      <w:pStyle w:val="afffffb"/>
                                      <w:rPr>
                                        <w:color w:val="0072C7" w:themeColor="accent2"/>
                                        <w:sz w:val="26"/>
                                        <w:szCs w:val="26"/>
                                      </w:rPr>
                                    </w:pPr>
                                    <w:r>
                                      <w:rPr>
                                        <w:color w:val="0072C7" w:themeColor="accent2"/>
                                        <w:sz w:val="26"/>
                                        <w:szCs w:val="26"/>
                                      </w:rPr>
                                      <w:t xml:space="preserve">     </w:t>
                                    </w:r>
                                  </w:p>
                                </w:sdtContent>
                              </w:sdt>
                              <w:p w:rsidR="001B0690" w:rsidRDefault="001B0690">
                                <w:pPr>
                                  <w:pStyle w:val="afffffb"/>
                                  <w:rPr>
                                    <w:color w:val="0072C7" w:themeColor="accent2"/>
                                    <w:sz w:val="26"/>
                                    <w:szCs w:val="26"/>
                                  </w:rPr>
                                </w:pPr>
                              </w:p>
                              <w:p w:rsidR="001B0690" w:rsidRDefault="001B0690">
                                <w:pPr>
                                  <w:pStyle w:val="afffffb"/>
                                  <w:rPr>
                                    <w:color w:val="0072C7" w:themeColor="accent2"/>
                                    <w:sz w:val="26"/>
                                    <w:szCs w:val="26"/>
                                  </w:rPr>
                                </w:pPr>
                                <w:r>
                                  <w:rPr>
                                    <w:color w:val="0072C7" w:themeColor="accent2"/>
                                    <w:sz w:val="26"/>
                                    <w:szCs w:val="26"/>
                                  </w:rPr>
                                  <w:t>开发小组</w:t>
                                </w:r>
                                <w:r>
                                  <w:rPr>
                                    <w:rFonts w:hint="eastAsia"/>
                                    <w:color w:val="0072C7" w:themeColor="accent2"/>
                                    <w:sz w:val="26"/>
                                    <w:szCs w:val="26"/>
                                  </w:rPr>
                                  <w:t>成员：刘杰、刘培鑫、陈鸿源、潘鑫浩、李文浩</w:t>
                                </w:r>
                              </w:p>
                              <w:p w:rsidR="001B0690" w:rsidRDefault="001B0690">
                                <w:pPr>
                                  <w:pStyle w:val="afffffb"/>
                                  <w:rPr>
                                    <w:color w:val="0072C7" w:themeColor="accent2"/>
                                    <w:sz w:val="26"/>
                                    <w:szCs w:val="26"/>
                                  </w:rPr>
                                </w:pPr>
                              </w:p>
                              <w:p w:rsidR="001B0690" w:rsidRDefault="001B0690">
                                <w:pPr>
                                  <w:pStyle w:val="afffffb"/>
                                </w:pPr>
                                <w:sdt>
                                  <w:sdtPr>
                                    <w:rPr>
                                      <w:color w:val="0072C7" w:themeColor="accent2"/>
                                      <w:sz w:val="26"/>
                                      <w:szCs w:val="26"/>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Content>
                                    <w:r>
                                      <w:rPr>
                                        <w:color w:val="0072C7" w:themeColor="accent2"/>
                                        <w:sz w:val="26"/>
                                        <w:szCs w:val="26"/>
                                      </w:rPr>
                                      <w:t>开发时间</w:t>
                                    </w:r>
                                    <w:r>
                                      <w:rPr>
                                        <w:rFonts w:hint="eastAsia"/>
                                        <w:color w:val="0072C7" w:themeColor="accent2"/>
                                        <w:sz w:val="26"/>
                                        <w:szCs w:val="26"/>
                                      </w:rPr>
                                      <w:t>：2024/1/2</w:t>
                                    </w:r>
                                  </w:sdtContent>
                                </w:sdt>
                              </w:p>
                            </w:tc>
                          </w:tr>
                        </w:tbl>
                        <w:p w:rsidR="001B0690" w:rsidRDefault="001B0690"/>
                      </w:txbxContent>
                    </v:textbox>
                    <w10:wrap anchorx="page" anchory="page"/>
                  </v:shape>
                </w:pict>
              </mc:Fallback>
            </mc:AlternateContent>
          </w:r>
          <w:r>
            <w:br w:type="page"/>
          </w:r>
        </w:p>
      </w:sdtContent>
    </w:sdt>
    <w:tbl>
      <w:tblPr>
        <w:tblW w:w="5006" w:type="pct"/>
        <w:tblLayout w:type="fixed"/>
        <w:tblLook w:val="04A0" w:firstRow="1" w:lastRow="0" w:firstColumn="1" w:lastColumn="0" w:noHBand="0" w:noVBand="1"/>
      </w:tblPr>
      <w:tblGrid>
        <w:gridCol w:w="589"/>
        <w:gridCol w:w="193"/>
        <w:gridCol w:w="2759"/>
        <w:gridCol w:w="1756"/>
        <w:gridCol w:w="775"/>
        <w:gridCol w:w="2788"/>
        <w:gridCol w:w="1565"/>
      </w:tblGrid>
      <w:tr w:rsidR="002D1FBB">
        <w:trPr>
          <w:trHeight w:hRule="exact" w:val="1363"/>
        </w:trPr>
        <w:tc>
          <w:tcPr>
            <w:tcW w:w="597" w:type="dxa"/>
          </w:tcPr>
          <w:p w:rsidR="002D1FBB" w:rsidRDefault="002D1FBB">
            <w:pPr>
              <w:pStyle w:val="afffff6"/>
              <w:rPr>
                <w:color w:val="44546A" w:themeColor="text2"/>
              </w:rPr>
            </w:pPr>
          </w:p>
        </w:tc>
        <w:tc>
          <w:tcPr>
            <w:tcW w:w="10045" w:type="dxa"/>
            <w:gridSpan w:val="6"/>
          </w:tcPr>
          <w:p w:rsidR="002D1FBB" w:rsidRDefault="002D1FBB">
            <w:pPr>
              <w:pStyle w:val="afffff6"/>
              <w:spacing w:line="192" w:lineRule="auto"/>
              <w:jc w:val="right"/>
              <w:rPr>
                <w:lang w:val="zh-CN" w:bidi="zh-CN"/>
              </w:rPr>
            </w:pPr>
          </w:p>
          <w:p w:rsidR="002D1FBB" w:rsidRDefault="008E3C1E">
            <w:pPr>
              <w:pStyle w:val="afffff6"/>
              <w:spacing w:line="192" w:lineRule="auto"/>
              <w:jc w:val="right"/>
            </w:pPr>
            <w:r>
              <w:rPr>
                <w:rFonts w:hint="eastAsia"/>
                <w:lang w:val="zh-CN" w:bidi="zh-CN"/>
              </w:rPr>
              <w:t>小组成员及</w:t>
            </w:r>
            <w:r>
              <w:rPr>
                <w:rFonts w:hint="eastAsia"/>
                <w:lang w:bidi="zh-CN"/>
              </w:rPr>
              <w:t>绩效</w:t>
            </w:r>
            <w:r>
              <w:rPr>
                <w:rFonts w:hint="eastAsia"/>
                <w:lang w:val="zh-CN" w:bidi="zh-CN"/>
              </w:rPr>
              <w:t>表</w:t>
            </w:r>
          </w:p>
        </w:tc>
      </w:tr>
      <w:tr w:rsidR="002D1FBB">
        <w:trPr>
          <w:trHeight w:hRule="exact" w:val="698"/>
        </w:trPr>
        <w:tc>
          <w:tcPr>
            <w:tcW w:w="795" w:type="dxa"/>
            <w:gridSpan w:val="2"/>
          </w:tcPr>
          <w:p w:rsidR="002D1FBB" w:rsidRDefault="002D1FBB" w:rsidP="00A03A52">
            <w:pPr>
              <w:pStyle w:val="afffff5"/>
              <w:ind w:firstLine="3080"/>
              <w:rPr>
                <w:rFonts w:cs="Calibri"/>
                <w:color w:val="auto"/>
                <w:sz w:val="22"/>
                <w:lang w:val="zh-CN" w:bidi="zh-CN"/>
              </w:rPr>
            </w:pPr>
          </w:p>
          <w:p w:rsidR="002D1FBB" w:rsidRDefault="002D1FBB" w:rsidP="00A03A52">
            <w:pPr>
              <w:pStyle w:val="afffff5"/>
              <w:ind w:firstLine="3080"/>
              <w:rPr>
                <w:rFonts w:cs="Calibri"/>
                <w:color w:val="auto"/>
                <w:sz w:val="22"/>
                <w:lang w:val="zh-CN" w:bidi="zh-CN"/>
              </w:rPr>
            </w:pPr>
          </w:p>
          <w:p w:rsidR="002D1FBB" w:rsidRDefault="002D1FBB" w:rsidP="00A03A52">
            <w:pPr>
              <w:pStyle w:val="afffff5"/>
              <w:ind w:firstLine="3080"/>
              <w:rPr>
                <w:rFonts w:cs="Calibri"/>
                <w:color w:val="auto"/>
                <w:sz w:val="22"/>
                <w:lang w:val="zh-CN" w:bidi="zh-CN"/>
              </w:rPr>
            </w:pPr>
          </w:p>
          <w:p w:rsidR="002D1FBB" w:rsidRDefault="002D1FBB" w:rsidP="00A03A52">
            <w:pPr>
              <w:pStyle w:val="afffff5"/>
              <w:ind w:firstLine="3080"/>
              <w:rPr>
                <w:rFonts w:cs="Calibri"/>
                <w:color w:val="auto"/>
                <w:sz w:val="22"/>
              </w:rPr>
            </w:pPr>
          </w:p>
        </w:tc>
        <w:tc>
          <w:tcPr>
            <w:tcW w:w="4613" w:type="dxa"/>
            <w:gridSpan w:val="2"/>
            <w:vAlign w:val="bottom"/>
          </w:tcPr>
          <w:p w:rsidR="002D1FBB" w:rsidRDefault="008E3C1E">
            <w:pPr>
              <w:pStyle w:val="afffff5"/>
              <w:ind w:firstLineChars="0" w:firstLine="0"/>
              <w:jc w:val="both"/>
              <w:rPr>
                <w:rFonts w:cs="Calibri"/>
              </w:rPr>
            </w:pPr>
            <w:bookmarkStart w:id="0" w:name="_Toc20455"/>
            <w:bookmarkStart w:id="1" w:name="_Toc21836"/>
            <w:r>
              <w:rPr>
                <w:rFonts w:cs="Calibri" w:hint="eastAsia"/>
              </w:rPr>
              <w:t>组长</w:t>
            </w:r>
            <w:bookmarkEnd w:id="0"/>
            <w:bookmarkEnd w:id="1"/>
            <w:r w:rsidR="00A03A52">
              <w:rPr>
                <w:rFonts w:cs="Calibri" w:hint="eastAsia"/>
              </w:rPr>
              <w:t xml:space="preserve"> 刘杰</w:t>
            </w:r>
          </w:p>
        </w:tc>
        <w:tc>
          <w:tcPr>
            <w:tcW w:w="788" w:type="dxa"/>
            <w:vAlign w:val="bottom"/>
          </w:tcPr>
          <w:p w:rsidR="002D1FBB" w:rsidRDefault="002D1FBB" w:rsidP="00A03A52">
            <w:pPr>
              <w:pStyle w:val="afffff5"/>
              <w:ind w:firstLine="3080"/>
              <w:rPr>
                <w:rFonts w:cs="Calibri"/>
                <w:color w:val="auto"/>
                <w:sz w:val="22"/>
              </w:rPr>
            </w:pPr>
          </w:p>
        </w:tc>
        <w:tc>
          <w:tcPr>
            <w:tcW w:w="4446" w:type="dxa"/>
            <w:gridSpan w:val="2"/>
            <w:vAlign w:val="bottom"/>
          </w:tcPr>
          <w:p w:rsidR="002D1FBB" w:rsidRPr="003D40AF" w:rsidRDefault="008E3C1E" w:rsidP="003D40AF">
            <w:pPr>
              <w:pStyle w:val="afffff5"/>
              <w:ind w:firstLineChars="0" w:firstLine="0"/>
              <w:jc w:val="both"/>
            </w:pPr>
            <w:bookmarkStart w:id="2" w:name="_Toc19534"/>
            <w:bookmarkStart w:id="3" w:name="_Toc16765"/>
            <w:r>
              <w:rPr>
                <w:rFonts w:hint="eastAsia"/>
              </w:rPr>
              <w:t>成员</w:t>
            </w:r>
            <w:r w:rsidR="003D40AF">
              <w:rPr>
                <w:rFonts w:hint="eastAsia"/>
              </w:rPr>
              <w:t xml:space="preserve"> </w:t>
            </w:r>
            <w:r w:rsidR="003D40AF" w:rsidRPr="003D40AF">
              <w:rPr>
                <w:rFonts w:hint="eastAsia"/>
              </w:rPr>
              <w:t>刘培鑫</w:t>
            </w:r>
            <w:bookmarkEnd w:id="2"/>
            <w:bookmarkEnd w:id="3"/>
          </w:p>
        </w:tc>
      </w:tr>
      <w:tr w:rsidR="002D1FBB">
        <w:trPr>
          <w:trHeight w:hRule="exact" w:val="303"/>
        </w:trPr>
        <w:tc>
          <w:tcPr>
            <w:tcW w:w="795" w:type="dxa"/>
            <w:gridSpan w:val="2"/>
          </w:tcPr>
          <w:p w:rsidR="002D1FBB" w:rsidRDefault="002D1FBB">
            <w:pPr>
              <w:pStyle w:val="afffff3"/>
              <w:rPr>
                <w:rFonts w:cs="Calibri"/>
                <w:color w:val="auto"/>
              </w:rPr>
            </w:pPr>
          </w:p>
        </w:tc>
        <w:tc>
          <w:tcPr>
            <w:tcW w:w="2820" w:type="dxa"/>
            <w:shd w:val="clear" w:color="auto" w:fill="2C567A" w:themeFill="accent1"/>
          </w:tcPr>
          <w:p w:rsidR="002D1FBB" w:rsidRDefault="008E3C1E">
            <w:pPr>
              <w:pStyle w:val="afffff7"/>
              <w:spacing w:line="216" w:lineRule="auto"/>
              <w:jc w:val="center"/>
            </w:pPr>
            <w:r>
              <w:rPr>
                <w:rFonts w:hint="eastAsia"/>
                <w:lang w:bidi="zh-CN"/>
              </w:rPr>
              <w:t>任务编号及占比</w:t>
            </w:r>
          </w:p>
        </w:tc>
        <w:tc>
          <w:tcPr>
            <w:tcW w:w="1793" w:type="dxa"/>
            <w:shd w:val="clear" w:color="auto" w:fill="2C567A" w:themeFill="accent1"/>
          </w:tcPr>
          <w:p w:rsidR="002D1FBB" w:rsidRDefault="008E3C1E">
            <w:pPr>
              <w:pStyle w:val="afffff7"/>
              <w:spacing w:line="216" w:lineRule="auto"/>
              <w:ind w:leftChars="300" w:left="540"/>
            </w:pPr>
            <w:r>
              <w:rPr>
                <w:rFonts w:hint="eastAsia"/>
              </w:rPr>
              <w:t>绩效</w:t>
            </w:r>
          </w:p>
        </w:tc>
        <w:tc>
          <w:tcPr>
            <w:tcW w:w="788" w:type="dxa"/>
          </w:tcPr>
          <w:p w:rsidR="002D1FBB" w:rsidRDefault="002D1FBB">
            <w:pPr>
              <w:pStyle w:val="afffff3"/>
              <w:rPr>
                <w:rFonts w:cs="Calibri"/>
                <w:color w:val="FFFFFF" w:themeColor="background1"/>
              </w:rPr>
            </w:pPr>
          </w:p>
        </w:tc>
        <w:tc>
          <w:tcPr>
            <w:tcW w:w="2849" w:type="dxa"/>
            <w:shd w:val="clear" w:color="auto" w:fill="2C567A" w:themeFill="accent1"/>
          </w:tcPr>
          <w:p w:rsidR="002D1FBB" w:rsidRDefault="008E3C1E">
            <w:pPr>
              <w:pStyle w:val="afffff7"/>
              <w:spacing w:line="216" w:lineRule="auto"/>
            </w:pPr>
            <w:r>
              <w:rPr>
                <w:rFonts w:hint="eastAsia"/>
                <w:lang w:bidi="zh-CN"/>
              </w:rPr>
              <w:t>任务编号及占比</w:t>
            </w:r>
          </w:p>
        </w:tc>
        <w:tc>
          <w:tcPr>
            <w:tcW w:w="1597" w:type="dxa"/>
            <w:shd w:val="clear" w:color="auto" w:fill="2C567A" w:themeFill="accent1"/>
          </w:tcPr>
          <w:p w:rsidR="002D1FBB" w:rsidRDefault="008E3C1E">
            <w:pPr>
              <w:pStyle w:val="afffff7"/>
              <w:spacing w:line="216" w:lineRule="auto"/>
              <w:jc w:val="center"/>
            </w:pPr>
            <w:r>
              <w:rPr>
                <w:rFonts w:hint="eastAsia"/>
              </w:rPr>
              <w:t>绩效</w:t>
            </w:r>
          </w:p>
        </w:tc>
      </w:tr>
      <w:tr w:rsidR="002D1FBB">
        <w:trPr>
          <w:trHeight w:hRule="exact" w:val="303"/>
        </w:trPr>
        <w:tc>
          <w:tcPr>
            <w:tcW w:w="795" w:type="dxa"/>
            <w:gridSpan w:val="2"/>
          </w:tcPr>
          <w:p w:rsidR="002D1FBB" w:rsidRDefault="008E3C1E">
            <w:pPr>
              <w:pStyle w:val="afffff3"/>
            </w:pPr>
            <w:r>
              <w:rPr>
                <w:rFonts w:hint="eastAsia"/>
                <w:lang w:val="zh-CN" w:bidi="zh-CN"/>
              </w:rPr>
              <w:t>1</w:t>
            </w:r>
          </w:p>
        </w:tc>
        <w:tc>
          <w:tcPr>
            <w:tcW w:w="2820" w:type="dxa"/>
          </w:tcPr>
          <w:p w:rsidR="002D1FBB" w:rsidRDefault="002D1FBB">
            <w:pPr>
              <w:pStyle w:val="afffff4"/>
              <w:rPr>
                <w:sz w:val="15"/>
                <w:szCs w:val="15"/>
              </w:rPr>
            </w:pPr>
          </w:p>
        </w:tc>
        <w:tc>
          <w:tcPr>
            <w:tcW w:w="1793" w:type="dxa"/>
          </w:tcPr>
          <w:p w:rsidR="002D1FBB" w:rsidRDefault="002D1FBB">
            <w:pPr>
              <w:pStyle w:val="afffff4"/>
              <w:ind w:leftChars="300" w:left="540"/>
              <w:rPr>
                <w:sz w:val="15"/>
                <w:szCs w:val="15"/>
              </w:rPr>
            </w:pPr>
          </w:p>
        </w:tc>
        <w:tc>
          <w:tcPr>
            <w:tcW w:w="788" w:type="dxa"/>
          </w:tcPr>
          <w:p w:rsidR="002D1FBB" w:rsidRDefault="008E3C1E">
            <w:pPr>
              <w:pStyle w:val="afffff3"/>
            </w:pPr>
            <w:r>
              <w:rPr>
                <w:rFonts w:hint="eastAsia"/>
                <w:lang w:val="zh-CN" w:bidi="zh-CN"/>
              </w:rPr>
              <w:t>1</w:t>
            </w:r>
          </w:p>
        </w:tc>
        <w:tc>
          <w:tcPr>
            <w:tcW w:w="2849" w:type="dxa"/>
          </w:tcPr>
          <w:p w:rsidR="002D1FBB" w:rsidRDefault="002D1FBB">
            <w:pPr>
              <w:pStyle w:val="afffff4"/>
            </w:pPr>
          </w:p>
        </w:tc>
        <w:tc>
          <w:tcPr>
            <w:tcW w:w="1597" w:type="dxa"/>
          </w:tcPr>
          <w:p w:rsidR="002D1FBB" w:rsidRDefault="002D1FBB">
            <w:pPr>
              <w:pStyle w:val="afffff4"/>
            </w:pPr>
          </w:p>
        </w:tc>
      </w:tr>
      <w:tr w:rsidR="002D1FBB">
        <w:trPr>
          <w:trHeight w:hRule="exact" w:val="303"/>
        </w:trPr>
        <w:tc>
          <w:tcPr>
            <w:tcW w:w="795" w:type="dxa"/>
            <w:gridSpan w:val="2"/>
          </w:tcPr>
          <w:p w:rsidR="002D1FBB" w:rsidRDefault="008E3C1E">
            <w:pPr>
              <w:pStyle w:val="afffff3"/>
            </w:pPr>
            <w:r>
              <w:rPr>
                <w:rFonts w:hint="eastAsia"/>
                <w:lang w:val="zh-CN" w:bidi="zh-CN"/>
              </w:rPr>
              <w:t>2</w:t>
            </w:r>
          </w:p>
        </w:tc>
        <w:tc>
          <w:tcPr>
            <w:tcW w:w="2820" w:type="dxa"/>
            <w:shd w:val="clear" w:color="auto" w:fill="F2F2F2" w:themeFill="background1" w:themeFillShade="F2"/>
          </w:tcPr>
          <w:p w:rsidR="002D1FBB" w:rsidRDefault="002D1FBB">
            <w:pPr>
              <w:pStyle w:val="afffff4"/>
            </w:pPr>
          </w:p>
        </w:tc>
        <w:tc>
          <w:tcPr>
            <w:tcW w:w="1793" w:type="dxa"/>
            <w:shd w:val="clear" w:color="auto" w:fill="F2F2F2" w:themeFill="background1" w:themeFillShade="F2"/>
          </w:tcPr>
          <w:p w:rsidR="002D1FBB" w:rsidRDefault="002D1FBB">
            <w:pPr>
              <w:pStyle w:val="afffff4"/>
              <w:ind w:leftChars="300" w:left="540"/>
              <w:rPr>
                <w:sz w:val="15"/>
                <w:szCs w:val="15"/>
              </w:rPr>
            </w:pPr>
          </w:p>
        </w:tc>
        <w:tc>
          <w:tcPr>
            <w:tcW w:w="788" w:type="dxa"/>
          </w:tcPr>
          <w:p w:rsidR="002D1FBB" w:rsidRDefault="008E3C1E">
            <w:pPr>
              <w:pStyle w:val="afffff3"/>
            </w:pPr>
            <w:r>
              <w:rPr>
                <w:rFonts w:hint="eastAsia"/>
                <w:lang w:val="zh-CN" w:bidi="zh-CN"/>
              </w:rPr>
              <w:t>2</w:t>
            </w:r>
          </w:p>
        </w:tc>
        <w:tc>
          <w:tcPr>
            <w:tcW w:w="2849" w:type="dxa"/>
            <w:shd w:val="clear" w:color="auto" w:fill="F2F2F2" w:themeFill="background1" w:themeFillShade="F2"/>
          </w:tcPr>
          <w:p w:rsidR="002D1FBB" w:rsidRDefault="002D1FBB">
            <w:pPr>
              <w:pStyle w:val="afffff4"/>
            </w:pPr>
          </w:p>
        </w:tc>
        <w:tc>
          <w:tcPr>
            <w:tcW w:w="1597" w:type="dxa"/>
            <w:shd w:val="clear" w:color="auto" w:fill="F2F2F2" w:themeFill="background1" w:themeFillShade="F2"/>
          </w:tcPr>
          <w:p w:rsidR="002D1FBB" w:rsidRDefault="002D1FBB">
            <w:pPr>
              <w:pStyle w:val="afffff4"/>
            </w:pPr>
          </w:p>
        </w:tc>
      </w:tr>
      <w:tr w:rsidR="002D1FBB">
        <w:trPr>
          <w:trHeight w:hRule="exact" w:val="303"/>
        </w:trPr>
        <w:tc>
          <w:tcPr>
            <w:tcW w:w="795" w:type="dxa"/>
            <w:gridSpan w:val="2"/>
          </w:tcPr>
          <w:p w:rsidR="002D1FBB" w:rsidRDefault="008E3C1E">
            <w:pPr>
              <w:pStyle w:val="afffff3"/>
            </w:pPr>
            <w:r>
              <w:rPr>
                <w:rFonts w:hint="eastAsia"/>
                <w:lang w:val="zh-CN" w:bidi="zh-CN"/>
              </w:rPr>
              <w:t>3</w:t>
            </w:r>
          </w:p>
        </w:tc>
        <w:tc>
          <w:tcPr>
            <w:tcW w:w="2820" w:type="dxa"/>
          </w:tcPr>
          <w:p w:rsidR="002D1FBB" w:rsidRDefault="002D1FBB">
            <w:pPr>
              <w:pStyle w:val="afffff4"/>
            </w:pPr>
          </w:p>
        </w:tc>
        <w:tc>
          <w:tcPr>
            <w:tcW w:w="1793" w:type="dxa"/>
          </w:tcPr>
          <w:p w:rsidR="002D1FBB" w:rsidRDefault="002D1FBB">
            <w:pPr>
              <w:pStyle w:val="afffff4"/>
              <w:ind w:leftChars="300" w:left="540"/>
            </w:pPr>
          </w:p>
        </w:tc>
        <w:tc>
          <w:tcPr>
            <w:tcW w:w="788" w:type="dxa"/>
          </w:tcPr>
          <w:p w:rsidR="002D1FBB" w:rsidRDefault="008E3C1E">
            <w:pPr>
              <w:pStyle w:val="afffff3"/>
            </w:pPr>
            <w:r>
              <w:rPr>
                <w:rFonts w:hint="eastAsia"/>
                <w:lang w:val="zh-CN" w:bidi="zh-CN"/>
              </w:rPr>
              <w:t>3</w:t>
            </w:r>
          </w:p>
        </w:tc>
        <w:tc>
          <w:tcPr>
            <w:tcW w:w="2849" w:type="dxa"/>
          </w:tcPr>
          <w:p w:rsidR="002D1FBB" w:rsidRDefault="002D1FBB">
            <w:pPr>
              <w:pStyle w:val="afffff4"/>
            </w:pPr>
          </w:p>
        </w:tc>
        <w:tc>
          <w:tcPr>
            <w:tcW w:w="1597" w:type="dxa"/>
          </w:tcPr>
          <w:p w:rsidR="002D1FBB" w:rsidRDefault="002D1FBB">
            <w:pPr>
              <w:pStyle w:val="afffff4"/>
            </w:pPr>
          </w:p>
        </w:tc>
      </w:tr>
      <w:tr w:rsidR="002D1FBB">
        <w:trPr>
          <w:trHeight w:hRule="exact" w:val="303"/>
        </w:trPr>
        <w:tc>
          <w:tcPr>
            <w:tcW w:w="795" w:type="dxa"/>
            <w:gridSpan w:val="2"/>
          </w:tcPr>
          <w:p w:rsidR="002D1FBB" w:rsidRDefault="008E3C1E">
            <w:pPr>
              <w:pStyle w:val="afffff3"/>
            </w:pPr>
            <w:r>
              <w:rPr>
                <w:rFonts w:hint="eastAsia"/>
                <w:lang w:val="zh-CN" w:bidi="zh-CN"/>
              </w:rPr>
              <w:t>4</w:t>
            </w:r>
          </w:p>
        </w:tc>
        <w:tc>
          <w:tcPr>
            <w:tcW w:w="2820" w:type="dxa"/>
            <w:shd w:val="clear" w:color="auto" w:fill="F2F2F2" w:themeFill="background1" w:themeFillShade="F2"/>
          </w:tcPr>
          <w:p w:rsidR="002D1FBB" w:rsidRDefault="002D1FBB">
            <w:pPr>
              <w:pStyle w:val="afffff4"/>
            </w:pPr>
          </w:p>
        </w:tc>
        <w:tc>
          <w:tcPr>
            <w:tcW w:w="1793" w:type="dxa"/>
            <w:shd w:val="clear" w:color="auto" w:fill="F2F2F2" w:themeFill="background1" w:themeFillShade="F2"/>
          </w:tcPr>
          <w:p w:rsidR="002D1FBB" w:rsidRDefault="002D1FBB">
            <w:pPr>
              <w:pStyle w:val="afffff4"/>
              <w:ind w:leftChars="300" w:left="540"/>
            </w:pPr>
          </w:p>
        </w:tc>
        <w:tc>
          <w:tcPr>
            <w:tcW w:w="788" w:type="dxa"/>
          </w:tcPr>
          <w:p w:rsidR="002D1FBB" w:rsidRDefault="008E3C1E">
            <w:pPr>
              <w:pStyle w:val="afffff3"/>
            </w:pPr>
            <w:r>
              <w:rPr>
                <w:rFonts w:hint="eastAsia"/>
                <w:lang w:val="zh-CN" w:bidi="zh-CN"/>
              </w:rPr>
              <w:t>4</w:t>
            </w:r>
          </w:p>
        </w:tc>
        <w:tc>
          <w:tcPr>
            <w:tcW w:w="2849" w:type="dxa"/>
            <w:shd w:val="clear" w:color="auto" w:fill="F2F2F2" w:themeFill="background1" w:themeFillShade="F2"/>
          </w:tcPr>
          <w:p w:rsidR="002D1FBB" w:rsidRDefault="002D1FBB">
            <w:pPr>
              <w:pStyle w:val="afffff4"/>
            </w:pPr>
          </w:p>
        </w:tc>
        <w:tc>
          <w:tcPr>
            <w:tcW w:w="1597" w:type="dxa"/>
            <w:shd w:val="clear" w:color="auto" w:fill="F2F2F2" w:themeFill="background1" w:themeFillShade="F2"/>
          </w:tcPr>
          <w:p w:rsidR="002D1FBB" w:rsidRDefault="002D1FBB">
            <w:pPr>
              <w:pStyle w:val="afffff4"/>
            </w:pPr>
          </w:p>
        </w:tc>
      </w:tr>
      <w:tr w:rsidR="002D1FBB">
        <w:trPr>
          <w:trHeight w:hRule="exact" w:val="303"/>
        </w:trPr>
        <w:tc>
          <w:tcPr>
            <w:tcW w:w="795" w:type="dxa"/>
            <w:gridSpan w:val="2"/>
          </w:tcPr>
          <w:p w:rsidR="002D1FBB" w:rsidRDefault="008E3C1E">
            <w:pPr>
              <w:pStyle w:val="afffff3"/>
            </w:pPr>
            <w:r>
              <w:rPr>
                <w:rFonts w:hint="eastAsia"/>
                <w:lang w:val="zh-CN" w:bidi="zh-CN"/>
              </w:rPr>
              <w:t>5</w:t>
            </w:r>
          </w:p>
        </w:tc>
        <w:tc>
          <w:tcPr>
            <w:tcW w:w="2820" w:type="dxa"/>
          </w:tcPr>
          <w:p w:rsidR="002D1FBB" w:rsidRDefault="002D1FBB">
            <w:pPr>
              <w:pStyle w:val="afffff4"/>
            </w:pPr>
          </w:p>
        </w:tc>
        <w:tc>
          <w:tcPr>
            <w:tcW w:w="1793" w:type="dxa"/>
          </w:tcPr>
          <w:p w:rsidR="002D1FBB" w:rsidRDefault="002D1FBB">
            <w:pPr>
              <w:pStyle w:val="afffff4"/>
              <w:ind w:leftChars="300" w:left="540"/>
            </w:pPr>
          </w:p>
        </w:tc>
        <w:tc>
          <w:tcPr>
            <w:tcW w:w="788" w:type="dxa"/>
          </w:tcPr>
          <w:p w:rsidR="002D1FBB" w:rsidRDefault="008E3C1E">
            <w:pPr>
              <w:pStyle w:val="afffff3"/>
            </w:pPr>
            <w:r>
              <w:rPr>
                <w:rFonts w:hint="eastAsia"/>
                <w:lang w:val="zh-CN" w:bidi="zh-CN"/>
              </w:rPr>
              <w:t>5</w:t>
            </w:r>
          </w:p>
        </w:tc>
        <w:tc>
          <w:tcPr>
            <w:tcW w:w="2849" w:type="dxa"/>
          </w:tcPr>
          <w:p w:rsidR="002D1FBB" w:rsidRDefault="002D1FBB">
            <w:pPr>
              <w:pStyle w:val="afffff4"/>
            </w:pPr>
          </w:p>
        </w:tc>
        <w:tc>
          <w:tcPr>
            <w:tcW w:w="1597" w:type="dxa"/>
          </w:tcPr>
          <w:p w:rsidR="002D1FBB" w:rsidRDefault="002D1FBB">
            <w:pPr>
              <w:pStyle w:val="afffff4"/>
            </w:pPr>
          </w:p>
        </w:tc>
      </w:tr>
      <w:tr w:rsidR="002D1FBB">
        <w:trPr>
          <w:trHeight w:hRule="exact" w:val="303"/>
        </w:trPr>
        <w:tc>
          <w:tcPr>
            <w:tcW w:w="795" w:type="dxa"/>
            <w:gridSpan w:val="2"/>
          </w:tcPr>
          <w:p w:rsidR="002D1FBB" w:rsidRDefault="008E3C1E">
            <w:pPr>
              <w:pStyle w:val="afffff3"/>
            </w:pPr>
            <w:r>
              <w:rPr>
                <w:rFonts w:hint="eastAsia"/>
                <w:lang w:val="zh-CN" w:bidi="zh-CN"/>
              </w:rPr>
              <w:t>6</w:t>
            </w:r>
          </w:p>
        </w:tc>
        <w:tc>
          <w:tcPr>
            <w:tcW w:w="2820" w:type="dxa"/>
            <w:shd w:val="clear" w:color="auto" w:fill="F2F2F2" w:themeFill="background1" w:themeFillShade="F2"/>
          </w:tcPr>
          <w:p w:rsidR="002D1FBB" w:rsidRDefault="002D1FBB">
            <w:pPr>
              <w:pStyle w:val="afffff4"/>
            </w:pPr>
          </w:p>
        </w:tc>
        <w:tc>
          <w:tcPr>
            <w:tcW w:w="1793" w:type="dxa"/>
            <w:shd w:val="clear" w:color="auto" w:fill="F2F2F2" w:themeFill="background1" w:themeFillShade="F2"/>
          </w:tcPr>
          <w:p w:rsidR="002D1FBB" w:rsidRDefault="002D1FBB">
            <w:pPr>
              <w:pStyle w:val="afffff4"/>
              <w:ind w:leftChars="300" w:left="540"/>
            </w:pPr>
          </w:p>
        </w:tc>
        <w:tc>
          <w:tcPr>
            <w:tcW w:w="788" w:type="dxa"/>
          </w:tcPr>
          <w:p w:rsidR="002D1FBB" w:rsidRDefault="008E3C1E">
            <w:pPr>
              <w:pStyle w:val="afffff3"/>
            </w:pPr>
            <w:r>
              <w:rPr>
                <w:rFonts w:hint="eastAsia"/>
                <w:lang w:val="zh-CN" w:bidi="zh-CN"/>
              </w:rPr>
              <w:t>6</w:t>
            </w:r>
          </w:p>
        </w:tc>
        <w:tc>
          <w:tcPr>
            <w:tcW w:w="2849" w:type="dxa"/>
            <w:shd w:val="clear" w:color="auto" w:fill="F2F2F2" w:themeFill="background1" w:themeFillShade="F2"/>
          </w:tcPr>
          <w:p w:rsidR="002D1FBB" w:rsidRDefault="002D1FBB">
            <w:pPr>
              <w:pStyle w:val="afffff4"/>
            </w:pPr>
          </w:p>
        </w:tc>
        <w:tc>
          <w:tcPr>
            <w:tcW w:w="1597" w:type="dxa"/>
            <w:shd w:val="clear" w:color="auto" w:fill="F2F2F2" w:themeFill="background1" w:themeFillShade="F2"/>
          </w:tcPr>
          <w:p w:rsidR="002D1FBB" w:rsidRDefault="002D1FBB">
            <w:pPr>
              <w:pStyle w:val="afffff4"/>
            </w:pPr>
          </w:p>
        </w:tc>
      </w:tr>
      <w:tr w:rsidR="002D1FBB">
        <w:trPr>
          <w:trHeight w:hRule="exact" w:val="303"/>
        </w:trPr>
        <w:tc>
          <w:tcPr>
            <w:tcW w:w="795" w:type="dxa"/>
            <w:gridSpan w:val="2"/>
          </w:tcPr>
          <w:p w:rsidR="002D1FBB" w:rsidRDefault="008E3C1E">
            <w:pPr>
              <w:pStyle w:val="afffff3"/>
            </w:pPr>
            <w:r>
              <w:rPr>
                <w:rFonts w:hint="eastAsia"/>
                <w:lang w:val="zh-CN" w:bidi="zh-CN"/>
              </w:rPr>
              <w:t>7</w:t>
            </w:r>
          </w:p>
        </w:tc>
        <w:tc>
          <w:tcPr>
            <w:tcW w:w="2820" w:type="dxa"/>
          </w:tcPr>
          <w:p w:rsidR="002D1FBB" w:rsidRDefault="002D1FBB">
            <w:pPr>
              <w:pStyle w:val="afffff4"/>
            </w:pPr>
          </w:p>
        </w:tc>
        <w:tc>
          <w:tcPr>
            <w:tcW w:w="1793" w:type="dxa"/>
          </w:tcPr>
          <w:p w:rsidR="002D1FBB" w:rsidRDefault="002D1FBB">
            <w:pPr>
              <w:pStyle w:val="afffff4"/>
              <w:ind w:leftChars="300" w:left="540"/>
            </w:pPr>
          </w:p>
        </w:tc>
        <w:tc>
          <w:tcPr>
            <w:tcW w:w="788" w:type="dxa"/>
          </w:tcPr>
          <w:p w:rsidR="002D1FBB" w:rsidRDefault="008E3C1E">
            <w:pPr>
              <w:pStyle w:val="afffff3"/>
            </w:pPr>
            <w:r>
              <w:rPr>
                <w:rFonts w:hint="eastAsia"/>
                <w:lang w:val="zh-CN" w:bidi="zh-CN"/>
              </w:rPr>
              <w:t>7</w:t>
            </w:r>
          </w:p>
        </w:tc>
        <w:tc>
          <w:tcPr>
            <w:tcW w:w="2849" w:type="dxa"/>
          </w:tcPr>
          <w:p w:rsidR="002D1FBB" w:rsidRDefault="002D1FBB">
            <w:pPr>
              <w:pStyle w:val="afffff4"/>
            </w:pPr>
          </w:p>
        </w:tc>
        <w:tc>
          <w:tcPr>
            <w:tcW w:w="1597" w:type="dxa"/>
          </w:tcPr>
          <w:p w:rsidR="002D1FBB" w:rsidRDefault="002D1FBB">
            <w:pPr>
              <w:pStyle w:val="afffff4"/>
            </w:pPr>
          </w:p>
        </w:tc>
      </w:tr>
      <w:tr w:rsidR="002D1FBB">
        <w:trPr>
          <w:trHeight w:hRule="exact" w:val="303"/>
        </w:trPr>
        <w:tc>
          <w:tcPr>
            <w:tcW w:w="795" w:type="dxa"/>
            <w:gridSpan w:val="2"/>
          </w:tcPr>
          <w:p w:rsidR="002D1FBB" w:rsidRDefault="008E3C1E">
            <w:pPr>
              <w:pStyle w:val="afffff3"/>
            </w:pPr>
            <w:r>
              <w:rPr>
                <w:rFonts w:hint="eastAsia"/>
                <w:lang w:val="zh-CN" w:bidi="zh-CN"/>
              </w:rPr>
              <w:t>8</w:t>
            </w:r>
          </w:p>
        </w:tc>
        <w:tc>
          <w:tcPr>
            <w:tcW w:w="2820" w:type="dxa"/>
            <w:shd w:val="clear" w:color="auto" w:fill="F2F2F2" w:themeFill="background1" w:themeFillShade="F2"/>
          </w:tcPr>
          <w:p w:rsidR="002D1FBB" w:rsidRDefault="002D1FBB">
            <w:pPr>
              <w:pStyle w:val="afffff4"/>
            </w:pPr>
          </w:p>
        </w:tc>
        <w:tc>
          <w:tcPr>
            <w:tcW w:w="1793" w:type="dxa"/>
            <w:shd w:val="clear" w:color="auto" w:fill="F2F2F2" w:themeFill="background1" w:themeFillShade="F2"/>
          </w:tcPr>
          <w:p w:rsidR="002D1FBB" w:rsidRDefault="002D1FBB">
            <w:pPr>
              <w:pStyle w:val="afffff4"/>
              <w:ind w:leftChars="300" w:left="540"/>
            </w:pPr>
          </w:p>
        </w:tc>
        <w:tc>
          <w:tcPr>
            <w:tcW w:w="788" w:type="dxa"/>
          </w:tcPr>
          <w:p w:rsidR="002D1FBB" w:rsidRDefault="008E3C1E">
            <w:pPr>
              <w:pStyle w:val="afffff3"/>
            </w:pPr>
            <w:r>
              <w:rPr>
                <w:rFonts w:hint="eastAsia"/>
                <w:lang w:val="zh-CN" w:bidi="zh-CN"/>
              </w:rPr>
              <w:t>8</w:t>
            </w:r>
          </w:p>
        </w:tc>
        <w:tc>
          <w:tcPr>
            <w:tcW w:w="2849" w:type="dxa"/>
            <w:shd w:val="clear" w:color="auto" w:fill="F2F2F2" w:themeFill="background1" w:themeFillShade="F2"/>
          </w:tcPr>
          <w:p w:rsidR="002D1FBB" w:rsidRDefault="002D1FBB">
            <w:pPr>
              <w:pStyle w:val="afffff4"/>
            </w:pPr>
          </w:p>
        </w:tc>
        <w:tc>
          <w:tcPr>
            <w:tcW w:w="1597" w:type="dxa"/>
            <w:shd w:val="clear" w:color="auto" w:fill="F2F2F2" w:themeFill="background1" w:themeFillShade="F2"/>
          </w:tcPr>
          <w:p w:rsidR="002D1FBB" w:rsidRDefault="002D1FBB">
            <w:pPr>
              <w:pStyle w:val="afffff4"/>
            </w:pPr>
          </w:p>
        </w:tc>
      </w:tr>
      <w:tr w:rsidR="002D1FBB">
        <w:trPr>
          <w:trHeight w:hRule="exact" w:val="303"/>
        </w:trPr>
        <w:tc>
          <w:tcPr>
            <w:tcW w:w="795" w:type="dxa"/>
            <w:gridSpan w:val="2"/>
          </w:tcPr>
          <w:p w:rsidR="002D1FBB" w:rsidRDefault="008E3C1E">
            <w:pPr>
              <w:pStyle w:val="afffff3"/>
            </w:pPr>
            <w:r>
              <w:rPr>
                <w:rFonts w:hint="eastAsia"/>
                <w:lang w:val="zh-CN" w:bidi="zh-CN"/>
              </w:rPr>
              <w:t>9</w:t>
            </w:r>
          </w:p>
        </w:tc>
        <w:tc>
          <w:tcPr>
            <w:tcW w:w="2820" w:type="dxa"/>
          </w:tcPr>
          <w:p w:rsidR="002D1FBB" w:rsidRDefault="002D1FBB">
            <w:pPr>
              <w:pStyle w:val="afffff4"/>
            </w:pPr>
          </w:p>
        </w:tc>
        <w:tc>
          <w:tcPr>
            <w:tcW w:w="1793" w:type="dxa"/>
          </w:tcPr>
          <w:p w:rsidR="002D1FBB" w:rsidRDefault="002D1FBB">
            <w:pPr>
              <w:pStyle w:val="afffff4"/>
              <w:ind w:leftChars="300" w:left="540"/>
            </w:pPr>
          </w:p>
        </w:tc>
        <w:tc>
          <w:tcPr>
            <w:tcW w:w="788" w:type="dxa"/>
          </w:tcPr>
          <w:p w:rsidR="002D1FBB" w:rsidRDefault="008E3C1E">
            <w:pPr>
              <w:pStyle w:val="afffff3"/>
            </w:pPr>
            <w:r>
              <w:rPr>
                <w:rFonts w:hint="eastAsia"/>
                <w:lang w:val="zh-CN" w:bidi="zh-CN"/>
              </w:rPr>
              <w:t>9</w:t>
            </w:r>
          </w:p>
        </w:tc>
        <w:tc>
          <w:tcPr>
            <w:tcW w:w="2849" w:type="dxa"/>
          </w:tcPr>
          <w:p w:rsidR="002D1FBB" w:rsidRDefault="002D1FBB">
            <w:pPr>
              <w:pStyle w:val="afffff4"/>
            </w:pPr>
          </w:p>
        </w:tc>
        <w:tc>
          <w:tcPr>
            <w:tcW w:w="1597" w:type="dxa"/>
          </w:tcPr>
          <w:p w:rsidR="002D1FBB" w:rsidRDefault="002D1FBB">
            <w:pPr>
              <w:pStyle w:val="afffff4"/>
            </w:pPr>
          </w:p>
        </w:tc>
      </w:tr>
      <w:tr w:rsidR="002D1FBB">
        <w:trPr>
          <w:trHeight w:hRule="exact" w:val="303"/>
        </w:trPr>
        <w:tc>
          <w:tcPr>
            <w:tcW w:w="795" w:type="dxa"/>
            <w:gridSpan w:val="2"/>
          </w:tcPr>
          <w:p w:rsidR="002D1FBB" w:rsidRDefault="008E3C1E">
            <w:pPr>
              <w:pStyle w:val="afffff3"/>
            </w:pPr>
            <w:r>
              <w:rPr>
                <w:rFonts w:hint="eastAsia"/>
                <w:lang w:val="zh-CN" w:bidi="zh-CN"/>
              </w:rPr>
              <w:t>10</w:t>
            </w:r>
          </w:p>
        </w:tc>
        <w:tc>
          <w:tcPr>
            <w:tcW w:w="2820" w:type="dxa"/>
            <w:shd w:val="clear" w:color="auto" w:fill="F2F2F2" w:themeFill="background1" w:themeFillShade="F2"/>
          </w:tcPr>
          <w:p w:rsidR="002D1FBB" w:rsidRDefault="008E3C1E">
            <w:pPr>
              <w:pStyle w:val="afffff4"/>
              <w:jc w:val="center"/>
            </w:pPr>
            <w:r>
              <w:rPr>
                <w:rFonts w:hint="eastAsia"/>
              </w:rPr>
              <w:t>总绩效</w:t>
            </w:r>
          </w:p>
        </w:tc>
        <w:tc>
          <w:tcPr>
            <w:tcW w:w="1793" w:type="dxa"/>
            <w:shd w:val="clear" w:color="auto" w:fill="F2F2F2" w:themeFill="background1" w:themeFillShade="F2"/>
          </w:tcPr>
          <w:p w:rsidR="002D1FBB" w:rsidRDefault="002D1FBB">
            <w:pPr>
              <w:pStyle w:val="afffff4"/>
              <w:ind w:leftChars="300" w:left="540"/>
            </w:pPr>
          </w:p>
        </w:tc>
        <w:tc>
          <w:tcPr>
            <w:tcW w:w="788" w:type="dxa"/>
          </w:tcPr>
          <w:p w:rsidR="002D1FBB" w:rsidRDefault="008E3C1E">
            <w:pPr>
              <w:pStyle w:val="afffff3"/>
            </w:pPr>
            <w:r>
              <w:rPr>
                <w:rFonts w:hint="eastAsia"/>
                <w:lang w:val="zh-CN" w:bidi="zh-CN"/>
              </w:rPr>
              <w:t>10</w:t>
            </w:r>
          </w:p>
        </w:tc>
        <w:tc>
          <w:tcPr>
            <w:tcW w:w="2849" w:type="dxa"/>
            <w:shd w:val="clear" w:color="auto" w:fill="F2F2F2" w:themeFill="background1" w:themeFillShade="F2"/>
          </w:tcPr>
          <w:p w:rsidR="002D1FBB" w:rsidRDefault="008E3C1E">
            <w:pPr>
              <w:pStyle w:val="afffff4"/>
              <w:jc w:val="center"/>
            </w:pPr>
            <w:r>
              <w:rPr>
                <w:rFonts w:hint="eastAsia"/>
              </w:rPr>
              <w:t>总绩效</w:t>
            </w:r>
          </w:p>
        </w:tc>
        <w:tc>
          <w:tcPr>
            <w:tcW w:w="1597" w:type="dxa"/>
            <w:shd w:val="clear" w:color="auto" w:fill="F2F2F2" w:themeFill="background1" w:themeFillShade="F2"/>
          </w:tcPr>
          <w:p w:rsidR="002D1FBB" w:rsidRDefault="002D1FBB">
            <w:pPr>
              <w:pStyle w:val="afffff4"/>
            </w:pPr>
          </w:p>
        </w:tc>
      </w:tr>
      <w:tr w:rsidR="002D1FBB">
        <w:trPr>
          <w:trHeight w:hRule="exact" w:val="524"/>
        </w:trPr>
        <w:tc>
          <w:tcPr>
            <w:tcW w:w="795" w:type="dxa"/>
            <w:gridSpan w:val="2"/>
          </w:tcPr>
          <w:p w:rsidR="002D1FBB" w:rsidRDefault="002D1FBB" w:rsidP="00A03A52">
            <w:pPr>
              <w:pStyle w:val="afffff5"/>
              <w:ind w:firstLine="3080"/>
              <w:rPr>
                <w:rFonts w:cs="Calibri"/>
                <w:color w:val="auto"/>
                <w:sz w:val="22"/>
              </w:rPr>
            </w:pPr>
          </w:p>
        </w:tc>
        <w:tc>
          <w:tcPr>
            <w:tcW w:w="4613" w:type="dxa"/>
            <w:gridSpan w:val="2"/>
            <w:vAlign w:val="bottom"/>
          </w:tcPr>
          <w:p w:rsidR="002D1FBB" w:rsidRDefault="008E3C1E" w:rsidP="003D40AF">
            <w:pPr>
              <w:pStyle w:val="afffff5"/>
              <w:ind w:leftChars="300" w:left="540" w:firstLineChars="0" w:firstLine="0"/>
              <w:jc w:val="both"/>
            </w:pPr>
            <w:bookmarkStart w:id="4" w:name="_Toc19482"/>
            <w:bookmarkStart w:id="5" w:name="_Toc19813"/>
            <w:r>
              <w:rPr>
                <w:rFonts w:hint="eastAsia"/>
              </w:rPr>
              <w:t>成员</w:t>
            </w:r>
            <w:r w:rsidR="003D40AF">
              <w:rPr>
                <w:rFonts w:hint="eastAsia"/>
              </w:rPr>
              <w:t xml:space="preserve"> </w:t>
            </w:r>
            <w:r w:rsidR="003D40AF" w:rsidRPr="003D40AF">
              <w:rPr>
                <w:rFonts w:hint="eastAsia"/>
              </w:rPr>
              <w:t>陈鸿源</w:t>
            </w:r>
            <w:bookmarkEnd w:id="4"/>
            <w:bookmarkEnd w:id="5"/>
          </w:p>
        </w:tc>
        <w:tc>
          <w:tcPr>
            <w:tcW w:w="788" w:type="dxa"/>
            <w:vAlign w:val="bottom"/>
          </w:tcPr>
          <w:p w:rsidR="002D1FBB" w:rsidRDefault="002D1FBB" w:rsidP="00A03A52">
            <w:pPr>
              <w:pStyle w:val="afffff5"/>
              <w:ind w:firstLine="3080"/>
              <w:rPr>
                <w:rFonts w:cs="Calibri"/>
                <w:color w:val="auto"/>
                <w:sz w:val="22"/>
              </w:rPr>
            </w:pPr>
          </w:p>
        </w:tc>
        <w:tc>
          <w:tcPr>
            <w:tcW w:w="4446" w:type="dxa"/>
            <w:gridSpan w:val="2"/>
            <w:vAlign w:val="bottom"/>
          </w:tcPr>
          <w:p w:rsidR="002D1FBB" w:rsidRDefault="008E3C1E" w:rsidP="003D40AF">
            <w:pPr>
              <w:pStyle w:val="afffff5"/>
              <w:ind w:firstLineChars="0" w:firstLine="0"/>
              <w:jc w:val="both"/>
            </w:pPr>
            <w:bookmarkStart w:id="6" w:name="_Toc6179"/>
            <w:bookmarkStart w:id="7" w:name="_Toc28203"/>
            <w:r>
              <w:rPr>
                <w:rFonts w:hint="eastAsia"/>
              </w:rPr>
              <w:t>成员</w:t>
            </w:r>
            <w:r w:rsidR="003D40AF">
              <w:rPr>
                <w:rFonts w:hint="eastAsia"/>
              </w:rPr>
              <w:t xml:space="preserve"> </w:t>
            </w:r>
            <w:r w:rsidR="003D40AF" w:rsidRPr="003D40AF">
              <w:rPr>
                <w:rFonts w:hint="eastAsia"/>
              </w:rPr>
              <w:t>潘鑫浩</w:t>
            </w:r>
            <w:bookmarkEnd w:id="6"/>
            <w:bookmarkEnd w:id="7"/>
          </w:p>
        </w:tc>
      </w:tr>
      <w:tr w:rsidR="002D1FBB">
        <w:trPr>
          <w:trHeight w:hRule="exact" w:val="288"/>
        </w:trPr>
        <w:tc>
          <w:tcPr>
            <w:tcW w:w="795" w:type="dxa"/>
            <w:gridSpan w:val="2"/>
          </w:tcPr>
          <w:p w:rsidR="002D1FBB" w:rsidRDefault="002D1FBB">
            <w:pPr>
              <w:pStyle w:val="afffff3"/>
              <w:rPr>
                <w:rFonts w:cs="Calibri"/>
                <w:color w:val="auto"/>
              </w:rPr>
            </w:pPr>
          </w:p>
        </w:tc>
        <w:tc>
          <w:tcPr>
            <w:tcW w:w="2820" w:type="dxa"/>
            <w:shd w:val="clear" w:color="auto" w:fill="0072C7" w:themeFill="accent2"/>
          </w:tcPr>
          <w:p w:rsidR="002D1FBB" w:rsidRDefault="008E3C1E">
            <w:pPr>
              <w:pStyle w:val="afffff7"/>
              <w:spacing w:line="216" w:lineRule="auto"/>
              <w:jc w:val="center"/>
            </w:pPr>
            <w:r>
              <w:rPr>
                <w:rFonts w:hint="eastAsia"/>
                <w:lang w:bidi="zh-CN"/>
              </w:rPr>
              <w:t>任务编号及占比</w:t>
            </w:r>
          </w:p>
        </w:tc>
        <w:tc>
          <w:tcPr>
            <w:tcW w:w="1793" w:type="dxa"/>
            <w:shd w:val="clear" w:color="auto" w:fill="0072C7" w:themeFill="accent2"/>
          </w:tcPr>
          <w:p w:rsidR="002D1FBB" w:rsidRDefault="008E3C1E">
            <w:pPr>
              <w:pStyle w:val="afffff7"/>
              <w:spacing w:line="216" w:lineRule="auto"/>
              <w:ind w:leftChars="300" w:left="540"/>
            </w:pPr>
            <w:r>
              <w:rPr>
                <w:rFonts w:hint="eastAsia"/>
              </w:rPr>
              <w:t>绩效</w:t>
            </w:r>
          </w:p>
        </w:tc>
        <w:tc>
          <w:tcPr>
            <w:tcW w:w="788" w:type="dxa"/>
          </w:tcPr>
          <w:p w:rsidR="002D1FBB" w:rsidRDefault="002D1FBB">
            <w:pPr>
              <w:pStyle w:val="afffff3"/>
              <w:rPr>
                <w:rFonts w:cs="Calibri"/>
                <w:color w:val="auto"/>
              </w:rPr>
            </w:pPr>
          </w:p>
        </w:tc>
        <w:tc>
          <w:tcPr>
            <w:tcW w:w="2849" w:type="dxa"/>
            <w:shd w:val="clear" w:color="auto" w:fill="0072C7" w:themeFill="accent2"/>
          </w:tcPr>
          <w:p w:rsidR="002D1FBB" w:rsidRDefault="008E3C1E">
            <w:pPr>
              <w:pStyle w:val="afffff7"/>
              <w:spacing w:line="216" w:lineRule="auto"/>
            </w:pPr>
            <w:r>
              <w:rPr>
                <w:rFonts w:hint="eastAsia"/>
                <w:lang w:bidi="zh-CN"/>
              </w:rPr>
              <w:t>任务编号及占比</w:t>
            </w:r>
          </w:p>
        </w:tc>
        <w:tc>
          <w:tcPr>
            <w:tcW w:w="1597" w:type="dxa"/>
            <w:shd w:val="clear" w:color="auto" w:fill="0072C7" w:themeFill="accent2"/>
          </w:tcPr>
          <w:p w:rsidR="002D1FBB" w:rsidRDefault="008E3C1E">
            <w:pPr>
              <w:pStyle w:val="afffff7"/>
              <w:spacing w:line="216" w:lineRule="auto"/>
              <w:jc w:val="center"/>
            </w:pPr>
            <w:r>
              <w:rPr>
                <w:rFonts w:hint="eastAsia"/>
              </w:rPr>
              <w:t>绩效</w:t>
            </w:r>
          </w:p>
        </w:tc>
      </w:tr>
      <w:tr w:rsidR="002D1FBB">
        <w:trPr>
          <w:trHeight w:hRule="exact" w:val="303"/>
        </w:trPr>
        <w:tc>
          <w:tcPr>
            <w:tcW w:w="795" w:type="dxa"/>
            <w:gridSpan w:val="2"/>
          </w:tcPr>
          <w:p w:rsidR="002D1FBB" w:rsidRDefault="008E3C1E">
            <w:pPr>
              <w:pStyle w:val="afffff3"/>
            </w:pPr>
            <w:r>
              <w:rPr>
                <w:rFonts w:hint="eastAsia"/>
                <w:lang w:val="zh-CN" w:bidi="zh-CN"/>
              </w:rPr>
              <w:t>1</w:t>
            </w:r>
          </w:p>
        </w:tc>
        <w:tc>
          <w:tcPr>
            <w:tcW w:w="2820" w:type="dxa"/>
          </w:tcPr>
          <w:p w:rsidR="002D1FBB" w:rsidRDefault="002D1FBB">
            <w:pPr>
              <w:pStyle w:val="afffff4"/>
            </w:pPr>
          </w:p>
        </w:tc>
        <w:tc>
          <w:tcPr>
            <w:tcW w:w="1793" w:type="dxa"/>
          </w:tcPr>
          <w:p w:rsidR="002D1FBB" w:rsidRDefault="002D1FBB">
            <w:pPr>
              <w:pStyle w:val="afffff4"/>
              <w:ind w:leftChars="300" w:left="540"/>
            </w:pPr>
          </w:p>
        </w:tc>
        <w:tc>
          <w:tcPr>
            <w:tcW w:w="788" w:type="dxa"/>
          </w:tcPr>
          <w:p w:rsidR="002D1FBB" w:rsidRDefault="008E3C1E">
            <w:pPr>
              <w:pStyle w:val="afffff3"/>
            </w:pPr>
            <w:r>
              <w:rPr>
                <w:rFonts w:hint="eastAsia"/>
                <w:lang w:val="zh-CN" w:bidi="zh-CN"/>
              </w:rPr>
              <w:t>1</w:t>
            </w:r>
          </w:p>
        </w:tc>
        <w:tc>
          <w:tcPr>
            <w:tcW w:w="2849" w:type="dxa"/>
          </w:tcPr>
          <w:p w:rsidR="002D1FBB" w:rsidRDefault="002D1FBB">
            <w:pPr>
              <w:pStyle w:val="afffff4"/>
            </w:pPr>
          </w:p>
        </w:tc>
        <w:tc>
          <w:tcPr>
            <w:tcW w:w="1597" w:type="dxa"/>
          </w:tcPr>
          <w:p w:rsidR="002D1FBB" w:rsidRDefault="002D1FBB">
            <w:pPr>
              <w:pStyle w:val="afffff4"/>
            </w:pPr>
          </w:p>
        </w:tc>
      </w:tr>
      <w:tr w:rsidR="002D1FBB">
        <w:trPr>
          <w:trHeight w:hRule="exact" w:val="303"/>
        </w:trPr>
        <w:tc>
          <w:tcPr>
            <w:tcW w:w="795" w:type="dxa"/>
            <w:gridSpan w:val="2"/>
          </w:tcPr>
          <w:p w:rsidR="002D1FBB" w:rsidRDefault="008E3C1E">
            <w:pPr>
              <w:pStyle w:val="afffff3"/>
            </w:pPr>
            <w:r>
              <w:rPr>
                <w:rFonts w:hint="eastAsia"/>
                <w:lang w:val="zh-CN" w:bidi="zh-CN"/>
              </w:rPr>
              <w:t>2</w:t>
            </w:r>
          </w:p>
        </w:tc>
        <w:tc>
          <w:tcPr>
            <w:tcW w:w="2820" w:type="dxa"/>
            <w:shd w:val="clear" w:color="auto" w:fill="F2F2F2" w:themeFill="background1" w:themeFillShade="F2"/>
          </w:tcPr>
          <w:p w:rsidR="002D1FBB" w:rsidRDefault="002D1FBB">
            <w:pPr>
              <w:pStyle w:val="afffff4"/>
            </w:pPr>
          </w:p>
        </w:tc>
        <w:tc>
          <w:tcPr>
            <w:tcW w:w="1793" w:type="dxa"/>
            <w:shd w:val="clear" w:color="auto" w:fill="F2F2F2" w:themeFill="background1" w:themeFillShade="F2"/>
          </w:tcPr>
          <w:p w:rsidR="002D1FBB" w:rsidRDefault="002D1FBB">
            <w:pPr>
              <w:pStyle w:val="afffff4"/>
              <w:ind w:leftChars="300" w:left="540"/>
            </w:pPr>
          </w:p>
        </w:tc>
        <w:tc>
          <w:tcPr>
            <w:tcW w:w="788" w:type="dxa"/>
          </w:tcPr>
          <w:p w:rsidR="002D1FBB" w:rsidRDefault="008E3C1E">
            <w:pPr>
              <w:pStyle w:val="afffff3"/>
            </w:pPr>
            <w:r>
              <w:rPr>
                <w:rFonts w:hint="eastAsia"/>
                <w:lang w:val="zh-CN" w:bidi="zh-CN"/>
              </w:rPr>
              <w:t>2</w:t>
            </w:r>
          </w:p>
        </w:tc>
        <w:tc>
          <w:tcPr>
            <w:tcW w:w="2849" w:type="dxa"/>
            <w:shd w:val="clear" w:color="auto" w:fill="F2F2F2" w:themeFill="background1" w:themeFillShade="F2"/>
          </w:tcPr>
          <w:p w:rsidR="002D1FBB" w:rsidRDefault="002D1FBB">
            <w:pPr>
              <w:pStyle w:val="afffff4"/>
            </w:pPr>
          </w:p>
        </w:tc>
        <w:tc>
          <w:tcPr>
            <w:tcW w:w="1597" w:type="dxa"/>
            <w:shd w:val="clear" w:color="auto" w:fill="F2F2F2" w:themeFill="background1" w:themeFillShade="F2"/>
          </w:tcPr>
          <w:p w:rsidR="002D1FBB" w:rsidRDefault="002D1FBB">
            <w:pPr>
              <w:pStyle w:val="afffff4"/>
            </w:pPr>
          </w:p>
        </w:tc>
      </w:tr>
      <w:tr w:rsidR="002D1FBB">
        <w:trPr>
          <w:trHeight w:hRule="exact" w:val="303"/>
        </w:trPr>
        <w:tc>
          <w:tcPr>
            <w:tcW w:w="795" w:type="dxa"/>
            <w:gridSpan w:val="2"/>
          </w:tcPr>
          <w:p w:rsidR="002D1FBB" w:rsidRDefault="008E3C1E">
            <w:pPr>
              <w:pStyle w:val="afffff3"/>
            </w:pPr>
            <w:r>
              <w:rPr>
                <w:rFonts w:hint="eastAsia"/>
                <w:lang w:val="zh-CN" w:bidi="zh-CN"/>
              </w:rPr>
              <w:t>3</w:t>
            </w:r>
          </w:p>
        </w:tc>
        <w:tc>
          <w:tcPr>
            <w:tcW w:w="2820" w:type="dxa"/>
          </w:tcPr>
          <w:p w:rsidR="002D1FBB" w:rsidRDefault="002D1FBB">
            <w:pPr>
              <w:pStyle w:val="afffff4"/>
            </w:pPr>
          </w:p>
        </w:tc>
        <w:tc>
          <w:tcPr>
            <w:tcW w:w="1793" w:type="dxa"/>
          </w:tcPr>
          <w:p w:rsidR="002D1FBB" w:rsidRDefault="002D1FBB">
            <w:pPr>
              <w:pStyle w:val="afffff4"/>
              <w:ind w:leftChars="300" w:left="540"/>
            </w:pPr>
          </w:p>
        </w:tc>
        <w:tc>
          <w:tcPr>
            <w:tcW w:w="788" w:type="dxa"/>
          </w:tcPr>
          <w:p w:rsidR="002D1FBB" w:rsidRDefault="008E3C1E">
            <w:pPr>
              <w:pStyle w:val="afffff3"/>
            </w:pPr>
            <w:r>
              <w:rPr>
                <w:rFonts w:hint="eastAsia"/>
                <w:lang w:val="zh-CN" w:bidi="zh-CN"/>
              </w:rPr>
              <w:t>3</w:t>
            </w:r>
          </w:p>
        </w:tc>
        <w:tc>
          <w:tcPr>
            <w:tcW w:w="2849" w:type="dxa"/>
          </w:tcPr>
          <w:p w:rsidR="002D1FBB" w:rsidRDefault="002D1FBB">
            <w:pPr>
              <w:pStyle w:val="afffff4"/>
            </w:pPr>
          </w:p>
        </w:tc>
        <w:tc>
          <w:tcPr>
            <w:tcW w:w="1597" w:type="dxa"/>
          </w:tcPr>
          <w:p w:rsidR="002D1FBB" w:rsidRDefault="002D1FBB">
            <w:pPr>
              <w:pStyle w:val="afffff4"/>
            </w:pPr>
          </w:p>
        </w:tc>
      </w:tr>
      <w:tr w:rsidR="002D1FBB">
        <w:trPr>
          <w:trHeight w:hRule="exact" w:val="303"/>
        </w:trPr>
        <w:tc>
          <w:tcPr>
            <w:tcW w:w="795" w:type="dxa"/>
            <w:gridSpan w:val="2"/>
          </w:tcPr>
          <w:p w:rsidR="002D1FBB" w:rsidRDefault="008E3C1E">
            <w:pPr>
              <w:pStyle w:val="afffff3"/>
            </w:pPr>
            <w:r>
              <w:rPr>
                <w:rFonts w:hint="eastAsia"/>
                <w:lang w:val="zh-CN" w:bidi="zh-CN"/>
              </w:rPr>
              <w:t>4</w:t>
            </w:r>
          </w:p>
        </w:tc>
        <w:tc>
          <w:tcPr>
            <w:tcW w:w="2820" w:type="dxa"/>
            <w:shd w:val="clear" w:color="auto" w:fill="F2F2F2" w:themeFill="background1" w:themeFillShade="F2"/>
          </w:tcPr>
          <w:p w:rsidR="002D1FBB" w:rsidRDefault="002D1FBB">
            <w:pPr>
              <w:pStyle w:val="afffff4"/>
            </w:pPr>
          </w:p>
        </w:tc>
        <w:tc>
          <w:tcPr>
            <w:tcW w:w="1793" w:type="dxa"/>
            <w:shd w:val="clear" w:color="auto" w:fill="F2F2F2" w:themeFill="background1" w:themeFillShade="F2"/>
          </w:tcPr>
          <w:p w:rsidR="002D1FBB" w:rsidRDefault="002D1FBB">
            <w:pPr>
              <w:pStyle w:val="afffff4"/>
              <w:ind w:leftChars="300" w:left="540"/>
            </w:pPr>
          </w:p>
        </w:tc>
        <w:tc>
          <w:tcPr>
            <w:tcW w:w="788" w:type="dxa"/>
          </w:tcPr>
          <w:p w:rsidR="002D1FBB" w:rsidRDefault="008E3C1E">
            <w:pPr>
              <w:pStyle w:val="afffff3"/>
            </w:pPr>
            <w:r>
              <w:rPr>
                <w:rFonts w:hint="eastAsia"/>
                <w:lang w:val="zh-CN" w:bidi="zh-CN"/>
              </w:rPr>
              <w:t>4</w:t>
            </w:r>
          </w:p>
        </w:tc>
        <w:tc>
          <w:tcPr>
            <w:tcW w:w="2849" w:type="dxa"/>
            <w:shd w:val="clear" w:color="auto" w:fill="F2F2F2" w:themeFill="background1" w:themeFillShade="F2"/>
          </w:tcPr>
          <w:p w:rsidR="002D1FBB" w:rsidRDefault="002D1FBB">
            <w:pPr>
              <w:pStyle w:val="afffff4"/>
            </w:pPr>
          </w:p>
        </w:tc>
        <w:tc>
          <w:tcPr>
            <w:tcW w:w="1597" w:type="dxa"/>
            <w:shd w:val="clear" w:color="auto" w:fill="F2F2F2" w:themeFill="background1" w:themeFillShade="F2"/>
          </w:tcPr>
          <w:p w:rsidR="002D1FBB" w:rsidRDefault="002D1FBB">
            <w:pPr>
              <w:pStyle w:val="afffff4"/>
            </w:pPr>
          </w:p>
        </w:tc>
      </w:tr>
      <w:tr w:rsidR="002D1FBB">
        <w:trPr>
          <w:trHeight w:hRule="exact" w:val="303"/>
        </w:trPr>
        <w:tc>
          <w:tcPr>
            <w:tcW w:w="795" w:type="dxa"/>
            <w:gridSpan w:val="2"/>
          </w:tcPr>
          <w:p w:rsidR="002D1FBB" w:rsidRDefault="008E3C1E">
            <w:pPr>
              <w:pStyle w:val="afffff3"/>
            </w:pPr>
            <w:r>
              <w:rPr>
                <w:rFonts w:hint="eastAsia"/>
                <w:lang w:val="zh-CN" w:bidi="zh-CN"/>
              </w:rPr>
              <w:t>5</w:t>
            </w:r>
          </w:p>
        </w:tc>
        <w:tc>
          <w:tcPr>
            <w:tcW w:w="2820" w:type="dxa"/>
          </w:tcPr>
          <w:p w:rsidR="002D1FBB" w:rsidRDefault="002D1FBB">
            <w:pPr>
              <w:pStyle w:val="afffff4"/>
            </w:pPr>
          </w:p>
        </w:tc>
        <w:tc>
          <w:tcPr>
            <w:tcW w:w="1793" w:type="dxa"/>
          </w:tcPr>
          <w:p w:rsidR="002D1FBB" w:rsidRDefault="002D1FBB">
            <w:pPr>
              <w:pStyle w:val="afffff4"/>
              <w:ind w:leftChars="300" w:left="540"/>
            </w:pPr>
          </w:p>
        </w:tc>
        <w:tc>
          <w:tcPr>
            <w:tcW w:w="788" w:type="dxa"/>
          </w:tcPr>
          <w:p w:rsidR="002D1FBB" w:rsidRDefault="008E3C1E">
            <w:pPr>
              <w:pStyle w:val="afffff3"/>
            </w:pPr>
            <w:r>
              <w:rPr>
                <w:rFonts w:hint="eastAsia"/>
                <w:lang w:val="zh-CN" w:bidi="zh-CN"/>
              </w:rPr>
              <w:t>5</w:t>
            </w:r>
          </w:p>
        </w:tc>
        <w:tc>
          <w:tcPr>
            <w:tcW w:w="2849" w:type="dxa"/>
          </w:tcPr>
          <w:p w:rsidR="002D1FBB" w:rsidRDefault="002D1FBB">
            <w:pPr>
              <w:pStyle w:val="afffff4"/>
            </w:pPr>
          </w:p>
        </w:tc>
        <w:tc>
          <w:tcPr>
            <w:tcW w:w="1597" w:type="dxa"/>
          </w:tcPr>
          <w:p w:rsidR="002D1FBB" w:rsidRDefault="002D1FBB">
            <w:pPr>
              <w:pStyle w:val="afffff4"/>
            </w:pPr>
          </w:p>
        </w:tc>
      </w:tr>
      <w:tr w:rsidR="002D1FBB">
        <w:trPr>
          <w:trHeight w:hRule="exact" w:val="303"/>
        </w:trPr>
        <w:tc>
          <w:tcPr>
            <w:tcW w:w="795" w:type="dxa"/>
            <w:gridSpan w:val="2"/>
          </w:tcPr>
          <w:p w:rsidR="002D1FBB" w:rsidRDefault="008E3C1E">
            <w:pPr>
              <w:pStyle w:val="afffff3"/>
            </w:pPr>
            <w:r>
              <w:rPr>
                <w:rFonts w:hint="eastAsia"/>
                <w:lang w:val="zh-CN" w:bidi="zh-CN"/>
              </w:rPr>
              <w:t>6</w:t>
            </w:r>
          </w:p>
        </w:tc>
        <w:tc>
          <w:tcPr>
            <w:tcW w:w="2820" w:type="dxa"/>
            <w:shd w:val="clear" w:color="auto" w:fill="F2F2F2" w:themeFill="background1" w:themeFillShade="F2"/>
          </w:tcPr>
          <w:p w:rsidR="002D1FBB" w:rsidRDefault="002D1FBB">
            <w:pPr>
              <w:pStyle w:val="afffff4"/>
            </w:pPr>
          </w:p>
        </w:tc>
        <w:tc>
          <w:tcPr>
            <w:tcW w:w="1793" w:type="dxa"/>
            <w:shd w:val="clear" w:color="auto" w:fill="F2F2F2" w:themeFill="background1" w:themeFillShade="F2"/>
          </w:tcPr>
          <w:p w:rsidR="002D1FBB" w:rsidRDefault="002D1FBB">
            <w:pPr>
              <w:pStyle w:val="afffff4"/>
              <w:ind w:leftChars="300" w:left="540"/>
            </w:pPr>
          </w:p>
        </w:tc>
        <w:tc>
          <w:tcPr>
            <w:tcW w:w="788" w:type="dxa"/>
          </w:tcPr>
          <w:p w:rsidR="002D1FBB" w:rsidRDefault="008E3C1E">
            <w:pPr>
              <w:pStyle w:val="afffff3"/>
            </w:pPr>
            <w:r>
              <w:rPr>
                <w:rFonts w:hint="eastAsia"/>
                <w:lang w:val="zh-CN" w:bidi="zh-CN"/>
              </w:rPr>
              <w:t>6</w:t>
            </w:r>
          </w:p>
        </w:tc>
        <w:tc>
          <w:tcPr>
            <w:tcW w:w="2849" w:type="dxa"/>
            <w:shd w:val="clear" w:color="auto" w:fill="F2F2F2" w:themeFill="background1" w:themeFillShade="F2"/>
          </w:tcPr>
          <w:p w:rsidR="002D1FBB" w:rsidRDefault="002D1FBB">
            <w:pPr>
              <w:pStyle w:val="afffff4"/>
            </w:pPr>
          </w:p>
        </w:tc>
        <w:tc>
          <w:tcPr>
            <w:tcW w:w="1597" w:type="dxa"/>
            <w:shd w:val="clear" w:color="auto" w:fill="F2F2F2" w:themeFill="background1" w:themeFillShade="F2"/>
          </w:tcPr>
          <w:p w:rsidR="002D1FBB" w:rsidRDefault="002D1FBB">
            <w:pPr>
              <w:pStyle w:val="afffff4"/>
            </w:pPr>
          </w:p>
        </w:tc>
      </w:tr>
      <w:tr w:rsidR="002D1FBB">
        <w:trPr>
          <w:trHeight w:hRule="exact" w:val="303"/>
        </w:trPr>
        <w:tc>
          <w:tcPr>
            <w:tcW w:w="795" w:type="dxa"/>
            <w:gridSpan w:val="2"/>
          </w:tcPr>
          <w:p w:rsidR="002D1FBB" w:rsidRDefault="008E3C1E">
            <w:pPr>
              <w:pStyle w:val="afffff3"/>
            </w:pPr>
            <w:r>
              <w:rPr>
                <w:rFonts w:hint="eastAsia"/>
                <w:lang w:val="zh-CN" w:bidi="zh-CN"/>
              </w:rPr>
              <w:t>7</w:t>
            </w:r>
          </w:p>
        </w:tc>
        <w:tc>
          <w:tcPr>
            <w:tcW w:w="2820" w:type="dxa"/>
          </w:tcPr>
          <w:p w:rsidR="002D1FBB" w:rsidRDefault="002D1FBB">
            <w:pPr>
              <w:pStyle w:val="afffff4"/>
            </w:pPr>
          </w:p>
        </w:tc>
        <w:tc>
          <w:tcPr>
            <w:tcW w:w="1793" w:type="dxa"/>
          </w:tcPr>
          <w:p w:rsidR="002D1FBB" w:rsidRDefault="002D1FBB">
            <w:pPr>
              <w:pStyle w:val="afffff4"/>
              <w:ind w:leftChars="300" w:left="540"/>
            </w:pPr>
          </w:p>
        </w:tc>
        <w:tc>
          <w:tcPr>
            <w:tcW w:w="788" w:type="dxa"/>
          </w:tcPr>
          <w:p w:rsidR="002D1FBB" w:rsidRDefault="008E3C1E">
            <w:pPr>
              <w:pStyle w:val="afffff3"/>
            </w:pPr>
            <w:r>
              <w:rPr>
                <w:rFonts w:hint="eastAsia"/>
                <w:lang w:val="zh-CN" w:bidi="zh-CN"/>
              </w:rPr>
              <w:t>7</w:t>
            </w:r>
          </w:p>
        </w:tc>
        <w:tc>
          <w:tcPr>
            <w:tcW w:w="2849" w:type="dxa"/>
          </w:tcPr>
          <w:p w:rsidR="002D1FBB" w:rsidRDefault="002D1FBB">
            <w:pPr>
              <w:pStyle w:val="afffff4"/>
            </w:pPr>
          </w:p>
        </w:tc>
        <w:tc>
          <w:tcPr>
            <w:tcW w:w="1597" w:type="dxa"/>
          </w:tcPr>
          <w:p w:rsidR="002D1FBB" w:rsidRDefault="002D1FBB">
            <w:pPr>
              <w:pStyle w:val="afffff4"/>
            </w:pPr>
          </w:p>
        </w:tc>
      </w:tr>
      <w:tr w:rsidR="002D1FBB">
        <w:trPr>
          <w:trHeight w:hRule="exact" w:val="303"/>
        </w:trPr>
        <w:tc>
          <w:tcPr>
            <w:tcW w:w="795" w:type="dxa"/>
            <w:gridSpan w:val="2"/>
          </w:tcPr>
          <w:p w:rsidR="002D1FBB" w:rsidRDefault="008E3C1E">
            <w:pPr>
              <w:pStyle w:val="afffff3"/>
            </w:pPr>
            <w:r>
              <w:rPr>
                <w:rFonts w:hint="eastAsia"/>
                <w:lang w:val="zh-CN" w:bidi="zh-CN"/>
              </w:rPr>
              <w:t>8</w:t>
            </w:r>
          </w:p>
        </w:tc>
        <w:tc>
          <w:tcPr>
            <w:tcW w:w="2820" w:type="dxa"/>
            <w:shd w:val="clear" w:color="auto" w:fill="F2F2F2" w:themeFill="background1" w:themeFillShade="F2"/>
          </w:tcPr>
          <w:p w:rsidR="002D1FBB" w:rsidRDefault="002D1FBB">
            <w:pPr>
              <w:pStyle w:val="afffff4"/>
            </w:pPr>
          </w:p>
        </w:tc>
        <w:tc>
          <w:tcPr>
            <w:tcW w:w="1793" w:type="dxa"/>
            <w:shd w:val="clear" w:color="auto" w:fill="F2F2F2" w:themeFill="background1" w:themeFillShade="F2"/>
          </w:tcPr>
          <w:p w:rsidR="002D1FBB" w:rsidRDefault="002D1FBB">
            <w:pPr>
              <w:pStyle w:val="afffff4"/>
              <w:ind w:leftChars="300" w:left="540"/>
            </w:pPr>
          </w:p>
        </w:tc>
        <w:tc>
          <w:tcPr>
            <w:tcW w:w="788" w:type="dxa"/>
          </w:tcPr>
          <w:p w:rsidR="002D1FBB" w:rsidRDefault="008E3C1E">
            <w:pPr>
              <w:pStyle w:val="afffff3"/>
            </w:pPr>
            <w:r>
              <w:rPr>
                <w:rFonts w:hint="eastAsia"/>
                <w:lang w:val="zh-CN" w:bidi="zh-CN"/>
              </w:rPr>
              <w:t>8</w:t>
            </w:r>
          </w:p>
        </w:tc>
        <w:tc>
          <w:tcPr>
            <w:tcW w:w="2849" w:type="dxa"/>
            <w:shd w:val="clear" w:color="auto" w:fill="F2F2F2" w:themeFill="background1" w:themeFillShade="F2"/>
          </w:tcPr>
          <w:p w:rsidR="002D1FBB" w:rsidRDefault="002D1FBB">
            <w:pPr>
              <w:pStyle w:val="afffff4"/>
            </w:pPr>
          </w:p>
        </w:tc>
        <w:tc>
          <w:tcPr>
            <w:tcW w:w="1597" w:type="dxa"/>
            <w:shd w:val="clear" w:color="auto" w:fill="F2F2F2" w:themeFill="background1" w:themeFillShade="F2"/>
          </w:tcPr>
          <w:p w:rsidR="002D1FBB" w:rsidRDefault="002D1FBB">
            <w:pPr>
              <w:pStyle w:val="afffff4"/>
            </w:pPr>
          </w:p>
        </w:tc>
      </w:tr>
      <w:tr w:rsidR="002D1FBB">
        <w:trPr>
          <w:trHeight w:hRule="exact" w:val="303"/>
        </w:trPr>
        <w:tc>
          <w:tcPr>
            <w:tcW w:w="795" w:type="dxa"/>
            <w:gridSpan w:val="2"/>
          </w:tcPr>
          <w:p w:rsidR="002D1FBB" w:rsidRDefault="008E3C1E">
            <w:pPr>
              <w:pStyle w:val="afffff3"/>
            </w:pPr>
            <w:r>
              <w:rPr>
                <w:rFonts w:hint="eastAsia"/>
                <w:lang w:val="zh-CN" w:bidi="zh-CN"/>
              </w:rPr>
              <w:t>9</w:t>
            </w:r>
          </w:p>
        </w:tc>
        <w:tc>
          <w:tcPr>
            <w:tcW w:w="2820" w:type="dxa"/>
          </w:tcPr>
          <w:p w:rsidR="002D1FBB" w:rsidRDefault="002D1FBB">
            <w:pPr>
              <w:pStyle w:val="afffff4"/>
            </w:pPr>
          </w:p>
        </w:tc>
        <w:tc>
          <w:tcPr>
            <w:tcW w:w="1793" w:type="dxa"/>
          </w:tcPr>
          <w:p w:rsidR="002D1FBB" w:rsidRDefault="002D1FBB">
            <w:pPr>
              <w:pStyle w:val="afffff4"/>
              <w:ind w:leftChars="300" w:left="540"/>
            </w:pPr>
          </w:p>
        </w:tc>
        <w:tc>
          <w:tcPr>
            <w:tcW w:w="788" w:type="dxa"/>
          </w:tcPr>
          <w:p w:rsidR="002D1FBB" w:rsidRDefault="008E3C1E">
            <w:pPr>
              <w:pStyle w:val="afffff3"/>
            </w:pPr>
            <w:r>
              <w:rPr>
                <w:rFonts w:hint="eastAsia"/>
                <w:lang w:val="zh-CN" w:bidi="zh-CN"/>
              </w:rPr>
              <w:t>9</w:t>
            </w:r>
          </w:p>
        </w:tc>
        <w:tc>
          <w:tcPr>
            <w:tcW w:w="2849" w:type="dxa"/>
          </w:tcPr>
          <w:p w:rsidR="002D1FBB" w:rsidRDefault="002D1FBB">
            <w:pPr>
              <w:pStyle w:val="afffff4"/>
            </w:pPr>
          </w:p>
        </w:tc>
        <w:tc>
          <w:tcPr>
            <w:tcW w:w="1597" w:type="dxa"/>
          </w:tcPr>
          <w:p w:rsidR="002D1FBB" w:rsidRDefault="002D1FBB">
            <w:pPr>
              <w:pStyle w:val="afffff4"/>
            </w:pPr>
          </w:p>
        </w:tc>
      </w:tr>
      <w:tr w:rsidR="002D1FBB">
        <w:trPr>
          <w:trHeight w:hRule="exact" w:val="303"/>
        </w:trPr>
        <w:tc>
          <w:tcPr>
            <w:tcW w:w="795" w:type="dxa"/>
            <w:gridSpan w:val="2"/>
          </w:tcPr>
          <w:p w:rsidR="002D1FBB" w:rsidRDefault="008E3C1E">
            <w:pPr>
              <w:pStyle w:val="afffff3"/>
            </w:pPr>
            <w:r>
              <w:rPr>
                <w:rFonts w:hint="eastAsia"/>
                <w:lang w:val="zh-CN" w:bidi="zh-CN"/>
              </w:rPr>
              <w:t>10</w:t>
            </w:r>
          </w:p>
        </w:tc>
        <w:tc>
          <w:tcPr>
            <w:tcW w:w="2820" w:type="dxa"/>
            <w:shd w:val="clear" w:color="auto" w:fill="F2F2F2" w:themeFill="background1" w:themeFillShade="F2"/>
          </w:tcPr>
          <w:p w:rsidR="002D1FBB" w:rsidRDefault="008E3C1E">
            <w:pPr>
              <w:pStyle w:val="afffff4"/>
              <w:jc w:val="center"/>
            </w:pPr>
            <w:r>
              <w:rPr>
                <w:rFonts w:hint="eastAsia"/>
              </w:rPr>
              <w:t>总绩效</w:t>
            </w:r>
          </w:p>
        </w:tc>
        <w:tc>
          <w:tcPr>
            <w:tcW w:w="1793" w:type="dxa"/>
            <w:shd w:val="clear" w:color="auto" w:fill="F2F2F2" w:themeFill="background1" w:themeFillShade="F2"/>
          </w:tcPr>
          <w:p w:rsidR="002D1FBB" w:rsidRDefault="002D1FBB">
            <w:pPr>
              <w:pStyle w:val="afffff4"/>
              <w:ind w:leftChars="300" w:left="540"/>
            </w:pPr>
          </w:p>
        </w:tc>
        <w:tc>
          <w:tcPr>
            <w:tcW w:w="788" w:type="dxa"/>
          </w:tcPr>
          <w:p w:rsidR="002D1FBB" w:rsidRDefault="008E3C1E">
            <w:pPr>
              <w:pStyle w:val="afffff3"/>
            </w:pPr>
            <w:r>
              <w:rPr>
                <w:rFonts w:hint="eastAsia"/>
                <w:lang w:val="zh-CN" w:bidi="zh-CN"/>
              </w:rPr>
              <w:t>10</w:t>
            </w:r>
          </w:p>
        </w:tc>
        <w:tc>
          <w:tcPr>
            <w:tcW w:w="2849" w:type="dxa"/>
            <w:shd w:val="clear" w:color="auto" w:fill="F2F2F2" w:themeFill="background1" w:themeFillShade="F2"/>
          </w:tcPr>
          <w:p w:rsidR="002D1FBB" w:rsidRDefault="008E3C1E">
            <w:pPr>
              <w:pStyle w:val="afffff4"/>
              <w:jc w:val="center"/>
            </w:pPr>
            <w:r>
              <w:rPr>
                <w:rFonts w:hint="eastAsia"/>
              </w:rPr>
              <w:t>总绩效</w:t>
            </w:r>
          </w:p>
        </w:tc>
        <w:tc>
          <w:tcPr>
            <w:tcW w:w="1597" w:type="dxa"/>
            <w:shd w:val="clear" w:color="auto" w:fill="F2F2F2" w:themeFill="background1" w:themeFillShade="F2"/>
          </w:tcPr>
          <w:p w:rsidR="002D1FBB" w:rsidRDefault="002D1FBB">
            <w:pPr>
              <w:pStyle w:val="afffff4"/>
            </w:pPr>
          </w:p>
        </w:tc>
      </w:tr>
      <w:tr w:rsidR="002D1FBB">
        <w:trPr>
          <w:trHeight w:hRule="exact" w:val="572"/>
        </w:trPr>
        <w:tc>
          <w:tcPr>
            <w:tcW w:w="795" w:type="dxa"/>
            <w:gridSpan w:val="2"/>
          </w:tcPr>
          <w:p w:rsidR="002D1FBB" w:rsidRDefault="002D1FBB" w:rsidP="00A03A52">
            <w:pPr>
              <w:pStyle w:val="afffff5"/>
              <w:ind w:firstLine="3080"/>
              <w:rPr>
                <w:rFonts w:cs="Calibri"/>
                <w:color w:val="auto"/>
                <w:sz w:val="22"/>
              </w:rPr>
            </w:pPr>
          </w:p>
        </w:tc>
        <w:tc>
          <w:tcPr>
            <w:tcW w:w="4613" w:type="dxa"/>
            <w:gridSpan w:val="2"/>
            <w:vAlign w:val="bottom"/>
          </w:tcPr>
          <w:p w:rsidR="002D1FBB" w:rsidRDefault="008E3C1E">
            <w:pPr>
              <w:pStyle w:val="afffff5"/>
              <w:ind w:leftChars="300" w:left="540" w:firstLineChars="0" w:firstLine="0"/>
              <w:jc w:val="both"/>
            </w:pPr>
            <w:bookmarkStart w:id="8" w:name="_Toc31549"/>
            <w:bookmarkStart w:id="9" w:name="_Toc29638"/>
            <w:r>
              <w:rPr>
                <w:rFonts w:hint="eastAsia"/>
              </w:rPr>
              <w:t>成员</w:t>
            </w:r>
            <w:r w:rsidR="003D40AF">
              <w:rPr>
                <w:rFonts w:hint="eastAsia"/>
              </w:rPr>
              <w:t xml:space="preserve"> </w:t>
            </w:r>
            <w:r w:rsidR="003D40AF" w:rsidRPr="003D40AF">
              <w:rPr>
                <w:rFonts w:hint="eastAsia"/>
              </w:rPr>
              <w:t>李文浩</w:t>
            </w:r>
            <w:bookmarkEnd w:id="8"/>
            <w:bookmarkEnd w:id="9"/>
          </w:p>
        </w:tc>
        <w:tc>
          <w:tcPr>
            <w:tcW w:w="788" w:type="dxa"/>
            <w:vAlign w:val="bottom"/>
          </w:tcPr>
          <w:p w:rsidR="002D1FBB" w:rsidRDefault="002D1FBB" w:rsidP="00A03A52">
            <w:pPr>
              <w:pStyle w:val="afffff5"/>
              <w:ind w:firstLine="3080"/>
              <w:rPr>
                <w:rFonts w:cs="Calibri"/>
                <w:color w:val="auto"/>
                <w:sz w:val="22"/>
              </w:rPr>
            </w:pPr>
          </w:p>
        </w:tc>
        <w:tc>
          <w:tcPr>
            <w:tcW w:w="4446" w:type="dxa"/>
            <w:gridSpan w:val="2"/>
            <w:vAlign w:val="bottom"/>
          </w:tcPr>
          <w:p w:rsidR="002D1FBB" w:rsidRDefault="008E3C1E">
            <w:pPr>
              <w:pStyle w:val="afffff5"/>
              <w:ind w:firstLineChars="0" w:firstLine="0"/>
              <w:jc w:val="both"/>
            </w:pPr>
            <w:bookmarkStart w:id="10" w:name="_Toc28416"/>
            <w:bookmarkStart w:id="11" w:name="_Toc7137"/>
            <w:r>
              <w:rPr>
                <w:rFonts w:hint="eastAsia"/>
              </w:rPr>
              <w:t>成员</w:t>
            </w:r>
            <w:bookmarkEnd w:id="10"/>
            <w:bookmarkEnd w:id="11"/>
            <w:r w:rsidR="00F05A2B">
              <w:rPr>
                <w:rFonts w:hint="eastAsia"/>
              </w:rPr>
              <w:t xml:space="preserve"> </w:t>
            </w:r>
            <w:r w:rsidR="003229D9">
              <w:rPr>
                <w:rFonts w:hint="eastAsia"/>
              </w:rPr>
              <w:t>刘杰</w:t>
            </w:r>
          </w:p>
        </w:tc>
      </w:tr>
      <w:tr w:rsidR="002D1FBB">
        <w:trPr>
          <w:trHeight w:hRule="exact" w:val="303"/>
        </w:trPr>
        <w:tc>
          <w:tcPr>
            <w:tcW w:w="795" w:type="dxa"/>
            <w:gridSpan w:val="2"/>
          </w:tcPr>
          <w:p w:rsidR="002D1FBB" w:rsidRDefault="002D1FBB">
            <w:pPr>
              <w:pStyle w:val="afffff3"/>
              <w:rPr>
                <w:rFonts w:cs="Calibri"/>
                <w:color w:val="auto"/>
              </w:rPr>
            </w:pPr>
          </w:p>
        </w:tc>
        <w:tc>
          <w:tcPr>
            <w:tcW w:w="2820" w:type="dxa"/>
            <w:shd w:val="clear" w:color="auto" w:fill="0D1D51" w:themeFill="accent3"/>
          </w:tcPr>
          <w:p w:rsidR="002D1FBB" w:rsidRDefault="008E3C1E">
            <w:pPr>
              <w:pStyle w:val="afffff7"/>
              <w:spacing w:line="216" w:lineRule="auto"/>
              <w:jc w:val="center"/>
            </w:pPr>
            <w:r>
              <w:rPr>
                <w:rFonts w:hint="eastAsia"/>
                <w:lang w:bidi="zh-CN"/>
              </w:rPr>
              <w:t>任务编号及占比</w:t>
            </w:r>
          </w:p>
        </w:tc>
        <w:tc>
          <w:tcPr>
            <w:tcW w:w="1793" w:type="dxa"/>
            <w:shd w:val="clear" w:color="auto" w:fill="0D1D51" w:themeFill="accent3"/>
          </w:tcPr>
          <w:p w:rsidR="002D1FBB" w:rsidRDefault="008E3C1E">
            <w:pPr>
              <w:pStyle w:val="afffff7"/>
              <w:spacing w:line="216" w:lineRule="auto"/>
              <w:ind w:leftChars="300" w:left="540"/>
            </w:pPr>
            <w:r>
              <w:rPr>
                <w:rFonts w:hint="eastAsia"/>
              </w:rPr>
              <w:t>绩效</w:t>
            </w:r>
          </w:p>
        </w:tc>
        <w:tc>
          <w:tcPr>
            <w:tcW w:w="788" w:type="dxa"/>
          </w:tcPr>
          <w:p w:rsidR="002D1FBB" w:rsidRDefault="002D1FBB">
            <w:pPr>
              <w:pStyle w:val="afffff3"/>
              <w:rPr>
                <w:rFonts w:cs="Calibri"/>
                <w:color w:val="auto"/>
              </w:rPr>
            </w:pPr>
          </w:p>
        </w:tc>
        <w:tc>
          <w:tcPr>
            <w:tcW w:w="2849" w:type="dxa"/>
            <w:shd w:val="clear" w:color="auto" w:fill="0D1D51" w:themeFill="accent3"/>
          </w:tcPr>
          <w:p w:rsidR="002D1FBB" w:rsidRDefault="008E3C1E">
            <w:pPr>
              <w:pStyle w:val="afffff7"/>
              <w:spacing w:line="216" w:lineRule="auto"/>
              <w:jc w:val="center"/>
            </w:pPr>
            <w:r>
              <w:rPr>
                <w:rFonts w:hint="eastAsia"/>
                <w:lang w:bidi="zh-CN"/>
              </w:rPr>
              <w:t>任务编号及占比</w:t>
            </w:r>
          </w:p>
        </w:tc>
        <w:tc>
          <w:tcPr>
            <w:tcW w:w="1597" w:type="dxa"/>
            <w:shd w:val="clear" w:color="auto" w:fill="0D1D51" w:themeFill="accent3"/>
          </w:tcPr>
          <w:p w:rsidR="002D1FBB" w:rsidRDefault="008E3C1E">
            <w:pPr>
              <w:pStyle w:val="afffff7"/>
              <w:spacing w:line="216" w:lineRule="auto"/>
              <w:jc w:val="center"/>
            </w:pPr>
            <w:r>
              <w:rPr>
                <w:rFonts w:hint="eastAsia"/>
              </w:rPr>
              <w:t>绩效</w:t>
            </w:r>
          </w:p>
        </w:tc>
      </w:tr>
      <w:tr w:rsidR="002D1FBB">
        <w:trPr>
          <w:trHeight w:hRule="exact" w:val="303"/>
        </w:trPr>
        <w:tc>
          <w:tcPr>
            <w:tcW w:w="795" w:type="dxa"/>
            <w:gridSpan w:val="2"/>
          </w:tcPr>
          <w:p w:rsidR="002D1FBB" w:rsidRDefault="008E3C1E">
            <w:pPr>
              <w:pStyle w:val="afffff3"/>
            </w:pPr>
            <w:r>
              <w:rPr>
                <w:rFonts w:hint="eastAsia"/>
                <w:lang w:val="zh-CN" w:bidi="zh-CN"/>
              </w:rPr>
              <w:t>1</w:t>
            </w:r>
          </w:p>
        </w:tc>
        <w:tc>
          <w:tcPr>
            <w:tcW w:w="2820" w:type="dxa"/>
          </w:tcPr>
          <w:p w:rsidR="002D1FBB" w:rsidRDefault="002D1FBB">
            <w:pPr>
              <w:pStyle w:val="afffff4"/>
            </w:pPr>
          </w:p>
        </w:tc>
        <w:tc>
          <w:tcPr>
            <w:tcW w:w="1793" w:type="dxa"/>
          </w:tcPr>
          <w:p w:rsidR="002D1FBB" w:rsidRDefault="002D1FBB">
            <w:pPr>
              <w:pStyle w:val="afffff4"/>
              <w:ind w:leftChars="300" w:left="540"/>
            </w:pPr>
          </w:p>
        </w:tc>
        <w:tc>
          <w:tcPr>
            <w:tcW w:w="788" w:type="dxa"/>
          </w:tcPr>
          <w:p w:rsidR="002D1FBB" w:rsidRDefault="008E3C1E">
            <w:pPr>
              <w:pStyle w:val="afffff3"/>
            </w:pPr>
            <w:r>
              <w:rPr>
                <w:rFonts w:hint="eastAsia"/>
                <w:lang w:val="zh-CN" w:bidi="zh-CN"/>
              </w:rPr>
              <w:t>1</w:t>
            </w:r>
          </w:p>
        </w:tc>
        <w:tc>
          <w:tcPr>
            <w:tcW w:w="2849" w:type="dxa"/>
          </w:tcPr>
          <w:p w:rsidR="002D1FBB" w:rsidRDefault="002D1FBB">
            <w:pPr>
              <w:pStyle w:val="afffff4"/>
            </w:pPr>
          </w:p>
        </w:tc>
        <w:tc>
          <w:tcPr>
            <w:tcW w:w="1597" w:type="dxa"/>
          </w:tcPr>
          <w:p w:rsidR="002D1FBB" w:rsidRDefault="002D1FBB">
            <w:pPr>
              <w:pStyle w:val="afffff4"/>
            </w:pPr>
          </w:p>
        </w:tc>
      </w:tr>
      <w:tr w:rsidR="002D1FBB">
        <w:trPr>
          <w:trHeight w:hRule="exact" w:val="303"/>
        </w:trPr>
        <w:tc>
          <w:tcPr>
            <w:tcW w:w="795" w:type="dxa"/>
            <w:gridSpan w:val="2"/>
          </w:tcPr>
          <w:p w:rsidR="002D1FBB" w:rsidRDefault="008E3C1E">
            <w:pPr>
              <w:pStyle w:val="afffff3"/>
            </w:pPr>
            <w:r>
              <w:rPr>
                <w:rFonts w:hint="eastAsia"/>
                <w:lang w:val="zh-CN" w:bidi="zh-CN"/>
              </w:rPr>
              <w:t>2</w:t>
            </w:r>
          </w:p>
        </w:tc>
        <w:tc>
          <w:tcPr>
            <w:tcW w:w="2820" w:type="dxa"/>
            <w:shd w:val="clear" w:color="auto" w:fill="F2F2F2" w:themeFill="background1" w:themeFillShade="F2"/>
          </w:tcPr>
          <w:p w:rsidR="002D1FBB" w:rsidRDefault="002D1FBB">
            <w:pPr>
              <w:pStyle w:val="afffff4"/>
            </w:pPr>
          </w:p>
        </w:tc>
        <w:tc>
          <w:tcPr>
            <w:tcW w:w="1793" w:type="dxa"/>
            <w:shd w:val="clear" w:color="auto" w:fill="F2F2F2" w:themeFill="background1" w:themeFillShade="F2"/>
          </w:tcPr>
          <w:p w:rsidR="002D1FBB" w:rsidRDefault="002D1FBB">
            <w:pPr>
              <w:pStyle w:val="afffff4"/>
              <w:ind w:leftChars="300" w:left="540"/>
            </w:pPr>
          </w:p>
        </w:tc>
        <w:tc>
          <w:tcPr>
            <w:tcW w:w="788" w:type="dxa"/>
          </w:tcPr>
          <w:p w:rsidR="002D1FBB" w:rsidRDefault="008E3C1E">
            <w:pPr>
              <w:pStyle w:val="afffff3"/>
            </w:pPr>
            <w:r>
              <w:rPr>
                <w:rFonts w:hint="eastAsia"/>
                <w:lang w:val="zh-CN" w:bidi="zh-CN"/>
              </w:rPr>
              <w:t>2</w:t>
            </w:r>
          </w:p>
        </w:tc>
        <w:tc>
          <w:tcPr>
            <w:tcW w:w="2849" w:type="dxa"/>
            <w:shd w:val="clear" w:color="auto" w:fill="F2F2F2" w:themeFill="background1" w:themeFillShade="F2"/>
          </w:tcPr>
          <w:p w:rsidR="002D1FBB" w:rsidRDefault="002D1FBB">
            <w:pPr>
              <w:pStyle w:val="afffff4"/>
            </w:pPr>
          </w:p>
        </w:tc>
        <w:tc>
          <w:tcPr>
            <w:tcW w:w="1597" w:type="dxa"/>
            <w:shd w:val="clear" w:color="auto" w:fill="F2F2F2" w:themeFill="background1" w:themeFillShade="F2"/>
          </w:tcPr>
          <w:p w:rsidR="002D1FBB" w:rsidRDefault="002D1FBB">
            <w:pPr>
              <w:pStyle w:val="afffff4"/>
            </w:pPr>
          </w:p>
        </w:tc>
      </w:tr>
      <w:tr w:rsidR="002D1FBB">
        <w:trPr>
          <w:trHeight w:hRule="exact" w:val="303"/>
        </w:trPr>
        <w:tc>
          <w:tcPr>
            <w:tcW w:w="795" w:type="dxa"/>
            <w:gridSpan w:val="2"/>
          </w:tcPr>
          <w:p w:rsidR="002D1FBB" w:rsidRDefault="008E3C1E">
            <w:pPr>
              <w:pStyle w:val="afffff3"/>
            </w:pPr>
            <w:r>
              <w:rPr>
                <w:rFonts w:hint="eastAsia"/>
                <w:lang w:val="zh-CN" w:bidi="zh-CN"/>
              </w:rPr>
              <w:t>3</w:t>
            </w:r>
          </w:p>
        </w:tc>
        <w:tc>
          <w:tcPr>
            <w:tcW w:w="2820" w:type="dxa"/>
          </w:tcPr>
          <w:p w:rsidR="002D1FBB" w:rsidRDefault="002D1FBB">
            <w:pPr>
              <w:pStyle w:val="afffff4"/>
            </w:pPr>
          </w:p>
        </w:tc>
        <w:tc>
          <w:tcPr>
            <w:tcW w:w="1793" w:type="dxa"/>
          </w:tcPr>
          <w:p w:rsidR="002D1FBB" w:rsidRDefault="002D1FBB">
            <w:pPr>
              <w:pStyle w:val="afffff4"/>
              <w:ind w:leftChars="300" w:left="540"/>
            </w:pPr>
          </w:p>
        </w:tc>
        <w:tc>
          <w:tcPr>
            <w:tcW w:w="788" w:type="dxa"/>
          </w:tcPr>
          <w:p w:rsidR="002D1FBB" w:rsidRDefault="008E3C1E">
            <w:pPr>
              <w:pStyle w:val="afffff3"/>
            </w:pPr>
            <w:r>
              <w:rPr>
                <w:rFonts w:hint="eastAsia"/>
                <w:lang w:val="zh-CN" w:bidi="zh-CN"/>
              </w:rPr>
              <w:t>3</w:t>
            </w:r>
          </w:p>
        </w:tc>
        <w:tc>
          <w:tcPr>
            <w:tcW w:w="2849" w:type="dxa"/>
          </w:tcPr>
          <w:p w:rsidR="002D1FBB" w:rsidRDefault="002D1FBB">
            <w:pPr>
              <w:pStyle w:val="afffff4"/>
            </w:pPr>
          </w:p>
        </w:tc>
        <w:tc>
          <w:tcPr>
            <w:tcW w:w="1597" w:type="dxa"/>
          </w:tcPr>
          <w:p w:rsidR="002D1FBB" w:rsidRDefault="002D1FBB">
            <w:pPr>
              <w:pStyle w:val="afffff4"/>
            </w:pPr>
          </w:p>
        </w:tc>
      </w:tr>
      <w:tr w:rsidR="002D1FBB">
        <w:trPr>
          <w:trHeight w:hRule="exact" w:val="303"/>
        </w:trPr>
        <w:tc>
          <w:tcPr>
            <w:tcW w:w="795" w:type="dxa"/>
            <w:gridSpan w:val="2"/>
          </w:tcPr>
          <w:p w:rsidR="002D1FBB" w:rsidRDefault="008E3C1E">
            <w:pPr>
              <w:pStyle w:val="afffff3"/>
            </w:pPr>
            <w:r>
              <w:rPr>
                <w:rFonts w:hint="eastAsia"/>
                <w:lang w:val="zh-CN" w:bidi="zh-CN"/>
              </w:rPr>
              <w:t>4</w:t>
            </w:r>
          </w:p>
        </w:tc>
        <w:tc>
          <w:tcPr>
            <w:tcW w:w="2820" w:type="dxa"/>
            <w:shd w:val="clear" w:color="auto" w:fill="F2F2F2" w:themeFill="background1" w:themeFillShade="F2"/>
          </w:tcPr>
          <w:p w:rsidR="002D1FBB" w:rsidRDefault="002D1FBB">
            <w:pPr>
              <w:pStyle w:val="afffff4"/>
            </w:pPr>
          </w:p>
        </w:tc>
        <w:tc>
          <w:tcPr>
            <w:tcW w:w="1793" w:type="dxa"/>
            <w:shd w:val="clear" w:color="auto" w:fill="F2F2F2" w:themeFill="background1" w:themeFillShade="F2"/>
          </w:tcPr>
          <w:p w:rsidR="002D1FBB" w:rsidRDefault="002D1FBB">
            <w:pPr>
              <w:pStyle w:val="afffff4"/>
              <w:ind w:leftChars="300" w:left="540"/>
            </w:pPr>
          </w:p>
        </w:tc>
        <w:tc>
          <w:tcPr>
            <w:tcW w:w="788" w:type="dxa"/>
          </w:tcPr>
          <w:p w:rsidR="002D1FBB" w:rsidRDefault="008E3C1E">
            <w:pPr>
              <w:pStyle w:val="afffff3"/>
            </w:pPr>
            <w:r>
              <w:rPr>
                <w:rFonts w:hint="eastAsia"/>
                <w:lang w:val="zh-CN" w:bidi="zh-CN"/>
              </w:rPr>
              <w:t>4</w:t>
            </w:r>
          </w:p>
        </w:tc>
        <w:tc>
          <w:tcPr>
            <w:tcW w:w="2849" w:type="dxa"/>
            <w:shd w:val="clear" w:color="auto" w:fill="F2F2F2" w:themeFill="background1" w:themeFillShade="F2"/>
          </w:tcPr>
          <w:p w:rsidR="002D1FBB" w:rsidRDefault="002D1FBB">
            <w:pPr>
              <w:pStyle w:val="afffff4"/>
            </w:pPr>
          </w:p>
        </w:tc>
        <w:tc>
          <w:tcPr>
            <w:tcW w:w="1597" w:type="dxa"/>
            <w:shd w:val="clear" w:color="auto" w:fill="F2F2F2" w:themeFill="background1" w:themeFillShade="F2"/>
          </w:tcPr>
          <w:p w:rsidR="002D1FBB" w:rsidRDefault="002D1FBB">
            <w:pPr>
              <w:pStyle w:val="afffff4"/>
            </w:pPr>
          </w:p>
        </w:tc>
      </w:tr>
      <w:tr w:rsidR="002D1FBB">
        <w:trPr>
          <w:trHeight w:hRule="exact" w:val="303"/>
        </w:trPr>
        <w:tc>
          <w:tcPr>
            <w:tcW w:w="795" w:type="dxa"/>
            <w:gridSpan w:val="2"/>
          </w:tcPr>
          <w:p w:rsidR="002D1FBB" w:rsidRDefault="008E3C1E">
            <w:pPr>
              <w:pStyle w:val="afffff3"/>
            </w:pPr>
            <w:r>
              <w:rPr>
                <w:rFonts w:hint="eastAsia"/>
                <w:lang w:val="zh-CN" w:bidi="zh-CN"/>
              </w:rPr>
              <w:t>5</w:t>
            </w:r>
          </w:p>
        </w:tc>
        <w:tc>
          <w:tcPr>
            <w:tcW w:w="2820" w:type="dxa"/>
          </w:tcPr>
          <w:p w:rsidR="002D1FBB" w:rsidRDefault="002D1FBB">
            <w:pPr>
              <w:pStyle w:val="afffff4"/>
            </w:pPr>
          </w:p>
        </w:tc>
        <w:tc>
          <w:tcPr>
            <w:tcW w:w="1793" w:type="dxa"/>
          </w:tcPr>
          <w:p w:rsidR="002D1FBB" w:rsidRDefault="002D1FBB">
            <w:pPr>
              <w:pStyle w:val="afffff4"/>
              <w:ind w:leftChars="300" w:left="540"/>
            </w:pPr>
          </w:p>
        </w:tc>
        <w:tc>
          <w:tcPr>
            <w:tcW w:w="788" w:type="dxa"/>
          </w:tcPr>
          <w:p w:rsidR="002D1FBB" w:rsidRDefault="008E3C1E">
            <w:pPr>
              <w:pStyle w:val="afffff3"/>
            </w:pPr>
            <w:r>
              <w:rPr>
                <w:rFonts w:hint="eastAsia"/>
                <w:lang w:val="zh-CN" w:bidi="zh-CN"/>
              </w:rPr>
              <w:t>5</w:t>
            </w:r>
          </w:p>
        </w:tc>
        <w:tc>
          <w:tcPr>
            <w:tcW w:w="2849" w:type="dxa"/>
          </w:tcPr>
          <w:p w:rsidR="002D1FBB" w:rsidRDefault="002D1FBB">
            <w:pPr>
              <w:pStyle w:val="afffff4"/>
            </w:pPr>
          </w:p>
        </w:tc>
        <w:tc>
          <w:tcPr>
            <w:tcW w:w="1597" w:type="dxa"/>
          </w:tcPr>
          <w:p w:rsidR="002D1FBB" w:rsidRDefault="002D1FBB">
            <w:pPr>
              <w:pStyle w:val="afffff4"/>
            </w:pPr>
          </w:p>
        </w:tc>
      </w:tr>
      <w:tr w:rsidR="002D1FBB">
        <w:trPr>
          <w:trHeight w:hRule="exact" w:val="303"/>
        </w:trPr>
        <w:tc>
          <w:tcPr>
            <w:tcW w:w="795" w:type="dxa"/>
            <w:gridSpan w:val="2"/>
          </w:tcPr>
          <w:p w:rsidR="002D1FBB" w:rsidRDefault="008E3C1E">
            <w:pPr>
              <w:pStyle w:val="afffff3"/>
            </w:pPr>
            <w:r>
              <w:rPr>
                <w:rFonts w:hint="eastAsia"/>
                <w:lang w:val="zh-CN" w:bidi="zh-CN"/>
              </w:rPr>
              <w:t>6</w:t>
            </w:r>
          </w:p>
        </w:tc>
        <w:tc>
          <w:tcPr>
            <w:tcW w:w="2820" w:type="dxa"/>
            <w:shd w:val="clear" w:color="auto" w:fill="F2F2F2" w:themeFill="background1" w:themeFillShade="F2"/>
          </w:tcPr>
          <w:p w:rsidR="002D1FBB" w:rsidRDefault="002D1FBB">
            <w:pPr>
              <w:pStyle w:val="afffff4"/>
            </w:pPr>
          </w:p>
        </w:tc>
        <w:tc>
          <w:tcPr>
            <w:tcW w:w="1793" w:type="dxa"/>
            <w:shd w:val="clear" w:color="auto" w:fill="F2F2F2" w:themeFill="background1" w:themeFillShade="F2"/>
          </w:tcPr>
          <w:p w:rsidR="002D1FBB" w:rsidRDefault="002D1FBB">
            <w:pPr>
              <w:pStyle w:val="afffff4"/>
              <w:ind w:leftChars="300" w:left="540"/>
            </w:pPr>
          </w:p>
        </w:tc>
        <w:tc>
          <w:tcPr>
            <w:tcW w:w="788" w:type="dxa"/>
          </w:tcPr>
          <w:p w:rsidR="002D1FBB" w:rsidRDefault="008E3C1E">
            <w:pPr>
              <w:pStyle w:val="afffff3"/>
            </w:pPr>
            <w:r>
              <w:rPr>
                <w:rFonts w:hint="eastAsia"/>
                <w:lang w:val="zh-CN" w:bidi="zh-CN"/>
              </w:rPr>
              <w:t>6</w:t>
            </w:r>
          </w:p>
        </w:tc>
        <w:tc>
          <w:tcPr>
            <w:tcW w:w="2849" w:type="dxa"/>
            <w:shd w:val="clear" w:color="auto" w:fill="F2F2F2" w:themeFill="background1" w:themeFillShade="F2"/>
          </w:tcPr>
          <w:p w:rsidR="002D1FBB" w:rsidRDefault="002D1FBB">
            <w:pPr>
              <w:pStyle w:val="afffff4"/>
            </w:pPr>
          </w:p>
        </w:tc>
        <w:tc>
          <w:tcPr>
            <w:tcW w:w="1597" w:type="dxa"/>
            <w:shd w:val="clear" w:color="auto" w:fill="F2F2F2" w:themeFill="background1" w:themeFillShade="F2"/>
          </w:tcPr>
          <w:p w:rsidR="002D1FBB" w:rsidRDefault="002D1FBB">
            <w:pPr>
              <w:pStyle w:val="afffff4"/>
            </w:pPr>
          </w:p>
        </w:tc>
      </w:tr>
      <w:tr w:rsidR="002D1FBB">
        <w:trPr>
          <w:trHeight w:hRule="exact" w:val="303"/>
        </w:trPr>
        <w:tc>
          <w:tcPr>
            <w:tcW w:w="795" w:type="dxa"/>
            <w:gridSpan w:val="2"/>
          </w:tcPr>
          <w:p w:rsidR="002D1FBB" w:rsidRDefault="008E3C1E">
            <w:pPr>
              <w:pStyle w:val="afffff3"/>
            </w:pPr>
            <w:r>
              <w:rPr>
                <w:rFonts w:hint="eastAsia"/>
                <w:lang w:val="zh-CN" w:bidi="zh-CN"/>
              </w:rPr>
              <w:t>7</w:t>
            </w:r>
          </w:p>
        </w:tc>
        <w:tc>
          <w:tcPr>
            <w:tcW w:w="2820" w:type="dxa"/>
          </w:tcPr>
          <w:p w:rsidR="002D1FBB" w:rsidRDefault="002D1FBB">
            <w:pPr>
              <w:pStyle w:val="afffff4"/>
            </w:pPr>
          </w:p>
        </w:tc>
        <w:tc>
          <w:tcPr>
            <w:tcW w:w="1793" w:type="dxa"/>
          </w:tcPr>
          <w:p w:rsidR="002D1FBB" w:rsidRDefault="002D1FBB">
            <w:pPr>
              <w:pStyle w:val="afffff4"/>
              <w:ind w:leftChars="300" w:left="540"/>
            </w:pPr>
          </w:p>
        </w:tc>
        <w:tc>
          <w:tcPr>
            <w:tcW w:w="788" w:type="dxa"/>
          </w:tcPr>
          <w:p w:rsidR="002D1FBB" w:rsidRDefault="008E3C1E">
            <w:pPr>
              <w:pStyle w:val="afffff3"/>
            </w:pPr>
            <w:r>
              <w:rPr>
                <w:rFonts w:hint="eastAsia"/>
                <w:lang w:val="zh-CN" w:bidi="zh-CN"/>
              </w:rPr>
              <w:t>7</w:t>
            </w:r>
          </w:p>
        </w:tc>
        <w:tc>
          <w:tcPr>
            <w:tcW w:w="2849" w:type="dxa"/>
          </w:tcPr>
          <w:p w:rsidR="002D1FBB" w:rsidRDefault="002D1FBB">
            <w:pPr>
              <w:pStyle w:val="afffff4"/>
            </w:pPr>
          </w:p>
        </w:tc>
        <w:tc>
          <w:tcPr>
            <w:tcW w:w="1597" w:type="dxa"/>
          </w:tcPr>
          <w:p w:rsidR="002D1FBB" w:rsidRDefault="002D1FBB">
            <w:pPr>
              <w:pStyle w:val="afffff4"/>
            </w:pPr>
          </w:p>
        </w:tc>
      </w:tr>
      <w:tr w:rsidR="002D1FBB">
        <w:trPr>
          <w:trHeight w:hRule="exact" w:val="303"/>
        </w:trPr>
        <w:tc>
          <w:tcPr>
            <w:tcW w:w="795" w:type="dxa"/>
            <w:gridSpan w:val="2"/>
          </w:tcPr>
          <w:p w:rsidR="002D1FBB" w:rsidRDefault="008E3C1E">
            <w:pPr>
              <w:pStyle w:val="afffff3"/>
            </w:pPr>
            <w:r>
              <w:rPr>
                <w:rFonts w:hint="eastAsia"/>
                <w:lang w:val="zh-CN" w:bidi="zh-CN"/>
              </w:rPr>
              <w:t>8</w:t>
            </w:r>
          </w:p>
        </w:tc>
        <w:tc>
          <w:tcPr>
            <w:tcW w:w="2820" w:type="dxa"/>
            <w:shd w:val="clear" w:color="auto" w:fill="F2F2F2" w:themeFill="background1" w:themeFillShade="F2"/>
          </w:tcPr>
          <w:p w:rsidR="002D1FBB" w:rsidRDefault="002D1FBB">
            <w:pPr>
              <w:pStyle w:val="afffff4"/>
            </w:pPr>
          </w:p>
        </w:tc>
        <w:tc>
          <w:tcPr>
            <w:tcW w:w="1793" w:type="dxa"/>
            <w:shd w:val="clear" w:color="auto" w:fill="F2F2F2" w:themeFill="background1" w:themeFillShade="F2"/>
          </w:tcPr>
          <w:p w:rsidR="002D1FBB" w:rsidRDefault="002D1FBB">
            <w:pPr>
              <w:pStyle w:val="afffff4"/>
              <w:ind w:leftChars="300" w:left="540"/>
            </w:pPr>
          </w:p>
        </w:tc>
        <w:tc>
          <w:tcPr>
            <w:tcW w:w="788" w:type="dxa"/>
          </w:tcPr>
          <w:p w:rsidR="002D1FBB" w:rsidRDefault="008E3C1E">
            <w:pPr>
              <w:pStyle w:val="afffff3"/>
            </w:pPr>
            <w:r>
              <w:rPr>
                <w:rFonts w:hint="eastAsia"/>
                <w:lang w:val="zh-CN" w:bidi="zh-CN"/>
              </w:rPr>
              <w:t>8</w:t>
            </w:r>
          </w:p>
        </w:tc>
        <w:tc>
          <w:tcPr>
            <w:tcW w:w="2849" w:type="dxa"/>
            <w:shd w:val="clear" w:color="auto" w:fill="F2F2F2" w:themeFill="background1" w:themeFillShade="F2"/>
          </w:tcPr>
          <w:p w:rsidR="002D1FBB" w:rsidRDefault="002D1FBB">
            <w:pPr>
              <w:pStyle w:val="afffff4"/>
            </w:pPr>
          </w:p>
        </w:tc>
        <w:tc>
          <w:tcPr>
            <w:tcW w:w="1597" w:type="dxa"/>
            <w:shd w:val="clear" w:color="auto" w:fill="F2F2F2" w:themeFill="background1" w:themeFillShade="F2"/>
          </w:tcPr>
          <w:p w:rsidR="002D1FBB" w:rsidRDefault="002D1FBB">
            <w:pPr>
              <w:pStyle w:val="afffff4"/>
            </w:pPr>
          </w:p>
        </w:tc>
      </w:tr>
      <w:tr w:rsidR="002D1FBB">
        <w:trPr>
          <w:trHeight w:hRule="exact" w:val="303"/>
        </w:trPr>
        <w:tc>
          <w:tcPr>
            <w:tcW w:w="795" w:type="dxa"/>
            <w:gridSpan w:val="2"/>
          </w:tcPr>
          <w:p w:rsidR="002D1FBB" w:rsidRDefault="008E3C1E">
            <w:pPr>
              <w:pStyle w:val="afffff3"/>
            </w:pPr>
            <w:r>
              <w:rPr>
                <w:rFonts w:hint="eastAsia"/>
                <w:lang w:val="zh-CN" w:bidi="zh-CN"/>
              </w:rPr>
              <w:t>9</w:t>
            </w:r>
          </w:p>
        </w:tc>
        <w:tc>
          <w:tcPr>
            <w:tcW w:w="2820" w:type="dxa"/>
          </w:tcPr>
          <w:p w:rsidR="002D1FBB" w:rsidRDefault="002D1FBB">
            <w:pPr>
              <w:pStyle w:val="afffff4"/>
            </w:pPr>
          </w:p>
        </w:tc>
        <w:tc>
          <w:tcPr>
            <w:tcW w:w="1793" w:type="dxa"/>
          </w:tcPr>
          <w:p w:rsidR="002D1FBB" w:rsidRDefault="002D1FBB">
            <w:pPr>
              <w:pStyle w:val="afffff4"/>
              <w:ind w:leftChars="300" w:left="540"/>
            </w:pPr>
          </w:p>
        </w:tc>
        <w:tc>
          <w:tcPr>
            <w:tcW w:w="788" w:type="dxa"/>
          </w:tcPr>
          <w:p w:rsidR="002D1FBB" w:rsidRDefault="008E3C1E">
            <w:pPr>
              <w:pStyle w:val="afffff3"/>
            </w:pPr>
            <w:r>
              <w:rPr>
                <w:rFonts w:hint="eastAsia"/>
                <w:lang w:val="zh-CN" w:bidi="zh-CN"/>
              </w:rPr>
              <w:t>9</w:t>
            </w:r>
          </w:p>
        </w:tc>
        <w:tc>
          <w:tcPr>
            <w:tcW w:w="2849" w:type="dxa"/>
          </w:tcPr>
          <w:p w:rsidR="002D1FBB" w:rsidRDefault="002D1FBB">
            <w:pPr>
              <w:pStyle w:val="afffff4"/>
            </w:pPr>
          </w:p>
        </w:tc>
        <w:tc>
          <w:tcPr>
            <w:tcW w:w="1597" w:type="dxa"/>
          </w:tcPr>
          <w:p w:rsidR="002D1FBB" w:rsidRDefault="002D1FBB">
            <w:pPr>
              <w:pStyle w:val="afffff4"/>
            </w:pPr>
          </w:p>
        </w:tc>
      </w:tr>
      <w:tr w:rsidR="002D1FBB">
        <w:trPr>
          <w:trHeight w:hRule="exact" w:val="303"/>
        </w:trPr>
        <w:tc>
          <w:tcPr>
            <w:tcW w:w="795" w:type="dxa"/>
            <w:gridSpan w:val="2"/>
          </w:tcPr>
          <w:p w:rsidR="002D1FBB" w:rsidRDefault="008E3C1E">
            <w:pPr>
              <w:pStyle w:val="afffff3"/>
            </w:pPr>
            <w:r>
              <w:rPr>
                <w:rFonts w:hint="eastAsia"/>
                <w:lang w:val="zh-CN" w:bidi="zh-CN"/>
              </w:rPr>
              <w:t>10</w:t>
            </w:r>
          </w:p>
        </w:tc>
        <w:tc>
          <w:tcPr>
            <w:tcW w:w="2820" w:type="dxa"/>
            <w:shd w:val="clear" w:color="auto" w:fill="F2F2F2" w:themeFill="background1" w:themeFillShade="F2"/>
          </w:tcPr>
          <w:p w:rsidR="002D1FBB" w:rsidRDefault="008E3C1E">
            <w:pPr>
              <w:pStyle w:val="afffff4"/>
              <w:jc w:val="center"/>
            </w:pPr>
            <w:r>
              <w:rPr>
                <w:rFonts w:hint="eastAsia"/>
              </w:rPr>
              <w:t>总绩效</w:t>
            </w:r>
          </w:p>
        </w:tc>
        <w:tc>
          <w:tcPr>
            <w:tcW w:w="1793" w:type="dxa"/>
            <w:shd w:val="clear" w:color="auto" w:fill="F2F2F2" w:themeFill="background1" w:themeFillShade="F2"/>
          </w:tcPr>
          <w:p w:rsidR="002D1FBB" w:rsidRDefault="002D1FBB">
            <w:pPr>
              <w:pStyle w:val="afffff4"/>
              <w:ind w:leftChars="300" w:left="540"/>
            </w:pPr>
          </w:p>
        </w:tc>
        <w:tc>
          <w:tcPr>
            <w:tcW w:w="788" w:type="dxa"/>
          </w:tcPr>
          <w:p w:rsidR="002D1FBB" w:rsidRDefault="008E3C1E">
            <w:pPr>
              <w:pStyle w:val="afffff3"/>
            </w:pPr>
            <w:r>
              <w:rPr>
                <w:rFonts w:hint="eastAsia"/>
                <w:lang w:val="zh-CN" w:bidi="zh-CN"/>
              </w:rPr>
              <w:t>10</w:t>
            </w:r>
          </w:p>
        </w:tc>
        <w:tc>
          <w:tcPr>
            <w:tcW w:w="2849" w:type="dxa"/>
            <w:shd w:val="clear" w:color="auto" w:fill="F2F2F2" w:themeFill="background1" w:themeFillShade="F2"/>
          </w:tcPr>
          <w:p w:rsidR="002D1FBB" w:rsidRDefault="008E3C1E">
            <w:pPr>
              <w:pStyle w:val="afffff4"/>
              <w:jc w:val="center"/>
            </w:pPr>
            <w:r>
              <w:rPr>
                <w:rFonts w:hint="eastAsia"/>
              </w:rPr>
              <w:t>总绩效</w:t>
            </w:r>
          </w:p>
        </w:tc>
        <w:tc>
          <w:tcPr>
            <w:tcW w:w="1597" w:type="dxa"/>
            <w:shd w:val="clear" w:color="auto" w:fill="F2F2F2" w:themeFill="background1" w:themeFillShade="F2"/>
          </w:tcPr>
          <w:p w:rsidR="002D1FBB" w:rsidRDefault="002D1FBB">
            <w:pPr>
              <w:pStyle w:val="afffff4"/>
            </w:pPr>
          </w:p>
        </w:tc>
      </w:tr>
    </w:tbl>
    <w:p w:rsidR="002D1FBB" w:rsidRDefault="002D1FBB">
      <w:pPr>
        <w:tabs>
          <w:tab w:val="left" w:pos="8205"/>
        </w:tabs>
        <w:rPr>
          <w:rFonts w:cs="Calibri"/>
        </w:rPr>
      </w:pPr>
    </w:p>
    <w:p w:rsidR="002D1FBB" w:rsidRDefault="008E3C1E">
      <w:pPr>
        <w:rPr>
          <w:rFonts w:cs="Calibri"/>
        </w:rPr>
      </w:pPr>
      <w:r>
        <w:rPr>
          <w:rFonts w:cs="Calibri" w:hint="eastAsia"/>
        </w:rPr>
        <w:br w:type="page"/>
      </w:r>
    </w:p>
    <w:sdt>
      <w:sdtPr>
        <w:rPr>
          <w:rFonts w:ascii="宋体" w:eastAsia="宋体" w:hAnsi="宋体"/>
          <w:sz w:val="44"/>
          <w:szCs w:val="44"/>
        </w:rPr>
        <w:id w:val="147465002"/>
        <w:docPartObj>
          <w:docPartGallery w:val="Table of Contents"/>
          <w:docPartUnique/>
        </w:docPartObj>
      </w:sdtPr>
      <w:sdtEndPr>
        <w:rPr>
          <w:sz w:val="21"/>
          <w:szCs w:val="22"/>
        </w:rPr>
      </w:sdtEndPr>
      <w:sdtContent>
        <w:p w:rsidR="002D1FBB" w:rsidRDefault="002D1FBB">
          <w:pPr>
            <w:spacing w:line="300" w:lineRule="auto"/>
            <w:jc w:val="center"/>
            <w:rPr>
              <w:rFonts w:ascii="宋体" w:eastAsia="宋体" w:hAnsi="宋体"/>
              <w:sz w:val="44"/>
              <w:szCs w:val="44"/>
            </w:rPr>
          </w:pPr>
        </w:p>
        <w:p w:rsidR="002D1FBB" w:rsidRDefault="008E3C1E">
          <w:pPr>
            <w:spacing w:line="300" w:lineRule="auto"/>
            <w:jc w:val="center"/>
          </w:pPr>
          <w:r>
            <w:rPr>
              <w:rFonts w:ascii="宋体" w:eastAsia="宋体" w:hAnsi="宋体"/>
              <w:sz w:val="44"/>
              <w:szCs w:val="44"/>
            </w:rPr>
            <w:t>目</w:t>
          </w:r>
          <w:r>
            <w:rPr>
              <w:rFonts w:ascii="宋体" w:eastAsia="宋体" w:hAnsi="宋体" w:hint="eastAsia"/>
              <w:sz w:val="44"/>
              <w:szCs w:val="44"/>
            </w:rPr>
            <w:t xml:space="preserve">  </w:t>
          </w:r>
          <w:r>
            <w:rPr>
              <w:rFonts w:ascii="宋体" w:eastAsia="宋体" w:hAnsi="宋体"/>
              <w:sz w:val="44"/>
              <w:szCs w:val="44"/>
            </w:rPr>
            <w:t>录</w:t>
          </w:r>
          <w:r>
            <w:fldChar w:fldCharType="begin"/>
          </w:r>
          <w:r>
            <w:instrText xml:space="preserve">TOC \o "1-2" \h \u </w:instrText>
          </w:r>
          <w:r>
            <w:fldChar w:fldCharType="separate"/>
          </w:r>
        </w:p>
        <w:p w:rsidR="002D1FBB" w:rsidRDefault="001B0690">
          <w:pPr>
            <w:pStyle w:val="11"/>
            <w:tabs>
              <w:tab w:val="right" w:pos="1600"/>
              <w:tab w:val="right" w:leader="dot" w:pos="10413"/>
            </w:tabs>
            <w:spacing w:after="0" w:line="240" w:lineRule="auto"/>
            <w:rPr>
              <w:szCs w:val="18"/>
            </w:rPr>
          </w:pPr>
          <w:hyperlink w:anchor="_Toc24147" w:history="1">
            <w:r w:rsidR="008E3C1E">
              <w:rPr>
                <w:rFonts w:hint="eastAsia"/>
                <w:szCs w:val="18"/>
              </w:rPr>
              <w:t>项目一</w:t>
            </w:r>
            <w:r w:rsidR="008E3C1E">
              <w:rPr>
                <w:rFonts w:hint="eastAsia"/>
                <w:szCs w:val="18"/>
              </w:rPr>
              <w:tab/>
              <w:t>项目需求分析</w:t>
            </w:r>
            <w:r w:rsidR="008E3C1E">
              <w:rPr>
                <w:szCs w:val="18"/>
              </w:rPr>
              <w:tab/>
            </w:r>
            <w:r w:rsidR="008E3C1E">
              <w:rPr>
                <w:szCs w:val="18"/>
              </w:rPr>
              <w:fldChar w:fldCharType="begin"/>
            </w:r>
            <w:r w:rsidR="008E3C1E">
              <w:rPr>
                <w:szCs w:val="18"/>
              </w:rPr>
              <w:instrText xml:space="preserve"> PAGEREF _Toc24147 \h </w:instrText>
            </w:r>
            <w:r w:rsidR="008E3C1E">
              <w:rPr>
                <w:szCs w:val="18"/>
              </w:rPr>
            </w:r>
            <w:r w:rsidR="008E3C1E">
              <w:rPr>
                <w:szCs w:val="18"/>
              </w:rPr>
              <w:fldChar w:fldCharType="separate"/>
            </w:r>
            <w:r w:rsidR="008E3C1E">
              <w:rPr>
                <w:szCs w:val="18"/>
              </w:rPr>
              <w:t>5</w:t>
            </w:r>
            <w:r w:rsidR="008E3C1E">
              <w:rPr>
                <w:szCs w:val="18"/>
              </w:rPr>
              <w:fldChar w:fldCharType="end"/>
            </w:r>
          </w:hyperlink>
        </w:p>
        <w:p w:rsidR="002D1FBB" w:rsidRDefault="001B0690">
          <w:pPr>
            <w:pStyle w:val="26"/>
            <w:tabs>
              <w:tab w:val="right" w:leader="dot" w:pos="10413"/>
            </w:tabs>
            <w:spacing w:after="0" w:line="240" w:lineRule="auto"/>
            <w:rPr>
              <w:szCs w:val="18"/>
            </w:rPr>
          </w:pPr>
          <w:hyperlink w:anchor="_Toc24453" w:history="1">
            <w:r w:rsidR="008E3C1E">
              <w:rPr>
                <w:rFonts w:hint="eastAsia"/>
                <w:szCs w:val="18"/>
              </w:rPr>
              <w:t>任务1.1  社团管理调查问卷（设计）</w:t>
            </w:r>
            <w:r w:rsidR="008E3C1E">
              <w:rPr>
                <w:szCs w:val="18"/>
              </w:rPr>
              <w:tab/>
            </w:r>
            <w:r w:rsidR="008E3C1E">
              <w:rPr>
                <w:szCs w:val="18"/>
              </w:rPr>
              <w:fldChar w:fldCharType="begin"/>
            </w:r>
            <w:r w:rsidR="008E3C1E">
              <w:rPr>
                <w:szCs w:val="18"/>
              </w:rPr>
              <w:instrText xml:space="preserve"> PAGEREF _Toc24453 \h </w:instrText>
            </w:r>
            <w:r w:rsidR="008E3C1E">
              <w:rPr>
                <w:szCs w:val="18"/>
              </w:rPr>
            </w:r>
            <w:r w:rsidR="008E3C1E">
              <w:rPr>
                <w:szCs w:val="18"/>
              </w:rPr>
              <w:fldChar w:fldCharType="separate"/>
            </w:r>
            <w:r w:rsidR="008E3C1E">
              <w:rPr>
                <w:szCs w:val="18"/>
              </w:rPr>
              <w:t>5</w:t>
            </w:r>
            <w:r w:rsidR="008E3C1E">
              <w:rPr>
                <w:szCs w:val="18"/>
              </w:rPr>
              <w:fldChar w:fldCharType="end"/>
            </w:r>
          </w:hyperlink>
        </w:p>
        <w:p w:rsidR="002D1FBB" w:rsidRDefault="001B0690">
          <w:pPr>
            <w:pStyle w:val="26"/>
            <w:tabs>
              <w:tab w:val="right" w:leader="dot" w:pos="10413"/>
            </w:tabs>
            <w:spacing w:after="0" w:line="240" w:lineRule="auto"/>
            <w:rPr>
              <w:szCs w:val="18"/>
            </w:rPr>
          </w:pPr>
          <w:hyperlink w:anchor="_Toc18925" w:history="1">
            <w:r w:rsidR="008E3C1E">
              <w:rPr>
                <w:rFonts w:hint="eastAsia"/>
                <w:szCs w:val="18"/>
              </w:rPr>
              <w:t>任务1.2社团管理调查分析（结果）</w:t>
            </w:r>
            <w:r w:rsidR="008E3C1E">
              <w:rPr>
                <w:szCs w:val="18"/>
              </w:rPr>
              <w:tab/>
            </w:r>
            <w:r w:rsidR="008E3C1E">
              <w:rPr>
                <w:szCs w:val="18"/>
              </w:rPr>
              <w:fldChar w:fldCharType="begin"/>
            </w:r>
            <w:r w:rsidR="008E3C1E">
              <w:rPr>
                <w:szCs w:val="18"/>
              </w:rPr>
              <w:instrText xml:space="preserve"> PAGEREF _Toc18925 \h </w:instrText>
            </w:r>
            <w:r w:rsidR="008E3C1E">
              <w:rPr>
                <w:szCs w:val="18"/>
              </w:rPr>
            </w:r>
            <w:r w:rsidR="008E3C1E">
              <w:rPr>
                <w:szCs w:val="18"/>
              </w:rPr>
              <w:fldChar w:fldCharType="separate"/>
            </w:r>
            <w:r w:rsidR="008E3C1E">
              <w:rPr>
                <w:szCs w:val="18"/>
              </w:rPr>
              <w:t>6</w:t>
            </w:r>
            <w:r w:rsidR="008E3C1E">
              <w:rPr>
                <w:szCs w:val="18"/>
              </w:rPr>
              <w:fldChar w:fldCharType="end"/>
            </w:r>
          </w:hyperlink>
        </w:p>
        <w:p w:rsidR="002D1FBB" w:rsidRDefault="001B0690">
          <w:pPr>
            <w:pStyle w:val="26"/>
            <w:tabs>
              <w:tab w:val="right" w:leader="dot" w:pos="10413"/>
            </w:tabs>
            <w:spacing w:after="0" w:line="240" w:lineRule="auto"/>
            <w:rPr>
              <w:szCs w:val="18"/>
            </w:rPr>
          </w:pPr>
          <w:hyperlink w:anchor="_Toc1833" w:history="1">
            <w:r w:rsidR="008E3C1E">
              <w:rPr>
                <w:rFonts w:hint="eastAsia"/>
                <w:szCs w:val="18"/>
              </w:rPr>
              <w:t>任务1.3社团管理采访记录单（设计）</w:t>
            </w:r>
            <w:r w:rsidR="008E3C1E">
              <w:rPr>
                <w:szCs w:val="18"/>
              </w:rPr>
              <w:tab/>
            </w:r>
            <w:r w:rsidR="008E3C1E">
              <w:rPr>
                <w:szCs w:val="18"/>
              </w:rPr>
              <w:fldChar w:fldCharType="begin"/>
            </w:r>
            <w:r w:rsidR="008E3C1E">
              <w:rPr>
                <w:szCs w:val="18"/>
              </w:rPr>
              <w:instrText xml:space="preserve"> PAGEREF _Toc1833 \h </w:instrText>
            </w:r>
            <w:r w:rsidR="008E3C1E">
              <w:rPr>
                <w:szCs w:val="18"/>
              </w:rPr>
            </w:r>
            <w:r w:rsidR="008E3C1E">
              <w:rPr>
                <w:szCs w:val="18"/>
              </w:rPr>
              <w:fldChar w:fldCharType="separate"/>
            </w:r>
            <w:r w:rsidR="008E3C1E">
              <w:rPr>
                <w:szCs w:val="18"/>
              </w:rPr>
              <w:t>7</w:t>
            </w:r>
            <w:r w:rsidR="008E3C1E">
              <w:rPr>
                <w:szCs w:val="18"/>
              </w:rPr>
              <w:fldChar w:fldCharType="end"/>
            </w:r>
          </w:hyperlink>
        </w:p>
        <w:p w:rsidR="002D1FBB" w:rsidRDefault="001B0690">
          <w:pPr>
            <w:pStyle w:val="26"/>
            <w:tabs>
              <w:tab w:val="right" w:leader="dot" w:pos="10413"/>
            </w:tabs>
            <w:spacing w:after="0" w:line="240" w:lineRule="auto"/>
            <w:rPr>
              <w:szCs w:val="18"/>
            </w:rPr>
          </w:pPr>
          <w:hyperlink w:anchor="_Toc18123" w:history="1">
            <w:r w:rsidR="008E3C1E">
              <w:rPr>
                <w:rFonts w:hint="eastAsia"/>
                <w:szCs w:val="18"/>
              </w:rPr>
              <w:t>任务1.4社团管理采访记录分析（结果）</w:t>
            </w:r>
            <w:r w:rsidR="008E3C1E">
              <w:rPr>
                <w:szCs w:val="18"/>
              </w:rPr>
              <w:tab/>
            </w:r>
            <w:r w:rsidR="008E3C1E">
              <w:rPr>
                <w:szCs w:val="18"/>
              </w:rPr>
              <w:fldChar w:fldCharType="begin"/>
            </w:r>
            <w:r w:rsidR="008E3C1E">
              <w:rPr>
                <w:szCs w:val="18"/>
              </w:rPr>
              <w:instrText xml:space="preserve"> PAGEREF _Toc18123 \h </w:instrText>
            </w:r>
            <w:r w:rsidR="008E3C1E">
              <w:rPr>
                <w:szCs w:val="18"/>
              </w:rPr>
            </w:r>
            <w:r w:rsidR="008E3C1E">
              <w:rPr>
                <w:szCs w:val="18"/>
              </w:rPr>
              <w:fldChar w:fldCharType="separate"/>
            </w:r>
            <w:r w:rsidR="008E3C1E">
              <w:rPr>
                <w:szCs w:val="18"/>
              </w:rPr>
              <w:t>8</w:t>
            </w:r>
            <w:r w:rsidR="008E3C1E">
              <w:rPr>
                <w:szCs w:val="18"/>
              </w:rPr>
              <w:fldChar w:fldCharType="end"/>
            </w:r>
          </w:hyperlink>
        </w:p>
        <w:p w:rsidR="002D1FBB" w:rsidRDefault="001B0690">
          <w:pPr>
            <w:pStyle w:val="26"/>
            <w:tabs>
              <w:tab w:val="right" w:leader="dot" w:pos="10413"/>
            </w:tabs>
            <w:spacing w:after="0" w:line="240" w:lineRule="auto"/>
            <w:rPr>
              <w:szCs w:val="18"/>
            </w:rPr>
          </w:pPr>
          <w:hyperlink w:anchor="_Toc7124" w:history="1">
            <w:r w:rsidR="008E3C1E">
              <w:rPr>
                <w:rFonts w:hint="eastAsia"/>
                <w:szCs w:val="18"/>
              </w:rPr>
              <w:t>任务1.5社团管理用户操作观察表（设计）</w:t>
            </w:r>
            <w:r w:rsidR="008E3C1E">
              <w:rPr>
                <w:szCs w:val="18"/>
              </w:rPr>
              <w:tab/>
            </w:r>
            <w:r w:rsidR="008E3C1E">
              <w:rPr>
                <w:szCs w:val="18"/>
              </w:rPr>
              <w:fldChar w:fldCharType="begin"/>
            </w:r>
            <w:r w:rsidR="008E3C1E">
              <w:rPr>
                <w:szCs w:val="18"/>
              </w:rPr>
              <w:instrText xml:space="preserve"> PAGEREF _Toc7124 \h </w:instrText>
            </w:r>
            <w:r w:rsidR="008E3C1E">
              <w:rPr>
                <w:szCs w:val="18"/>
              </w:rPr>
            </w:r>
            <w:r w:rsidR="008E3C1E">
              <w:rPr>
                <w:szCs w:val="18"/>
              </w:rPr>
              <w:fldChar w:fldCharType="separate"/>
            </w:r>
            <w:r w:rsidR="008E3C1E">
              <w:rPr>
                <w:szCs w:val="18"/>
              </w:rPr>
              <w:t>9</w:t>
            </w:r>
            <w:r w:rsidR="008E3C1E">
              <w:rPr>
                <w:szCs w:val="18"/>
              </w:rPr>
              <w:fldChar w:fldCharType="end"/>
            </w:r>
          </w:hyperlink>
        </w:p>
        <w:p w:rsidR="002D1FBB" w:rsidRDefault="001B0690">
          <w:pPr>
            <w:pStyle w:val="26"/>
            <w:tabs>
              <w:tab w:val="right" w:leader="dot" w:pos="10413"/>
            </w:tabs>
            <w:spacing w:after="0" w:line="240" w:lineRule="auto"/>
            <w:rPr>
              <w:szCs w:val="18"/>
            </w:rPr>
          </w:pPr>
          <w:hyperlink w:anchor="_Toc13083" w:history="1">
            <w:r w:rsidR="008E3C1E">
              <w:rPr>
                <w:rFonts w:hint="eastAsia"/>
                <w:szCs w:val="18"/>
              </w:rPr>
              <w:t>任务1.6社团管理用户操作观察分析（结果）</w:t>
            </w:r>
            <w:r w:rsidR="008E3C1E">
              <w:rPr>
                <w:szCs w:val="18"/>
              </w:rPr>
              <w:tab/>
            </w:r>
            <w:r w:rsidR="008E3C1E">
              <w:rPr>
                <w:szCs w:val="18"/>
              </w:rPr>
              <w:fldChar w:fldCharType="begin"/>
            </w:r>
            <w:r w:rsidR="008E3C1E">
              <w:rPr>
                <w:szCs w:val="18"/>
              </w:rPr>
              <w:instrText xml:space="preserve"> PAGEREF _Toc13083 \h </w:instrText>
            </w:r>
            <w:r w:rsidR="008E3C1E">
              <w:rPr>
                <w:szCs w:val="18"/>
              </w:rPr>
            </w:r>
            <w:r w:rsidR="008E3C1E">
              <w:rPr>
                <w:szCs w:val="18"/>
              </w:rPr>
              <w:fldChar w:fldCharType="separate"/>
            </w:r>
            <w:r w:rsidR="008E3C1E">
              <w:rPr>
                <w:szCs w:val="18"/>
              </w:rPr>
              <w:t>10</w:t>
            </w:r>
            <w:r w:rsidR="008E3C1E">
              <w:rPr>
                <w:szCs w:val="18"/>
              </w:rPr>
              <w:fldChar w:fldCharType="end"/>
            </w:r>
          </w:hyperlink>
        </w:p>
        <w:p w:rsidR="002D1FBB" w:rsidRDefault="001B0690">
          <w:pPr>
            <w:pStyle w:val="26"/>
            <w:tabs>
              <w:tab w:val="right" w:leader="dot" w:pos="10413"/>
            </w:tabs>
            <w:spacing w:after="0" w:line="240" w:lineRule="auto"/>
            <w:rPr>
              <w:szCs w:val="18"/>
            </w:rPr>
          </w:pPr>
          <w:hyperlink w:anchor="_Toc29580" w:history="1">
            <w:r w:rsidR="008E3C1E">
              <w:rPr>
                <w:rFonts w:hint="eastAsia"/>
                <w:szCs w:val="18"/>
              </w:rPr>
              <w:t>任务1.7社团管理系统用户软件需求规格说明书</w:t>
            </w:r>
            <w:r w:rsidR="008E3C1E">
              <w:rPr>
                <w:szCs w:val="18"/>
              </w:rPr>
              <w:tab/>
            </w:r>
            <w:r w:rsidR="008E3C1E">
              <w:rPr>
                <w:szCs w:val="18"/>
              </w:rPr>
              <w:fldChar w:fldCharType="begin"/>
            </w:r>
            <w:r w:rsidR="008E3C1E">
              <w:rPr>
                <w:szCs w:val="18"/>
              </w:rPr>
              <w:instrText xml:space="preserve"> PAGEREF _Toc29580 \h </w:instrText>
            </w:r>
            <w:r w:rsidR="008E3C1E">
              <w:rPr>
                <w:szCs w:val="18"/>
              </w:rPr>
            </w:r>
            <w:r w:rsidR="008E3C1E">
              <w:rPr>
                <w:szCs w:val="18"/>
              </w:rPr>
              <w:fldChar w:fldCharType="separate"/>
            </w:r>
            <w:r w:rsidR="008E3C1E">
              <w:rPr>
                <w:szCs w:val="18"/>
              </w:rPr>
              <w:t>11</w:t>
            </w:r>
            <w:r w:rsidR="008E3C1E">
              <w:rPr>
                <w:szCs w:val="18"/>
              </w:rPr>
              <w:fldChar w:fldCharType="end"/>
            </w:r>
          </w:hyperlink>
        </w:p>
        <w:p w:rsidR="002D1FBB" w:rsidRDefault="001B0690">
          <w:pPr>
            <w:pStyle w:val="11"/>
            <w:tabs>
              <w:tab w:val="right" w:pos="1600"/>
              <w:tab w:val="right" w:leader="dot" w:pos="10413"/>
            </w:tabs>
            <w:spacing w:after="0" w:line="240" w:lineRule="auto"/>
            <w:rPr>
              <w:szCs w:val="18"/>
            </w:rPr>
          </w:pPr>
          <w:hyperlink w:anchor="_Toc793" w:history="1">
            <w:r w:rsidR="008E3C1E">
              <w:rPr>
                <w:rFonts w:hint="eastAsia"/>
                <w:szCs w:val="18"/>
              </w:rPr>
              <w:t>项目二</w:t>
            </w:r>
            <w:r w:rsidR="008E3C1E">
              <w:rPr>
                <w:rFonts w:hint="eastAsia"/>
                <w:szCs w:val="18"/>
              </w:rPr>
              <w:tab/>
              <w:t>项目系统分析</w:t>
            </w:r>
            <w:r w:rsidR="008E3C1E">
              <w:rPr>
                <w:szCs w:val="18"/>
              </w:rPr>
              <w:tab/>
            </w:r>
            <w:r w:rsidR="008E3C1E">
              <w:rPr>
                <w:szCs w:val="18"/>
              </w:rPr>
              <w:fldChar w:fldCharType="begin"/>
            </w:r>
            <w:r w:rsidR="008E3C1E">
              <w:rPr>
                <w:szCs w:val="18"/>
              </w:rPr>
              <w:instrText xml:space="preserve"> PAGEREF _Toc793 \h </w:instrText>
            </w:r>
            <w:r w:rsidR="008E3C1E">
              <w:rPr>
                <w:szCs w:val="18"/>
              </w:rPr>
            </w:r>
            <w:r w:rsidR="008E3C1E">
              <w:rPr>
                <w:szCs w:val="18"/>
              </w:rPr>
              <w:fldChar w:fldCharType="separate"/>
            </w:r>
            <w:r w:rsidR="008E3C1E">
              <w:rPr>
                <w:szCs w:val="18"/>
              </w:rPr>
              <w:t>12</w:t>
            </w:r>
            <w:r w:rsidR="008E3C1E">
              <w:rPr>
                <w:szCs w:val="18"/>
              </w:rPr>
              <w:fldChar w:fldCharType="end"/>
            </w:r>
          </w:hyperlink>
        </w:p>
        <w:p w:rsidR="002D1FBB" w:rsidRDefault="001B0690">
          <w:pPr>
            <w:pStyle w:val="26"/>
            <w:tabs>
              <w:tab w:val="right" w:leader="dot" w:pos="10413"/>
            </w:tabs>
            <w:spacing w:after="0" w:line="240" w:lineRule="auto"/>
            <w:rPr>
              <w:szCs w:val="18"/>
            </w:rPr>
          </w:pPr>
          <w:hyperlink w:anchor="_Toc30402" w:history="1">
            <w:r w:rsidR="008E3C1E">
              <w:rPr>
                <w:rFonts w:hint="eastAsia"/>
                <w:szCs w:val="18"/>
              </w:rPr>
              <w:t>任务2.1项目用户局部ER图</w:t>
            </w:r>
            <w:r w:rsidR="008E3C1E">
              <w:rPr>
                <w:szCs w:val="18"/>
              </w:rPr>
              <w:tab/>
            </w:r>
            <w:r w:rsidR="008E3C1E">
              <w:rPr>
                <w:szCs w:val="18"/>
              </w:rPr>
              <w:fldChar w:fldCharType="begin"/>
            </w:r>
            <w:r w:rsidR="008E3C1E">
              <w:rPr>
                <w:szCs w:val="18"/>
              </w:rPr>
              <w:instrText xml:space="preserve"> PAGEREF _Toc30402 \h </w:instrText>
            </w:r>
            <w:r w:rsidR="008E3C1E">
              <w:rPr>
                <w:szCs w:val="18"/>
              </w:rPr>
            </w:r>
            <w:r w:rsidR="008E3C1E">
              <w:rPr>
                <w:szCs w:val="18"/>
              </w:rPr>
              <w:fldChar w:fldCharType="separate"/>
            </w:r>
            <w:r w:rsidR="008E3C1E">
              <w:rPr>
                <w:szCs w:val="18"/>
              </w:rPr>
              <w:t>12</w:t>
            </w:r>
            <w:r w:rsidR="008E3C1E">
              <w:rPr>
                <w:szCs w:val="18"/>
              </w:rPr>
              <w:fldChar w:fldCharType="end"/>
            </w:r>
          </w:hyperlink>
        </w:p>
        <w:p w:rsidR="002D1FBB" w:rsidRDefault="001B0690">
          <w:pPr>
            <w:pStyle w:val="26"/>
            <w:tabs>
              <w:tab w:val="right" w:leader="dot" w:pos="10413"/>
            </w:tabs>
            <w:spacing w:after="0" w:line="240" w:lineRule="auto"/>
            <w:rPr>
              <w:szCs w:val="18"/>
            </w:rPr>
          </w:pPr>
          <w:hyperlink w:anchor="_Toc13834" w:history="1">
            <w:r w:rsidR="008E3C1E">
              <w:rPr>
                <w:rFonts w:hint="eastAsia"/>
                <w:szCs w:val="18"/>
              </w:rPr>
              <w:t>任务2.2项目总体ER图（v1.0版）</w:t>
            </w:r>
            <w:r w:rsidR="008E3C1E">
              <w:rPr>
                <w:szCs w:val="18"/>
              </w:rPr>
              <w:tab/>
            </w:r>
            <w:r w:rsidR="008E3C1E">
              <w:rPr>
                <w:szCs w:val="18"/>
              </w:rPr>
              <w:fldChar w:fldCharType="begin"/>
            </w:r>
            <w:r w:rsidR="008E3C1E">
              <w:rPr>
                <w:szCs w:val="18"/>
              </w:rPr>
              <w:instrText xml:space="preserve"> PAGEREF _Toc13834 \h </w:instrText>
            </w:r>
            <w:r w:rsidR="008E3C1E">
              <w:rPr>
                <w:szCs w:val="18"/>
              </w:rPr>
            </w:r>
            <w:r w:rsidR="008E3C1E">
              <w:rPr>
                <w:szCs w:val="18"/>
              </w:rPr>
              <w:fldChar w:fldCharType="separate"/>
            </w:r>
            <w:r w:rsidR="008E3C1E">
              <w:rPr>
                <w:szCs w:val="18"/>
              </w:rPr>
              <w:t>13</w:t>
            </w:r>
            <w:r w:rsidR="008E3C1E">
              <w:rPr>
                <w:szCs w:val="18"/>
              </w:rPr>
              <w:fldChar w:fldCharType="end"/>
            </w:r>
          </w:hyperlink>
        </w:p>
        <w:p w:rsidR="002D1FBB" w:rsidRDefault="001B0690">
          <w:pPr>
            <w:pStyle w:val="26"/>
            <w:tabs>
              <w:tab w:val="right" w:leader="dot" w:pos="10413"/>
            </w:tabs>
            <w:spacing w:after="0" w:line="240" w:lineRule="auto"/>
            <w:rPr>
              <w:szCs w:val="18"/>
            </w:rPr>
          </w:pPr>
          <w:hyperlink w:anchor="_Toc26071" w:history="1">
            <w:r w:rsidR="008E3C1E">
              <w:rPr>
                <w:rFonts w:hint="eastAsia"/>
                <w:szCs w:val="18"/>
              </w:rPr>
              <w:t>任务2.3项目数据库关系模型（v1.0版）</w:t>
            </w:r>
            <w:r w:rsidR="008E3C1E">
              <w:rPr>
                <w:szCs w:val="18"/>
              </w:rPr>
              <w:tab/>
            </w:r>
            <w:r w:rsidR="008E3C1E">
              <w:rPr>
                <w:szCs w:val="18"/>
              </w:rPr>
              <w:fldChar w:fldCharType="begin"/>
            </w:r>
            <w:r w:rsidR="008E3C1E">
              <w:rPr>
                <w:szCs w:val="18"/>
              </w:rPr>
              <w:instrText xml:space="preserve"> PAGEREF _Toc26071 \h </w:instrText>
            </w:r>
            <w:r w:rsidR="008E3C1E">
              <w:rPr>
                <w:szCs w:val="18"/>
              </w:rPr>
            </w:r>
            <w:r w:rsidR="008E3C1E">
              <w:rPr>
                <w:szCs w:val="18"/>
              </w:rPr>
              <w:fldChar w:fldCharType="separate"/>
            </w:r>
            <w:r w:rsidR="008E3C1E">
              <w:rPr>
                <w:szCs w:val="18"/>
              </w:rPr>
              <w:t>14</w:t>
            </w:r>
            <w:r w:rsidR="008E3C1E">
              <w:rPr>
                <w:szCs w:val="18"/>
              </w:rPr>
              <w:fldChar w:fldCharType="end"/>
            </w:r>
          </w:hyperlink>
        </w:p>
        <w:p w:rsidR="002D1FBB" w:rsidRDefault="001B0690">
          <w:pPr>
            <w:pStyle w:val="11"/>
            <w:tabs>
              <w:tab w:val="right" w:pos="1600"/>
              <w:tab w:val="right" w:leader="dot" w:pos="10413"/>
            </w:tabs>
            <w:spacing w:after="0" w:line="240" w:lineRule="auto"/>
            <w:rPr>
              <w:szCs w:val="18"/>
            </w:rPr>
          </w:pPr>
          <w:hyperlink w:anchor="_Toc6199" w:history="1">
            <w:r w:rsidR="008E3C1E">
              <w:rPr>
                <w:rFonts w:hint="eastAsia"/>
                <w:szCs w:val="18"/>
              </w:rPr>
              <w:t>项目三</w:t>
            </w:r>
            <w:r w:rsidR="008E3C1E">
              <w:rPr>
                <w:rFonts w:hint="eastAsia"/>
                <w:szCs w:val="18"/>
              </w:rPr>
              <w:tab/>
              <w:t>项目数据库设计</w:t>
            </w:r>
            <w:r w:rsidR="008E3C1E">
              <w:rPr>
                <w:szCs w:val="18"/>
              </w:rPr>
              <w:tab/>
            </w:r>
            <w:r w:rsidR="008E3C1E">
              <w:rPr>
                <w:szCs w:val="18"/>
              </w:rPr>
              <w:fldChar w:fldCharType="begin"/>
            </w:r>
            <w:r w:rsidR="008E3C1E">
              <w:rPr>
                <w:szCs w:val="18"/>
              </w:rPr>
              <w:instrText xml:space="preserve"> PAGEREF _Toc6199 \h </w:instrText>
            </w:r>
            <w:r w:rsidR="008E3C1E">
              <w:rPr>
                <w:szCs w:val="18"/>
              </w:rPr>
            </w:r>
            <w:r w:rsidR="008E3C1E">
              <w:rPr>
                <w:szCs w:val="18"/>
              </w:rPr>
              <w:fldChar w:fldCharType="separate"/>
            </w:r>
            <w:r w:rsidR="008E3C1E">
              <w:rPr>
                <w:szCs w:val="18"/>
              </w:rPr>
              <w:t>15</w:t>
            </w:r>
            <w:r w:rsidR="008E3C1E">
              <w:rPr>
                <w:szCs w:val="18"/>
              </w:rPr>
              <w:fldChar w:fldCharType="end"/>
            </w:r>
          </w:hyperlink>
        </w:p>
        <w:p w:rsidR="002D1FBB" w:rsidRDefault="001B0690">
          <w:pPr>
            <w:pStyle w:val="26"/>
            <w:tabs>
              <w:tab w:val="right" w:leader="dot" w:pos="10413"/>
            </w:tabs>
            <w:spacing w:after="0" w:line="240" w:lineRule="auto"/>
            <w:rPr>
              <w:szCs w:val="18"/>
            </w:rPr>
          </w:pPr>
          <w:hyperlink w:anchor="_Toc23472" w:history="1">
            <w:r w:rsidR="008E3C1E">
              <w:rPr>
                <w:rFonts w:hint="eastAsia"/>
                <w:szCs w:val="18"/>
              </w:rPr>
              <w:t>任务3.1项目关系模型的范式化分析调整</w:t>
            </w:r>
            <w:r w:rsidR="008E3C1E">
              <w:rPr>
                <w:szCs w:val="18"/>
              </w:rPr>
              <w:tab/>
            </w:r>
            <w:r w:rsidR="008E3C1E">
              <w:rPr>
                <w:szCs w:val="18"/>
              </w:rPr>
              <w:fldChar w:fldCharType="begin"/>
            </w:r>
            <w:r w:rsidR="008E3C1E">
              <w:rPr>
                <w:szCs w:val="18"/>
              </w:rPr>
              <w:instrText xml:space="preserve"> PAGEREF _Toc23472 \h </w:instrText>
            </w:r>
            <w:r w:rsidR="008E3C1E">
              <w:rPr>
                <w:szCs w:val="18"/>
              </w:rPr>
            </w:r>
            <w:r w:rsidR="008E3C1E">
              <w:rPr>
                <w:szCs w:val="18"/>
              </w:rPr>
              <w:fldChar w:fldCharType="separate"/>
            </w:r>
            <w:r w:rsidR="008E3C1E">
              <w:rPr>
                <w:szCs w:val="18"/>
              </w:rPr>
              <w:t>15</w:t>
            </w:r>
            <w:r w:rsidR="008E3C1E">
              <w:rPr>
                <w:szCs w:val="18"/>
              </w:rPr>
              <w:fldChar w:fldCharType="end"/>
            </w:r>
          </w:hyperlink>
        </w:p>
        <w:p w:rsidR="002D1FBB" w:rsidRDefault="001B0690">
          <w:pPr>
            <w:pStyle w:val="26"/>
            <w:tabs>
              <w:tab w:val="right" w:leader="dot" w:pos="10413"/>
            </w:tabs>
            <w:spacing w:after="0" w:line="240" w:lineRule="auto"/>
            <w:rPr>
              <w:szCs w:val="18"/>
            </w:rPr>
          </w:pPr>
          <w:hyperlink w:anchor="_Toc24998" w:history="1">
            <w:r w:rsidR="008E3C1E">
              <w:rPr>
                <w:rFonts w:hint="eastAsia"/>
                <w:szCs w:val="18"/>
              </w:rPr>
              <w:t>任务3.2项目关系模型的反范式化分析调整</w:t>
            </w:r>
            <w:r w:rsidR="008E3C1E">
              <w:rPr>
                <w:szCs w:val="18"/>
              </w:rPr>
              <w:tab/>
            </w:r>
            <w:r w:rsidR="008E3C1E">
              <w:rPr>
                <w:szCs w:val="18"/>
              </w:rPr>
              <w:fldChar w:fldCharType="begin"/>
            </w:r>
            <w:r w:rsidR="008E3C1E">
              <w:rPr>
                <w:szCs w:val="18"/>
              </w:rPr>
              <w:instrText xml:space="preserve"> PAGEREF _Toc24998 \h </w:instrText>
            </w:r>
            <w:r w:rsidR="008E3C1E">
              <w:rPr>
                <w:szCs w:val="18"/>
              </w:rPr>
            </w:r>
            <w:r w:rsidR="008E3C1E">
              <w:rPr>
                <w:szCs w:val="18"/>
              </w:rPr>
              <w:fldChar w:fldCharType="separate"/>
            </w:r>
            <w:r w:rsidR="008E3C1E">
              <w:rPr>
                <w:szCs w:val="18"/>
              </w:rPr>
              <w:t>18</w:t>
            </w:r>
            <w:r w:rsidR="008E3C1E">
              <w:rPr>
                <w:szCs w:val="18"/>
              </w:rPr>
              <w:fldChar w:fldCharType="end"/>
            </w:r>
          </w:hyperlink>
        </w:p>
        <w:p w:rsidR="002D1FBB" w:rsidRDefault="001B0690">
          <w:pPr>
            <w:pStyle w:val="26"/>
            <w:tabs>
              <w:tab w:val="right" w:leader="dot" w:pos="10413"/>
            </w:tabs>
            <w:spacing w:after="0" w:line="240" w:lineRule="auto"/>
            <w:rPr>
              <w:szCs w:val="18"/>
            </w:rPr>
          </w:pPr>
          <w:hyperlink w:anchor="_Toc32273" w:history="1">
            <w:r w:rsidR="008E3C1E">
              <w:rPr>
                <w:rFonts w:hint="eastAsia"/>
                <w:szCs w:val="18"/>
              </w:rPr>
              <w:t>任务3.3项目总体ER图（V2.0版）</w:t>
            </w:r>
            <w:r w:rsidR="008E3C1E">
              <w:rPr>
                <w:szCs w:val="18"/>
              </w:rPr>
              <w:tab/>
            </w:r>
            <w:r w:rsidR="008E3C1E">
              <w:rPr>
                <w:szCs w:val="18"/>
              </w:rPr>
              <w:fldChar w:fldCharType="begin"/>
            </w:r>
            <w:r w:rsidR="008E3C1E">
              <w:rPr>
                <w:szCs w:val="18"/>
              </w:rPr>
              <w:instrText xml:space="preserve"> PAGEREF _Toc32273 \h </w:instrText>
            </w:r>
            <w:r w:rsidR="008E3C1E">
              <w:rPr>
                <w:szCs w:val="18"/>
              </w:rPr>
            </w:r>
            <w:r w:rsidR="008E3C1E">
              <w:rPr>
                <w:szCs w:val="18"/>
              </w:rPr>
              <w:fldChar w:fldCharType="separate"/>
            </w:r>
            <w:r w:rsidR="008E3C1E">
              <w:rPr>
                <w:szCs w:val="18"/>
              </w:rPr>
              <w:t>19</w:t>
            </w:r>
            <w:r w:rsidR="008E3C1E">
              <w:rPr>
                <w:szCs w:val="18"/>
              </w:rPr>
              <w:fldChar w:fldCharType="end"/>
            </w:r>
          </w:hyperlink>
        </w:p>
        <w:p w:rsidR="002D1FBB" w:rsidRDefault="001B0690">
          <w:pPr>
            <w:pStyle w:val="26"/>
            <w:tabs>
              <w:tab w:val="right" w:leader="dot" w:pos="10413"/>
            </w:tabs>
            <w:spacing w:after="0" w:line="240" w:lineRule="auto"/>
            <w:rPr>
              <w:szCs w:val="18"/>
            </w:rPr>
          </w:pPr>
          <w:hyperlink w:anchor="_Toc32666" w:history="1">
            <w:r w:rsidR="008E3C1E">
              <w:rPr>
                <w:rFonts w:hint="eastAsia"/>
                <w:szCs w:val="18"/>
              </w:rPr>
              <w:t>任务3.4项目数据库关系模型（v2.0版）</w:t>
            </w:r>
            <w:r w:rsidR="008E3C1E">
              <w:rPr>
                <w:szCs w:val="18"/>
              </w:rPr>
              <w:tab/>
            </w:r>
            <w:r w:rsidR="008E3C1E">
              <w:rPr>
                <w:szCs w:val="18"/>
              </w:rPr>
              <w:fldChar w:fldCharType="begin"/>
            </w:r>
            <w:r w:rsidR="008E3C1E">
              <w:rPr>
                <w:szCs w:val="18"/>
              </w:rPr>
              <w:instrText xml:space="preserve"> PAGEREF _Toc32666 \h </w:instrText>
            </w:r>
            <w:r w:rsidR="008E3C1E">
              <w:rPr>
                <w:szCs w:val="18"/>
              </w:rPr>
            </w:r>
            <w:r w:rsidR="008E3C1E">
              <w:rPr>
                <w:szCs w:val="18"/>
              </w:rPr>
              <w:fldChar w:fldCharType="separate"/>
            </w:r>
            <w:r w:rsidR="008E3C1E">
              <w:rPr>
                <w:szCs w:val="18"/>
              </w:rPr>
              <w:t>20</w:t>
            </w:r>
            <w:r w:rsidR="008E3C1E">
              <w:rPr>
                <w:szCs w:val="18"/>
              </w:rPr>
              <w:fldChar w:fldCharType="end"/>
            </w:r>
          </w:hyperlink>
        </w:p>
        <w:p w:rsidR="002D1FBB" w:rsidRDefault="001B0690">
          <w:pPr>
            <w:pStyle w:val="26"/>
            <w:tabs>
              <w:tab w:val="right" w:leader="dot" w:pos="10413"/>
            </w:tabs>
            <w:spacing w:after="0" w:line="240" w:lineRule="auto"/>
            <w:rPr>
              <w:szCs w:val="18"/>
            </w:rPr>
          </w:pPr>
          <w:hyperlink w:anchor="_Toc4496" w:history="1">
            <w:r w:rsidR="008E3C1E">
              <w:rPr>
                <w:rFonts w:hint="eastAsia"/>
                <w:szCs w:val="18"/>
              </w:rPr>
              <w:t>任务3.5项目数据字典设计（v1.0版）</w:t>
            </w:r>
            <w:r w:rsidR="008E3C1E">
              <w:rPr>
                <w:szCs w:val="18"/>
              </w:rPr>
              <w:tab/>
            </w:r>
            <w:r w:rsidR="008E3C1E">
              <w:rPr>
                <w:szCs w:val="18"/>
              </w:rPr>
              <w:fldChar w:fldCharType="begin"/>
            </w:r>
            <w:r w:rsidR="008E3C1E">
              <w:rPr>
                <w:szCs w:val="18"/>
              </w:rPr>
              <w:instrText xml:space="preserve"> PAGEREF _Toc4496 \h </w:instrText>
            </w:r>
            <w:r w:rsidR="008E3C1E">
              <w:rPr>
                <w:szCs w:val="18"/>
              </w:rPr>
            </w:r>
            <w:r w:rsidR="008E3C1E">
              <w:rPr>
                <w:szCs w:val="18"/>
              </w:rPr>
              <w:fldChar w:fldCharType="separate"/>
            </w:r>
            <w:r w:rsidR="008E3C1E">
              <w:rPr>
                <w:szCs w:val="18"/>
              </w:rPr>
              <w:t>21</w:t>
            </w:r>
            <w:r w:rsidR="008E3C1E">
              <w:rPr>
                <w:szCs w:val="18"/>
              </w:rPr>
              <w:fldChar w:fldCharType="end"/>
            </w:r>
          </w:hyperlink>
        </w:p>
        <w:p w:rsidR="002D1FBB" w:rsidRDefault="001B0690">
          <w:pPr>
            <w:pStyle w:val="26"/>
            <w:tabs>
              <w:tab w:val="right" w:leader="dot" w:pos="10413"/>
            </w:tabs>
            <w:spacing w:after="0" w:line="240" w:lineRule="auto"/>
            <w:rPr>
              <w:szCs w:val="18"/>
            </w:rPr>
          </w:pPr>
          <w:hyperlink w:anchor="_Toc5728" w:history="1">
            <w:r w:rsidR="008E3C1E">
              <w:rPr>
                <w:rFonts w:hint="eastAsia"/>
                <w:szCs w:val="18"/>
              </w:rPr>
              <w:t>任务3.6项目数据字典设计（v2.0版）</w:t>
            </w:r>
            <w:r w:rsidR="008E3C1E">
              <w:rPr>
                <w:szCs w:val="18"/>
              </w:rPr>
              <w:tab/>
            </w:r>
            <w:r w:rsidR="008E3C1E">
              <w:rPr>
                <w:szCs w:val="18"/>
              </w:rPr>
              <w:fldChar w:fldCharType="begin"/>
            </w:r>
            <w:r w:rsidR="008E3C1E">
              <w:rPr>
                <w:szCs w:val="18"/>
              </w:rPr>
              <w:instrText xml:space="preserve"> PAGEREF _Toc5728 \h </w:instrText>
            </w:r>
            <w:r w:rsidR="008E3C1E">
              <w:rPr>
                <w:szCs w:val="18"/>
              </w:rPr>
            </w:r>
            <w:r w:rsidR="008E3C1E">
              <w:rPr>
                <w:szCs w:val="18"/>
              </w:rPr>
              <w:fldChar w:fldCharType="separate"/>
            </w:r>
            <w:r w:rsidR="008E3C1E">
              <w:rPr>
                <w:szCs w:val="18"/>
              </w:rPr>
              <w:t>22</w:t>
            </w:r>
            <w:r w:rsidR="008E3C1E">
              <w:rPr>
                <w:szCs w:val="18"/>
              </w:rPr>
              <w:fldChar w:fldCharType="end"/>
            </w:r>
          </w:hyperlink>
        </w:p>
        <w:p w:rsidR="002D1FBB" w:rsidRDefault="001B0690">
          <w:pPr>
            <w:pStyle w:val="11"/>
            <w:tabs>
              <w:tab w:val="right" w:pos="1600"/>
              <w:tab w:val="right" w:leader="dot" w:pos="10413"/>
            </w:tabs>
            <w:spacing w:after="0" w:line="240" w:lineRule="auto"/>
            <w:rPr>
              <w:szCs w:val="18"/>
            </w:rPr>
          </w:pPr>
          <w:hyperlink w:anchor="_Toc358" w:history="1">
            <w:r w:rsidR="008E3C1E">
              <w:rPr>
                <w:rFonts w:hint="eastAsia"/>
                <w:szCs w:val="18"/>
              </w:rPr>
              <w:t>项目四</w:t>
            </w:r>
            <w:r w:rsidR="008E3C1E">
              <w:rPr>
                <w:rFonts w:hint="eastAsia"/>
                <w:szCs w:val="18"/>
              </w:rPr>
              <w:tab/>
              <w:t>项目数据库/表的建立</w:t>
            </w:r>
            <w:r w:rsidR="008E3C1E">
              <w:rPr>
                <w:szCs w:val="18"/>
              </w:rPr>
              <w:tab/>
            </w:r>
            <w:r w:rsidR="008E3C1E">
              <w:rPr>
                <w:szCs w:val="18"/>
              </w:rPr>
              <w:fldChar w:fldCharType="begin"/>
            </w:r>
            <w:r w:rsidR="008E3C1E">
              <w:rPr>
                <w:szCs w:val="18"/>
              </w:rPr>
              <w:instrText xml:space="preserve"> PAGEREF _Toc358 \h </w:instrText>
            </w:r>
            <w:r w:rsidR="008E3C1E">
              <w:rPr>
                <w:szCs w:val="18"/>
              </w:rPr>
            </w:r>
            <w:r w:rsidR="008E3C1E">
              <w:rPr>
                <w:szCs w:val="18"/>
              </w:rPr>
              <w:fldChar w:fldCharType="separate"/>
            </w:r>
            <w:r w:rsidR="008E3C1E">
              <w:rPr>
                <w:szCs w:val="18"/>
              </w:rPr>
              <w:t>23</w:t>
            </w:r>
            <w:r w:rsidR="008E3C1E">
              <w:rPr>
                <w:szCs w:val="18"/>
              </w:rPr>
              <w:fldChar w:fldCharType="end"/>
            </w:r>
          </w:hyperlink>
        </w:p>
        <w:p w:rsidR="002D1FBB" w:rsidRDefault="001B0690">
          <w:pPr>
            <w:pStyle w:val="26"/>
            <w:tabs>
              <w:tab w:val="right" w:leader="dot" w:pos="10413"/>
            </w:tabs>
            <w:spacing w:after="0" w:line="240" w:lineRule="auto"/>
            <w:rPr>
              <w:szCs w:val="18"/>
            </w:rPr>
          </w:pPr>
          <w:hyperlink w:anchor="_Toc31817" w:history="1">
            <w:r w:rsidR="008E3C1E">
              <w:rPr>
                <w:rFonts w:hint="eastAsia"/>
                <w:szCs w:val="18"/>
              </w:rPr>
              <w:t>任务4.1数据库/表的建立及源码</w:t>
            </w:r>
            <w:r w:rsidR="008E3C1E">
              <w:rPr>
                <w:szCs w:val="18"/>
              </w:rPr>
              <w:tab/>
            </w:r>
            <w:r w:rsidR="008E3C1E">
              <w:rPr>
                <w:szCs w:val="18"/>
              </w:rPr>
              <w:fldChar w:fldCharType="begin"/>
            </w:r>
            <w:r w:rsidR="008E3C1E">
              <w:rPr>
                <w:szCs w:val="18"/>
              </w:rPr>
              <w:instrText xml:space="preserve"> PAGEREF _Toc31817 \h </w:instrText>
            </w:r>
            <w:r w:rsidR="008E3C1E">
              <w:rPr>
                <w:szCs w:val="18"/>
              </w:rPr>
            </w:r>
            <w:r w:rsidR="008E3C1E">
              <w:rPr>
                <w:szCs w:val="18"/>
              </w:rPr>
              <w:fldChar w:fldCharType="separate"/>
            </w:r>
            <w:r w:rsidR="008E3C1E">
              <w:rPr>
                <w:szCs w:val="18"/>
              </w:rPr>
              <w:t>23</w:t>
            </w:r>
            <w:r w:rsidR="008E3C1E">
              <w:rPr>
                <w:szCs w:val="18"/>
              </w:rPr>
              <w:fldChar w:fldCharType="end"/>
            </w:r>
          </w:hyperlink>
        </w:p>
        <w:p w:rsidR="002D1FBB" w:rsidRDefault="001B0690">
          <w:pPr>
            <w:pStyle w:val="26"/>
            <w:tabs>
              <w:tab w:val="right" w:leader="dot" w:pos="10413"/>
            </w:tabs>
            <w:spacing w:after="0" w:line="240" w:lineRule="auto"/>
            <w:rPr>
              <w:szCs w:val="18"/>
            </w:rPr>
          </w:pPr>
          <w:hyperlink w:anchor="_Toc1517" w:history="1">
            <w:r w:rsidR="008E3C1E">
              <w:rPr>
                <w:rFonts w:hint="eastAsia"/>
                <w:szCs w:val="18"/>
              </w:rPr>
              <w:t>任务4.2数据库完整性设计及源码</w:t>
            </w:r>
            <w:r w:rsidR="008E3C1E">
              <w:rPr>
                <w:szCs w:val="18"/>
              </w:rPr>
              <w:tab/>
            </w:r>
            <w:r w:rsidR="008E3C1E">
              <w:rPr>
                <w:szCs w:val="18"/>
              </w:rPr>
              <w:fldChar w:fldCharType="begin"/>
            </w:r>
            <w:r w:rsidR="008E3C1E">
              <w:rPr>
                <w:szCs w:val="18"/>
              </w:rPr>
              <w:instrText xml:space="preserve"> PAGEREF _Toc1517 \h </w:instrText>
            </w:r>
            <w:r w:rsidR="008E3C1E">
              <w:rPr>
                <w:szCs w:val="18"/>
              </w:rPr>
            </w:r>
            <w:r w:rsidR="008E3C1E">
              <w:rPr>
                <w:szCs w:val="18"/>
              </w:rPr>
              <w:fldChar w:fldCharType="separate"/>
            </w:r>
            <w:r w:rsidR="008E3C1E">
              <w:rPr>
                <w:szCs w:val="18"/>
              </w:rPr>
              <w:t>24</w:t>
            </w:r>
            <w:r w:rsidR="008E3C1E">
              <w:rPr>
                <w:szCs w:val="18"/>
              </w:rPr>
              <w:fldChar w:fldCharType="end"/>
            </w:r>
          </w:hyperlink>
        </w:p>
        <w:p w:rsidR="002D1FBB" w:rsidRDefault="001B0690">
          <w:pPr>
            <w:pStyle w:val="26"/>
            <w:tabs>
              <w:tab w:val="right" w:leader="dot" w:pos="10413"/>
            </w:tabs>
            <w:spacing w:after="0" w:line="240" w:lineRule="auto"/>
            <w:rPr>
              <w:szCs w:val="18"/>
            </w:rPr>
          </w:pPr>
          <w:hyperlink w:anchor="_Toc12166" w:history="1">
            <w:r w:rsidR="008E3C1E">
              <w:rPr>
                <w:rFonts w:hint="eastAsia"/>
                <w:szCs w:val="18"/>
              </w:rPr>
              <w:t>任务4.3数据库测试数据的设计及源码</w:t>
            </w:r>
            <w:r w:rsidR="008E3C1E">
              <w:rPr>
                <w:szCs w:val="18"/>
              </w:rPr>
              <w:tab/>
            </w:r>
            <w:r w:rsidR="008E3C1E">
              <w:rPr>
                <w:szCs w:val="18"/>
              </w:rPr>
              <w:fldChar w:fldCharType="begin"/>
            </w:r>
            <w:r w:rsidR="008E3C1E">
              <w:rPr>
                <w:szCs w:val="18"/>
              </w:rPr>
              <w:instrText xml:space="preserve"> PAGEREF _Toc12166 \h </w:instrText>
            </w:r>
            <w:r w:rsidR="008E3C1E">
              <w:rPr>
                <w:szCs w:val="18"/>
              </w:rPr>
            </w:r>
            <w:r w:rsidR="008E3C1E">
              <w:rPr>
                <w:szCs w:val="18"/>
              </w:rPr>
              <w:fldChar w:fldCharType="separate"/>
            </w:r>
            <w:r w:rsidR="008E3C1E">
              <w:rPr>
                <w:szCs w:val="18"/>
              </w:rPr>
              <w:t>25</w:t>
            </w:r>
            <w:r w:rsidR="008E3C1E">
              <w:rPr>
                <w:szCs w:val="18"/>
              </w:rPr>
              <w:fldChar w:fldCharType="end"/>
            </w:r>
          </w:hyperlink>
        </w:p>
        <w:p w:rsidR="002D1FBB" w:rsidRDefault="001B0690">
          <w:pPr>
            <w:pStyle w:val="26"/>
            <w:tabs>
              <w:tab w:val="right" w:leader="dot" w:pos="10413"/>
            </w:tabs>
            <w:spacing w:after="0" w:line="240" w:lineRule="auto"/>
            <w:rPr>
              <w:szCs w:val="18"/>
            </w:rPr>
          </w:pPr>
          <w:hyperlink w:anchor="_Toc32478" w:history="1">
            <w:r w:rsidR="008E3C1E">
              <w:rPr>
                <w:rFonts w:hint="eastAsia"/>
                <w:szCs w:val="18"/>
              </w:rPr>
              <w:t>任务4.4数据/数据表结构增删改需求的设计及源码</w:t>
            </w:r>
            <w:r w:rsidR="008E3C1E">
              <w:rPr>
                <w:szCs w:val="18"/>
              </w:rPr>
              <w:tab/>
            </w:r>
            <w:r w:rsidR="008E3C1E">
              <w:rPr>
                <w:szCs w:val="18"/>
              </w:rPr>
              <w:fldChar w:fldCharType="begin"/>
            </w:r>
            <w:r w:rsidR="008E3C1E">
              <w:rPr>
                <w:szCs w:val="18"/>
              </w:rPr>
              <w:instrText xml:space="preserve"> PAGEREF _Toc32478 \h </w:instrText>
            </w:r>
            <w:r w:rsidR="008E3C1E">
              <w:rPr>
                <w:szCs w:val="18"/>
              </w:rPr>
            </w:r>
            <w:r w:rsidR="008E3C1E">
              <w:rPr>
                <w:szCs w:val="18"/>
              </w:rPr>
              <w:fldChar w:fldCharType="separate"/>
            </w:r>
            <w:r w:rsidR="008E3C1E">
              <w:rPr>
                <w:szCs w:val="18"/>
              </w:rPr>
              <w:t>26</w:t>
            </w:r>
            <w:r w:rsidR="008E3C1E">
              <w:rPr>
                <w:szCs w:val="18"/>
              </w:rPr>
              <w:fldChar w:fldCharType="end"/>
            </w:r>
          </w:hyperlink>
        </w:p>
        <w:p w:rsidR="002D1FBB" w:rsidRDefault="001B0690">
          <w:pPr>
            <w:pStyle w:val="11"/>
            <w:tabs>
              <w:tab w:val="right" w:pos="1600"/>
              <w:tab w:val="right" w:leader="dot" w:pos="10413"/>
            </w:tabs>
            <w:spacing w:after="0" w:line="240" w:lineRule="auto"/>
            <w:rPr>
              <w:szCs w:val="18"/>
            </w:rPr>
          </w:pPr>
          <w:hyperlink w:anchor="_Toc3421" w:history="1">
            <w:r w:rsidR="008E3C1E">
              <w:rPr>
                <w:rFonts w:hint="eastAsia"/>
                <w:szCs w:val="18"/>
              </w:rPr>
              <w:t>项目五</w:t>
            </w:r>
            <w:r w:rsidR="008E3C1E">
              <w:rPr>
                <w:rFonts w:hint="eastAsia"/>
                <w:szCs w:val="18"/>
              </w:rPr>
              <w:tab/>
              <w:t>用户数据模块开发</w:t>
            </w:r>
            <w:r w:rsidR="008E3C1E">
              <w:rPr>
                <w:szCs w:val="18"/>
              </w:rPr>
              <w:tab/>
            </w:r>
            <w:r w:rsidR="008E3C1E">
              <w:rPr>
                <w:szCs w:val="18"/>
              </w:rPr>
              <w:fldChar w:fldCharType="begin"/>
            </w:r>
            <w:r w:rsidR="008E3C1E">
              <w:rPr>
                <w:szCs w:val="18"/>
              </w:rPr>
              <w:instrText xml:space="preserve"> PAGEREF _Toc3421 \h </w:instrText>
            </w:r>
            <w:r w:rsidR="008E3C1E">
              <w:rPr>
                <w:szCs w:val="18"/>
              </w:rPr>
            </w:r>
            <w:r w:rsidR="008E3C1E">
              <w:rPr>
                <w:szCs w:val="18"/>
              </w:rPr>
              <w:fldChar w:fldCharType="separate"/>
            </w:r>
            <w:r w:rsidR="008E3C1E">
              <w:rPr>
                <w:szCs w:val="18"/>
              </w:rPr>
              <w:t>27</w:t>
            </w:r>
            <w:r w:rsidR="008E3C1E">
              <w:rPr>
                <w:szCs w:val="18"/>
              </w:rPr>
              <w:fldChar w:fldCharType="end"/>
            </w:r>
          </w:hyperlink>
        </w:p>
        <w:p w:rsidR="002D1FBB" w:rsidRDefault="001B0690">
          <w:pPr>
            <w:pStyle w:val="26"/>
            <w:tabs>
              <w:tab w:val="right" w:leader="dot" w:pos="10413"/>
            </w:tabs>
            <w:spacing w:after="0" w:line="240" w:lineRule="auto"/>
            <w:rPr>
              <w:szCs w:val="18"/>
            </w:rPr>
          </w:pPr>
          <w:hyperlink w:anchor="_Toc2430" w:history="1">
            <w:r w:rsidR="008E3C1E">
              <w:rPr>
                <w:rFonts w:hint="eastAsia"/>
                <w:szCs w:val="18"/>
              </w:rPr>
              <w:t>任务5.1</w:t>
            </w:r>
            <w:r w:rsidR="008E3C1E">
              <w:rPr>
                <w:szCs w:val="18"/>
              </w:rPr>
              <w:t>用户需求中的查询功能的实现及源码</w:t>
            </w:r>
            <w:r w:rsidR="008E3C1E">
              <w:rPr>
                <w:szCs w:val="18"/>
              </w:rPr>
              <w:tab/>
            </w:r>
            <w:r w:rsidR="008E3C1E">
              <w:rPr>
                <w:szCs w:val="18"/>
              </w:rPr>
              <w:fldChar w:fldCharType="begin"/>
            </w:r>
            <w:r w:rsidR="008E3C1E">
              <w:rPr>
                <w:szCs w:val="18"/>
              </w:rPr>
              <w:instrText xml:space="preserve"> PAGEREF _Toc2430 \h </w:instrText>
            </w:r>
            <w:r w:rsidR="008E3C1E">
              <w:rPr>
                <w:szCs w:val="18"/>
              </w:rPr>
            </w:r>
            <w:r w:rsidR="008E3C1E">
              <w:rPr>
                <w:szCs w:val="18"/>
              </w:rPr>
              <w:fldChar w:fldCharType="separate"/>
            </w:r>
            <w:r w:rsidR="008E3C1E">
              <w:rPr>
                <w:szCs w:val="18"/>
              </w:rPr>
              <w:t>27</w:t>
            </w:r>
            <w:r w:rsidR="008E3C1E">
              <w:rPr>
                <w:szCs w:val="18"/>
              </w:rPr>
              <w:fldChar w:fldCharType="end"/>
            </w:r>
          </w:hyperlink>
        </w:p>
        <w:p w:rsidR="002D1FBB" w:rsidRDefault="001B0690">
          <w:pPr>
            <w:pStyle w:val="26"/>
            <w:tabs>
              <w:tab w:val="right" w:leader="dot" w:pos="10413"/>
            </w:tabs>
            <w:spacing w:after="0" w:line="240" w:lineRule="auto"/>
            <w:rPr>
              <w:szCs w:val="18"/>
            </w:rPr>
          </w:pPr>
          <w:hyperlink w:anchor="_Toc1708" w:history="1">
            <w:r w:rsidR="008E3C1E">
              <w:rPr>
                <w:rFonts w:hint="eastAsia"/>
                <w:szCs w:val="18"/>
              </w:rPr>
              <w:t>任务5.2设计实现基础数据表的可更新视图及源码</w:t>
            </w:r>
            <w:r w:rsidR="008E3C1E">
              <w:rPr>
                <w:szCs w:val="18"/>
              </w:rPr>
              <w:tab/>
            </w:r>
            <w:r w:rsidR="008E3C1E">
              <w:rPr>
                <w:szCs w:val="18"/>
              </w:rPr>
              <w:fldChar w:fldCharType="begin"/>
            </w:r>
            <w:r w:rsidR="008E3C1E">
              <w:rPr>
                <w:szCs w:val="18"/>
              </w:rPr>
              <w:instrText xml:space="preserve"> PAGEREF _Toc1708 \h </w:instrText>
            </w:r>
            <w:r w:rsidR="008E3C1E">
              <w:rPr>
                <w:szCs w:val="18"/>
              </w:rPr>
            </w:r>
            <w:r w:rsidR="008E3C1E">
              <w:rPr>
                <w:szCs w:val="18"/>
              </w:rPr>
              <w:fldChar w:fldCharType="separate"/>
            </w:r>
            <w:r w:rsidR="008E3C1E">
              <w:rPr>
                <w:szCs w:val="18"/>
              </w:rPr>
              <w:t>28</w:t>
            </w:r>
            <w:r w:rsidR="008E3C1E">
              <w:rPr>
                <w:szCs w:val="18"/>
              </w:rPr>
              <w:fldChar w:fldCharType="end"/>
            </w:r>
          </w:hyperlink>
        </w:p>
        <w:p w:rsidR="002D1FBB" w:rsidRDefault="001B0690">
          <w:pPr>
            <w:pStyle w:val="26"/>
            <w:tabs>
              <w:tab w:val="right" w:leader="dot" w:pos="10413"/>
            </w:tabs>
            <w:spacing w:after="0" w:line="240" w:lineRule="auto"/>
            <w:rPr>
              <w:szCs w:val="18"/>
            </w:rPr>
          </w:pPr>
          <w:hyperlink w:anchor="_Toc16670" w:history="1">
            <w:r w:rsidR="008E3C1E">
              <w:rPr>
                <w:rFonts w:hint="eastAsia"/>
                <w:szCs w:val="18"/>
              </w:rPr>
              <w:t>任务5.3满足用户查询需求的其他不可更新视图及源码</w:t>
            </w:r>
            <w:r w:rsidR="008E3C1E">
              <w:rPr>
                <w:szCs w:val="18"/>
              </w:rPr>
              <w:tab/>
            </w:r>
            <w:r w:rsidR="008E3C1E">
              <w:rPr>
                <w:szCs w:val="18"/>
              </w:rPr>
              <w:fldChar w:fldCharType="begin"/>
            </w:r>
            <w:r w:rsidR="008E3C1E">
              <w:rPr>
                <w:szCs w:val="18"/>
              </w:rPr>
              <w:instrText xml:space="preserve"> PAGEREF _Toc16670 \h </w:instrText>
            </w:r>
            <w:r w:rsidR="008E3C1E">
              <w:rPr>
                <w:szCs w:val="18"/>
              </w:rPr>
            </w:r>
            <w:r w:rsidR="008E3C1E">
              <w:rPr>
                <w:szCs w:val="18"/>
              </w:rPr>
              <w:fldChar w:fldCharType="separate"/>
            </w:r>
            <w:r w:rsidR="008E3C1E">
              <w:rPr>
                <w:szCs w:val="18"/>
              </w:rPr>
              <w:t>29</w:t>
            </w:r>
            <w:r w:rsidR="008E3C1E">
              <w:rPr>
                <w:szCs w:val="18"/>
              </w:rPr>
              <w:fldChar w:fldCharType="end"/>
            </w:r>
          </w:hyperlink>
        </w:p>
        <w:p w:rsidR="002D1FBB" w:rsidRDefault="001B0690">
          <w:pPr>
            <w:pStyle w:val="11"/>
            <w:tabs>
              <w:tab w:val="right" w:pos="1600"/>
              <w:tab w:val="right" w:leader="dot" w:pos="10413"/>
            </w:tabs>
            <w:spacing w:after="0" w:line="240" w:lineRule="auto"/>
            <w:rPr>
              <w:szCs w:val="18"/>
            </w:rPr>
          </w:pPr>
          <w:hyperlink w:anchor="_Toc10185" w:history="1">
            <w:r w:rsidR="008E3C1E">
              <w:rPr>
                <w:rFonts w:hint="eastAsia"/>
                <w:szCs w:val="18"/>
              </w:rPr>
              <w:t>项目六</w:t>
            </w:r>
            <w:r w:rsidR="008E3C1E">
              <w:rPr>
                <w:rFonts w:hint="eastAsia"/>
                <w:szCs w:val="18"/>
              </w:rPr>
              <w:tab/>
              <w:t>用户功能模块开发</w:t>
            </w:r>
            <w:r w:rsidR="008E3C1E">
              <w:rPr>
                <w:szCs w:val="18"/>
              </w:rPr>
              <w:tab/>
            </w:r>
            <w:r w:rsidR="008E3C1E">
              <w:rPr>
                <w:szCs w:val="18"/>
              </w:rPr>
              <w:fldChar w:fldCharType="begin"/>
            </w:r>
            <w:r w:rsidR="008E3C1E">
              <w:rPr>
                <w:szCs w:val="18"/>
              </w:rPr>
              <w:instrText xml:space="preserve"> PAGEREF _Toc10185 \h </w:instrText>
            </w:r>
            <w:r w:rsidR="008E3C1E">
              <w:rPr>
                <w:szCs w:val="18"/>
              </w:rPr>
            </w:r>
            <w:r w:rsidR="008E3C1E">
              <w:rPr>
                <w:szCs w:val="18"/>
              </w:rPr>
              <w:fldChar w:fldCharType="separate"/>
            </w:r>
            <w:r w:rsidR="008E3C1E">
              <w:rPr>
                <w:szCs w:val="18"/>
              </w:rPr>
              <w:t>30</w:t>
            </w:r>
            <w:r w:rsidR="008E3C1E">
              <w:rPr>
                <w:szCs w:val="18"/>
              </w:rPr>
              <w:fldChar w:fldCharType="end"/>
            </w:r>
          </w:hyperlink>
        </w:p>
        <w:p w:rsidR="002D1FBB" w:rsidRDefault="001B0690">
          <w:pPr>
            <w:pStyle w:val="26"/>
            <w:tabs>
              <w:tab w:val="right" w:leader="dot" w:pos="10413"/>
            </w:tabs>
            <w:spacing w:after="0" w:line="240" w:lineRule="auto"/>
            <w:rPr>
              <w:szCs w:val="18"/>
            </w:rPr>
          </w:pPr>
          <w:hyperlink w:anchor="_Toc28148" w:history="1">
            <w:r w:rsidR="008E3C1E">
              <w:rPr>
                <w:rFonts w:hint="eastAsia"/>
                <w:szCs w:val="18"/>
              </w:rPr>
              <w:t>任务6.1创建项目各类索引及源码</w:t>
            </w:r>
            <w:r w:rsidR="008E3C1E">
              <w:rPr>
                <w:szCs w:val="18"/>
              </w:rPr>
              <w:tab/>
            </w:r>
            <w:r w:rsidR="008E3C1E">
              <w:rPr>
                <w:szCs w:val="18"/>
              </w:rPr>
              <w:fldChar w:fldCharType="begin"/>
            </w:r>
            <w:r w:rsidR="008E3C1E">
              <w:rPr>
                <w:szCs w:val="18"/>
              </w:rPr>
              <w:instrText xml:space="preserve"> PAGEREF _Toc28148 \h </w:instrText>
            </w:r>
            <w:r w:rsidR="008E3C1E">
              <w:rPr>
                <w:szCs w:val="18"/>
              </w:rPr>
            </w:r>
            <w:r w:rsidR="008E3C1E">
              <w:rPr>
                <w:szCs w:val="18"/>
              </w:rPr>
              <w:fldChar w:fldCharType="separate"/>
            </w:r>
            <w:r w:rsidR="008E3C1E">
              <w:rPr>
                <w:szCs w:val="18"/>
              </w:rPr>
              <w:t>30</w:t>
            </w:r>
            <w:r w:rsidR="008E3C1E">
              <w:rPr>
                <w:szCs w:val="18"/>
              </w:rPr>
              <w:fldChar w:fldCharType="end"/>
            </w:r>
          </w:hyperlink>
        </w:p>
        <w:p w:rsidR="002D1FBB" w:rsidRDefault="001B0690">
          <w:pPr>
            <w:pStyle w:val="26"/>
            <w:tabs>
              <w:tab w:val="right" w:leader="dot" w:pos="10413"/>
            </w:tabs>
            <w:spacing w:after="0" w:line="240" w:lineRule="auto"/>
            <w:rPr>
              <w:szCs w:val="18"/>
            </w:rPr>
          </w:pPr>
          <w:hyperlink w:anchor="_Toc14431" w:history="1">
            <w:r w:rsidR="008E3C1E">
              <w:rPr>
                <w:rFonts w:hint="eastAsia"/>
                <w:szCs w:val="18"/>
              </w:rPr>
              <w:t>任务6.2设计开发存储过程及源码</w:t>
            </w:r>
            <w:r w:rsidR="008E3C1E">
              <w:rPr>
                <w:szCs w:val="18"/>
              </w:rPr>
              <w:tab/>
            </w:r>
            <w:r w:rsidR="008E3C1E">
              <w:rPr>
                <w:szCs w:val="18"/>
              </w:rPr>
              <w:fldChar w:fldCharType="begin"/>
            </w:r>
            <w:r w:rsidR="008E3C1E">
              <w:rPr>
                <w:szCs w:val="18"/>
              </w:rPr>
              <w:instrText xml:space="preserve"> PAGEREF _Toc14431 \h </w:instrText>
            </w:r>
            <w:r w:rsidR="008E3C1E">
              <w:rPr>
                <w:szCs w:val="18"/>
              </w:rPr>
            </w:r>
            <w:r w:rsidR="008E3C1E">
              <w:rPr>
                <w:szCs w:val="18"/>
              </w:rPr>
              <w:fldChar w:fldCharType="separate"/>
            </w:r>
            <w:r w:rsidR="008E3C1E">
              <w:rPr>
                <w:szCs w:val="18"/>
              </w:rPr>
              <w:t>31</w:t>
            </w:r>
            <w:r w:rsidR="008E3C1E">
              <w:rPr>
                <w:szCs w:val="18"/>
              </w:rPr>
              <w:fldChar w:fldCharType="end"/>
            </w:r>
          </w:hyperlink>
        </w:p>
        <w:p w:rsidR="002D1FBB" w:rsidRDefault="001B0690">
          <w:pPr>
            <w:pStyle w:val="26"/>
            <w:tabs>
              <w:tab w:val="right" w:leader="dot" w:pos="10413"/>
            </w:tabs>
            <w:spacing w:after="0" w:line="240" w:lineRule="auto"/>
            <w:rPr>
              <w:szCs w:val="18"/>
            </w:rPr>
          </w:pPr>
          <w:hyperlink w:anchor="_Toc8204" w:history="1">
            <w:r w:rsidR="008E3C1E">
              <w:rPr>
                <w:rFonts w:hint="eastAsia"/>
                <w:szCs w:val="18"/>
              </w:rPr>
              <w:t>任务6.3设计开发存储函数及源码</w:t>
            </w:r>
            <w:r w:rsidR="008E3C1E">
              <w:rPr>
                <w:szCs w:val="18"/>
              </w:rPr>
              <w:tab/>
            </w:r>
            <w:r w:rsidR="008E3C1E">
              <w:rPr>
                <w:szCs w:val="18"/>
              </w:rPr>
              <w:fldChar w:fldCharType="begin"/>
            </w:r>
            <w:r w:rsidR="008E3C1E">
              <w:rPr>
                <w:szCs w:val="18"/>
              </w:rPr>
              <w:instrText xml:space="preserve"> PAGEREF _Toc8204 \h </w:instrText>
            </w:r>
            <w:r w:rsidR="008E3C1E">
              <w:rPr>
                <w:szCs w:val="18"/>
              </w:rPr>
            </w:r>
            <w:r w:rsidR="008E3C1E">
              <w:rPr>
                <w:szCs w:val="18"/>
              </w:rPr>
              <w:fldChar w:fldCharType="separate"/>
            </w:r>
            <w:r w:rsidR="008E3C1E">
              <w:rPr>
                <w:szCs w:val="18"/>
              </w:rPr>
              <w:t>32</w:t>
            </w:r>
            <w:r w:rsidR="008E3C1E">
              <w:rPr>
                <w:szCs w:val="18"/>
              </w:rPr>
              <w:fldChar w:fldCharType="end"/>
            </w:r>
          </w:hyperlink>
        </w:p>
        <w:p w:rsidR="002D1FBB" w:rsidRDefault="001B0690">
          <w:pPr>
            <w:pStyle w:val="26"/>
            <w:tabs>
              <w:tab w:val="right" w:leader="dot" w:pos="10413"/>
            </w:tabs>
            <w:spacing w:after="0" w:line="240" w:lineRule="auto"/>
            <w:rPr>
              <w:szCs w:val="18"/>
            </w:rPr>
          </w:pPr>
          <w:hyperlink w:anchor="_Toc31533" w:history="1">
            <w:r w:rsidR="008E3C1E">
              <w:rPr>
                <w:rFonts w:hint="eastAsia"/>
                <w:szCs w:val="18"/>
              </w:rPr>
              <w:t>任务6.3设计开发触发器及源码</w:t>
            </w:r>
            <w:r w:rsidR="008E3C1E">
              <w:rPr>
                <w:szCs w:val="18"/>
              </w:rPr>
              <w:tab/>
            </w:r>
            <w:r w:rsidR="008E3C1E">
              <w:rPr>
                <w:szCs w:val="18"/>
              </w:rPr>
              <w:fldChar w:fldCharType="begin"/>
            </w:r>
            <w:r w:rsidR="008E3C1E">
              <w:rPr>
                <w:szCs w:val="18"/>
              </w:rPr>
              <w:instrText xml:space="preserve"> PAGEREF _Toc31533 \h </w:instrText>
            </w:r>
            <w:r w:rsidR="008E3C1E">
              <w:rPr>
                <w:szCs w:val="18"/>
              </w:rPr>
            </w:r>
            <w:r w:rsidR="008E3C1E">
              <w:rPr>
                <w:szCs w:val="18"/>
              </w:rPr>
              <w:fldChar w:fldCharType="separate"/>
            </w:r>
            <w:r w:rsidR="008E3C1E">
              <w:rPr>
                <w:szCs w:val="18"/>
              </w:rPr>
              <w:t>33</w:t>
            </w:r>
            <w:r w:rsidR="008E3C1E">
              <w:rPr>
                <w:szCs w:val="18"/>
              </w:rPr>
              <w:fldChar w:fldCharType="end"/>
            </w:r>
          </w:hyperlink>
        </w:p>
        <w:p w:rsidR="002D1FBB" w:rsidRDefault="001B0690">
          <w:pPr>
            <w:pStyle w:val="26"/>
            <w:tabs>
              <w:tab w:val="right" w:leader="dot" w:pos="10413"/>
            </w:tabs>
            <w:spacing w:after="0" w:line="240" w:lineRule="auto"/>
            <w:rPr>
              <w:szCs w:val="18"/>
            </w:rPr>
          </w:pPr>
          <w:hyperlink w:anchor="_Toc16000" w:history="1">
            <w:r w:rsidR="008E3C1E">
              <w:rPr>
                <w:rFonts w:hint="eastAsia"/>
                <w:szCs w:val="18"/>
              </w:rPr>
              <w:t>任务6.4设计开发删除临时表的存储过程及源码</w:t>
            </w:r>
            <w:r w:rsidR="008E3C1E">
              <w:rPr>
                <w:szCs w:val="18"/>
              </w:rPr>
              <w:tab/>
            </w:r>
            <w:r w:rsidR="008E3C1E">
              <w:rPr>
                <w:szCs w:val="18"/>
              </w:rPr>
              <w:fldChar w:fldCharType="begin"/>
            </w:r>
            <w:r w:rsidR="008E3C1E">
              <w:rPr>
                <w:szCs w:val="18"/>
              </w:rPr>
              <w:instrText xml:space="preserve"> PAGEREF _Toc16000 \h </w:instrText>
            </w:r>
            <w:r w:rsidR="008E3C1E">
              <w:rPr>
                <w:szCs w:val="18"/>
              </w:rPr>
            </w:r>
            <w:r w:rsidR="008E3C1E">
              <w:rPr>
                <w:szCs w:val="18"/>
              </w:rPr>
              <w:fldChar w:fldCharType="separate"/>
            </w:r>
            <w:r w:rsidR="008E3C1E">
              <w:rPr>
                <w:szCs w:val="18"/>
              </w:rPr>
              <w:t>34</w:t>
            </w:r>
            <w:r w:rsidR="008E3C1E">
              <w:rPr>
                <w:szCs w:val="18"/>
              </w:rPr>
              <w:fldChar w:fldCharType="end"/>
            </w:r>
          </w:hyperlink>
        </w:p>
        <w:p w:rsidR="002D1FBB" w:rsidRDefault="001B0690">
          <w:pPr>
            <w:pStyle w:val="11"/>
            <w:tabs>
              <w:tab w:val="right" w:leader="dot" w:pos="10413"/>
            </w:tabs>
            <w:spacing w:after="0" w:line="240" w:lineRule="auto"/>
            <w:rPr>
              <w:szCs w:val="18"/>
            </w:rPr>
          </w:pPr>
          <w:hyperlink w:anchor="_Toc5336" w:history="1">
            <w:r w:rsidR="008E3C1E">
              <w:rPr>
                <w:rFonts w:cs="Calibri" w:hint="eastAsia"/>
                <w:szCs w:val="18"/>
              </w:rPr>
              <w:t>项目七</w:t>
            </w:r>
            <w:r w:rsidR="008E3C1E">
              <w:rPr>
                <w:rFonts w:cs="Calibri"/>
                <w:szCs w:val="18"/>
              </w:rPr>
              <w:t xml:space="preserve"> </w:t>
            </w:r>
            <w:r w:rsidR="008E3C1E">
              <w:rPr>
                <w:rFonts w:cs="Calibri" w:hint="eastAsia"/>
                <w:szCs w:val="18"/>
              </w:rPr>
              <w:t xml:space="preserve"> </w:t>
            </w:r>
            <w:r w:rsidR="008E3C1E">
              <w:rPr>
                <w:rFonts w:cs="Calibri"/>
                <w:szCs w:val="18"/>
              </w:rPr>
              <w:t>数据库安全设计</w:t>
            </w:r>
            <w:r w:rsidR="008E3C1E">
              <w:rPr>
                <w:szCs w:val="18"/>
              </w:rPr>
              <w:tab/>
            </w:r>
            <w:r w:rsidR="008E3C1E">
              <w:rPr>
                <w:szCs w:val="18"/>
              </w:rPr>
              <w:fldChar w:fldCharType="begin"/>
            </w:r>
            <w:r w:rsidR="008E3C1E">
              <w:rPr>
                <w:szCs w:val="18"/>
              </w:rPr>
              <w:instrText xml:space="preserve"> PAGEREF _Toc5336 \h </w:instrText>
            </w:r>
            <w:r w:rsidR="008E3C1E">
              <w:rPr>
                <w:szCs w:val="18"/>
              </w:rPr>
            </w:r>
            <w:r w:rsidR="008E3C1E">
              <w:rPr>
                <w:szCs w:val="18"/>
              </w:rPr>
              <w:fldChar w:fldCharType="separate"/>
            </w:r>
            <w:r w:rsidR="008E3C1E">
              <w:rPr>
                <w:szCs w:val="18"/>
              </w:rPr>
              <w:t>35</w:t>
            </w:r>
            <w:r w:rsidR="008E3C1E">
              <w:rPr>
                <w:szCs w:val="18"/>
              </w:rPr>
              <w:fldChar w:fldCharType="end"/>
            </w:r>
          </w:hyperlink>
        </w:p>
        <w:p w:rsidR="002D1FBB" w:rsidRDefault="001B0690">
          <w:pPr>
            <w:pStyle w:val="26"/>
            <w:tabs>
              <w:tab w:val="right" w:leader="dot" w:pos="10413"/>
            </w:tabs>
            <w:spacing w:after="0" w:line="240" w:lineRule="auto"/>
            <w:rPr>
              <w:szCs w:val="18"/>
            </w:rPr>
          </w:pPr>
          <w:hyperlink w:anchor="_Toc5516" w:history="1">
            <w:r w:rsidR="008E3C1E">
              <w:rPr>
                <w:rFonts w:hint="eastAsia"/>
                <w:szCs w:val="18"/>
              </w:rPr>
              <w:t>任务7.1用户数据管理员账号密码管理及源码</w:t>
            </w:r>
            <w:r w:rsidR="008E3C1E">
              <w:rPr>
                <w:szCs w:val="18"/>
              </w:rPr>
              <w:tab/>
            </w:r>
            <w:r w:rsidR="008E3C1E">
              <w:rPr>
                <w:szCs w:val="18"/>
              </w:rPr>
              <w:fldChar w:fldCharType="begin"/>
            </w:r>
            <w:r w:rsidR="008E3C1E">
              <w:rPr>
                <w:szCs w:val="18"/>
              </w:rPr>
              <w:instrText xml:space="preserve"> PAGEREF _Toc5516 \h </w:instrText>
            </w:r>
            <w:r w:rsidR="008E3C1E">
              <w:rPr>
                <w:szCs w:val="18"/>
              </w:rPr>
            </w:r>
            <w:r w:rsidR="008E3C1E">
              <w:rPr>
                <w:szCs w:val="18"/>
              </w:rPr>
              <w:fldChar w:fldCharType="separate"/>
            </w:r>
            <w:r w:rsidR="008E3C1E">
              <w:rPr>
                <w:szCs w:val="18"/>
              </w:rPr>
              <w:t>35</w:t>
            </w:r>
            <w:r w:rsidR="008E3C1E">
              <w:rPr>
                <w:szCs w:val="18"/>
              </w:rPr>
              <w:fldChar w:fldCharType="end"/>
            </w:r>
          </w:hyperlink>
        </w:p>
        <w:p w:rsidR="002D1FBB" w:rsidRDefault="001B0690">
          <w:pPr>
            <w:pStyle w:val="26"/>
            <w:tabs>
              <w:tab w:val="right" w:leader="dot" w:pos="10413"/>
            </w:tabs>
            <w:spacing w:after="0" w:line="240" w:lineRule="auto"/>
            <w:rPr>
              <w:szCs w:val="18"/>
            </w:rPr>
          </w:pPr>
          <w:hyperlink w:anchor="_Toc6700" w:history="1">
            <w:r w:rsidR="008E3C1E">
              <w:rPr>
                <w:rFonts w:hint="eastAsia"/>
                <w:szCs w:val="18"/>
              </w:rPr>
              <w:t>任务7.2为用户数据管理员分配权限及源码</w:t>
            </w:r>
            <w:r w:rsidR="008E3C1E">
              <w:rPr>
                <w:szCs w:val="18"/>
              </w:rPr>
              <w:tab/>
            </w:r>
            <w:r w:rsidR="008E3C1E">
              <w:rPr>
                <w:szCs w:val="18"/>
              </w:rPr>
              <w:fldChar w:fldCharType="begin"/>
            </w:r>
            <w:r w:rsidR="008E3C1E">
              <w:rPr>
                <w:szCs w:val="18"/>
              </w:rPr>
              <w:instrText xml:space="preserve"> PAGEREF _Toc6700 \h </w:instrText>
            </w:r>
            <w:r w:rsidR="008E3C1E">
              <w:rPr>
                <w:szCs w:val="18"/>
              </w:rPr>
            </w:r>
            <w:r w:rsidR="008E3C1E">
              <w:rPr>
                <w:szCs w:val="18"/>
              </w:rPr>
              <w:fldChar w:fldCharType="separate"/>
            </w:r>
            <w:r w:rsidR="008E3C1E">
              <w:rPr>
                <w:szCs w:val="18"/>
              </w:rPr>
              <w:t>36</w:t>
            </w:r>
            <w:r w:rsidR="008E3C1E">
              <w:rPr>
                <w:szCs w:val="18"/>
              </w:rPr>
              <w:fldChar w:fldCharType="end"/>
            </w:r>
          </w:hyperlink>
        </w:p>
        <w:p w:rsidR="002D1FBB" w:rsidRDefault="001B0690">
          <w:pPr>
            <w:pStyle w:val="26"/>
            <w:tabs>
              <w:tab w:val="right" w:leader="dot" w:pos="10413"/>
            </w:tabs>
            <w:spacing w:after="0" w:line="240" w:lineRule="auto"/>
            <w:rPr>
              <w:szCs w:val="18"/>
            </w:rPr>
          </w:pPr>
          <w:hyperlink w:anchor="_Toc580" w:history="1">
            <w:r w:rsidR="008E3C1E">
              <w:rPr>
                <w:rFonts w:hint="eastAsia"/>
                <w:szCs w:val="18"/>
              </w:rPr>
              <w:t>任务7.3设计回收/删除用户数据管理员权限及源码</w:t>
            </w:r>
            <w:r w:rsidR="008E3C1E">
              <w:rPr>
                <w:szCs w:val="18"/>
              </w:rPr>
              <w:tab/>
            </w:r>
            <w:r w:rsidR="008E3C1E">
              <w:rPr>
                <w:szCs w:val="18"/>
              </w:rPr>
              <w:fldChar w:fldCharType="begin"/>
            </w:r>
            <w:r w:rsidR="008E3C1E">
              <w:rPr>
                <w:szCs w:val="18"/>
              </w:rPr>
              <w:instrText xml:space="preserve"> PAGEREF _Toc580 \h </w:instrText>
            </w:r>
            <w:r w:rsidR="008E3C1E">
              <w:rPr>
                <w:szCs w:val="18"/>
              </w:rPr>
            </w:r>
            <w:r w:rsidR="008E3C1E">
              <w:rPr>
                <w:szCs w:val="18"/>
              </w:rPr>
              <w:fldChar w:fldCharType="separate"/>
            </w:r>
            <w:r w:rsidR="008E3C1E">
              <w:rPr>
                <w:szCs w:val="18"/>
              </w:rPr>
              <w:t>37</w:t>
            </w:r>
            <w:r w:rsidR="008E3C1E">
              <w:rPr>
                <w:szCs w:val="18"/>
              </w:rPr>
              <w:fldChar w:fldCharType="end"/>
            </w:r>
          </w:hyperlink>
        </w:p>
        <w:p w:rsidR="002D1FBB" w:rsidRDefault="001B0690">
          <w:pPr>
            <w:pStyle w:val="11"/>
            <w:tabs>
              <w:tab w:val="right" w:leader="dot" w:pos="10413"/>
            </w:tabs>
            <w:spacing w:after="0" w:line="240" w:lineRule="auto"/>
            <w:rPr>
              <w:szCs w:val="18"/>
            </w:rPr>
          </w:pPr>
          <w:hyperlink w:anchor="_Toc2432" w:history="1">
            <w:r w:rsidR="008E3C1E">
              <w:rPr>
                <w:rFonts w:cs="Calibri" w:hint="eastAsia"/>
                <w:szCs w:val="18"/>
              </w:rPr>
              <w:t>项目八</w:t>
            </w:r>
            <w:r w:rsidR="008E3C1E">
              <w:rPr>
                <w:rFonts w:cs="Calibri"/>
                <w:szCs w:val="18"/>
              </w:rPr>
              <w:t xml:space="preserve"> </w:t>
            </w:r>
            <w:r w:rsidR="008E3C1E">
              <w:rPr>
                <w:rFonts w:cs="Calibri" w:hint="eastAsia"/>
                <w:szCs w:val="18"/>
              </w:rPr>
              <w:t xml:space="preserve"> 项目数据库维护</w:t>
            </w:r>
            <w:r w:rsidR="008E3C1E">
              <w:rPr>
                <w:szCs w:val="18"/>
              </w:rPr>
              <w:tab/>
            </w:r>
            <w:r w:rsidR="008E3C1E">
              <w:rPr>
                <w:szCs w:val="18"/>
              </w:rPr>
              <w:fldChar w:fldCharType="begin"/>
            </w:r>
            <w:r w:rsidR="008E3C1E">
              <w:rPr>
                <w:szCs w:val="18"/>
              </w:rPr>
              <w:instrText xml:space="preserve"> PAGEREF _Toc2432 \h </w:instrText>
            </w:r>
            <w:r w:rsidR="008E3C1E">
              <w:rPr>
                <w:szCs w:val="18"/>
              </w:rPr>
            </w:r>
            <w:r w:rsidR="008E3C1E">
              <w:rPr>
                <w:szCs w:val="18"/>
              </w:rPr>
              <w:fldChar w:fldCharType="separate"/>
            </w:r>
            <w:r w:rsidR="008E3C1E">
              <w:rPr>
                <w:szCs w:val="18"/>
              </w:rPr>
              <w:t>38</w:t>
            </w:r>
            <w:r w:rsidR="008E3C1E">
              <w:rPr>
                <w:szCs w:val="18"/>
              </w:rPr>
              <w:fldChar w:fldCharType="end"/>
            </w:r>
          </w:hyperlink>
        </w:p>
        <w:p w:rsidR="002D1FBB" w:rsidRDefault="001B0690">
          <w:pPr>
            <w:pStyle w:val="26"/>
            <w:tabs>
              <w:tab w:val="right" w:leader="dot" w:pos="10413"/>
            </w:tabs>
            <w:spacing w:after="0" w:line="240" w:lineRule="auto"/>
            <w:rPr>
              <w:szCs w:val="18"/>
            </w:rPr>
          </w:pPr>
          <w:hyperlink w:anchor="_Toc4339" w:history="1">
            <w:r w:rsidR="008E3C1E">
              <w:rPr>
                <w:rFonts w:hint="eastAsia"/>
                <w:szCs w:val="18"/>
              </w:rPr>
              <w:t>任务8.1数据库/数据备份策略及备份命令源码</w:t>
            </w:r>
            <w:r w:rsidR="008E3C1E">
              <w:rPr>
                <w:szCs w:val="18"/>
              </w:rPr>
              <w:tab/>
            </w:r>
            <w:r w:rsidR="008E3C1E">
              <w:rPr>
                <w:szCs w:val="18"/>
              </w:rPr>
              <w:fldChar w:fldCharType="begin"/>
            </w:r>
            <w:r w:rsidR="008E3C1E">
              <w:rPr>
                <w:szCs w:val="18"/>
              </w:rPr>
              <w:instrText xml:space="preserve"> PAGEREF _Toc4339 \h </w:instrText>
            </w:r>
            <w:r w:rsidR="008E3C1E">
              <w:rPr>
                <w:szCs w:val="18"/>
              </w:rPr>
            </w:r>
            <w:r w:rsidR="008E3C1E">
              <w:rPr>
                <w:szCs w:val="18"/>
              </w:rPr>
              <w:fldChar w:fldCharType="separate"/>
            </w:r>
            <w:r w:rsidR="008E3C1E">
              <w:rPr>
                <w:szCs w:val="18"/>
              </w:rPr>
              <w:t>38</w:t>
            </w:r>
            <w:r w:rsidR="008E3C1E">
              <w:rPr>
                <w:szCs w:val="18"/>
              </w:rPr>
              <w:fldChar w:fldCharType="end"/>
            </w:r>
          </w:hyperlink>
        </w:p>
        <w:p w:rsidR="002D1FBB" w:rsidRDefault="001B0690">
          <w:pPr>
            <w:pStyle w:val="26"/>
            <w:tabs>
              <w:tab w:val="right" w:leader="dot" w:pos="10413"/>
            </w:tabs>
            <w:spacing w:after="0" w:line="240" w:lineRule="auto"/>
            <w:rPr>
              <w:szCs w:val="18"/>
            </w:rPr>
          </w:pPr>
          <w:hyperlink w:anchor="_Toc20502" w:history="1">
            <w:r w:rsidR="008E3C1E">
              <w:rPr>
                <w:rFonts w:hint="eastAsia"/>
                <w:szCs w:val="18"/>
              </w:rPr>
              <w:t>任务8.2数据库/数据还原策略及还原命令源码</w:t>
            </w:r>
            <w:r w:rsidR="008E3C1E">
              <w:rPr>
                <w:szCs w:val="18"/>
              </w:rPr>
              <w:tab/>
            </w:r>
            <w:r w:rsidR="008E3C1E">
              <w:rPr>
                <w:szCs w:val="18"/>
              </w:rPr>
              <w:fldChar w:fldCharType="begin"/>
            </w:r>
            <w:r w:rsidR="008E3C1E">
              <w:rPr>
                <w:szCs w:val="18"/>
              </w:rPr>
              <w:instrText xml:space="preserve"> PAGEREF _Toc20502 \h </w:instrText>
            </w:r>
            <w:r w:rsidR="008E3C1E">
              <w:rPr>
                <w:szCs w:val="18"/>
              </w:rPr>
            </w:r>
            <w:r w:rsidR="008E3C1E">
              <w:rPr>
                <w:szCs w:val="18"/>
              </w:rPr>
              <w:fldChar w:fldCharType="separate"/>
            </w:r>
            <w:r w:rsidR="008E3C1E">
              <w:rPr>
                <w:szCs w:val="18"/>
              </w:rPr>
              <w:t>39</w:t>
            </w:r>
            <w:r w:rsidR="008E3C1E">
              <w:rPr>
                <w:szCs w:val="18"/>
              </w:rPr>
              <w:fldChar w:fldCharType="end"/>
            </w:r>
          </w:hyperlink>
        </w:p>
        <w:p w:rsidR="002D1FBB" w:rsidRDefault="001B0690">
          <w:pPr>
            <w:pStyle w:val="11"/>
            <w:tabs>
              <w:tab w:val="right" w:leader="dot" w:pos="10413"/>
            </w:tabs>
            <w:spacing w:after="0" w:line="240" w:lineRule="auto"/>
            <w:rPr>
              <w:szCs w:val="18"/>
            </w:rPr>
          </w:pPr>
          <w:hyperlink w:anchor="_Toc19304" w:history="1">
            <w:r w:rsidR="008E3C1E">
              <w:rPr>
                <w:rFonts w:cs="Calibri" w:hint="eastAsia"/>
                <w:szCs w:val="18"/>
              </w:rPr>
              <w:t>终篇</w:t>
            </w:r>
            <w:r w:rsidR="008E3C1E">
              <w:rPr>
                <w:rFonts w:cs="Calibri"/>
                <w:szCs w:val="18"/>
              </w:rPr>
              <w:t xml:space="preserve"> </w:t>
            </w:r>
            <w:r w:rsidR="008E3C1E">
              <w:rPr>
                <w:rFonts w:cs="Calibri" w:hint="eastAsia"/>
                <w:szCs w:val="18"/>
              </w:rPr>
              <w:t xml:space="preserve"> 项目验收</w:t>
            </w:r>
            <w:r w:rsidR="008E3C1E">
              <w:rPr>
                <w:szCs w:val="18"/>
              </w:rPr>
              <w:tab/>
            </w:r>
            <w:r w:rsidR="008E3C1E">
              <w:rPr>
                <w:szCs w:val="18"/>
              </w:rPr>
              <w:fldChar w:fldCharType="begin"/>
            </w:r>
            <w:r w:rsidR="008E3C1E">
              <w:rPr>
                <w:szCs w:val="18"/>
              </w:rPr>
              <w:instrText xml:space="preserve"> PAGEREF _Toc19304 \h </w:instrText>
            </w:r>
            <w:r w:rsidR="008E3C1E">
              <w:rPr>
                <w:szCs w:val="18"/>
              </w:rPr>
            </w:r>
            <w:r w:rsidR="008E3C1E">
              <w:rPr>
                <w:szCs w:val="18"/>
              </w:rPr>
              <w:fldChar w:fldCharType="separate"/>
            </w:r>
            <w:r w:rsidR="008E3C1E">
              <w:rPr>
                <w:szCs w:val="18"/>
              </w:rPr>
              <w:t>40</w:t>
            </w:r>
            <w:r w:rsidR="008E3C1E">
              <w:rPr>
                <w:szCs w:val="18"/>
              </w:rPr>
              <w:fldChar w:fldCharType="end"/>
            </w:r>
          </w:hyperlink>
        </w:p>
        <w:p w:rsidR="002D1FBB" w:rsidRDefault="001B0690">
          <w:pPr>
            <w:pStyle w:val="26"/>
            <w:tabs>
              <w:tab w:val="right" w:leader="dot" w:pos="10413"/>
            </w:tabs>
            <w:spacing w:after="0" w:line="240" w:lineRule="auto"/>
            <w:ind w:left="181"/>
            <w:rPr>
              <w:szCs w:val="18"/>
            </w:rPr>
          </w:pPr>
          <w:hyperlink w:anchor="_Toc17331" w:history="1">
            <w:r w:rsidR="008E3C1E">
              <w:rPr>
                <w:rFonts w:hint="eastAsia"/>
                <w:szCs w:val="18"/>
              </w:rPr>
              <w:t>任务9.1  用户需求功能验收</w:t>
            </w:r>
            <w:r w:rsidR="008E3C1E">
              <w:rPr>
                <w:szCs w:val="18"/>
              </w:rPr>
              <w:tab/>
            </w:r>
            <w:r w:rsidR="008E3C1E">
              <w:rPr>
                <w:szCs w:val="18"/>
              </w:rPr>
              <w:fldChar w:fldCharType="begin"/>
            </w:r>
            <w:r w:rsidR="008E3C1E">
              <w:rPr>
                <w:szCs w:val="18"/>
              </w:rPr>
              <w:instrText xml:space="preserve"> PAGEREF _Toc17331 \h </w:instrText>
            </w:r>
            <w:r w:rsidR="008E3C1E">
              <w:rPr>
                <w:szCs w:val="18"/>
              </w:rPr>
            </w:r>
            <w:r w:rsidR="008E3C1E">
              <w:rPr>
                <w:szCs w:val="18"/>
              </w:rPr>
              <w:fldChar w:fldCharType="separate"/>
            </w:r>
            <w:r w:rsidR="008E3C1E">
              <w:rPr>
                <w:szCs w:val="18"/>
              </w:rPr>
              <w:t>40</w:t>
            </w:r>
            <w:r w:rsidR="008E3C1E">
              <w:rPr>
                <w:szCs w:val="18"/>
              </w:rPr>
              <w:fldChar w:fldCharType="end"/>
            </w:r>
          </w:hyperlink>
        </w:p>
        <w:p w:rsidR="002D1FBB" w:rsidRDefault="001B0690">
          <w:pPr>
            <w:pStyle w:val="26"/>
            <w:tabs>
              <w:tab w:val="right" w:leader="dot" w:pos="10413"/>
            </w:tabs>
            <w:spacing w:after="0" w:line="240" w:lineRule="auto"/>
          </w:pPr>
          <w:hyperlink w:anchor="_Toc7871" w:history="1">
            <w:r w:rsidR="008E3C1E">
              <w:rPr>
                <w:rFonts w:hint="eastAsia"/>
                <w:szCs w:val="18"/>
              </w:rPr>
              <w:t>任务9.2  数据库系统开发命名规范验收</w:t>
            </w:r>
            <w:r w:rsidR="008E3C1E">
              <w:rPr>
                <w:szCs w:val="18"/>
              </w:rPr>
              <w:tab/>
            </w:r>
            <w:r w:rsidR="008E3C1E">
              <w:rPr>
                <w:szCs w:val="18"/>
              </w:rPr>
              <w:fldChar w:fldCharType="begin"/>
            </w:r>
            <w:r w:rsidR="008E3C1E">
              <w:rPr>
                <w:szCs w:val="18"/>
              </w:rPr>
              <w:instrText xml:space="preserve"> PAGEREF _Toc7871 \h </w:instrText>
            </w:r>
            <w:r w:rsidR="008E3C1E">
              <w:rPr>
                <w:szCs w:val="18"/>
              </w:rPr>
            </w:r>
            <w:r w:rsidR="008E3C1E">
              <w:rPr>
                <w:szCs w:val="18"/>
              </w:rPr>
              <w:fldChar w:fldCharType="separate"/>
            </w:r>
            <w:r w:rsidR="008E3C1E">
              <w:rPr>
                <w:szCs w:val="18"/>
              </w:rPr>
              <w:t>41</w:t>
            </w:r>
            <w:r w:rsidR="008E3C1E">
              <w:rPr>
                <w:szCs w:val="18"/>
              </w:rPr>
              <w:fldChar w:fldCharType="end"/>
            </w:r>
          </w:hyperlink>
        </w:p>
        <w:p w:rsidR="002D1FBB" w:rsidRDefault="008E3C1E">
          <w:pPr>
            <w:spacing w:after="0" w:line="240" w:lineRule="auto"/>
            <w:jc w:val="center"/>
            <w:rPr>
              <w:rFonts w:ascii="宋体" w:eastAsia="宋体" w:hAnsi="宋体"/>
              <w:sz w:val="21"/>
            </w:rPr>
          </w:pPr>
          <w:r>
            <w:fldChar w:fldCharType="end"/>
          </w:r>
        </w:p>
      </w:sdtContent>
    </w:sdt>
    <w:p w:rsidR="002D1FBB" w:rsidRDefault="008E3C1E">
      <w:pPr>
        <w:pStyle w:val="1"/>
        <w:jc w:val="center"/>
      </w:pPr>
      <w:bookmarkStart w:id="12" w:name="_Toc24651"/>
      <w:r>
        <w:rPr>
          <w:rFonts w:hint="eastAsia"/>
        </w:rPr>
        <w:t>实训项目目标</w:t>
      </w:r>
      <w:bookmarkEnd w:id="12"/>
    </w:p>
    <w:p w:rsidR="002D1FBB" w:rsidRDefault="002D1FBB" w:rsidP="00A03A52">
      <w:pPr>
        <w:spacing w:after="0"/>
        <w:ind w:firstLineChars="1000" w:firstLine="2100"/>
        <w:rPr>
          <w:rFonts w:cs="宋体"/>
          <w:b/>
          <w:bCs/>
          <w:sz w:val="21"/>
          <w:szCs w:val="21"/>
        </w:rPr>
      </w:pPr>
    </w:p>
    <w:p w:rsidR="002D1FBB" w:rsidRDefault="008E3C1E">
      <w:pPr>
        <w:spacing w:after="0"/>
        <w:ind w:firstLineChars="1000" w:firstLine="2100"/>
        <w:rPr>
          <w:rFonts w:cs="宋体"/>
          <w:sz w:val="21"/>
          <w:szCs w:val="21"/>
        </w:rPr>
      </w:pPr>
      <w:r>
        <w:rPr>
          <w:noProof/>
          <w:sz w:val="21"/>
          <w:szCs w:val="21"/>
        </w:rPr>
        <mc:AlternateContent>
          <mc:Choice Requires="wps">
            <w:drawing>
              <wp:anchor distT="0" distB="0" distL="113665" distR="113665" simplePos="0" relativeHeight="251662336" behindDoc="0" locked="0" layoutInCell="1" allowOverlap="1">
                <wp:simplePos x="0" y="0"/>
                <wp:positionH relativeFrom="column">
                  <wp:posOffset>1009015</wp:posOffset>
                </wp:positionH>
                <wp:positionV relativeFrom="paragraph">
                  <wp:posOffset>39370</wp:posOffset>
                </wp:positionV>
                <wp:extent cx="635" cy="5494020"/>
                <wp:effectExtent l="12700" t="0" r="24765" b="11430"/>
                <wp:wrapNone/>
                <wp:docPr id="3" name="直接连接符 3"/>
                <wp:cNvGraphicFramePr/>
                <a:graphic xmlns:a="http://schemas.openxmlformats.org/drawingml/2006/main">
                  <a:graphicData uri="http://schemas.microsoft.com/office/word/2010/wordprocessingShape">
                    <wps:wsp>
                      <wps:cNvCnPr/>
                      <wps:spPr>
                        <a:xfrm flipH="1">
                          <a:off x="0" y="0"/>
                          <a:ext cx="635" cy="549402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w14:anchorId="4C6C219C" id="直接连接符 3" o:spid="_x0000_s1026" style="position:absolute;left:0;text-align:left;flip:x;z-index:251662336;visibility:visible;mso-wrap-style:square;mso-wrap-distance-left:8.95pt;mso-wrap-distance-top:0;mso-wrap-distance-right:8.95pt;mso-wrap-distance-bottom:0;mso-position-horizontal:absolute;mso-position-horizontal-relative:text;mso-position-vertical:absolute;mso-position-vertical-relative:text" from="79.45pt,3.1pt" to="79.5pt,4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" strokecolor="#2c567a [3204]" strokeweight="2pt"/>
            </w:pict>
          </mc:Fallback>
        </mc:AlternateContent>
      </w:r>
      <w:r>
        <w:rPr>
          <w:rFonts w:cs="宋体" w:hint="eastAsia"/>
          <w:b/>
          <w:bCs/>
          <w:sz w:val="21"/>
          <w:szCs w:val="21"/>
        </w:rPr>
        <w:t>能力目标</w:t>
      </w:r>
    </w:p>
    <w:p w:rsidR="002D1FBB" w:rsidRDefault="008E3C1E">
      <w:pPr>
        <w:spacing w:after="0"/>
        <w:ind w:leftChars="1100" w:left="2158" w:hangingChars="85" w:hanging="178"/>
        <w:rPr>
          <w:rFonts w:cs="宋体"/>
          <w:sz w:val="21"/>
          <w:szCs w:val="21"/>
        </w:rPr>
      </w:pPr>
      <w:r>
        <w:rPr>
          <w:rFonts w:cs="宋体" w:hint="eastAsia"/>
          <w:sz w:val="21"/>
          <w:szCs w:val="21"/>
        </w:rPr>
        <w:t>◎熟练掌握安装与配置</w:t>
      </w:r>
      <w:r>
        <w:rPr>
          <w:rFonts w:cs="宋体"/>
          <w:sz w:val="21"/>
          <w:szCs w:val="21"/>
        </w:rPr>
        <w:t>MySQL数据库；</w:t>
      </w:r>
    </w:p>
    <w:p w:rsidR="002D1FBB" w:rsidRDefault="008E3C1E">
      <w:pPr>
        <w:spacing w:after="0"/>
        <w:ind w:leftChars="1100" w:left="2158" w:hangingChars="85" w:hanging="178"/>
        <w:rPr>
          <w:rFonts w:cs="宋体"/>
          <w:sz w:val="21"/>
          <w:szCs w:val="21"/>
        </w:rPr>
      </w:pPr>
      <w:r>
        <w:rPr>
          <w:rFonts w:cs="宋体" w:hint="eastAsia"/>
          <w:sz w:val="21"/>
          <w:szCs w:val="21"/>
        </w:rPr>
        <w:t>◎</w:t>
      </w:r>
      <w:r>
        <w:rPr>
          <w:rFonts w:cs="宋体"/>
          <w:sz w:val="21"/>
          <w:szCs w:val="21"/>
        </w:rPr>
        <w:t>能进行初步的用户需求分析；</w:t>
      </w:r>
    </w:p>
    <w:p w:rsidR="002D1FBB" w:rsidRDefault="008E3C1E">
      <w:pPr>
        <w:spacing w:after="0"/>
        <w:ind w:leftChars="1100" w:left="2158" w:hangingChars="85" w:hanging="178"/>
        <w:rPr>
          <w:rFonts w:cs="宋体"/>
          <w:sz w:val="21"/>
          <w:szCs w:val="21"/>
        </w:rPr>
      </w:pPr>
      <w:r>
        <w:rPr>
          <w:rFonts w:cs="宋体" w:hint="eastAsia"/>
          <w:sz w:val="21"/>
          <w:szCs w:val="21"/>
        </w:rPr>
        <w:t>◎</w:t>
      </w:r>
      <w:r>
        <w:rPr>
          <w:rFonts w:cs="宋体"/>
          <w:sz w:val="21"/>
          <w:szCs w:val="21"/>
        </w:rPr>
        <w:t>能实现数据库建模设计；</w:t>
      </w:r>
    </w:p>
    <w:p w:rsidR="002D1FBB" w:rsidRDefault="008E3C1E">
      <w:pPr>
        <w:spacing w:after="0"/>
        <w:ind w:leftChars="1100" w:left="2158" w:hangingChars="85" w:hanging="178"/>
        <w:rPr>
          <w:rFonts w:cs="宋体"/>
          <w:sz w:val="21"/>
          <w:szCs w:val="21"/>
        </w:rPr>
      </w:pPr>
      <w:r>
        <w:rPr>
          <w:rFonts w:cs="宋体" w:hint="eastAsia"/>
          <w:sz w:val="21"/>
          <w:szCs w:val="21"/>
        </w:rPr>
        <w:t>◎</w:t>
      </w:r>
      <w:r>
        <w:rPr>
          <w:rFonts w:cs="宋体"/>
          <w:sz w:val="21"/>
          <w:szCs w:val="21"/>
        </w:rPr>
        <w:t>能实现数据字典的编写；</w:t>
      </w:r>
    </w:p>
    <w:p w:rsidR="002D1FBB" w:rsidRDefault="008E3C1E">
      <w:pPr>
        <w:spacing w:after="0"/>
        <w:ind w:leftChars="1100" w:left="2158" w:hangingChars="85" w:hanging="178"/>
        <w:rPr>
          <w:rFonts w:cs="宋体"/>
          <w:sz w:val="21"/>
          <w:szCs w:val="21"/>
        </w:rPr>
      </w:pPr>
      <w:r>
        <w:rPr>
          <w:rFonts w:cs="宋体" w:hint="eastAsia"/>
          <w:sz w:val="21"/>
          <w:szCs w:val="21"/>
        </w:rPr>
        <w:t>◎</w:t>
      </w:r>
      <w:r>
        <w:rPr>
          <w:rFonts w:cs="宋体"/>
          <w:sz w:val="21"/>
          <w:szCs w:val="21"/>
        </w:rPr>
        <w:t>能设计和实现具有复杂逻辑性的数据查询、数据操纵、数据定义和数据控制方面的模块和代码；</w:t>
      </w:r>
    </w:p>
    <w:p w:rsidR="002D1FBB" w:rsidRDefault="008E3C1E">
      <w:pPr>
        <w:spacing w:after="0"/>
        <w:ind w:leftChars="1100" w:left="2158" w:hangingChars="85" w:hanging="178"/>
        <w:rPr>
          <w:rFonts w:cs="宋体"/>
          <w:sz w:val="21"/>
          <w:szCs w:val="21"/>
        </w:rPr>
      </w:pPr>
      <w:r>
        <w:rPr>
          <w:rFonts w:cs="宋体" w:hint="eastAsia"/>
          <w:sz w:val="21"/>
          <w:szCs w:val="21"/>
        </w:rPr>
        <w:t>◎</w:t>
      </w:r>
      <w:r>
        <w:rPr>
          <w:rFonts w:cs="宋体"/>
          <w:sz w:val="21"/>
          <w:szCs w:val="21"/>
        </w:rPr>
        <w:t>能按照需求对数据库进行初步的数据库优化和数据库编程；</w:t>
      </w:r>
    </w:p>
    <w:p w:rsidR="002D1FBB" w:rsidRDefault="008E3C1E">
      <w:pPr>
        <w:spacing w:after="0"/>
        <w:ind w:leftChars="1100" w:left="2158" w:hangingChars="85" w:hanging="178"/>
        <w:rPr>
          <w:rFonts w:cs="宋体"/>
          <w:sz w:val="21"/>
          <w:szCs w:val="21"/>
        </w:rPr>
      </w:pPr>
      <w:r>
        <w:rPr>
          <w:rFonts w:cs="宋体" w:hint="eastAsia"/>
          <w:sz w:val="21"/>
          <w:szCs w:val="21"/>
        </w:rPr>
        <w:t>◎</w:t>
      </w:r>
      <w:r>
        <w:rPr>
          <w:rFonts w:cs="宋体"/>
          <w:sz w:val="21"/>
          <w:szCs w:val="21"/>
        </w:rPr>
        <w:t>能设计数据库的权限控制、备份策略和恢复策略；</w:t>
      </w:r>
    </w:p>
    <w:p w:rsidR="002D1FBB" w:rsidRDefault="008E3C1E">
      <w:pPr>
        <w:spacing w:after="0"/>
        <w:ind w:leftChars="1100" w:left="2158" w:hangingChars="85" w:hanging="178"/>
        <w:rPr>
          <w:rFonts w:cs="宋体"/>
          <w:sz w:val="21"/>
          <w:szCs w:val="21"/>
        </w:rPr>
      </w:pPr>
      <w:r>
        <w:rPr>
          <w:rFonts w:cs="宋体" w:hint="eastAsia"/>
          <w:sz w:val="21"/>
          <w:szCs w:val="21"/>
        </w:rPr>
        <w:t>◎</w:t>
      </w:r>
      <w:r>
        <w:rPr>
          <w:rFonts w:cs="宋体"/>
          <w:sz w:val="21"/>
          <w:szCs w:val="21"/>
        </w:rPr>
        <w:t>具有较强的思考、分析和解决问题的能力；</w:t>
      </w:r>
    </w:p>
    <w:p w:rsidR="002D1FBB" w:rsidRDefault="008E3C1E">
      <w:pPr>
        <w:spacing w:after="0"/>
        <w:ind w:leftChars="1100" w:left="2158" w:hangingChars="85" w:hanging="178"/>
        <w:rPr>
          <w:rFonts w:cs="宋体"/>
          <w:sz w:val="21"/>
          <w:szCs w:val="21"/>
        </w:rPr>
      </w:pPr>
      <w:r>
        <w:rPr>
          <w:rFonts w:cs="宋体" w:hint="eastAsia"/>
          <w:sz w:val="21"/>
          <w:szCs w:val="21"/>
        </w:rPr>
        <w:t>◎</w:t>
      </w:r>
      <w:r>
        <w:rPr>
          <w:rFonts w:cs="宋体"/>
          <w:sz w:val="21"/>
          <w:szCs w:val="21"/>
        </w:rPr>
        <w:t>具有数据库开发新技术的学习和应用能力。</w:t>
      </w:r>
    </w:p>
    <w:p w:rsidR="002D1FBB" w:rsidRDefault="008E3C1E" w:rsidP="00A03A52">
      <w:pPr>
        <w:spacing w:after="0"/>
        <w:ind w:firstLineChars="1000" w:firstLine="2100"/>
        <w:rPr>
          <w:rFonts w:cs="宋体"/>
          <w:b/>
          <w:bCs/>
          <w:sz w:val="21"/>
          <w:szCs w:val="21"/>
        </w:rPr>
      </w:pPr>
      <w:r>
        <w:rPr>
          <w:rFonts w:cs="宋体" w:hint="eastAsia"/>
          <w:b/>
          <w:bCs/>
          <w:sz w:val="21"/>
          <w:szCs w:val="21"/>
        </w:rPr>
        <w:t>知识目标</w:t>
      </w:r>
    </w:p>
    <w:p w:rsidR="002D1FBB" w:rsidRDefault="008E3C1E">
      <w:pPr>
        <w:spacing w:after="0"/>
        <w:ind w:firstLineChars="942" w:firstLine="1978"/>
        <w:rPr>
          <w:rFonts w:cs="宋体"/>
          <w:sz w:val="21"/>
          <w:szCs w:val="21"/>
        </w:rPr>
      </w:pPr>
      <w:r>
        <w:rPr>
          <w:rFonts w:cs="宋体" w:hint="eastAsia"/>
          <w:sz w:val="21"/>
          <w:szCs w:val="21"/>
        </w:rPr>
        <w:t>◎</w:t>
      </w:r>
      <w:r>
        <w:rPr>
          <w:rFonts w:cs="宋体"/>
          <w:sz w:val="21"/>
          <w:szCs w:val="21"/>
        </w:rPr>
        <w:t>深入了解数据库模型的基本概念；</w:t>
      </w:r>
    </w:p>
    <w:p w:rsidR="002D1FBB" w:rsidRDefault="008E3C1E">
      <w:pPr>
        <w:spacing w:after="0"/>
        <w:ind w:firstLineChars="942" w:firstLine="1978"/>
        <w:rPr>
          <w:rFonts w:cs="宋体"/>
          <w:sz w:val="21"/>
          <w:szCs w:val="21"/>
        </w:rPr>
      </w:pPr>
      <w:r>
        <w:rPr>
          <w:rFonts w:cs="宋体" w:hint="eastAsia"/>
          <w:sz w:val="21"/>
          <w:szCs w:val="21"/>
        </w:rPr>
        <w:t>◎</w:t>
      </w:r>
      <w:r>
        <w:rPr>
          <w:rFonts w:cs="宋体"/>
          <w:sz w:val="21"/>
          <w:szCs w:val="21"/>
        </w:rPr>
        <w:t>精通基于MySQL的安装与配置；</w:t>
      </w:r>
    </w:p>
    <w:p w:rsidR="002D1FBB" w:rsidRDefault="008E3C1E">
      <w:pPr>
        <w:spacing w:after="0"/>
        <w:ind w:firstLineChars="942" w:firstLine="1978"/>
        <w:rPr>
          <w:rFonts w:cs="宋体"/>
          <w:sz w:val="21"/>
          <w:szCs w:val="21"/>
        </w:rPr>
      </w:pPr>
      <w:r>
        <w:rPr>
          <w:rFonts w:cs="宋体" w:hint="eastAsia"/>
          <w:sz w:val="21"/>
          <w:szCs w:val="21"/>
        </w:rPr>
        <w:t>◎</w:t>
      </w:r>
      <w:r>
        <w:rPr>
          <w:rFonts w:cs="宋体"/>
          <w:sz w:val="21"/>
          <w:szCs w:val="21"/>
        </w:rPr>
        <w:t>提升SQL语句的基本语法和编写规范；</w:t>
      </w:r>
    </w:p>
    <w:p w:rsidR="002D1FBB" w:rsidRDefault="008E3C1E">
      <w:pPr>
        <w:spacing w:after="0"/>
        <w:ind w:firstLineChars="942" w:firstLine="1978"/>
        <w:rPr>
          <w:rFonts w:cs="宋体"/>
          <w:sz w:val="21"/>
          <w:szCs w:val="21"/>
        </w:rPr>
      </w:pPr>
      <w:r>
        <w:rPr>
          <w:rFonts w:cs="宋体" w:hint="eastAsia"/>
          <w:sz w:val="21"/>
          <w:szCs w:val="21"/>
        </w:rPr>
        <w:t>◎</w:t>
      </w:r>
      <w:r>
        <w:rPr>
          <w:rFonts w:cs="宋体"/>
          <w:sz w:val="21"/>
          <w:szCs w:val="21"/>
        </w:rPr>
        <w:t>掌握基于数据库支持的数据库开发基本流程；</w:t>
      </w:r>
    </w:p>
    <w:p w:rsidR="002D1FBB" w:rsidRDefault="008E3C1E">
      <w:pPr>
        <w:spacing w:after="0"/>
        <w:ind w:firstLineChars="942" w:firstLine="1978"/>
        <w:rPr>
          <w:rFonts w:cs="宋体"/>
          <w:sz w:val="21"/>
          <w:szCs w:val="21"/>
        </w:rPr>
      </w:pPr>
      <w:r>
        <w:rPr>
          <w:rFonts w:cs="宋体" w:hint="eastAsia"/>
          <w:sz w:val="21"/>
          <w:szCs w:val="21"/>
        </w:rPr>
        <w:t>◎</w:t>
      </w:r>
      <w:r>
        <w:rPr>
          <w:rFonts w:cs="宋体"/>
          <w:sz w:val="21"/>
          <w:szCs w:val="21"/>
        </w:rPr>
        <w:t>掌握数据字典的编写方法；</w:t>
      </w:r>
    </w:p>
    <w:p w:rsidR="002D1FBB" w:rsidRDefault="008E3C1E">
      <w:pPr>
        <w:spacing w:after="0"/>
        <w:ind w:firstLineChars="942" w:firstLine="1978"/>
        <w:rPr>
          <w:rFonts w:cs="宋体"/>
          <w:sz w:val="21"/>
          <w:szCs w:val="21"/>
        </w:rPr>
      </w:pPr>
      <w:r>
        <w:rPr>
          <w:rFonts w:cs="宋体" w:hint="eastAsia"/>
          <w:sz w:val="21"/>
          <w:szCs w:val="21"/>
        </w:rPr>
        <w:t>◎</w:t>
      </w:r>
      <w:r>
        <w:rPr>
          <w:rFonts w:cs="宋体"/>
          <w:sz w:val="21"/>
          <w:szCs w:val="21"/>
        </w:rPr>
        <w:t>掌握数据库系统创建、管理和备份的原理、方法和技巧。</w:t>
      </w:r>
    </w:p>
    <w:p w:rsidR="002D1FBB" w:rsidRDefault="008E3C1E" w:rsidP="00A03A52">
      <w:pPr>
        <w:spacing w:after="0"/>
        <w:ind w:firstLineChars="1000" w:firstLine="2100"/>
        <w:rPr>
          <w:rFonts w:cs="宋体"/>
          <w:b/>
          <w:bCs/>
          <w:sz w:val="21"/>
          <w:szCs w:val="21"/>
        </w:rPr>
      </w:pPr>
      <w:r>
        <w:rPr>
          <w:rFonts w:cs="宋体" w:hint="eastAsia"/>
          <w:b/>
          <w:bCs/>
          <w:sz w:val="21"/>
          <w:szCs w:val="21"/>
        </w:rPr>
        <w:t>学习重点</w:t>
      </w:r>
    </w:p>
    <w:p w:rsidR="002D1FBB" w:rsidRDefault="008E3C1E">
      <w:pPr>
        <w:spacing w:after="0"/>
        <w:ind w:firstLineChars="942" w:firstLine="1978"/>
        <w:rPr>
          <w:rFonts w:cs="宋体"/>
          <w:sz w:val="21"/>
          <w:szCs w:val="21"/>
        </w:rPr>
      </w:pPr>
      <w:r>
        <w:rPr>
          <w:rFonts w:cs="宋体" w:hint="eastAsia"/>
          <w:sz w:val="21"/>
          <w:szCs w:val="21"/>
        </w:rPr>
        <w:t>◎</w:t>
      </w:r>
      <w:r>
        <w:rPr>
          <w:rFonts w:cs="宋体"/>
          <w:sz w:val="21"/>
          <w:szCs w:val="21"/>
        </w:rPr>
        <w:t>基于数据库支持的数据库开发基本流程</w:t>
      </w:r>
    </w:p>
    <w:p w:rsidR="002D1FBB" w:rsidRDefault="008E3C1E" w:rsidP="00A03A52">
      <w:pPr>
        <w:spacing w:after="0"/>
        <w:ind w:firstLineChars="1000" w:firstLine="2100"/>
        <w:rPr>
          <w:rFonts w:cs="宋体"/>
          <w:b/>
          <w:bCs/>
          <w:sz w:val="21"/>
          <w:szCs w:val="21"/>
        </w:rPr>
      </w:pPr>
      <w:r>
        <w:rPr>
          <w:rFonts w:cs="宋体" w:hint="eastAsia"/>
          <w:b/>
          <w:bCs/>
          <w:sz w:val="21"/>
          <w:szCs w:val="21"/>
        </w:rPr>
        <w:t>学习难点</w:t>
      </w:r>
    </w:p>
    <w:p w:rsidR="002D1FBB" w:rsidRDefault="008E3C1E">
      <w:pPr>
        <w:spacing w:after="0"/>
        <w:ind w:firstLineChars="942" w:firstLine="1978"/>
        <w:rPr>
          <w:rFonts w:cs="宋体"/>
          <w:sz w:val="21"/>
          <w:szCs w:val="21"/>
        </w:rPr>
      </w:pPr>
      <w:r>
        <w:rPr>
          <w:rFonts w:cs="宋体" w:hint="eastAsia"/>
          <w:sz w:val="21"/>
          <w:szCs w:val="21"/>
        </w:rPr>
        <w:t>◎</w:t>
      </w:r>
      <w:r>
        <w:rPr>
          <w:rFonts w:cs="宋体"/>
          <w:sz w:val="21"/>
          <w:szCs w:val="21"/>
        </w:rPr>
        <w:t>初步的用户需求分析</w:t>
      </w:r>
    </w:p>
    <w:p w:rsidR="002D1FBB" w:rsidRDefault="002D1FBB" w:rsidP="00A03A52">
      <w:pPr>
        <w:ind w:leftChars="401" w:left="1715" w:hangingChars="473" w:hanging="993"/>
        <w:rPr>
          <w:rFonts w:cs="Times New Roman"/>
          <w:b/>
          <w:sz w:val="21"/>
          <w:szCs w:val="21"/>
        </w:rPr>
      </w:pPr>
    </w:p>
    <w:p w:rsidR="002D1FBB" w:rsidRDefault="008E3C1E" w:rsidP="00A03A52">
      <w:pPr>
        <w:ind w:firstLineChars="800" w:firstLine="1680"/>
        <w:rPr>
          <w:rFonts w:cs="Times New Roman"/>
          <w:sz w:val="21"/>
          <w:szCs w:val="21"/>
        </w:rPr>
      </w:pPr>
      <w:bookmarkStart w:id="13" w:name="_Toc14686"/>
      <w:r>
        <w:rPr>
          <w:rFonts w:cs="Times New Roman" w:hint="eastAsia"/>
          <w:b/>
          <w:sz w:val="21"/>
          <w:szCs w:val="21"/>
        </w:rPr>
        <w:t>项目概述：</w:t>
      </w:r>
      <w:r>
        <w:rPr>
          <w:rFonts w:cs="Times New Roman" w:hint="eastAsia"/>
          <w:sz w:val="21"/>
          <w:szCs w:val="21"/>
        </w:rPr>
        <w:t>学生社团管理</w:t>
      </w:r>
      <w:bookmarkEnd w:id="13"/>
    </w:p>
    <w:p w:rsidR="002D1FBB" w:rsidRDefault="008E3C1E">
      <w:pPr>
        <w:ind w:leftChars="900" w:left="1656" w:rightChars="314" w:right="565" w:hangingChars="17" w:hanging="36"/>
        <w:rPr>
          <w:rFonts w:cs="Times New Roman"/>
          <w:sz w:val="21"/>
          <w:szCs w:val="21"/>
        </w:rPr>
      </w:pPr>
      <w:r>
        <w:rPr>
          <w:rFonts w:cs="Times New Roman" w:hint="eastAsia"/>
          <w:b/>
          <w:sz w:val="21"/>
          <w:szCs w:val="21"/>
        </w:rPr>
        <w:t>项目背景（需求）：</w:t>
      </w:r>
      <w:r>
        <w:rPr>
          <w:rFonts w:cs="Times New Roman" w:hint="eastAsia"/>
          <w:sz w:val="21"/>
          <w:szCs w:val="21"/>
        </w:rPr>
        <w:t>为了使学校、教师能够更好地管理繁多的学生社团，以及方便学生更好地了解各个学生社团的信息，从而丰富学生的课余生活。</w:t>
      </w:r>
    </w:p>
    <w:p w:rsidR="002D1FBB" w:rsidRDefault="002D1FBB"/>
    <w:p w:rsidR="002D1FBB" w:rsidRDefault="008E3C1E">
      <w:pPr>
        <w:ind w:leftChars="900" w:left="1656" w:rightChars="314" w:right="565" w:hangingChars="17" w:hanging="36"/>
        <w:rPr>
          <w:rFonts w:cs="Times New Roman"/>
          <w:sz w:val="21"/>
          <w:szCs w:val="21"/>
        </w:rPr>
      </w:pPr>
      <w:r>
        <w:rPr>
          <w:rFonts w:cs="Times New Roman" w:hint="eastAsia"/>
          <w:b/>
          <w:sz w:val="21"/>
          <w:szCs w:val="21"/>
        </w:rPr>
        <w:t>项目体验：</w:t>
      </w:r>
      <w:r>
        <w:rPr>
          <w:rFonts w:cs="Times New Roman" w:hint="eastAsia"/>
          <w:sz w:val="21"/>
          <w:szCs w:val="21"/>
        </w:rPr>
        <w:t>用AppServ和</w:t>
      </w:r>
      <w:r>
        <w:rPr>
          <w:rFonts w:cs="Times New Roman"/>
          <w:sz w:val="21"/>
          <w:szCs w:val="21"/>
        </w:rPr>
        <w:t>MySQL</w:t>
      </w:r>
      <w:r>
        <w:rPr>
          <w:rFonts w:cs="Times New Roman" w:hint="eastAsia"/>
          <w:sz w:val="21"/>
          <w:szCs w:val="21"/>
        </w:rPr>
        <w:t>命令行</w:t>
      </w:r>
      <w:r>
        <w:rPr>
          <w:rFonts w:cs="Times New Roman"/>
          <w:sz w:val="21"/>
          <w:szCs w:val="21"/>
        </w:rPr>
        <w:t>方式创建</w:t>
      </w:r>
      <w:r>
        <w:rPr>
          <w:rFonts w:cs="Times New Roman" w:hint="eastAsia"/>
          <w:sz w:val="21"/>
          <w:szCs w:val="21"/>
        </w:rPr>
        <w:t>学生社团管理数据库</w:t>
      </w:r>
      <w:r>
        <w:rPr>
          <w:rFonts w:cs="Times New Roman"/>
          <w:sz w:val="21"/>
          <w:szCs w:val="21"/>
        </w:rPr>
        <w:t>。</w:t>
      </w:r>
    </w:p>
    <w:p w:rsidR="002D1FBB" w:rsidRDefault="008E3C1E">
      <w:pPr>
        <w:ind w:leftChars="900" w:left="1656" w:rightChars="314" w:right="565" w:hangingChars="17" w:hanging="36"/>
        <w:rPr>
          <w:rFonts w:cs="Times New Roman"/>
          <w:sz w:val="21"/>
          <w:szCs w:val="21"/>
        </w:rPr>
      </w:pPr>
      <w:r>
        <w:rPr>
          <w:rFonts w:cs="Times New Roman" w:hint="eastAsia"/>
          <w:b/>
          <w:sz w:val="21"/>
          <w:szCs w:val="21"/>
        </w:rPr>
        <w:t>职业素养与思政：</w:t>
      </w:r>
      <w:r>
        <w:rPr>
          <w:rFonts w:cs="Times New Roman" w:hint="eastAsia"/>
          <w:sz w:val="21"/>
          <w:szCs w:val="21"/>
        </w:rPr>
        <w:t>设计一个好的数据库系统，离不开好的数据库设计开发习惯。按照数据库系统的开发流程进行开发设计，对培养良好的职业行为习惯具有重要作用。</w:t>
      </w:r>
    </w:p>
    <w:p w:rsidR="002D1FBB" w:rsidRDefault="002D1FBB">
      <w:pPr>
        <w:tabs>
          <w:tab w:val="left" w:pos="8205"/>
        </w:tabs>
        <w:rPr>
          <w:rFonts w:cs="Calibri"/>
        </w:rPr>
      </w:pPr>
    </w:p>
    <w:p w:rsidR="002D1FBB" w:rsidRDefault="008E3C1E">
      <w:pPr>
        <w:pStyle w:val="1"/>
        <w:jc w:val="center"/>
      </w:pPr>
      <w:bookmarkStart w:id="14" w:name="_Toc21371"/>
      <w:r>
        <w:rPr>
          <w:rFonts w:hint="eastAsia"/>
        </w:rPr>
        <w:t>启篇 项目简介</w:t>
      </w:r>
      <w:bookmarkEnd w:id="14"/>
    </w:p>
    <w:p w:rsidR="002D1FBB" w:rsidRDefault="002D1FBB" w:rsidP="00A03A52">
      <w:pPr>
        <w:ind w:leftChars="400" w:left="720" w:firstLineChars="257" w:firstLine="540"/>
        <w:rPr>
          <w:sz w:val="21"/>
          <w:szCs w:val="21"/>
        </w:rPr>
      </w:pPr>
    </w:p>
    <w:p w:rsidR="002D1FBB" w:rsidRDefault="008E3C1E" w:rsidP="00A03A52">
      <w:pPr>
        <w:ind w:leftChars="400" w:left="720" w:firstLineChars="257" w:firstLine="540"/>
        <w:rPr>
          <w:sz w:val="21"/>
          <w:szCs w:val="21"/>
        </w:rPr>
      </w:pPr>
      <w:r>
        <w:rPr>
          <w:rFonts w:hint="eastAsia"/>
          <w:sz w:val="21"/>
          <w:szCs w:val="21"/>
        </w:rPr>
        <w:t>本项目为学生社团管理系统，项目主要是为了帮助学校能够更好地管理学校众多的学生社团，方便社团成员和社团外学生更好地理解各个学生社团的职责，了解社团成员及管理者的信息，为学生参加社团并迅速融入社团生活提供坚实的基础。</w:t>
      </w:r>
    </w:p>
    <w:p w:rsidR="002D1FBB" w:rsidRDefault="008E3C1E" w:rsidP="00A03A52">
      <w:pPr>
        <w:ind w:leftChars="400" w:left="720" w:firstLineChars="257" w:firstLine="540"/>
        <w:rPr>
          <w:sz w:val="21"/>
          <w:szCs w:val="21"/>
        </w:rPr>
      </w:pPr>
      <w:r>
        <w:rPr>
          <w:rFonts w:hint="eastAsia"/>
          <w:sz w:val="21"/>
          <w:szCs w:val="21"/>
        </w:rPr>
        <w:t>设计这个学生社团管理系统，需要达到以下几个要求：</w:t>
      </w:r>
    </w:p>
    <w:p w:rsidR="002D1FBB" w:rsidRDefault="008E3C1E">
      <w:pPr>
        <w:ind w:leftChars="400" w:left="720" w:firstLineChars="257" w:firstLine="540"/>
        <w:rPr>
          <w:b/>
          <w:sz w:val="21"/>
          <w:szCs w:val="21"/>
        </w:rPr>
      </w:pPr>
      <w:r>
        <w:rPr>
          <w:rFonts w:hint="eastAsia"/>
          <w:b/>
          <w:sz w:val="21"/>
          <w:szCs w:val="21"/>
        </w:rPr>
        <w:t>功能问题：</w:t>
      </w:r>
    </w:p>
    <w:p w:rsidR="002D1FBB" w:rsidRDefault="008E3C1E" w:rsidP="00A03A52">
      <w:pPr>
        <w:ind w:leftChars="400" w:left="720" w:firstLineChars="257" w:firstLine="540"/>
        <w:rPr>
          <w:sz w:val="21"/>
          <w:szCs w:val="21"/>
        </w:rPr>
      </w:pPr>
      <w:r>
        <w:rPr>
          <w:rFonts w:hint="eastAsia"/>
          <w:sz w:val="21"/>
          <w:szCs w:val="21"/>
        </w:rPr>
        <w:t>学生社团管理系统必须要达到的功能，例如申请创建社团功能、社团审批管理功能、申请加入社团功能、社团成员信息提交功能等等，才能满足各种不同种类的用户对该系统的需求。</w:t>
      </w:r>
    </w:p>
    <w:p w:rsidR="002D1FBB" w:rsidRDefault="008E3C1E">
      <w:pPr>
        <w:ind w:leftChars="400" w:left="720" w:firstLineChars="257" w:firstLine="540"/>
        <w:rPr>
          <w:b/>
          <w:sz w:val="21"/>
          <w:szCs w:val="21"/>
        </w:rPr>
      </w:pPr>
      <w:r>
        <w:rPr>
          <w:rFonts w:hint="eastAsia"/>
          <w:b/>
          <w:sz w:val="21"/>
          <w:szCs w:val="21"/>
        </w:rPr>
        <w:t>权限问题：</w:t>
      </w:r>
    </w:p>
    <w:p w:rsidR="002D1FBB" w:rsidRDefault="008E3C1E" w:rsidP="00A03A52">
      <w:pPr>
        <w:ind w:leftChars="400" w:left="720" w:firstLineChars="257" w:firstLine="540"/>
        <w:rPr>
          <w:sz w:val="21"/>
          <w:szCs w:val="21"/>
        </w:rPr>
      </w:pPr>
      <w:r>
        <w:rPr>
          <w:rFonts w:hint="eastAsia"/>
          <w:sz w:val="21"/>
          <w:szCs w:val="21"/>
        </w:rPr>
        <w:t>权限问题主要是分析一个用户在系统功能中应该有哪些操作限制的问题，数据库系统应根据分析结果对该用户在数据库系统中的操作权限进行授予或屏蔽。</w:t>
      </w:r>
    </w:p>
    <w:p w:rsidR="002D1FBB" w:rsidRDefault="008E3C1E">
      <w:pPr>
        <w:ind w:leftChars="400" w:left="720" w:firstLineChars="257" w:firstLine="540"/>
        <w:rPr>
          <w:b/>
          <w:sz w:val="21"/>
          <w:szCs w:val="21"/>
        </w:rPr>
      </w:pPr>
      <w:r>
        <w:rPr>
          <w:rFonts w:hint="eastAsia"/>
          <w:b/>
          <w:sz w:val="21"/>
          <w:szCs w:val="21"/>
        </w:rPr>
        <w:t>效率问题：</w:t>
      </w:r>
    </w:p>
    <w:p w:rsidR="002D1FBB" w:rsidRDefault="008E3C1E" w:rsidP="00A03A52">
      <w:pPr>
        <w:ind w:leftChars="400" w:left="720" w:firstLineChars="257" w:firstLine="540"/>
        <w:rPr>
          <w:sz w:val="21"/>
          <w:szCs w:val="21"/>
        </w:rPr>
      </w:pPr>
      <w:r>
        <w:rPr>
          <w:rFonts w:hint="eastAsia"/>
          <w:sz w:val="21"/>
          <w:szCs w:val="21"/>
        </w:rPr>
        <w:t>学生社团管理系统主要是帮助教师和学生对学生社团的各种信息进行有效的管理。尽可能的简化各种操作流程，缩短查询时间，提高运作效率。</w:t>
      </w:r>
    </w:p>
    <w:p w:rsidR="002D1FBB" w:rsidRDefault="008E3C1E">
      <w:pPr>
        <w:ind w:leftChars="400" w:left="720" w:firstLineChars="257" w:firstLine="540"/>
        <w:rPr>
          <w:b/>
          <w:sz w:val="21"/>
          <w:szCs w:val="21"/>
        </w:rPr>
      </w:pPr>
      <w:r>
        <w:rPr>
          <w:rFonts w:hint="eastAsia"/>
          <w:b/>
          <w:sz w:val="21"/>
          <w:szCs w:val="21"/>
        </w:rPr>
        <w:t>维护问题：</w:t>
      </w:r>
    </w:p>
    <w:p w:rsidR="002D1FBB" w:rsidRDefault="008E3C1E" w:rsidP="00A03A52">
      <w:pPr>
        <w:ind w:leftChars="400" w:left="720" w:firstLineChars="257" w:firstLine="540"/>
        <w:rPr>
          <w:sz w:val="21"/>
          <w:szCs w:val="21"/>
        </w:rPr>
      </w:pPr>
      <w:r>
        <w:rPr>
          <w:rFonts w:hint="eastAsia"/>
          <w:sz w:val="21"/>
          <w:szCs w:val="21"/>
        </w:rPr>
        <w:t>学生社团管理系统要便于维护，并能按需求进行每天的数据备份与恢复，具有较好的数据管理能力。</w:t>
      </w:r>
    </w:p>
    <w:p w:rsidR="002D1FBB" w:rsidRDefault="008E3C1E">
      <w:pPr>
        <w:ind w:leftChars="400" w:left="720" w:firstLineChars="257" w:firstLine="540"/>
        <w:rPr>
          <w:b/>
          <w:sz w:val="21"/>
          <w:szCs w:val="21"/>
        </w:rPr>
      </w:pPr>
      <w:r>
        <w:rPr>
          <w:rFonts w:hint="eastAsia"/>
          <w:b/>
          <w:sz w:val="21"/>
          <w:szCs w:val="21"/>
        </w:rPr>
        <w:t>社团管理系统的组织结构图：</w:t>
      </w:r>
    </w:p>
    <w:p w:rsidR="002D1FBB" w:rsidRDefault="008E3C1E" w:rsidP="00A03A52">
      <w:pPr>
        <w:ind w:leftChars="400" w:left="720" w:firstLineChars="257" w:firstLine="463"/>
        <w:rPr>
          <w:b/>
          <w:sz w:val="21"/>
          <w:szCs w:val="21"/>
        </w:rPr>
      </w:pPr>
      <w:r>
        <w:rPr>
          <w:noProof/>
        </w:rPr>
        <mc:AlternateContent>
          <mc:Choice Requires="wpg">
            <w:drawing>
              <wp:anchor distT="0" distB="0" distL="0" distR="0" simplePos="0" relativeHeight="251659264" behindDoc="1" locked="0" layoutInCell="1" allowOverlap="1">
                <wp:simplePos x="0" y="0"/>
                <wp:positionH relativeFrom="column">
                  <wp:posOffset>1047750</wp:posOffset>
                </wp:positionH>
                <wp:positionV relativeFrom="paragraph">
                  <wp:posOffset>116205</wp:posOffset>
                </wp:positionV>
                <wp:extent cx="4920615" cy="2800350"/>
                <wp:effectExtent l="0" t="0" r="0" b="0"/>
                <wp:wrapNone/>
                <wp:docPr id="11" name="组合 11"/>
                <wp:cNvGraphicFramePr/>
                <a:graphic xmlns:a="http://schemas.openxmlformats.org/drawingml/2006/main">
                  <a:graphicData uri="http://schemas.microsoft.com/office/word/2010/wordprocessingGroup">
                    <wpg:wgp>
                      <wpg:cNvGrpSpPr/>
                      <wpg:grpSpPr>
                        <a:xfrm>
                          <a:off x="0" y="0"/>
                          <a:ext cx="4921200" cy="2800800"/>
                          <a:chOff x="0" y="0"/>
                          <a:chExt cx="4921250" cy="2800350"/>
                        </a:xfrm>
                      </wpg:grpSpPr>
                      <wpg:grpSp>
                        <wpg:cNvPr id="12" name="组合 45"/>
                        <wpg:cNvGrpSpPr/>
                        <wpg:grpSpPr>
                          <a:xfrm>
                            <a:off x="0" y="0"/>
                            <a:ext cx="4921250" cy="2800350"/>
                            <a:chOff x="0" y="0"/>
                            <a:chExt cx="4476433" cy="3657600"/>
                          </a:xfrm>
                        </wpg:grpSpPr>
                        <wps:wsp>
                          <wps:cNvPr id="39" name="矩形 39"/>
                          <wps:cNvSpPr>
                            <a:spLocks noChangeArrowheads="1"/>
                          </wps:cNvSpPr>
                          <wps:spPr bwMode="auto">
                            <a:xfrm>
                              <a:off x="1438275" y="0"/>
                              <a:ext cx="1257300" cy="295275"/>
                            </a:xfrm>
                            <a:prstGeom prst="rect">
                              <a:avLst/>
                            </a:prstGeom>
                            <a:solidFill>
                              <a:srgbClr val="FFFFFF"/>
                            </a:solidFill>
                            <a:ln w="9525">
                              <a:solidFill>
                                <a:srgbClr val="000000"/>
                              </a:solidFill>
                              <a:miter lim="200000"/>
                            </a:ln>
                            <a:effectLst>
                              <a:outerShdw dist="107763" dir="2700000" algn="ctr" rotWithShape="0">
                                <a:srgbClr val="808080"/>
                              </a:outerShdw>
                            </a:effectLst>
                          </wps:spPr>
                          <wps:txbx>
                            <w:txbxContent>
                              <w:p w:rsidR="001B0690" w:rsidRDefault="001B0690">
                                <w:pPr>
                                  <w:pStyle w:val="1f6"/>
                                  <w:rPr>
                                    <w:sz w:val="15"/>
                                    <w:szCs w:val="15"/>
                                  </w:rPr>
                                </w:pPr>
                                <w:r>
                                  <w:rPr>
                                    <w:rFonts w:hint="eastAsia"/>
                                    <w:sz w:val="15"/>
                                    <w:szCs w:val="15"/>
                                  </w:rPr>
                                  <w:t>学校（学生处）</w:t>
                                </w:r>
                              </w:p>
                            </w:txbxContent>
                          </wps:txbx>
                          <wps:bodyPr rot="0" vert="horz" wrap="square" lIns="91440" tIns="45720" rIns="91440" bIns="45720" anchor="t" anchorCtr="0" upright="1">
                            <a:noAutofit/>
                          </wps:bodyPr>
                        </wps:wsp>
                        <wps:wsp>
                          <wps:cNvPr id="35" name="矩形 35"/>
                          <wps:cNvSpPr>
                            <a:spLocks noChangeArrowheads="1"/>
                          </wps:cNvSpPr>
                          <wps:spPr bwMode="auto">
                            <a:xfrm>
                              <a:off x="1600200" y="890588"/>
                              <a:ext cx="857250" cy="299720"/>
                            </a:xfrm>
                            <a:prstGeom prst="rect">
                              <a:avLst/>
                            </a:prstGeom>
                            <a:solidFill>
                              <a:srgbClr val="FFFFFF"/>
                            </a:solidFill>
                            <a:ln w="9525">
                              <a:solidFill>
                                <a:srgbClr val="000000"/>
                              </a:solidFill>
                              <a:miter lim="200000"/>
                            </a:ln>
                            <a:effectLst>
                              <a:outerShdw dist="107763" dir="2700000" algn="ctr" rotWithShape="0">
                                <a:srgbClr val="808080"/>
                              </a:outerShdw>
                            </a:effectLst>
                          </wps:spPr>
                          <wps:txbx>
                            <w:txbxContent>
                              <w:p w:rsidR="001B0690" w:rsidRDefault="001B0690">
                                <w:pPr>
                                  <w:pStyle w:val="1f6"/>
                                  <w:rPr>
                                    <w:sz w:val="15"/>
                                    <w:szCs w:val="15"/>
                                  </w:rPr>
                                </w:pPr>
                                <w:r>
                                  <w:rPr>
                                    <w:rStyle w:val="1Char"/>
                                    <w:rFonts w:hint="eastAsia"/>
                                    <w:sz w:val="15"/>
                                    <w:szCs w:val="15"/>
                                  </w:rPr>
                                  <w:t>社团</w:t>
                                </w:r>
                              </w:p>
                            </w:txbxContent>
                          </wps:txbx>
                          <wps:bodyPr rot="0" vert="horz" wrap="square" lIns="91440" tIns="45720" rIns="91440" bIns="45720" anchor="t" anchorCtr="0" upright="1">
                            <a:noAutofit/>
                          </wps:bodyPr>
                        </wps:wsp>
                        <wps:wsp>
                          <wps:cNvPr id="26" name="矩形 26"/>
                          <wps:cNvSpPr>
                            <a:spLocks noChangeArrowheads="1"/>
                          </wps:cNvSpPr>
                          <wps:spPr bwMode="auto">
                            <a:xfrm>
                              <a:off x="1600200" y="2081213"/>
                              <a:ext cx="828675" cy="318770"/>
                            </a:xfrm>
                            <a:prstGeom prst="rect">
                              <a:avLst/>
                            </a:prstGeom>
                            <a:solidFill>
                              <a:srgbClr val="FFFFFF"/>
                            </a:solidFill>
                            <a:ln w="9525">
                              <a:solidFill>
                                <a:srgbClr val="000000"/>
                              </a:solidFill>
                              <a:miter lim="200000"/>
                            </a:ln>
                            <a:effectLst>
                              <a:outerShdw dist="107763" dir="2700000" algn="ctr" rotWithShape="0">
                                <a:srgbClr val="808080"/>
                              </a:outerShdw>
                            </a:effectLst>
                          </wps:spPr>
                          <wps:txbx>
                            <w:txbxContent>
                              <w:p w:rsidR="001B0690" w:rsidRDefault="001B0690">
                                <w:pPr>
                                  <w:pStyle w:val="1f6"/>
                                  <w:rPr>
                                    <w:sz w:val="15"/>
                                    <w:szCs w:val="15"/>
                                  </w:rPr>
                                </w:pPr>
                                <w:r>
                                  <w:rPr>
                                    <w:rFonts w:hint="eastAsia"/>
                                    <w:sz w:val="15"/>
                                    <w:szCs w:val="15"/>
                                  </w:rPr>
                                  <w:t>社团干部</w:t>
                                </w:r>
                              </w:p>
                            </w:txbxContent>
                          </wps:txbx>
                          <wps:bodyPr rot="0" vert="horz" wrap="square" lIns="91440" tIns="45720" rIns="91440" bIns="45720" anchor="t" anchorCtr="0" upright="1">
                            <a:noAutofit/>
                          </wps:bodyPr>
                        </wps:wsp>
                        <wps:wsp>
                          <wps:cNvPr id="27" name="矩形 27"/>
                          <wps:cNvSpPr>
                            <a:spLocks noChangeArrowheads="1"/>
                          </wps:cNvSpPr>
                          <wps:spPr bwMode="auto">
                            <a:xfrm>
                              <a:off x="0" y="2081213"/>
                              <a:ext cx="962025" cy="318770"/>
                            </a:xfrm>
                            <a:prstGeom prst="rect">
                              <a:avLst/>
                            </a:prstGeom>
                            <a:solidFill>
                              <a:srgbClr val="FFFFFF"/>
                            </a:solidFill>
                            <a:ln w="9525">
                              <a:solidFill>
                                <a:srgbClr val="000000"/>
                              </a:solidFill>
                              <a:miter lim="200000"/>
                            </a:ln>
                            <a:effectLst>
                              <a:outerShdw dist="107763" dir="2700000" algn="ctr" rotWithShape="0">
                                <a:srgbClr val="808080"/>
                              </a:outerShdw>
                            </a:effectLst>
                          </wps:spPr>
                          <wps:txbx>
                            <w:txbxContent>
                              <w:p w:rsidR="001B0690" w:rsidRDefault="001B0690">
                                <w:pPr>
                                  <w:pStyle w:val="1f6"/>
                                  <w:rPr>
                                    <w:sz w:val="15"/>
                                    <w:szCs w:val="15"/>
                                  </w:rPr>
                                </w:pPr>
                                <w:r>
                                  <w:rPr>
                                    <w:rFonts w:hint="eastAsia"/>
                                    <w:sz w:val="15"/>
                                    <w:szCs w:val="15"/>
                                  </w:rPr>
                                  <w:t>社团负责人</w:t>
                                </w:r>
                              </w:p>
                            </w:txbxContent>
                          </wps:txbx>
                          <wps:bodyPr rot="0" vert="horz" wrap="square" lIns="91440" tIns="45720" rIns="91440" bIns="45720" anchor="t" anchorCtr="0" upright="1">
                            <a:noAutofit/>
                          </wps:bodyPr>
                        </wps:wsp>
                        <wps:wsp>
                          <wps:cNvPr id="28" name="矩形 28"/>
                          <wps:cNvSpPr>
                            <a:spLocks noChangeArrowheads="1"/>
                          </wps:cNvSpPr>
                          <wps:spPr bwMode="auto">
                            <a:xfrm>
                              <a:off x="3067050" y="2100263"/>
                              <a:ext cx="814070" cy="318770"/>
                            </a:xfrm>
                            <a:prstGeom prst="rect">
                              <a:avLst/>
                            </a:prstGeom>
                            <a:solidFill>
                              <a:srgbClr val="FFFFFF"/>
                            </a:solidFill>
                            <a:ln w="9525">
                              <a:solidFill>
                                <a:srgbClr val="000000"/>
                              </a:solidFill>
                              <a:miter lim="200000"/>
                            </a:ln>
                            <a:effectLst>
                              <a:outerShdw dist="107763" dir="2700000" algn="ctr" rotWithShape="0">
                                <a:srgbClr val="808080"/>
                              </a:outerShdw>
                            </a:effectLst>
                          </wps:spPr>
                          <wps:txbx>
                            <w:txbxContent>
                              <w:p w:rsidR="001B0690" w:rsidRDefault="001B0690">
                                <w:pPr>
                                  <w:pStyle w:val="1f6"/>
                                  <w:rPr>
                                    <w:sz w:val="15"/>
                                    <w:szCs w:val="15"/>
                                  </w:rPr>
                                </w:pPr>
                                <w:r>
                                  <w:rPr>
                                    <w:rFonts w:hint="eastAsia"/>
                                    <w:sz w:val="15"/>
                                    <w:szCs w:val="15"/>
                                  </w:rPr>
                                  <w:t>社团成员</w:t>
                                </w:r>
                              </w:p>
                            </w:txbxContent>
                          </wps:txbx>
                          <wps:bodyPr rot="0" vert="horz" wrap="square" lIns="91440" tIns="45720" rIns="91440" bIns="45720" anchor="t" anchorCtr="0" upright="1">
                            <a:noAutofit/>
                          </wps:bodyPr>
                        </wps:wsp>
                        <wps:wsp>
                          <wps:cNvPr id="5" name="矩形 2"/>
                          <wps:cNvSpPr>
                            <a:spLocks noChangeArrowheads="1"/>
                          </wps:cNvSpPr>
                          <wps:spPr bwMode="auto">
                            <a:xfrm>
                              <a:off x="1171575" y="3357563"/>
                              <a:ext cx="828675" cy="295275"/>
                            </a:xfrm>
                            <a:prstGeom prst="rect">
                              <a:avLst/>
                            </a:prstGeom>
                            <a:solidFill>
                              <a:srgbClr val="FFFFFF"/>
                            </a:solidFill>
                            <a:ln w="9525">
                              <a:solidFill>
                                <a:srgbClr val="000000"/>
                              </a:solidFill>
                              <a:miter lim="200000"/>
                            </a:ln>
                            <a:effectLst>
                              <a:outerShdw dist="107763" dir="2700000" algn="ctr" rotWithShape="0">
                                <a:srgbClr val="808080"/>
                              </a:outerShdw>
                            </a:effectLst>
                          </wps:spPr>
                          <wps:txbx>
                            <w:txbxContent>
                              <w:p w:rsidR="001B0690" w:rsidRDefault="001B0690">
                                <w:pPr>
                                  <w:pStyle w:val="1f6"/>
                                  <w:rPr>
                                    <w:sz w:val="15"/>
                                    <w:szCs w:val="15"/>
                                  </w:rPr>
                                </w:pPr>
                                <w:r>
                                  <w:rPr>
                                    <w:rFonts w:hint="eastAsia"/>
                                    <w:sz w:val="15"/>
                                    <w:szCs w:val="15"/>
                                  </w:rPr>
                                  <w:t>活动部</w:t>
                                </w:r>
                              </w:p>
                            </w:txbxContent>
                          </wps:txbx>
                          <wps:bodyPr rot="0" vert="horz" wrap="square" lIns="91440" tIns="45720" rIns="91440" bIns="45720" anchor="t" anchorCtr="0" upright="1">
                            <a:noAutofit/>
                          </wps:bodyPr>
                        </wps:wsp>
                        <wps:wsp>
                          <wps:cNvPr id="7" name="矩形 9"/>
                          <wps:cNvSpPr>
                            <a:spLocks noChangeArrowheads="1"/>
                          </wps:cNvSpPr>
                          <wps:spPr bwMode="auto">
                            <a:xfrm>
                              <a:off x="4763" y="3357563"/>
                              <a:ext cx="795020" cy="295275"/>
                            </a:xfrm>
                            <a:prstGeom prst="rect">
                              <a:avLst/>
                            </a:prstGeom>
                            <a:solidFill>
                              <a:srgbClr val="FFFFFF"/>
                            </a:solidFill>
                            <a:ln w="9525">
                              <a:solidFill>
                                <a:srgbClr val="000000"/>
                              </a:solidFill>
                              <a:miter lim="200000"/>
                            </a:ln>
                            <a:effectLst>
                              <a:outerShdw dist="107763" dir="2700000" algn="ctr" rotWithShape="0">
                                <a:srgbClr val="808080"/>
                              </a:outerShdw>
                            </a:effectLst>
                          </wps:spPr>
                          <wps:txbx>
                            <w:txbxContent>
                              <w:p w:rsidR="001B0690" w:rsidRDefault="001B0690">
                                <w:pPr>
                                  <w:pStyle w:val="1f6"/>
                                  <w:rPr>
                                    <w:sz w:val="15"/>
                                    <w:szCs w:val="15"/>
                                  </w:rPr>
                                </w:pPr>
                                <w:r>
                                  <w:rPr>
                                    <w:rFonts w:hint="eastAsia"/>
                                    <w:sz w:val="15"/>
                                    <w:szCs w:val="15"/>
                                  </w:rPr>
                                  <w:t>组织部</w:t>
                                </w:r>
                              </w:p>
                            </w:txbxContent>
                          </wps:txbx>
                          <wps:bodyPr rot="0" vert="horz" wrap="square" lIns="91440" tIns="45720" rIns="91440" bIns="45720" anchor="t" anchorCtr="0" upright="1">
                            <a:noAutofit/>
                          </wps:bodyPr>
                        </wps:wsp>
                        <wps:wsp>
                          <wps:cNvPr id="8" name="矩形 19"/>
                          <wps:cNvSpPr>
                            <a:spLocks noChangeArrowheads="1"/>
                          </wps:cNvSpPr>
                          <wps:spPr bwMode="auto">
                            <a:xfrm>
                              <a:off x="2390775" y="3362325"/>
                              <a:ext cx="852170" cy="295275"/>
                            </a:xfrm>
                            <a:prstGeom prst="rect">
                              <a:avLst/>
                            </a:prstGeom>
                            <a:solidFill>
                              <a:srgbClr val="FFFFFF"/>
                            </a:solidFill>
                            <a:ln w="9525">
                              <a:solidFill>
                                <a:srgbClr val="000000"/>
                              </a:solidFill>
                              <a:miter lim="200000"/>
                            </a:ln>
                            <a:effectLst>
                              <a:outerShdw dist="107763" dir="2700000" algn="ctr" rotWithShape="0">
                                <a:srgbClr val="808080"/>
                              </a:outerShdw>
                            </a:effectLst>
                          </wps:spPr>
                          <wps:txbx>
                            <w:txbxContent>
                              <w:p w:rsidR="001B0690" w:rsidRDefault="001B0690">
                                <w:pPr>
                                  <w:pStyle w:val="1f6"/>
                                  <w:rPr>
                                    <w:sz w:val="15"/>
                                    <w:szCs w:val="15"/>
                                  </w:rPr>
                                </w:pPr>
                                <w:r>
                                  <w:rPr>
                                    <w:rFonts w:hint="eastAsia"/>
                                    <w:sz w:val="15"/>
                                    <w:szCs w:val="15"/>
                                  </w:rPr>
                                  <w:t>宣传部</w:t>
                                </w:r>
                              </w:p>
                            </w:txbxContent>
                          </wps:txbx>
                          <wps:bodyPr rot="0" vert="horz" wrap="square" lIns="91440" tIns="45720" rIns="91440" bIns="45720" anchor="t" anchorCtr="0" upright="1">
                            <a:noAutofit/>
                          </wps:bodyPr>
                        </wps:wsp>
                        <wps:wsp>
                          <wps:cNvPr id="38" name="直接连接符 38"/>
                          <wps:cNvCnPr>
                            <a:cxnSpLocks noChangeShapeType="1"/>
                          </wps:cNvCnPr>
                          <wps:spPr bwMode="auto">
                            <a:xfrm>
                              <a:off x="2057400" y="395288"/>
                              <a:ext cx="635" cy="495300"/>
                            </a:xfrm>
                            <a:prstGeom prst="line">
                              <a:avLst/>
                            </a:prstGeom>
                            <a:noFill/>
                            <a:ln w="9525">
                              <a:solidFill>
                                <a:srgbClr val="000000"/>
                              </a:solidFill>
                              <a:round/>
                              <a:tailEnd type="triangle" w="med" len="med"/>
                            </a:ln>
                          </wps:spPr>
                          <wps:bodyPr/>
                        </wps:wsp>
                        <wps:wsp>
                          <wps:cNvPr id="32" name="直接连接符 32"/>
                          <wps:cNvCnPr>
                            <a:cxnSpLocks noChangeShapeType="1"/>
                          </wps:cNvCnPr>
                          <wps:spPr bwMode="auto">
                            <a:xfrm>
                              <a:off x="2057400" y="1285875"/>
                              <a:ext cx="635" cy="792480"/>
                            </a:xfrm>
                            <a:prstGeom prst="line">
                              <a:avLst/>
                            </a:prstGeom>
                            <a:noFill/>
                            <a:ln w="9525">
                              <a:solidFill>
                                <a:srgbClr val="000000"/>
                              </a:solidFill>
                              <a:round/>
                              <a:tailEnd type="triangle" w="med" len="med"/>
                            </a:ln>
                          </wps:spPr>
                          <wps:bodyPr/>
                        </wps:wsp>
                        <wps:wsp>
                          <wps:cNvPr id="36" name="矩形 36"/>
                          <wps:cNvSpPr>
                            <a:spLocks noChangeArrowheads="1"/>
                          </wps:cNvSpPr>
                          <wps:spPr bwMode="auto">
                            <a:xfrm>
                              <a:off x="147638" y="890588"/>
                              <a:ext cx="781050" cy="299720"/>
                            </a:xfrm>
                            <a:prstGeom prst="rect">
                              <a:avLst/>
                            </a:prstGeom>
                            <a:solidFill>
                              <a:srgbClr val="FFFFFF"/>
                            </a:solidFill>
                            <a:ln w="9525">
                              <a:solidFill>
                                <a:srgbClr val="000000"/>
                              </a:solidFill>
                              <a:miter lim="200000"/>
                            </a:ln>
                            <a:effectLst>
                              <a:outerShdw dist="107763" dir="2700000" algn="ctr" rotWithShape="0">
                                <a:srgbClr val="808080"/>
                              </a:outerShdw>
                            </a:effectLst>
                          </wps:spPr>
                          <wps:txbx>
                            <w:txbxContent>
                              <w:p w:rsidR="001B0690" w:rsidRDefault="001B0690">
                                <w:pPr>
                                  <w:pStyle w:val="1f6"/>
                                  <w:rPr>
                                    <w:sz w:val="15"/>
                                    <w:szCs w:val="15"/>
                                  </w:rPr>
                                </w:pPr>
                                <w:r>
                                  <w:rPr>
                                    <w:rFonts w:hint="eastAsia"/>
                                    <w:sz w:val="15"/>
                                    <w:szCs w:val="15"/>
                                  </w:rPr>
                                  <w:t>教师</w:t>
                                </w:r>
                              </w:p>
                            </w:txbxContent>
                          </wps:txbx>
                          <wps:bodyPr rot="0" vert="horz" wrap="square" lIns="91440" tIns="45720" rIns="91440" bIns="45720" anchor="t" anchorCtr="0" upright="1">
                            <a:noAutofit/>
                          </wps:bodyPr>
                        </wps:wsp>
                        <wps:wsp>
                          <wps:cNvPr id="29" name="直接连接符 29"/>
                          <wps:cNvCnPr>
                            <a:cxnSpLocks noChangeShapeType="1"/>
                          </wps:cNvCnPr>
                          <wps:spPr bwMode="auto">
                            <a:xfrm>
                              <a:off x="457200" y="1685925"/>
                              <a:ext cx="635" cy="396240"/>
                            </a:xfrm>
                            <a:prstGeom prst="line">
                              <a:avLst/>
                            </a:prstGeom>
                            <a:noFill/>
                            <a:ln w="9525">
                              <a:solidFill>
                                <a:srgbClr val="000000"/>
                              </a:solidFill>
                              <a:round/>
                              <a:tailEnd type="triangle" w="med" len="med"/>
                            </a:ln>
                          </wps:spPr>
                          <wps:bodyPr/>
                        </wps:wsp>
                        <wps:wsp>
                          <wps:cNvPr id="30" name="直接连接符 30"/>
                          <wps:cNvCnPr>
                            <a:cxnSpLocks noChangeShapeType="1"/>
                          </wps:cNvCnPr>
                          <wps:spPr bwMode="auto">
                            <a:xfrm>
                              <a:off x="3467100" y="1700213"/>
                              <a:ext cx="635" cy="396240"/>
                            </a:xfrm>
                            <a:prstGeom prst="line">
                              <a:avLst/>
                            </a:prstGeom>
                            <a:noFill/>
                            <a:ln w="9525">
                              <a:solidFill>
                                <a:srgbClr val="000000"/>
                              </a:solidFill>
                              <a:round/>
                              <a:tailEnd type="triangle" w="med" len="med"/>
                            </a:ln>
                          </wps:spPr>
                          <wps:bodyPr/>
                        </wps:wsp>
                        <wps:wsp>
                          <wps:cNvPr id="21" name="直接连接符 21"/>
                          <wps:cNvCnPr>
                            <a:cxnSpLocks noChangeShapeType="1"/>
                          </wps:cNvCnPr>
                          <wps:spPr bwMode="auto">
                            <a:xfrm>
                              <a:off x="409575" y="2962275"/>
                              <a:ext cx="635" cy="396240"/>
                            </a:xfrm>
                            <a:prstGeom prst="line">
                              <a:avLst/>
                            </a:prstGeom>
                            <a:noFill/>
                            <a:ln w="9525">
                              <a:solidFill>
                                <a:srgbClr val="000000"/>
                              </a:solidFill>
                              <a:round/>
                              <a:tailEnd type="triangle" w="med" len="med"/>
                            </a:ln>
                          </wps:spPr>
                          <wps:bodyPr/>
                        </wps:wsp>
                        <wps:wsp>
                          <wps:cNvPr id="22" name="直接连接符 22"/>
                          <wps:cNvCnPr>
                            <a:cxnSpLocks noChangeShapeType="1"/>
                          </wps:cNvCnPr>
                          <wps:spPr bwMode="auto">
                            <a:xfrm>
                              <a:off x="2795588" y="2981325"/>
                              <a:ext cx="635" cy="396240"/>
                            </a:xfrm>
                            <a:prstGeom prst="line">
                              <a:avLst/>
                            </a:prstGeom>
                            <a:noFill/>
                            <a:ln w="9525">
                              <a:solidFill>
                                <a:srgbClr val="000000"/>
                              </a:solidFill>
                              <a:round/>
                              <a:tailEnd type="triangle" w="med" len="med"/>
                            </a:ln>
                          </wps:spPr>
                          <wps:bodyPr/>
                        </wps:wsp>
                        <wps:wsp>
                          <wps:cNvPr id="23" name="直接连接符 23"/>
                          <wps:cNvCnPr>
                            <a:cxnSpLocks noChangeShapeType="1"/>
                          </wps:cNvCnPr>
                          <wps:spPr bwMode="auto">
                            <a:xfrm>
                              <a:off x="409575" y="2962275"/>
                              <a:ext cx="3633788" cy="5080"/>
                            </a:xfrm>
                            <a:prstGeom prst="line">
                              <a:avLst/>
                            </a:prstGeom>
                            <a:noFill/>
                            <a:ln w="9525">
                              <a:solidFill>
                                <a:srgbClr val="000000"/>
                              </a:solidFill>
                              <a:round/>
                            </a:ln>
                          </wps:spPr>
                          <wps:bodyPr/>
                        </wps:wsp>
                        <wps:wsp>
                          <wps:cNvPr id="25" name="直接连接符 25"/>
                          <wps:cNvCnPr>
                            <a:cxnSpLocks noChangeShapeType="1"/>
                          </wps:cNvCnPr>
                          <wps:spPr bwMode="auto">
                            <a:xfrm>
                              <a:off x="2057400" y="2476500"/>
                              <a:ext cx="635" cy="495300"/>
                            </a:xfrm>
                            <a:prstGeom prst="line">
                              <a:avLst/>
                            </a:prstGeom>
                            <a:noFill/>
                            <a:ln w="9525">
                              <a:solidFill>
                                <a:srgbClr val="000000"/>
                              </a:solidFill>
                              <a:round/>
                              <a:tailEnd type="triangle" w="med" len="med"/>
                            </a:ln>
                          </wps:spPr>
                          <wps:bodyPr/>
                        </wps:wsp>
                        <wps:wsp>
                          <wps:cNvPr id="24" name="直接连接符 24"/>
                          <wps:cNvCnPr>
                            <a:cxnSpLocks noChangeShapeType="1"/>
                          </wps:cNvCnPr>
                          <wps:spPr bwMode="auto">
                            <a:xfrm>
                              <a:off x="1600200" y="2976563"/>
                              <a:ext cx="635" cy="396240"/>
                            </a:xfrm>
                            <a:prstGeom prst="line">
                              <a:avLst/>
                            </a:prstGeom>
                            <a:noFill/>
                            <a:ln w="9525">
                              <a:solidFill>
                                <a:srgbClr val="000000"/>
                              </a:solidFill>
                              <a:round/>
                              <a:tailEnd type="triangle" w="med" len="med"/>
                            </a:ln>
                          </wps:spPr>
                          <wps:bodyPr/>
                        </wps:wsp>
                        <wps:wsp>
                          <wps:cNvPr id="40" name="直接连接符 40"/>
                          <wps:cNvCnPr>
                            <a:cxnSpLocks noChangeShapeType="1"/>
                          </wps:cNvCnPr>
                          <wps:spPr bwMode="auto">
                            <a:xfrm>
                              <a:off x="962025" y="2233613"/>
                              <a:ext cx="637858" cy="0"/>
                            </a:xfrm>
                            <a:prstGeom prst="line">
                              <a:avLst/>
                            </a:prstGeom>
                            <a:noFill/>
                            <a:ln w="9525">
                              <a:solidFill>
                                <a:srgbClr val="000000"/>
                              </a:solidFill>
                              <a:prstDash val="dash"/>
                              <a:round/>
                              <a:tailEnd type="triangle" w="med" len="med"/>
                            </a:ln>
                          </wps:spPr>
                          <wps:bodyPr/>
                        </wps:wsp>
                        <wps:wsp>
                          <wps:cNvPr id="34" name="直接连接符 34"/>
                          <wps:cNvCnPr>
                            <a:cxnSpLocks noChangeShapeType="1"/>
                          </wps:cNvCnPr>
                          <wps:spPr bwMode="auto">
                            <a:xfrm>
                              <a:off x="1028700" y="1042988"/>
                              <a:ext cx="571500" cy="0"/>
                            </a:xfrm>
                            <a:prstGeom prst="line">
                              <a:avLst/>
                            </a:prstGeom>
                            <a:noFill/>
                            <a:ln w="9525">
                              <a:solidFill>
                                <a:srgbClr val="000000"/>
                              </a:solidFill>
                              <a:prstDash val="dash"/>
                              <a:round/>
                              <a:tailEnd type="triangle" w="med" len="med"/>
                            </a:ln>
                          </wps:spPr>
                          <wps:bodyPr/>
                        </wps:wsp>
                        <wps:wsp>
                          <wps:cNvPr id="42" name="直接连接符 42"/>
                          <wps:cNvCnPr>
                            <a:cxnSpLocks noChangeShapeType="1"/>
                          </wps:cNvCnPr>
                          <wps:spPr bwMode="auto">
                            <a:xfrm>
                              <a:off x="2428875" y="2233613"/>
                              <a:ext cx="637540" cy="0"/>
                            </a:xfrm>
                            <a:prstGeom prst="line">
                              <a:avLst/>
                            </a:prstGeom>
                            <a:noFill/>
                            <a:ln w="9525">
                              <a:solidFill>
                                <a:srgbClr val="000000"/>
                              </a:solidFill>
                              <a:prstDash val="dash"/>
                              <a:round/>
                              <a:tailEnd type="triangle" w="med" len="med"/>
                            </a:ln>
                          </wps:spPr>
                          <wps:bodyPr/>
                        </wps:wsp>
                        <wps:wsp>
                          <wps:cNvPr id="43" name="矩形 43"/>
                          <wps:cNvSpPr>
                            <a:spLocks noChangeArrowheads="1"/>
                          </wps:cNvSpPr>
                          <wps:spPr bwMode="auto">
                            <a:xfrm>
                              <a:off x="3624263" y="3362325"/>
                              <a:ext cx="852170" cy="295275"/>
                            </a:xfrm>
                            <a:prstGeom prst="rect">
                              <a:avLst/>
                            </a:prstGeom>
                            <a:solidFill>
                              <a:srgbClr val="FFFFFF"/>
                            </a:solidFill>
                            <a:ln w="9525">
                              <a:solidFill>
                                <a:srgbClr val="000000"/>
                              </a:solidFill>
                              <a:miter lim="200000"/>
                            </a:ln>
                            <a:effectLst>
                              <a:outerShdw dist="107763" dir="2700000" algn="ctr" rotWithShape="0">
                                <a:srgbClr val="808080"/>
                              </a:outerShdw>
                            </a:effectLst>
                          </wps:spPr>
                          <wps:txbx>
                            <w:txbxContent>
                              <w:p w:rsidR="001B0690" w:rsidRDefault="001B0690">
                                <w:pPr>
                                  <w:pStyle w:val="1f6"/>
                                  <w:rPr>
                                    <w:sz w:val="15"/>
                                    <w:szCs w:val="15"/>
                                  </w:rPr>
                                </w:pPr>
                                <w:r>
                                  <w:rPr>
                                    <w:rFonts w:hint="eastAsia"/>
                                    <w:sz w:val="15"/>
                                    <w:szCs w:val="15"/>
                                  </w:rPr>
                                  <w:t>财务部</w:t>
                                </w:r>
                              </w:p>
                            </w:txbxContent>
                          </wps:txbx>
                          <wps:bodyPr rot="0" vert="horz" wrap="square" lIns="91440" tIns="45720" rIns="91440" bIns="45720" anchor="t" anchorCtr="0" upright="1">
                            <a:noAutofit/>
                          </wps:bodyPr>
                        </wps:wsp>
                        <wps:wsp>
                          <wps:cNvPr id="44" name="直接连接符 44"/>
                          <wps:cNvCnPr>
                            <a:cxnSpLocks noChangeShapeType="1"/>
                          </wps:cNvCnPr>
                          <wps:spPr bwMode="auto">
                            <a:xfrm>
                              <a:off x="4043363" y="2971800"/>
                              <a:ext cx="635" cy="396240"/>
                            </a:xfrm>
                            <a:prstGeom prst="line">
                              <a:avLst/>
                            </a:prstGeom>
                            <a:noFill/>
                            <a:ln w="9525">
                              <a:solidFill>
                                <a:srgbClr val="000000"/>
                              </a:solidFill>
                              <a:round/>
                              <a:tailEnd type="triangle" w="med" len="med"/>
                            </a:ln>
                          </wps:spPr>
                          <wps:bodyPr/>
                        </wps:wsp>
                      </wpg:grpSp>
                      <wps:wsp>
                        <wps:cNvPr id="31" name="直接连接符 31"/>
                        <wps:cNvCnPr>
                          <a:cxnSpLocks noChangeShapeType="1"/>
                        </wps:cNvCnPr>
                        <wps:spPr bwMode="auto">
                          <a:xfrm>
                            <a:off x="501650" y="1292225"/>
                            <a:ext cx="3309971" cy="9501"/>
                          </a:xfrm>
                          <a:prstGeom prst="line">
                            <a:avLst/>
                          </a:prstGeom>
                          <a:noFill/>
                          <a:ln w="9525">
                            <a:solidFill>
                              <a:srgbClr val="000000"/>
                            </a:solidFill>
                            <a:round/>
                          </a:ln>
                        </wps:spPr>
                        <wps:bodyPr/>
                      </wps:wsp>
                    </wpg:wgp>
                  </a:graphicData>
                </a:graphic>
              </wp:anchor>
            </w:drawing>
          </mc:Choice>
          <mc:Fallback>
            <w:pict>
              <v:group id="组合 11" o:spid="_x0000_s1027" style="position:absolute;left:0;text-align:left;margin-left:82.5pt;margin-top:9.15pt;width:387.45pt;height:220.5pt;z-index:-251657216;mso-wrap-distance-left:0;mso-wrap-distance-right:0" coordsize="49212,28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">
                <v:group id="组合 45" o:spid="_x0000_s1028" style="position:absolute;width:49212;height:28003" coordsize="4476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矩形 39" o:spid="_x0000_s1029" style="position:absolute;left:14382;width:1257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">
                    <v:stroke miterlimit="2"/>
                    <v:shadow on="t" offset="6pt,6pt"/>
                    <v:textbox>
                      <w:txbxContent>
                        <w:p w:rsidR="001B0690" w:rsidRDefault="001B0690">
                          <w:pPr>
                            <w:pStyle w:val="1f6"/>
                            <w:rPr>
                              <w:sz w:val="15"/>
                              <w:szCs w:val="15"/>
                            </w:rPr>
                          </w:pPr>
                          <w:r>
                            <w:rPr>
                              <w:rFonts w:hint="eastAsia"/>
                              <w:sz w:val="15"/>
                              <w:szCs w:val="15"/>
                            </w:rPr>
                            <w:t>学校（学生处）</w:t>
                          </w:r>
                        </w:p>
                      </w:txbxContent>
                    </v:textbox>
                  </v:rect>
                  <v:rect id="矩形 35" o:spid="_x0000_s1030" style="position:absolute;left:16002;top:8905;width:8572;height:2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">
                    <v:stroke miterlimit="2"/>
                    <v:shadow on="t" offset="6pt,6pt"/>
                    <v:textbox>
                      <w:txbxContent>
                        <w:p w:rsidR="001B0690" w:rsidRDefault="001B0690">
                          <w:pPr>
                            <w:pStyle w:val="1f6"/>
                            <w:rPr>
                              <w:sz w:val="15"/>
                              <w:szCs w:val="15"/>
                            </w:rPr>
                          </w:pPr>
                          <w:r>
                            <w:rPr>
                              <w:rStyle w:val="1Char"/>
                              <w:rFonts w:hint="eastAsia"/>
                              <w:sz w:val="15"/>
                              <w:szCs w:val="15"/>
                            </w:rPr>
                            <w:t>社团</w:t>
                          </w:r>
                        </w:p>
                      </w:txbxContent>
                    </v:textbox>
                  </v:rect>
                  <v:rect id="矩形 26" o:spid="_x0000_s1031" style="position:absolute;left:16002;top:20812;width:8286;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">
                    <v:stroke miterlimit="2"/>
                    <v:shadow on="t" offset="6pt,6pt"/>
                    <v:textbox>
                      <w:txbxContent>
                        <w:p w:rsidR="001B0690" w:rsidRDefault="001B0690">
                          <w:pPr>
                            <w:pStyle w:val="1f6"/>
                            <w:rPr>
                              <w:sz w:val="15"/>
                              <w:szCs w:val="15"/>
                            </w:rPr>
                          </w:pPr>
                          <w:r>
                            <w:rPr>
                              <w:rFonts w:hint="eastAsia"/>
                              <w:sz w:val="15"/>
                              <w:szCs w:val="15"/>
                            </w:rPr>
                            <w:t>社团干部</w:t>
                          </w:r>
                        </w:p>
                      </w:txbxContent>
                    </v:textbox>
                  </v:rect>
                  <v:rect id="矩形 27" o:spid="_x0000_s1032" style="position:absolute;top:20812;width:9620;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">
                    <v:stroke miterlimit="2"/>
                    <v:shadow on="t" offset="6pt,6pt"/>
                    <v:textbox>
                      <w:txbxContent>
                        <w:p w:rsidR="001B0690" w:rsidRDefault="001B0690">
                          <w:pPr>
                            <w:pStyle w:val="1f6"/>
                            <w:rPr>
                              <w:sz w:val="15"/>
                              <w:szCs w:val="15"/>
                            </w:rPr>
                          </w:pPr>
                          <w:r>
                            <w:rPr>
                              <w:rFonts w:hint="eastAsia"/>
                              <w:sz w:val="15"/>
                              <w:szCs w:val="15"/>
                            </w:rPr>
                            <w:t>社团负责人</w:t>
                          </w:r>
                        </w:p>
                      </w:txbxContent>
                    </v:textbox>
                  </v:rect>
                  <v:rect id="矩形 28" o:spid="_x0000_s1033" style="position:absolute;left:30670;top:21002;width:8141;height: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">
                    <v:stroke miterlimit="2"/>
                    <v:shadow on="t" offset="6pt,6pt"/>
                    <v:textbox>
                      <w:txbxContent>
                        <w:p w:rsidR="001B0690" w:rsidRDefault="001B0690">
                          <w:pPr>
                            <w:pStyle w:val="1f6"/>
                            <w:rPr>
                              <w:sz w:val="15"/>
                              <w:szCs w:val="15"/>
                            </w:rPr>
                          </w:pPr>
                          <w:r>
                            <w:rPr>
                              <w:rFonts w:hint="eastAsia"/>
                              <w:sz w:val="15"/>
                              <w:szCs w:val="15"/>
                            </w:rPr>
                            <w:t>社团成员</w:t>
                          </w:r>
                        </w:p>
                      </w:txbxContent>
                    </v:textbox>
                  </v:rect>
                  <v:rect id="矩形 2" o:spid="_x0000_s1034" style="position:absolute;left:11715;top:33575;width:8287;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">
                    <v:stroke miterlimit="2"/>
                    <v:shadow on="t" offset="6pt,6pt"/>
                    <v:textbox>
                      <w:txbxContent>
                        <w:p w:rsidR="001B0690" w:rsidRDefault="001B0690">
                          <w:pPr>
                            <w:pStyle w:val="1f6"/>
                            <w:rPr>
                              <w:sz w:val="15"/>
                              <w:szCs w:val="15"/>
                            </w:rPr>
                          </w:pPr>
                          <w:r>
                            <w:rPr>
                              <w:rFonts w:hint="eastAsia"/>
                              <w:sz w:val="15"/>
                              <w:szCs w:val="15"/>
                            </w:rPr>
                            <w:t>活动部</w:t>
                          </w:r>
                        </w:p>
                      </w:txbxContent>
                    </v:textbox>
                  </v:rect>
                  <v:rect id="矩形 9" o:spid="_x0000_s1035" style="position:absolute;left:47;top:33575;width:795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">
                    <v:stroke miterlimit="2"/>
                    <v:shadow on="t" offset="6pt,6pt"/>
                    <v:textbox>
                      <w:txbxContent>
                        <w:p w:rsidR="001B0690" w:rsidRDefault="001B0690">
                          <w:pPr>
                            <w:pStyle w:val="1f6"/>
                            <w:rPr>
                              <w:sz w:val="15"/>
                              <w:szCs w:val="15"/>
                            </w:rPr>
                          </w:pPr>
                          <w:r>
                            <w:rPr>
                              <w:rFonts w:hint="eastAsia"/>
                              <w:sz w:val="15"/>
                              <w:szCs w:val="15"/>
                            </w:rPr>
                            <w:t>组织部</w:t>
                          </w:r>
                        </w:p>
                      </w:txbxContent>
                    </v:textbox>
                  </v:rect>
                  <v:rect id="矩形 19" o:spid="_x0000_s1036" style="position:absolute;left:23907;top:33623;width:852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">
                    <v:stroke miterlimit="2"/>
                    <v:shadow on="t" offset="6pt,6pt"/>
                    <v:textbox>
                      <w:txbxContent>
                        <w:p w:rsidR="001B0690" w:rsidRDefault="001B0690">
                          <w:pPr>
                            <w:pStyle w:val="1f6"/>
                            <w:rPr>
                              <w:sz w:val="15"/>
                              <w:szCs w:val="15"/>
                            </w:rPr>
                          </w:pPr>
                          <w:r>
                            <w:rPr>
                              <w:rFonts w:hint="eastAsia"/>
                              <w:sz w:val="15"/>
                              <w:szCs w:val="15"/>
                            </w:rPr>
                            <w:t>宣传部</w:t>
                          </w:r>
                        </w:p>
                      </w:txbxContent>
                    </v:textbox>
                  </v:rect>
                  <v:line id="直接连接符 38" o:spid="_x0000_s1037" style="position:absolute;visibility:visible;mso-wrap-style:square" from="20574,3952" to="20580,8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">
                    <v:stroke endarrow="block"/>
                  </v:line>
                  <v:line id="直接连接符 32" o:spid="_x0000_s1038" style="position:absolute;visibility:visible;mso-wrap-style:square" from="20574,12858" to="20580,20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">
                    <v:stroke endarrow="block"/>
                  </v:line>
                  <v:rect id="矩形 36" o:spid="_x0000_s1039" style="position:absolute;left:1476;top:8905;width:7810;height:2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">
                    <v:stroke miterlimit="2"/>
                    <v:shadow on="t" offset="6pt,6pt"/>
                    <v:textbox>
                      <w:txbxContent>
                        <w:p w:rsidR="001B0690" w:rsidRDefault="001B0690">
                          <w:pPr>
                            <w:pStyle w:val="1f6"/>
                            <w:rPr>
                              <w:sz w:val="15"/>
                              <w:szCs w:val="15"/>
                            </w:rPr>
                          </w:pPr>
                          <w:r>
                            <w:rPr>
                              <w:rFonts w:hint="eastAsia"/>
                              <w:sz w:val="15"/>
                              <w:szCs w:val="15"/>
                            </w:rPr>
                            <w:t>教师</w:t>
                          </w:r>
                        </w:p>
                      </w:txbxContent>
                    </v:textbox>
                  </v:rect>
                  <v:line id="直接连接符 29" o:spid="_x0000_s1040" style="position:absolute;visibility:visible;mso-wrap-style:square" from="4572,16859" to="4578,20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">
                    <v:stroke endarrow="block"/>
                  </v:line>
                  <v:line id="直接连接符 30" o:spid="_x0000_s1041" style="position:absolute;visibility:visible;mso-wrap-style:square" from="34671,17002" to="34677,20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">
                    <v:stroke endarrow="block"/>
                  </v:line>
                  <v:line id="直接连接符 21" o:spid="_x0000_s1042" style="position:absolute;visibility:visible;mso-wrap-style:square" from="4095,29622" to="4102,33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">
                    <v:stroke endarrow="block"/>
                  </v:line>
                  <v:line id="直接连接符 22" o:spid="_x0000_s1043" style="position:absolute;visibility:visible;mso-wrap-style:square" from="27955,29813" to="27962,33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">
                    <v:stroke endarrow="block"/>
                  </v:line>
                  <v:line id="直接连接符 23" o:spid="_x0000_s1044" style="position:absolute;visibility:visible;mso-wrap-style:square" from="4095,29622" to="40433,29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直接连接符 25" o:spid="_x0000_s1045" style="position:absolute;visibility:visible;mso-wrap-style:square" from="20574,24765" to="20580,29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">
                    <v:stroke endarrow="block"/>
                  </v:line>
                  <v:line id="直接连接符 24" o:spid="_x0000_s1046" style="position:absolute;visibility:visible;mso-wrap-style:square" from="16002,29765" to="16008,33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">
                    <v:stroke endarrow="block"/>
                  </v:line>
                  <v:line id="直接连接符 40" o:spid="_x0000_s1047" style="position:absolute;visibility:visible;mso-wrap-style:square" from="9620,22336" to="15998,22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">
                    <v:stroke dashstyle="dash" endarrow="block"/>
                  </v:line>
                  <v:line id="直接连接符 34" o:spid="_x0000_s1048" style="position:absolute;visibility:visible;mso-wrap-style:square" from="10287,10429" to="16002,10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">
                    <v:stroke dashstyle="dash" endarrow="block"/>
                  </v:line>
                  <v:line id="直接连接符 42" o:spid="_x0000_s1049" style="position:absolute;visibility:visible;mso-wrap-style:square" from="24288,22336" to="30664,22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">
                    <v:stroke dashstyle="dash" endarrow="block"/>
                  </v:line>
                  <v:rect id="矩形 43" o:spid="_x0000_s1050" style="position:absolute;left:36242;top:33623;width:852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">
                    <v:stroke miterlimit="2"/>
                    <v:shadow on="t" offset="6pt,6pt"/>
                    <v:textbox>
                      <w:txbxContent>
                        <w:p w:rsidR="001B0690" w:rsidRDefault="001B0690">
                          <w:pPr>
                            <w:pStyle w:val="1f6"/>
                            <w:rPr>
                              <w:sz w:val="15"/>
                              <w:szCs w:val="15"/>
                            </w:rPr>
                          </w:pPr>
                          <w:r>
                            <w:rPr>
                              <w:rFonts w:hint="eastAsia"/>
                              <w:sz w:val="15"/>
                              <w:szCs w:val="15"/>
                            </w:rPr>
                            <w:t>财务部</w:t>
                          </w:r>
                        </w:p>
                      </w:txbxContent>
                    </v:textbox>
                  </v:rect>
                  <v:line id="直接连接符 44" o:spid="_x0000_s1051" style="position:absolute;visibility:visible;mso-wrap-style:square" from="40433,29718" to="40439,33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">
                    <v:stroke endarrow="block"/>
                  </v:line>
                </v:group>
                <v:line id="直接连接符 31" o:spid="_x0000_s1052" style="position:absolute;visibility:visible;mso-wrap-style:square" from="5016,12922" to="38116,13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"/>
              </v:group>
            </w:pict>
          </mc:Fallback>
        </mc:AlternateContent>
      </w:r>
    </w:p>
    <w:p w:rsidR="002D1FBB" w:rsidRDefault="002D1FBB">
      <w:pPr>
        <w:ind w:leftChars="400" w:left="720" w:firstLineChars="257" w:firstLine="540"/>
        <w:rPr>
          <w:b/>
          <w:sz w:val="21"/>
          <w:szCs w:val="21"/>
        </w:rPr>
      </w:pPr>
    </w:p>
    <w:p w:rsidR="002D1FBB" w:rsidRDefault="002D1FBB">
      <w:pPr>
        <w:ind w:leftChars="400" w:left="720" w:firstLineChars="257" w:firstLine="540"/>
        <w:rPr>
          <w:b/>
          <w:sz w:val="21"/>
          <w:szCs w:val="21"/>
        </w:rPr>
      </w:pPr>
    </w:p>
    <w:p w:rsidR="002D1FBB" w:rsidRDefault="002D1FBB">
      <w:pPr>
        <w:ind w:leftChars="400" w:left="720" w:firstLineChars="257" w:firstLine="540"/>
        <w:rPr>
          <w:b/>
          <w:sz w:val="21"/>
          <w:szCs w:val="21"/>
        </w:rPr>
      </w:pPr>
    </w:p>
    <w:p w:rsidR="002D1FBB" w:rsidRDefault="002D1FBB">
      <w:pPr>
        <w:ind w:firstLineChars="83" w:firstLine="149"/>
      </w:pPr>
    </w:p>
    <w:p w:rsidR="002D1FBB" w:rsidRDefault="002D1FBB"/>
    <w:p w:rsidR="002D1FBB" w:rsidRDefault="002D1FBB"/>
    <w:p w:rsidR="002D1FBB" w:rsidRDefault="002D1FBB"/>
    <w:p w:rsidR="002D1FBB" w:rsidRDefault="002D1FBB"/>
    <w:p w:rsidR="002D1FBB" w:rsidRDefault="002D1FBB"/>
    <w:p w:rsidR="002D1FBB" w:rsidRDefault="002D1FBB"/>
    <w:p w:rsidR="002D1FBB" w:rsidRDefault="008E3C1E">
      <w:pPr>
        <w:pStyle w:val="1"/>
        <w:jc w:val="center"/>
      </w:pPr>
      <w:bookmarkStart w:id="15" w:name="_Toc24147"/>
      <w:r>
        <w:rPr>
          <w:rFonts w:hint="eastAsia"/>
        </w:rPr>
        <w:t>项目一</w:t>
      </w:r>
      <w:r>
        <w:rPr>
          <w:rFonts w:hint="eastAsia"/>
        </w:rPr>
        <w:tab/>
        <w:t>项目需求分析</w:t>
      </w:r>
      <w:bookmarkEnd w:id="15"/>
      <w:r>
        <w:rPr>
          <w:rFonts w:hint="eastAsia"/>
        </w:rPr>
        <w:t>(120)</w:t>
      </w:r>
    </w:p>
    <w:p w:rsidR="002D1FBB" w:rsidRDefault="008E3C1E" w:rsidP="00A03A52">
      <w:pPr>
        <w:pStyle w:val="21"/>
        <w:ind w:firstLine="3360"/>
        <w:jc w:val="both"/>
      </w:pPr>
      <w:bookmarkStart w:id="16" w:name="_Toc24453"/>
      <w:r>
        <w:rPr>
          <w:rFonts w:hint="eastAsia"/>
        </w:rPr>
        <w:t>任务1.1 社团管理调查问卷（设计）</w:t>
      </w:r>
      <w:bookmarkEnd w:id="16"/>
    </w:p>
    <w:tbl>
      <w:tblPr>
        <w:tblW w:w="10215" w:type="dxa"/>
        <w:tblInd w:w="51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4A0" w:firstRow="1" w:lastRow="0" w:firstColumn="1" w:lastColumn="0" w:noHBand="0" w:noVBand="1"/>
      </w:tblPr>
      <w:tblGrid>
        <w:gridCol w:w="1166"/>
        <w:gridCol w:w="1034"/>
        <w:gridCol w:w="964"/>
        <w:gridCol w:w="1673"/>
        <w:gridCol w:w="798"/>
        <w:gridCol w:w="1835"/>
        <w:gridCol w:w="862"/>
        <w:gridCol w:w="1883"/>
      </w:tblGrid>
      <w:tr w:rsidR="002D1FBB">
        <w:trPr>
          <w:cantSplit/>
          <w:trHeight w:val="331"/>
        </w:trPr>
        <w:tc>
          <w:tcPr>
            <w:tcW w:w="1166" w:type="dxa"/>
            <w:tcBorders>
              <w:top w:val="single" w:sz="18" w:space="0" w:color="auto"/>
              <w:bottom w:val="single" w:sz="6" w:space="0" w:color="auto"/>
            </w:tcBorders>
          </w:tcPr>
          <w:p w:rsidR="002D1FBB" w:rsidRDefault="008E3C1E" w:rsidP="00A03A52">
            <w:pPr>
              <w:spacing w:after="0"/>
              <w:ind w:firstLineChars="16" w:firstLine="29"/>
              <w:jc w:val="center"/>
            </w:pPr>
            <w:r>
              <w:rPr>
                <w:rFonts w:hint="eastAsia"/>
              </w:rPr>
              <w:t>责任人姓名</w:t>
            </w:r>
          </w:p>
        </w:tc>
        <w:tc>
          <w:tcPr>
            <w:tcW w:w="1034" w:type="dxa"/>
            <w:tcBorders>
              <w:top w:val="single" w:sz="18" w:space="0" w:color="auto"/>
              <w:bottom w:val="single" w:sz="6" w:space="0" w:color="auto"/>
            </w:tcBorders>
          </w:tcPr>
          <w:p w:rsidR="002D1FBB" w:rsidRDefault="00401E6C" w:rsidP="00401E6C">
            <w:pPr>
              <w:spacing w:after="0"/>
            </w:pPr>
            <w:r>
              <w:t>刘培鑫</w:t>
            </w:r>
          </w:p>
        </w:tc>
        <w:tc>
          <w:tcPr>
            <w:tcW w:w="964" w:type="dxa"/>
            <w:tcBorders>
              <w:top w:val="single" w:sz="18" w:space="0" w:color="auto"/>
              <w:bottom w:val="single" w:sz="6" w:space="0" w:color="auto"/>
            </w:tcBorders>
          </w:tcPr>
          <w:p w:rsidR="002D1FBB" w:rsidRDefault="008E3C1E">
            <w:pPr>
              <w:spacing w:after="0"/>
              <w:jc w:val="center"/>
            </w:pPr>
            <w:r>
              <w:rPr>
                <w:rFonts w:hint="eastAsia"/>
              </w:rPr>
              <w:t>学号</w:t>
            </w:r>
          </w:p>
        </w:tc>
        <w:tc>
          <w:tcPr>
            <w:tcW w:w="1673" w:type="dxa"/>
            <w:tcBorders>
              <w:top w:val="single" w:sz="18" w:space="0" w:color="auto"/>
              <w:bottom w:val="single" w:sz="6" w:space="0" w:color="auto"/>
            </w:tcBorders>
          </w:tcPr>
          <w:p w:rsidR="002D1FBB" w:rsidRDefault="00401E6C">
            <w:pPr>
              <w:spacing w:after="0"/>
              <w:ind w:firstLine="420"/>
              <w:jc w:val="center"/>
            </w:pPr>
            <w:r>
              <w:rPr>
                <w:rFonts w:hint="eastAsia"/>
              </w:rPr>
              <w:t>2</w:t>
            </w:r>
            <w:r>
              <w:t>2190495</w:t>
            </w:r>
          </w:p>
        </w:tc>
        <w:tc>
          <w:tcPr>
            <w:tcW w:w="798" w:type="dxa"/>
            <w:tcBorders>
              <w:top w:val="single" w:sz="18" w:space="0" w:color="auto"/>
              <w:bottom w:val="single" w:sz="6" w:space="0" w:color="auto"/>
            </w:tcBorders>
          </w:tcPr>
          <w:p w:rsidR="002D1FBB" w:rsidRDefault="008E3C1E">
            <w:pPr>
              <w:spacing w:after="0"/>
              <w:jc w:val="center"/>
            </w:pPr>
            <w:r>
              <w:rPr>
                <w:rFonts w:hint="eastAsia"/>
              </w:rPr>
              <w:t>组别</w:t>
            </w:r>
          </w:p>
        </w:tc>
        <w:tc>
          <w:tcPr>
            <w:tcW w:w="1835" w:type="dxa"/>
            <w:tcBorders>
              <w:top w:val="single" w:sz="18" w:space="0" w:color="auto"/>
              <w:bottom w:val="single" w:sz="6" w:space="0" w:color="auto"/>
            </w:tcBorders>
          </w:tcPr>
          <w:p w:rsidR="002D1FBB" w:rsidRDefault="002D1FBB">
            <w:pPr>
              <w:spacing w:after="0"/>
              <w:ind w:firstLine="420"/>
              <w:jc w:val="center"/>
            </w:pPr>
          </w:p>
        </w:tc>
        <w:tc>
          <w:tcPr>
            <w:tcW w:w="862" w:type="dxa"/>
            <w:tcBorders>
              <w:top w:val="single" w:sz="18" w:space="0" w:color="auto"/>
              <w:bottom w:val="single" w:sz="6" w:space="0" w:color="auto"/>
            </w:tcBorders>
          </w:tcPr>
          <w:p w:rsidR="002D1FBB" w:rsidRDefault="008E3C1E">
            <w:pPr>
              <w:spacing w:after="0"/>
              <w:jc w:val="center"/>
            </w:pPr>
            <w:r>
              <w:rPr>
                <w:rFonts w:hint="eastAsia"/>
              </w:rPr>
              <w:t>绩效</w:t>
            </w:r>
          </w:p>
        </w:tc>
        <w:tc>
          <w:tcPr>
            <w:tcW w:w="1883" w:type="dxa"/>
            <w:tcBorders>
              <w:top w:val="single" w:sz="18" w:space="0" w:color="auto"/>
              <w:bottom w:val="single" w:sz="6" w:space="0" w:color="auto"/>
            </w:tcBorders>
          </w:tcPr>
          <w:p w:rsidR="002D1FBB" w:rsidRDefault="002D1FBB">
            <w:pPr>
              <w:spacing w:after="0"/>
              <w:ind w:firstLine="420"/>
              <w:jc w:val="center"/>
            </w:pPr>
          </w:p>
        </w:tc>
      </w:tr>
      <w:tr w:rsidR="002D1FBB">
        <w:trPr>
          <w:cantSplit/>
          <w:trHeight w:val="333"/>
        </w:trPr>
        <w:tc>
          <w:tcPr>
            <w:tcW w:w="1166" w:type="dxa"/>
            <w:tcBorders>
              <w:top w:val="single" w:sz="6" w:space="0" w:color="auto"/>
              <w:bottom w:val="single" w:sz="6" w:space="0" w:color="auto"/>
            </w:tcBorders>
          </w:tcPr>
          <w:p w:rsidR="002D1FBB" w:rsidRDefault="008E3C1E" w:rsidP="00A03A52">
            <w:pPr>
              <w:spacing w:after="0"/>
              <w:ind w:firstLineChars="16" w:firstLine="29"/>
              <w:jc w:val="center"/>
            </w:pPr>
            <w:r>
              <w:rPr>
                <w:rFonts w:hint="eastAsia"/>
              </w:rPr>
              <w:t>项目编号</w:t>
            </w:r>
          </w:p>
        </w:tc>
        <w:tc>
          <w:tcPr>
            <w:tcW w:w="1034" w:type="dxa"/>
            <w:tcBorders>
              <w:top w:val="single" w:sz="6" w:space="0" w:color="auto"/>
              <w:bottom w:val="single" w:sz="6" w:space="0" w:color="auto"/>
            </w:tcBorders>
          </w:tcPr>
          <w:p w:rsidR="002D1FBB" w:rsidRDefault="008E3C1E">
            <w:pPr>
              <w:spacing w:after="0"/>
              <w:jc w:val="center"/>
            </w:pPr>
            <w:r>
              <w:rPr>
                <w:rFonts w:cs="Calibri" w:hint="eastAsia"/>
              </w:rPr>
              <w:t>任务1.1</w:t>
            </w:r>
          </w:p>
        </w:tc>
        <w:tc>
          <w:tcPr>
            <w:tcW w:w="964" w:type="dxa"/>
            <w:tcBorders>
              <w:top w:val="single" w:sz="6" w:space="0" w:color="auto"/>
              <w:bottom w:val="single" w:sz="6" w:space="0" w:color="auto"/>
            </w:tcBorders>
          </w:tcPr>
          <w:p w:rsidR="002D1FBB" w:rsidRDefault="008E3C1E">
            <w:pPr>
              <w:spacing w:after="0"/>
              <w:jc w:val="center"/>
            </w:pPr>
            <w:r>
              <w:rPr>
                <w:rFonts w:hint="eastAsia"/>
              </w:rPr>
              <w:t>任务名称</w:t>
            </w:r>
          </w:p>
        </w:tc>
        <w:tc>
          <w:tcPr>
            <w:tcW w:w="2471" w:type="dxa"/>
            <w:gridSpan w:val="2"/>
            <w:tcBorders>
              <w:top w:val="single" w:sz="6" w:space="0" w:color="auto"/>
              <w:bottom w:val="single" w:sz="6" w:space="0" w:color="auto"/>
            </w:tcBorders>
          </w:tcPr>
          <w:p w:rsidR="002D1FBB" w:rsidRDefault="008E3C1E">
            <w:pPr>
              <w:spacing w:after="0"/>
            </w:pPr>
            <w:r>
              <w:rPr>
                <w:rFonts w:hint="eastAsia"/>
              </w:rPr>
              <w:t>社团管理调查问卷（设计）</w:t>
            </w:r>
          </w:p>
        </w:tc>
        <w:tc>
          <w:tcPr>
            <w:tcW w:w="1835" w:type="dxa"/>
            <w:tcBorders>
              <w:top w:val="single" w:sz="6" w:space="0" w:color="auto"/>
              <w:bottom w:val="single" w:sz="6" w:space="0" w:color="auto"/>
            </w:tcBorders>
          </w:tcPr>
          <w:p w:rsidR="002D1FBB" w:rsidRDefault="008E3C1E">
            <w:pPr>
              <w:spacing w:after="0"/>
            </w:pPr>
            <w:r>
              <w:rPr>
                <w:rFonts w:hint="eastAsia"/>
              </w:rPr>
              <w:t>其他责任人及占比</w:t>
            </w:r>
          </w:p>
        </w:tc>
        <w:tc>
          <w:tcPr>
            <w:tcW w:w="2745" w:type="dxa"/>
            <w:gridSpan w:val="2"/>
            <w:tcBorders>
              <w:top w:val="single" w:sz="6" w:space="0" w:color="auto"/>
              <w:bottom w:val="single" w:sz="6" w:space="0" w:color="auto"/>
            </w:tcBorders>
          </w:tcPr>
          <w:p w:rsidR="002D1FBB" w:rsidRDefault="002D1FBB">
            <w:pPr>
              <w:spacing w:after="0"/>
            </w:pPr>
          </w:p>
        </w:tc>
      </w:tr>
    </w:tbl>
    <w:tbl>
      <w:tblPr>
        <w:tblStyle w:val="afffd"/>
        <w:tblW w:w="10207" w:type="dxa"/>
        <w:tblInd w:w="515" w:type="dxa"/>
        <w:tblBorders>
          <w:top w:val="single" w:sz="18" w:space="0" w:color="auto"/>
          <w:left w:val="single" w:sz="18" w:space="0" w:color="auto"/>
          <w:bottom w:val="single" w:sz="18" w:space="0" w:color="auto"/>
          <w:right w:val="single" w:sz="18" w:space="0" w:color="auto"/>
          <w:insideH w:val="single" w:sz="18" w:space="0" w:color="auto"/>
          <w:insideV w:val="none" w:sz="0" w:space="0" w:color="auto"/>
        </w:tblBorders>
        <w:tblLayout w:type="fixed"/>
        <w:tblLook w:val="04A0" w:firstRow="1" w:lastRow="0" w:firstColumn="1" w:lastColumn="0" w:noHBand="0" w:noVBand="1"/>
      </w:tblPr>
      <w:tblGrid>
        <w:gridCol w:w="10207"/>
      </w:tblGrid>
      <w:tr w:rsidR="002D1FBB">
        <w:trPr>
          <w:trHeight w:val="12506"/>
        </w:trPr>
        <w:tc>
          <w:tcPr>
            <w:tcW w:w="10207" w:type="dxa"/>
            <w:tcBorders>
              <w:tl2br w:val="nil"/>
              <w:tr2bl w:val="nil"/>
            </w:tcBorders>
          </w:tcPr>
          <w:p w:rsidR="002D1FBB" w:rsidRDefault="008E3C1E">
            <w:pPr>
              <w:spacing w:after="0"/>
              <w:ind w:firstLineChars="100" w:firstLine="180"/>
            </w:pPr>
            <w:r>
              <w:rPr>
                <w:rFonts w:hint="eastAsia"/>
              </w:rPr>
              <w:t>知识准备：</w:t>
            </w:r>
          </w:p>
          <w:p w:rsidR="002D1FBB" w:rsidRDefault="008E3C1E">
            <w:pPr>
              <w:numPr>
                <w:ilvl w:val="0"/>
                <w:numId w:val="11"/>
              </w:numPr>
              <w:spacing w:after="0"/>
              <w:ind w:firstLineChars="300" w:firstLine="540"/>
            </w:pPr>
            <w:r>
              <w:t>了解项目系统背景，</w:t>
            </w:r>
            <w:r>
              <w:rPr>
                <w:rFonts w:hint="eastAsia"/>
              </w:rPr>
              <w:t>选择</w:t>
            </w:r>
            <w:r>
              <w:t>项目的目标用户</w:t>
            </w:r>
            <w:r>
              <w:rPr>
                <w:rFonts w:hint="eastAsia"/>
              </w:rPr>
              <w:t>，使用</w:t>
            </w:r>
            <w:r>
              <w:t>5W1H分析法</w:t>
            </w:r>
            <w:r>
              <w:rPr>
                <w:rFonts w:hint="eastAsia"/>
              </w:rPr>
              <w:t>设计社团管理系统调查问卷</w:t>
            </w:r>
            <w:r>
              <w:t>。</w:t>
            </w:r>
          </w:p>
          <w:p w:rsidR="002D1FBB" w:rsidRDefault="008E3C1E">
            <w:pPr>
              <w:spacing w:after="0"/>
              <w:ind w:firstLineChars="100" w:firstLine="180"/>
            </w:pPr>
            <w:r>
              <w:rPr>
                <w:rFonts w:hint="eastAsia"/>
              </w:rPr>
              <w:t>任务实施：</w:t>
            </w:r>
          </w:p>
          <w:p w:rsidR="002D1FBB" w:rsidRDefault="008E3C1E">
            <w:pPr>
              <w:numPr>
                <w:ilvl w:val="0"/>
                <w:numId w:val="12"/>
              </w:numPr>
              <w:spacing w:after="0"/>
              <w:ind w:firstLineChars="300" w:firstLine="540"/>
            </w:pPr>
            <w:r>
              <w:rPr>
                <w:rFonts w:hint="eastAsia"/>
              </w:rPr>
              <w:t>寻找目标用户（如团员/普通学生），</w:t>
            </w:r>
            <w:r>
              <w:t>准确了解与分析用户需求；</w:t>
            </w:r>
          </w:p>
          <w:p w:rsidR="002D1FBB" w:rsidRDefault="008E3C1E">
            <w:pPr>
              <w:numPr>
                <w:ilvl w:val="0"/>
                <w:numId w:val="12"/>
              </w:numPr>
              <w:spacing w:after="0"/>
              <w:ind w:firstLineChars="300" w:firstLine="540"/>
            </w:pPr>
            <w:r>
              <w:rPr>
                <w:rFonts w:hint="eastAsia"/>
              </w:rPr>
              <w:t>按5W1H分析法设计调查问卷，获取用户需求</w:t>
            </w:r>
            <w:r>
              <w:t>。</w:t>
            </w:r>
          </w:p>
          <w:p w:rsidR="002D1FBB" w:rsidRDefault="008E3C1E">
            <w:pPr>
              <w:numPr>
                <w:ilvl w:val="0"/>
                <w:numId w:val="12"/>
              </w:numPr>
              <w:spacing w:after="0"/>
              <w:ind w:firstLineChars="300" w:firstLine="540"/>
            </w:pPr>
            <w:r>
              <w:rPr>
                <w:rFonts w:hint="eastAsia"/>
              </w:rPr>
              <w:t>本设计满分20分，其中完成分15分，质量分5分。</w:t>
            </w:r>
          </w:p>
          <w:p w:rsidR="002D1FBB" w:rsidRDefault="008E3C1E">
            <w:pPr>
              <w:spacing w:after="0"/>
              <w:jc w:val="center"/>
            </w:pPr>
            <w:r>
              <w:rPr>
                <w:rFonts w:hint="eastAsia"/>
                <w:sz w:val="28"/>
                <w:szCs w:val="28"/>
              </w:rPr>
              <w:t>社团管理系统调查问卷</w:t>
            </w:r>
          </w:p>
          <w:p w:rsidR="004F4D0D" w:rsidRDefault="004F4D0D" w:rsidP="004F4D0D">
            <w:pPr>
              <w:spacing w:after="0"/>
              <w:ind w:firstLineChars="200" w:firstLine="360"/>
              <w:rPr>
                <w:rFonts w:cs="Times New Roman"/>
                <w:szCs w:val="18"/>
              </w:rPr>
            </w:pPr>
            <w:r>
              <w:rPr>
                <w:rFonts w:cs="Times New Roman" w:hint="eastAsia"/>
                <w:szCs w:val="18"/>
              </w:rPr>
              <w:t>目的与背景：为了方便了解学生、</w:t>
            </w:r>
            <w:r w:rsidR="00941B2C">
              <w:rPr>
                <w:rFonts w:cs="Times New Roman" w:hint="eastAsia"/>
                <w:szCs w:val="18"/>
              </w:rPr>
              <w:t>教师</w:t>
            </w:r>
            <w:r>
              <w:rPr>
                <w:rFonts w:cs="Times New Roman" w:hint="eastAsia"/>
                <w:szCs w:val="18"/>
              </w:rPr>
              <w:t>对社团管理系统的需求，从而能够更好地让学校管理繁多的学生社团，以及设计更完善的数据库管理系统，我们设计了此次社团管理系统调查问卷。</w:t>
            </w:r>
          </w:p>
          <w:p w:rsidR="004F4D0D" w:rsidRDefault="004F4D0D" w:rsidP="004F4D0D">
            <w:pPr>
              <w:spacing w:after="0"/>
              <w:ind w:firstLineChars="200" w:firstLine="360"/>
              <w:rPr>
                <w:rFonts w:cs="Times New Roman"/>
                <w:szCs w:val="18"/>
              </w:rPr>
            </w:pPr>
            <w:r>
              <w:rPr>
                <w:rFonts w:cs="Times New Roman" w:hint="eastAsia"/>
                <w:szCs w:val="18"/>
              </w:rPr>
              <w:t>内容结构：本调查问卷主要包括以下七个部分，共计7道选择</w:t>
            </w:r>
            <w:r w:rsidR="003317D9">
              <w:rPr>
                <w:rFonts w:cs="Times New Roman" w:hint="eastAsia"/>
                <w:szCs w:val="18"/>
              </w:rPr>
              <w:t>/填空</w:t>
            </w:r>
            <w:r>
              <w:rPr>
                <w:rFonts w:cs="Times New Roman" w:hint="eastAsia"/>
                <w:szCs w:val="18"/>
              </w:rPr>
              <w:t>题：</w:t>
            </w:r>
          </w:p>
          <w:p w:rsidR="004F4D0D" w:rsidRPr="00AB3910" w:rsidRDefault="004F4D0D" w:rsidP="00007520">
            <w:pPr>
              <w:pStyle w:val="afffff8"/>
              <w:numPr>
                <w:ilvl w:val="0"/>
                <w:numId w:val="105"/>
              </w:numPr>
              <w:spacing w:after="0"/>
              <w:rPr>
                <w:rFonts w:cs="Times New Roman"/>
                <w:szCs w:val="18"/>
              </w:rPr>
            </w:pPr>
            <w:r w:rsidRPr="00AB3910">
              <w:rPr>
                <w:rFonts w:cs="Times New Roman" w:hint="eastAsia"/>
                <w:szCs w:val="18"/>
              </w:rPr>
              <w:t>设计多选题，获取被调查用户的身份、专业、性别、学号等信息。</w:t>
            </w:r>
          </w:p>
          <w:p w:rsidR="004F4D0D" w:rsidRPr="00AB3910" w:rsidRDefault="004F4D0D" w:rsidP="00007520">
            <w:pPr>
              <w:pStyle w:val="afffff8"/>
              <w:numPr>
                <w:ilvl w:val="0"/>
                <w:numId w:val="105"/>
              </w:numPr>
              <w:spacing w:after="0"/>
              <w:rPr>
                <w:szCs w:val="18"/>
              </w:rPr>
            </w:pPr>
            <w:r w:rsidRPr="00AB3910">
              <w:rPr>
                <w:rFonts w:hint="eastAsia"/>
                <w:szCs w:val="18"/>
              </w:rPr>
              <w:t>设计选择题，调查了解该用户是否参与了社团，参与了什么社团，参与了几个社团。</w:t>
            </w:r>
          </w:p>
          <w:p w:rsidR="004F4D0D" w:rsidRPr="00AB3910" w:rsidRDefault="004F4D0D" w:rsidP="00007520">
            <w:pPr>
              <w:pStyle w:val="afffff8"/>
              <w:numPr>
                <w:ilvl w:val="0"/>
                <w:numId w:val="105"/>
              </w:numPr>
              <w:spacing w:after="0"/>
              <w:rPr>
                <w:szCs w:val="18"/>
              </w:rPr>
            </w:pPr>
            <w:r w:rsidRPr="00AB3910">
              <w:rPr>
                <w:rFonts w:hint="eastAsia"/>
                <w:szCs w:val="18"/>
              </w:rPr>
              <w:t>设计选择题，调查了解该用户参与社团活动的时间，与希望在什么时间段参加社团活动的时间。</w:t>
            </w:r>
          </w:p>
          <w:p w:rsidR="004F4D0D" w:rsidRPr="00AB3910" w:rsidRDefault="004F4D0D" w:rsidP="00007520">
            <w:pPr>
              <w:pStyle w:val="afffff8"/>
              <w:numPr>
                <w:ilvl w:val="0"/>
                <w:numId w:val="105"/>
              </w:numPr>
              <w:spacing w:after="0"/>
              <w:rPr>
                <w:szCs w:val="18"/>
              </w:rPr>
            </w:pPr>
            <w:r w:rsidRPr="00AB3910">
              <w:rPr>
                <w:rFonts w:hint="eastAsia"/>
                <w:szCs w:val="18"/>
              </w:rPr>
              <w:t>设计选择题，调查了解该用户在社团拥有职位的具体信息，如职位、身份等</w:t>
            </w:r>
          </w:p>
          <w:p w:rsidR="004F4D0D" w:rsidRPr="00AB3910" w:rsidRDefault="004F4D0D" w:rsidP="00007520">
            <w:pPr>
              <w:pStyle w:val="afffff8"/>
              <w:numPr>
                <w:ilvl w:val="0"/>
                <w:numId w:val="105"/>
              </w:numPr>
              <w:spacing w:after="0"/>
              <w:rPr>
                <w:szCs w:val="18"/>
              </w:rPr>
            </w:pPr>
            <w:r w:rsidRPr="00AB3910">
              <w:rPr>
                <w:rFonts w:hint="eastAsia"/>
                <w:szCs w:val="18"/>
              </w:rPr>
              <w:t>设计选择题/填空题，调查了解该用户在社团做些什么事，对社团安排活动的满意程度。</w:t>
            </w:r>
          </w:p>
          <w:p w:rsidR="004F4D0D" w:rsidRPr="00AB3910" w:rsidRDefault="004F4D0D" w:rsidP="00007520">
            <w:pPr>
              <w:pStyle w:val="afffff8"/>
              <w:numPr>
                <w:ilvl w:val="0"/>
                <w:numId w:val="105"/>
              </w:numPr>
              <w:spacing w:after="0"/>
              <w:rPr>
                <w:szCs w:val="18"/>
              </w:rPr>
            </w:pPr>
            <w:r w:rsidRPr="00AB3910">
              <w:rPr>
                <w:rFonts w:hint="eastAsia"/>
                <w:szCs w:val="18"/>
              </w:rPr>
              <w:t>设计选择题/填空题，调查了解该用户为什么愿意进入社团，原因等</w:t>
            </w:r>
          </w:p>
          <w:p w:rsidR="004F4D0D" w:rsidRPr="00AB3910" w:rsidRDefault="004F4D0D" w:rsidP="00007520">
            <w:pPr>
              <w:pStyle w:val="afffff8"/>
              <w:numPr>
                <w:ilvl w:val="0"/>
                <w:numId w:val="105"/>
              </w:numPr>
              <w:spacing w:after="0"/>
              <w:rPr>
                <w:rFonts w:cs="Times New Roman"/>
                <w:szCs w:val="18"/>
              </w:rPr>
            </w:pPr>
            <w:r w:rsidRPr="00AB3910">
              <w:rPr>
                <w:rFonts w:hint="eastAsia"/>
                <w:szCs w:val="18"/>
              </w:rPr>
              <w:t>设计填空题：调查了解用户对社团管理系统的期待</w:t>
            </w:r>
          </w:p>
          <w:p w:rsidR="002D1FBB" w:rsidRPr="004F4D0D" w:rsidRDefault="002D1FBB" w:rsidP="00A03A52">
            <w:pPr>
              <w:ind w:firstLineChars="407" w:firstLine="733"/>
            </w:pPr>
          </w:p>
        </w:tc>
      </w:tr>
    </w:tbl>
    <w:p w:rsidR="002D1FBB" w:rsidRDefault="002D1FBB">
      <w:pPr>
        <w:tabs>
          <w:tab w:val="left" w:pos="8205"/>
        </w:tabs>
        <w:ind w:leftChars="472" w:left="850"/>
        <w:rPr>
          <w:rFonts w:cs="Calibri"/>
        </w:rPr>
      </w:pPr>
    </w:p>
    <w:p w:rsidR="002D1FBB" w:rsidRDefault="008E3C1E">
      <w:r>
        <w:rPr>
          <w:rFonts w:hint="eastAsia"/>
        </w:rPr>
        <w:t xml:space="preserve">        </w:t>
      </w:r>
    </w:p>
    <w:p w:rsidR="002D1FBB" w:rsidRDefault="008E3C1E" w:rsidP="00A03A52">
      <w:pPr>
        <w:pStyle w:val="21"/>
        <w:ind w:firstLine="3360"/>
        <w:jc w:val="both"/>
      </w:pPr>
      <w:bookmarkStart w:id="17" w:name="_Toc18925"/>
      <w:r>
        <w:rPr>
          <w:rFonts w:hint="eastAsia"/>
        </w:rPr>
        <w:t>任务1.2社团管理调查分析（结果）</w:t>
      </w:r>
      <w:bookmarkEnd w:id="17"/>
    </w:p>
    <w:tbl>
      <w:tblPr>
        <w:tblW w:w="9787" w:type="dxa"/>
        <w:tblInd w:w="51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4A0" w:firstRow="1" w:lastRow="0" w:firstColumn="1" w:lastColumn="0" w:noHBand="0" w:noVBand="1"/>
      </w:tblPr>
      <w:tblGrid>
        <w:gridCol w:w="1229"/>
        <w:gridCol w:w="924"/>
        <w:gridCol w:w="1018"/>
        <w:gridCol w:w="1666"/>
        <w:gridCol w:w="731"/>
        <w:gridCol w:w="1672"/>
        <w:gridCol w:w="848"/>
        <w:gridCol w:w="1699"/>
      </w:tblGrid>
      <w:tr w:rsidR="002D1FBB">
        <w:trPr>
          <w:cantSplit/>
          <w:trHeight w:val="331"/>
        </w:trPr>
        <w:tc>
          <w:tcPr>
            <w:tcW w:w="1229" w:type="dxa"/>
            <w:tcBorders>
              <w:top w:val="single" w:sz="18" w:space="0" w:color="auto"/>
              <w:bottom w:val="single" w:sz="6" w:space="0" w:color="auto"/>
            </w:tcBorders>
          </w:tcPr>
          <w:p w:rsidR="002D1FBB" w:rsidRDefault="008E3C1E" w:rsidP="00A03A52">
            <w:pPr>
              <w:spacing w:after="0"/>
              <w:ind w:firstLineChars="16" w:firstLine="29"/>
              <w:jc w:val="center"/>
            </w:pPr>
            <w:r>
              <w:rPr>
                <w:rFonts w:hint="eastAsia"/>
              </w:rPr>
              <w:t>责任人姓名</w:t>
            </w:r>
          </w:p>
        </w:tc>
        <w:tc>
          <w:tcPr>
            <w:tcW w:w="924" w:type="dxa"/>
            <w:tcBorders>
              <w:top w:val="single" w:sz="18" w:space="0" w:color="auto"/>
              <w:bottom w:val="single" w:sz="6" w:space="0" w:color="auto"/>
            </w:tcBorders>
          </w:tcPr>
          <w:p w:rsidR="002D1FBB" w:rsidRDefault="00A36F8D" w:rsidP="00A36F8D">
            <w:pPr>
              <w:spacing w:after="0"/>
            </w:pPr>
            <w:r>
              <w:t>陈</w:t>
            </w:r>
            <w:r w:rsidR="00E64D41">
              <w:t>鸿源</w:t>
            </w:r>
          </w:p>
        </w:tc>
        <w:tc>
          <w:tcPr>
            <w:tcW w:w="1018" w:type="dxa"/>
            <w:tcBorders>
              <w:top w:val="single" w:sz="18" w:space="0" w:color="auto"/>
              <w:bottom w:val="single" w:sz="6" w:space="0" w:color="auto"/>
            </w:tcBorders>
          </w:tcPr>
          <w:p w:rsidR="002D1FBB" w:rsidRDefault="008E3C1E">
            <w:pPr>
              <w:spacing w:after="0"/>
              <w:jc w:val="center"/>
            </w:pPr>
            <w:r>
              <w:rPr>
                <w:rFonts w:hint="eastAsia"/>
              </w:rPr>
              <w:t>学号</w:t>
            </w:r>
          </w:p>
        </w:tc>
        <w:tc>
          <w:tcPr>
            <w:tcW w:w="1666" w:type="dxa"/>
            <w:tcBorders>
              <w:top w:val="single" w:sz="18" w:space="0" w:color="auto"/>
              <w:bottom w:val="single" w:sz="6" w:space="0" w:color="auto"/>
            </w:tcBorders>
          </w:tcPr>
          <w:p w:rsidR="002D1FBB" w:rsidRDefault="00E64D41">
            <w:pPr>
              <w:spacing w:after="0"/>
              <w:ind w:firstLine="420"/>
              <w:jc w:val="center"/>
            </w:pPr>
            <w:r>
              <w:rPr>
                <w:rFonts w:hint="eastAsia"/>
              </w:rPr>
              <w:t>2</w:t>
            </w:r>
            <w:r>
              <w:t>2190499</w:t>
            </w:r>
          </w:p>
        </w:tc>
        <w:tc>
          <w:tcPr>
            <w:tcW w:w="731" w:type="dxa"/>
            <w:tcBorders>
              <w:top w:val="single" w:sz="18" w:space="0" w:color="auto"/>
              <w:bottom w:val="single" w:sz="6" w:space="0" w:color="auto"/>
            </w:tcBorders>
          </w:tcPr>
          <w:p w:rsidR="002D1FBB" w:rsidRDefault="008E3C1E">
            <w:pPr>
              <w:spacing w:after="0"/>
              <w:jc w:val="center"/>
            </w:pPr>
            <w:r>
              <w:rPr>
                <w:rFonts w:hint="eastAsia"/>
              </w:rPr>
              <w:t>组别</w:t>
            </w:r>
          </w:p>
        </w:tc>
        <w:tc>
          <w:tcPr>
            <w:tcW w:w="1672" w:type="dxa"/>
            <w:tcBorders>
              <w:top w:val="single" w:sz="18" w:space="0" w:color="auto"/>
              <w:bottom w:val="single" w:sz="6" w:space="0" w:color="auto"/>
            </w:tcBorders>
          </w:tcPr>
          <w:p w:rsidR="002D1FBB" w:rsidRDefault="002D1FBB">
            <w:pPr>
              <w:spacing w:after="0"/>
              <w:ind w:firstLine="420"/>
              <w:jc w:val="center"/>
            </w:pPr>
          </w:p>
        </w:tc>
        <w:tc>
          <w:tcPr>
            <w:tcW w:w="848" w:type="dxa"/>
            <w:tcBorders>
              <w:top w:val="single" w:sz="18" w:space="0" w:color="auto"/>
              <w:bottom w:val="single" w:sz="6" w:space="0" w:color="auto"/>
            </w:tcBorders>
          </w:tcPr>
          <w:p w:rsidR="002D1FBB" w:rsidRDefault="008E3C1E">
            <w:pPr>
              <w:spacing w:after="0"/>
              <w:jc w:val="center"/>
            </w:pPr>
            <w:r>
              <w:rPr>
                <w:rFonts w:hint="eastAsia"/>
              </w:rPr>
              <w:t>绩效</w:t>
            </w:r>
          </w:p>
        </w:tc>
        <w:tc>
          <w:tcPr>
            <w:tcW w:w="1699" w:type="dxa"/>
            <w:tcBorders>
              <w:top w:val="single" w:sz="18" w:space="0" w:color="auto"/>
              <w:bottom w:val="single" w:sz="6" w:space="0" w:color="auto"/>
            </w:tcBorders>
          </w:tcPr>
          <w:p w:rsidR="002D1FBB" w:rsidRDefault="002D1FBB">
            <w:pPr>
              <w:spacing w:after="0"/>
              <w:ind w:firstLine="420"/>
              <w:jc w:val="center"/>
            </w:pPr>
          </w:p>
        </w:tc>
      </w:tr>
      <w:tr w:rsidR="002D1FBB">
        <w:trPr>
          <w:cantSplit/>
          <w:trHeight w:val="333"/>
        </w:trPr>
        <w:tc>
          <w:tcPr>
            <w:tcW w:w="1229" w:type="dxa"/>
            <w:tcBorders>
              <w:top w:val="single" w:sz="6" w:space="0" w:color="auto"/>
              <w:bottom w:val="single" w:sz="6" w:space="0" w:color="auto"/>
            </w:tcBorders>
          </w:tcPr>
          <w:p w:rsidR="002D1FBB" w:rsidRDefault="008E3C1E" w:rsidP="00A03A52">
            <w:pPr>
              <w:spacing w:after="0"/>
              <w:ind w:firstLineChars="16" w:firstLine="29"/>
              <w:jc w:val="center"/>
            </w:pPr>
            <w:r>
              <w:rPr>
                <w:rFonts w:hint="eastAsia"/>
              </w:rPr>
              <w:t>项目编号</w:t>
            </w:r>
          </w:p>
        </w:tc>
        <w:tc>
          <w:tcPr>
            <w:tcW w:w="924" w:type="dxa"/>
            <w:tcBorders>
              <w:top w:val="single" w:sz="6" w:space="0" w:color="auto"/>
              <w:bottom w:val="single" w:sz="6" w:space="0" w:color="auto"/>
            </w:tcBorders>
          </w:tcPr>
          <w:p w:rsidR="002D1FBB" w:rsidRDefault="008E3C1E">
            <w:pPr>
              <w:spacing w:after="0"/>
              <w:jc w:val="center"/>
            </w:pPr>
            <w:r>
              <w:rPr>
                <w:rFonts w:cs="Calibri" w:hint="eastAsia"/>
              </w:rPr>
              <w:t>任务1.2</w:t>
            </w:r>
          </w:p>
        </w:tc>
        <w:tc>
          <w:tcPr>
            <w:tcW w:w="1018" w:type="dxa"/>
            <w:tcBorders>
              <w:top w:val="single" w:sz="6" w:space="0" w:color="auto"/>
              <w:bottom w:val="single" w:sz="6" w:space="0" w:color="auto"/>
            </w:tcBorders>
          </w:tcPr>
          <w:p w:rsidR="002D1FBB" w:rsidRDefault="008E3C1E">
            <w:pPr>
              <w:spacing w:after="0"/>
              <w:jc w:val="center"/>
            </w:pPr>
            <w:r>
              <w:rPr>
                <w:rFonts w:hint="eastAsia"/>
              </w:rPr>
              <w:t>任务名称</w:t>
            </w:r>
          </w:p>
        </w:tc>
        <w:tc>
          <w:tcPr>
            <w:tcW w:w="2397" w:type="dxa"/>
            <w:gridSpan w:val="2"/>
            <w:tcBorders>
              <w:top w:val="single" w:sz="6" w:space="0" w:color="auto"/>
              <w:bottom w:val="single" w:sz="6" w:space="0" w:color="auto"/>
            </w:tcBorders>
          </w:tcPr>
          <w:p w:rsidR="002D1FBB" w:rsidRDefault="008E3C1E">
            <w:pPr>
              <w:spacing w:after="0"/>
            </w:pPr>
            <w:r>
              <w:rPr>
                <w:rFonts w:cs="Calibri" w:hint="eastAsia"/>
              </w:rPr>
              <w:t>社团管理调查分析（结果）</w:t>
            </w:r>
          </w:p>
        </w:tc>
        <w:tc>
          <w:tcPr>
            <w:tcW w:w="1672" w:type="dxa"/>
            <w:tcBorders>
              <w:top w:val="single" w:sz="6" w:space="0" w:color="auto"/>
              <w:bottom w:val="single" w:sz="6" w:space="0" w:color="auto"/>
            </w:tcBorders>
          </w:tcPr>
          <w:p w:rsidR="002D1FBB" w:rsidRDefault="008E3C1E">
            <w:pPr>
              <w:spacing w:after="0"/>
            </w:pPr>
            <w:r>
              <w:rPr>
                <w:rFonts w:hint="eastAsia"/>
              </w:rPr>
              <w:t>其他责任人及占比</w:t>
            </w:r>
          </w:p>
        </w:tc>
        <w:tc>
          <w:tcPr>
            <w:tcW w:w="2547" w:type="dxa"/>
            <w:gridSpan w:val="2"/>
            <w:tcBorders>
              <w:top w:val="single" w:sz="6" w:space="0" w:color="auto"/>
              <w:bottom w:val="single" w:sz="6" w:space="0" w:color="auto"/>
            </w:tcBorders>
          </w:tcPr>
          <w:p w:rsidR="002D1FBB" w:rsidRDefault="002D1FBB">
            <w:pPr>
              <w:spacing w:after="0"/>
            </w:pPr>
          </w:p>
        </w:tc>
      </w:tr>
    </w:tbl>
    <w:tbl>
      <w:tblPr>
        <w:tblStyle w:val="afffd"/>
        <w:tblW w:w="9795" w:type="dxa"/>
        <w:tblInd w:w="515" w:type="dxa"/>
        <w:tblBorders>
          <w:top w:val="single" w:sz="18" w:space="0" w:color="auto"/>
          <w:left w:val="single" w:sz="18" w:space="0" w:color="auto"/>
          <w:bottom w:val="single" w:sz="18" w:space="0" w:color="auto"/>
          <w:right w:val="single" w:sz="18" w:space="0" w:color="auto"/>
          <w:insideH w:val="single" w:sz="18" w:space="0" w:color="auto"/>
          <w:insideV w:val="none" w:sz="0" w:space="0" w:color="auto"/>
        </w:tblBorders>
        <w:tblLayout w:type="fixed"/>
        <w:tblLook w:val="04A0" w:firstRow="1" w:lastRow="0" w:firstColumn="1" w:lastColumn="0" w:noHBand="0" w:noVBand="1"/>
      </w:tblPr>
      <w:tblGrid>
        <w:gridCol w:w="9795"/>
      </w:tblGrid>
      <w:tr w:rsidR="002D1FBB">
        <w:trPr>
          <w:trHeight w:val="13580"/>
        </w:trPr>
        <w:tc>
          <w:tcPr>
            <w:tcW w:w="9795" w:type="dxa"/>
            <w:tcBorders>
              <w:tl2br w:val="nil"/>
              <w:tr2bl w:val="nil"/>
            </w:tcBorders>
          </w:tcPr>
          <w:p w:rsidR="002D1FBB" w:rsidRDefault="008E3C1E">
            <w:pPr>
              <w:spacing w:after="0"/>
              <w:ind w:firstLineChars="100" w:firstLine="180"/>
            </w:pPr>
            <w:r>
              <w:rPr>
                <w:rFonts w:hint="eastAsia"/>
              </w:rPr>
              <w:t>知识准备：</w:t>
            </w:r>
          </w:p>
          <w:p w:rsidR="002D1FBB" w:rsidRDefault="008E3C1E" w:rsidP="00485188">
            <w:pPr>
              <w:numPr>
                <w:ilvl w:val="0"/>
                <w:numId w:val="13"/>
              </w:numPr>
              <w:spacing w:after="0"/>
              <w:ind w:firstLineChars="300" w:firstLine="540"/>
            </w:pPr>
            <w:r>
              <w:t>了解项目系统背景，</w:t>
            </w:r>
            <w:r>
              <w:rPr>
                <w:rFonts w:hint="eastAsia"/>
              </w:rPr>
              <w:t>知道使用</w:t>
            </w:r>
            <w:r>
              <w:t>5W1H分析法分析用户需求</w:t>
            </w:r>
            <w:r>
              <w:rPr>
                <w:rFonts w:hint="eastAsia"/>
              </w:rPr>
              <w:t>的方法</w:t>
            </w:r>
            <w:r>
              <w:t>。</w:t>
            </w:r>
          </w:p>
          <w:p w:rsidR="002D1FBB" w:rsidRDefault="008E3C1E">
            <w:pPr>
              <w:spacing w:after="0"/>
              <w:ind w:firstLineChars="100" w:firstLine="180"/>
            </w:pPr>
            <w:r>
              <w:rPr>
                <w:rFonts w:hint="eastAsia"/>
              </w:rPr>
              <w:t>任务实施：</w:t>
            </w:r>
          </w:p>
          <w:p w:rsidR="002D1FBB" w:rsidRDefault="008E3C1E" w:rsidP="00485188">
            <w:pPr>
              <w:numPr>
                <w:ilvl w:val="0"/>
                <w:numId w:val="14"/>
              </w:numPr>
              <w:spacing w:after="0"/>
              <w:ind w:firstLineChars="300" w:firstLine="540"/>
            </w:pPr>
            <w:r>
              <w:rPr>
                <w:rFonts w:hint="eastAsia"/>
              </w:rPr>
              <w:t>确定目标用户，</w:t>
            </w:r>
            <w:r>
              <w:t>准确了解与分析</w:t>
            </w:r>
            <w:r>
              <w:rPr>
                <w:rFonts w:hint="eastAsia"/>
              </w:rPr>
              <w:t>该</w:t>
            </w:r>
            <w:r>
              <w:t>用户</w:t>
            </w:r>
            <w:r>
              <w:rPr>
                <w:rFonts w:hint="eastAsia"/>
              </w:rPr>
              <w:t>的</w:t>
            </w:r>
            <w:r>
              <w:t>需求</w:t>
            </w:r>
            <w:r>
              <w:rPr>
                <w:rFonts w:hint="eastAsia"/>
              </w:rPr>
              <w:t>（注：每类需发放问卷的用户应独立完成任务1.2）</w:t>
            </w:r>
          </w:p>
          <w:p w:rsidR="002D1FBB" w:rsidRDefault="008E3C1E" w:rsidP="00485188">
            <w:pPr>
              <w:numPr>
                <w:ilvl w:val="0"/>
                <w:numId w:val="14"/>
              </w:numPr>
              <w:spacing w:after="0"/>
              <w:ind w:firstLineChars="300" w:firstLine="540"/>
            </w:pPr>
            <w:r>
              <w:rPr>
                <w:rFonts w:hint="eastAsia"/>
              </w:rPr>
              <w:t>本设计所有用户结果满分10分，其中完成分8分，质量分2分。</w:t>
            </w:r>
          </w:p>
          <w:p w:rsidR="002D1FBB" w:rsidRDefault="002D1FBB" w:rsidP="00A03A52">
            <w:pPr>
              <w:spacing w:after="0"/>
              <w:ind w:leftChars="300" w:left="540"/>
            </w:pPr>
          </w:p>
          <w:p w:rsidR="002D1FBB" w:rsidRDefault="008E3C1E" w:rsidP="00A03A52">
            <w:pPr>
              <w:spacing w:after="0"/>
              <w:ind w:leftChars="300" w:left="540"/>
              <w:jc w:val="center"/>
              <w:rPr>
                <w:sz w:val="28"/>
                <w:szCs w:val="28"/>
              </w:rPr>
            </w:pPr>
            <w:r>
              <w:rPr>
                <w:rFonts w:hint="eastAsia"/>
                <w:sz w:val="28"/>
                <w:szCs w:val="28"/>
              </w:rPr>
              <w:t>社团管理系统调查问卷分析</w:t>
            </w:r>
          </w:p>
          <w:p w:rsidR="00D3004A" w:rsidRDefault="00D3004A" w:rsidP="00007520">
            <w:pPr>
              <w:pStyle w:val="afffff8"/>
              <w:numPr>
                <w:ilvl w:val="0"/>
                <w:numId w:val="102"/>
              </w:numPr>
            </w:pPr>
            <w:r>
              <w:rPr>
                <w:rFonts w:hint="eastAsia"/>
              </w:rPr>
              <w:t>本问卷面向全体师生，且最后的调查结果发现，填写问卷的大多数人都至少参加一个社团或成为一个社团的指导</w:t>
            </w:r>
            <w:r w:rsidR="00941B2C">
              <w:rPr>
                <w:rFonts w:hint="eastAsia"/>
              </w:rPr>
              <w:t>教师</w:t>
            </w:r>
            <w:r>
              <w:rPr>
                <w:rFonts w:hint="eastAsia"/>
              </w:rPr>
              <w:t>，且获取了他们的姓名，学号（职工号），所在学院，电话号码。</w:t>
            </w:r>
          </w:p>
          <w:p w:rsidR="00D3004A" w:rsidRDefault="00D3004A" w:rsidP="00007520">
            <w:pPr>
              <w:pStyle w:val="afffff8"/>
              <w:numPr>
                <w:ilvl w:val="0"/>
                <w:numId w:val="102"/>
              </w:numPr>
            </w:pPr>
            <w:r>
              <w:rPr>
                <w:rFonts w:hint="eastAsia"/>
              </w:rPr>
              <w:t>根据问卷调查结果及校方的资料对比，隶属于我校的所有社团都有成员参与此问卷，且有部分的学生加入了两个以上的社团。</w:t>
            </w:r>
          </w:p>
          <w:p w:rsidR="00D3004A" w:rsidRDefault="00D3004A" w:rsidP="00007520">
            <w:pPr>
              <w:pStyle w:val="afffff8"/>
              <w:numPr>
                <w:ilvl w:val="0"/>
                <w:numId w:val="102"/>
              </w:numPr>
            </w:pPr>
            <w:r>
              <w:rPr>
                <w:rFonts w:hint="eastAsia"/>
              </w:rPr>
              <w:t>大部分社团会利用周三的公休时间举办社团活动，</w:t>
            </w:r>
            <w:r w:rsidR="002E065B">
              <w:rPr>
                <w:rFonts w:hint="eastAsia"/>
              </w:rPr>
              <w:t>社团的干部</w:t>
            </w:r>
            <w:r>
              <w:rPr>
                <w:rFonts w:hint="eastAsia"/>
              </w:rPr>
              <w:t>会根据各自的部门在某些时间点进行集体行动。</w:t>
            </w:r>
          </w:p>
          <w:p w:rsidR="00D3004A" w:rsidRDefault="00D3004A" w:rsidP="00007520">
            <w:pPr>
              <w:pStyle w:val="afffff8"/>
              <w:numPr>
                <w:ilvl w:val="0"/>
                <w:numId w:val="102"/>
              </w:numPr>
            </w:pPr>
            <w:r>
              <w:rPr>
                <w:rFonts w:hint="eastAsia"/>
              </w:rPr>
              <w:t xml:space="preserve"> 根据问卷的结果分析，绝大部分用户是成员，并没有担任职位。</w:t>
            </w:r>
          </w:p>
          <w:p w:rsidR="00D3004A" w:rsidRDefault="00D3004A" w:rsidP="00007520">
            <w:pPr>
              <w:pStyle w:val="afffff8"/>
              <w:numPr>
                <w:ilvl w:val="0"/>
                <w:numId w:val="102"/>
              </w:numPr>
            </w:pPr>
            <w:r>
              <w:rPr>
                <w:rFonts w:hint="eastAsia"/>
              </w:rPr>
              <w:t>根据问卷的结果分析，大部分学生在社团仅在活动举办时才出现，而学生会成员除了在工作日进行工作，偶尔还在休息日进行会议或活动。</w:t>
            </w:r>
          </w:p>
          <w:p w:rsidR="00D3004A" w:rsidRDefault="00D3004A" w:rsidP="00007520">
            <w:pPr>
              <w:pStyle w:val="afffff8"/>
              <w:numPr>
                <w:ilvl w:val="0"/>
                <w:numId w:val="102"/>
              </w:numPr>
            </w:pPr>
            <w:r>
              <w:rPr>
                <w:rFonts w:hint="eastAsia"/>
              </w:rPr>
              <w:t>问卷调查了学生的兴趣爱好及其所加入的社团，可分析出大部分学生参加的社团与自身的兴趣爱好有一定的相关性。</w:t>
            </w:r>
          </w:p>
          <w:p w:rsidR="002D1FBB" w:rsidRDefault="002D1FBB" w:rsidP="00A03A52">
            <w:pPr>
              <w:ind w:firstLineChars="407" w:firstLine="733"/>
            </w:pPr>
          </w:p>
        </w:tc>
      </w:tr>
    </w:tbl>
    <w:p w:rsidR="002D1FBB" w:rsidRDefault="002D1FBB">
      <w:pPr>
        <w:tabs>
          <w:tab w:val="left" w:pos="8205"/>
        </w:tabs>
        <w:ind w:leftChars="472" w:left="850"/>
        <w:rPr>
          <w:rFonts w:cs="Calibri"/>
        </w:rPr>
      </w:pPr>
    </w:p>
    <w:p w:rsidR="002D1FBB" w:rsidRDefault="002D1FBB">
      <w:pPr>
        <w:tabs>
          <w:tab w:val="left" w:pos="8205"/>
        </w:tabs>
        <w:ind w:leftChars="472" w:left="850"/>
        <w:rPr>
          <w:rFonts w:cs="Calibri"/>
        </w:rPr>
      </w:pPr>
    </w:p>
    <w:p w:rsidR="002D1FBB" w:rsidRDefault="008E3C1E" w:rsidP="00A03A52">
      <w:pPr>
        <w:pStyle w:val="21"/>
        <w:ind w:firstLine="3360"/>
        <w:jc w:val="both"/>
      </w:pPr>
      <w:bookmarkStart w:id="18" w:name="_Toc1833"/>
      <w:r>
        <w:rPr>
          <w:rFonts w:hint="eastAsia"/>
        </w:rPr>
        <w:t>任务1.3社团管理采访记录单（设计）</w:t>
      </w:r>
      <w:bookmarkEnd w:id="18"/>
    </w:p>
    <w:tbl>
      <w:tblPr>
        <w:tblW w:w="10215" w:type="dxa"/>
        <w:tblInd w:w="51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4A0" w:firstRow="1" w:lastRow="0" w:firstColumn="1" w:lastColumn="0" w:noHBand="0" w:noVBand="1"/>
      </w:tblPr>
      <w:tblGrid>
        <w:gridCol w:w="1182"/>
        <w:gridCol w:w="995"/>
        <w:gridCol w:w="963"/>
        <w:gridCol w:w="1697"/>
        <w:gridCol w:w="932"/>
        <w:gridCol w:w="1768"/>
        <w:gridCol w:w="795"/>
        <w:gridCol w:w="1883"/>
      </w:tblGrid>
      <w:tr w:rsidR="002D1FBB">
        <w:trPr>
          <w:cantSplit/>
          <w:trHeight w:val="331"/>
        </w:trPr>
        <w:tc>
          <w:tcPr>
            <w:tcW w:w="1182" w:type="dxa"/>
            <w:tcBorders>
              <w:top w:val="single" w:sz="18" w:space="0" w:color="auto"/>
              <w:bottom w:val="single" w:sz="6" w:space="0" w:color="auto"/>
            </w:tcBorders>
          </w:tcPr>
          <w:p w:rsidR="002D1FBB" w:rsidRDefault="008E3C1E" w:rsidP="00A03A52">
            <w:pPr>
              <w:spacing w:after="0"/>
              <w:ind w:firstLineChars="16" w:firstLine="29"/>
              <w:jc w:val="center"/>
            </w:pPr>
            <w:r>
              <w:rPr>
                <w:rFonts w:hint="eastAsia"/>
              </w:rPr>
              <w:t>责任人姓名</w:t>
            </w:r>
          </w:p>
        </w:tc>
        <w:tc>
          <w:tcPr>
            <w:tcW w:w="995" w:type="dxa"/>
            <w:tcBorders>
              <w:top w:val="single" w:sz="18" w:space="0" w:color="auto"/>
              <w:bottom w:val="single" w:sz="6" w:space="0" w:color="auto"/>
            </w:tcBorders>
          </w:tcPr>
          <w:p w:rsidR="002D1FBB" w:rsidRDefault="006A0EE9" w:rsidP="006A0EE9">
            <w:pPr>
              <w:spacing w:after="0"/>
            </w:pPr>
            <w:r>
              <w:t>李文浩</w:t>
            </w:r>
          </w:p>
        </w:tc>
        <w:tc>
          <w:tcPr>
            <w:tcW w:w="963" w:type="dxa"/>
            <w:tcBorders>
              <w:top w:val="single" w:sz="18" w:space="0" w:color="auto"/>
              <w:bottom w:val="single" w:sz="6" w:space="0" w:color="auto"/>
            </w:tcBorders>
          </w:tcPr>
          <w:p w:rsidR="002D1FBB" w:rsidRDefault="008E3C1E">
            <w:pPr>
              <w:spacing w:after="0"/>
              <w:jc w:val="center"/>
            </w:pPr>
            <w:r>
              <w:rPr>
                <w:rFonts w:hint="eastAsia"/>
              </w:rPr>
              <w:t>学号</w:t>
            </w:r>
          </w:p>
        </w:tc>
        <w:tc>
          <w:tcPr>
            <w:tcW w:w="1697" w:type="dxa"/>
            <w:tcBorders>
              <w:top w:val="single" w:sz="18" w:space="0" w:color="auto"/>
              <w:bottom w:val="single" w:sz="6" w:space="0" w:color="auto"/>
            </w:tcBorders>
          </w:tcPr>
          <w:p w:rsidR="002D1FBB" w:rsidRDefault="006A0EE9">
            <w:pPr>
              <w:spacing w:after="0"/>
              <w:ind w:firstLine="420"/>
              <w:jc w:val="center"/>
            </w:pPr>
            <w:r w:rsidRPr="006A0EE9">
              <w:t>22190461</w:t>
            </w:r>
          </w:p>
        </w:tc>
        <w:tc>
          <w:tcPr>
            <w:tcW w:w="932" w:type="dxa"/>
            <w:tcBorders>
              <w:top w:val="single" w:sz="18" w:space="0" w:color="auto"/>
              <w:bottom w:val="single" w:sz="6" w:space="0" w:color="auto"/>
            </w:tcBorders>
          </w:tcPr>
          <w:p w:rsidR="002D1FBB" w:rsidRDefault="008E3C1E">
            <w:pPr>
              <w:spacing w:after="0"/>
              <w:jc w:val="center"/>
            </w:pPr>
            <w:r>
              <w:rPr>
                <w:rFonts w:hint="eastAsia"/>
              </w:rPr>
              <w:t>组别</w:t>
            </w:r>
          </w:p>
        </w:tc>
        <w:tc>
          <w:tcPr>
            <w:tcW w:w="1768" w:type="dxa"/>
            <w:tcBorders>
              <w:top w:val="single" w:sz="18" w:space="0" w:color="auto"/>
              <w:bottom w:val="single" w:sz="6" w:space="0" w:color="auto"/>
            </w:tcBorders>
          </w:tcPr>
          <w:p w:rsidR="002D1FBB" w:rsidRDefault="002D1FBB">
            <w:pPr>
              <w:spacing w:after="0"/>
              <w:ind w:firstLine="420"/>
              <w:jc w:val="center"/>
            </w:pPr>
          </w:p>
        </w:tc>
        <w:tc>
          <w:tcPr>
            <w:tcW w:w="795" w:type="dxa"/>
            <w:tcBorders>
              <w:top w:val="single" w:sz="18" w:space="0" w:color="auto"/>
              <w:bottom w:val="single" w:sz="6" w:space="0" w:color="auto"/>
            </w:tcBorders>
          </w:tcPr>
          <w:p w:rsidR="002D1FBB" w:rsidRDefault="008E3C1E">
            <w:pPr>
              <w:spacing w:after="0"/>
              <w:jc w:val="center"/>
            </w:pPr>
            <w:r>
              <w:rPr>
                <w:rFonts w:hint="eastAsia"/>
              </w:rPr>
              <w:t>绩效</w:t>
            </w:r>
          </w:p>
        </w:tc>
        <w:tc>
          <w:tcPr>
            <w:tcW w:w="1883" w:type="dxa"/>
            <w:tcBorders>
              <w:top w:val="single" w:sz="18" w:space="0" w:color="auto"/>
              <w:bottom w:val="single" w:sz="6" w:space="0" w:color="auto"/>
            </w:tcBorders>
          </w:tcPr>
          <w:p w:rsidR="002D1FBB" w:rsidRDefault="002D1FBB">
            <w:pPr>
              <w:spacing w:after="0"/>
              <w:ind w:firstLine="420"/>
              <w:jc w:val="center"/>
            </w:pPr>
          </w:p>
        </w:tc>
      </w:tr>
      <w:tr w:rsidR="002D1FBB">
        <w:trPr>
          <w:cantSplit/>
          <w:trHeight w:val="333"/>
        </w:trPr>
        <w:tc>
          <w:tcPr>
            <w:tcW w:w="1182" w:type="dxa"/>
            <w:tcBorders>
              <w:top w:val="single" w:sz="6" w:space="0" w:color="auto"/>
              <w:bottom w:val="single" w:sz="6" w:space="0" w:color="auto"/>
            </w:tcBorders>
          </w:tcPr>
          <w:p w:rsidR="002D1FBB" w:rsidRDefault="008E3C1E" w:rsidP="00A03A52">
            <w:pPr>
              <w:spacing w:after="0"/>
              <w:ind w:firstLineChars="16" w:firstLine="29"/>
              <w:jc w:val="center"/>
            </w:pPr>
            <w:r>
              <w:rPr>
                <w:rFonts w:hint="eastAsia"/>
              </w:rPr>
              <w:t>项目编号</w:t>
            </w:r>
          </w:p>
        </w:tc>
        <w:tc>
          <w:tcPr>
            <w:tcW w:w="995" w:type="dxa"/>
            <w:tcBorders>
              <w:top w:val="single" w:sz="6" w:space="0" w:color="auto"/>
              <w:bottom w:val="single" w:sz="6" w:space="0" w:color="auto"/>
            </w:tcBorders>
          </w:tcPr>
          <w:p w:rsidR="002D1FBB" w:rsidRDefault="008E3C1E">
            <w:pPr>
              <w:spacing w:after="0"/>
              <w:jc w:val="center"/>
            </w:pPr>
            <w:r>
              <w:rPr>
                <w:rFonts w:cs="Calibri" w:hint="eastAsia"/>
              </w:rPr>
              <w:t>任务1.3</w:t>
            </w:r>
          </w:p>
        </w:tc>
        <w:tc>
          <w:tcPr>
            <w:tcW w:w="963" w:type="dxa"/>
            <w:tcBorders>
              <w:top w:val="single" w:sz="6" w:space="0" w:color="auto"/>
              <w:bottom w:val="single" w:sz="6" w:space="0" w:color="auto"/>
            </w:tcBorders>
          </w:tcPr>
          <w:p w:rsidR="002D1FBB" w:rsidRDefault="008E3C1E">
            <w:pPr>
              <w:spacing w:after="0"/>
              <w:jc w:val="center"/>
            </w:pPr>
            <w:r>
              <w:rPr>
                <w:rFonts w:hint="eastAsia"/>
              </w:rPr>
              <w:t>任务名称</w:t>
            </w:r>
          </w:p>
        </w:tc>
        <w:tc>
          <w:tcPr>
            <w:tcW w:w="2629" w:type="dxa"/>
            <w:gridSpan w:val="2"/>
            <w:tcBorders>
              <w:top w:val="single" w:sz="6" w:space="0" w:color="auto"/>
              <w:bottom w:val="single" w:sz="6" w:space="0" w:color="auto"/>
            </w:tcBorders>
          </w:tcPr>
          <w:p w:rsidR="002D1FBB" w:rsidRDefault="008E3C1E">
            <w:pPr>
              <w:spacing w:after="0"/>
            </w:pPr>
            <w:r>
              <w:rPr>
                <w:rFonts w:hint="eastAsia"/>
              </w:rPr>
              <w:t>社团管理采访记录单（设计）</w:t>
            </w:r>
          </w:p>
        </w:tc>
        <w:tc>
          <w:tcPr>
            <w:tcW w:w="1768" w:type="dxa"/>
            <w:tcBorders>
              <w:top w:val="single" w:sz="6" w:space="0" w:color="auto"/>
              <w:bottom w:val="single" w:sz="6" w:space="0" w:color="auto"/>
            </w:tcBorders>
          </w:tcPr>
          <w:p w:rsidR="002D1FBB" w:rsidRDefault="008E3C1E">
            <w:pPr>
              <w:spacing w:after="0"/>
            </w:pPr>
            <w:r>
              <w:rPr>
                <w:rFonts w:hint="eastAsia"/>
              </w:rPr>
              <w:t>其他责任人及占比</w:t>
            </w:r>
          </w:p>
        </w:tc>
        <w:tc>
          <w:tcPr>
            <w:tcW w:w="2678" w:type="dxa"/>
            <w:gridSpan w:val="2"/>
            <w:tcBorders>
              <w:top w:val="single" w:sz="6" w:space="0" w:color="auto"/>
              <w:bottom w:val="single" w:sz="6" w:space="0" w:color="auto"/>
            </w:tcBorders>
          </w:tcPr>
          <w:p w:rsidR="002D1FBB" w:rsidRDefault="002D1FBB">
            <w:pPr>
              <w:spacing w:after="0"/>
            </w:pPr>
          </w:p>
        </w:tc>
      </w:tr>
    </w:tbl>
    <w:tbl>
      <w:tblPr>
        <w:tblStyle w:val="afffd"/>
        <w:tblW w:w="10207" w:type="dxa"/>
        <w:tblInd w:w="515" w:type="dxa"/>
        <w:tblBorders>
          <w:top w:val="single" w:sz="18" w:space="0" w:color="auto"/>
          <w:left w:val="single" w:sz="18" w:space="0" w:color="auto"/>
          <w:bottom w:val="single" w:sz="18" w:space="0" w:color="auto"/>
          <w:right w:val="single" w:sz="18" w:space="0" w:color="auto"/>
          <w:insideH w:val="single" w:sz="18" w:space="0" w:color="auto"/>
          <w:insideV w:val="none" w:sz="0" w:space="0" w:color="auto"/>
        </w:tblBorders>
        <w:tblLayout w:type="fixed"/>
        <w:tblLook w:val="04A0" w:firstRow="1" w:lastRow="0" w:firstColumn="1" w:lastColumn="0" w:noHBand="0" w:noVBand="1"/>
      </w:tblPr>
      <w:tblGrid>
        <w:gridCol w:w="10207"/>
      </w:tblGrid>
      <w:tr w:rsidR="002D1FBB">
        <w:trPr>
          <w:trHeight w:val="13613"/>
        </w:trPr>
        <w:tc>
          <w:tcPr>
            <w:tcW w:w="10207" w:type="dxa"/>
            <w:tcBorders>
              <w:tl2br w:val="nil"/>
              <w:tr2bl w:val="nil"/>
            </w:tcBorders>
          </w:tcPr>
          <w:p w:rsidR="002D1FBB" w:rsidRDefault="008E3C1E">
            <w:pPr>
              <w:spacing w:after="0"/>
              <w:ind w:firstLineChars="100" w:firstLine="180"/>
            </w:pPr>
            <w:r>
              <w:rPr>
                <w:rFonts w:hint="eastAsia"/>
              </w:rPr>
              <w:t>知识准备：</w:t>
            </w:r>
          </w:p>
          <w:p w:rsidR="002D1FBB" w:rsidRDefault="008E3C1E" w:rsidP="00485188">
            <w:pPr>
              <w:numPr>
                <w:ilvl w:val="0"/>
                <w:numId w:val="15"/>
              </w:numPr>
              <w:spacing w:after="0"/>
              <w:ind w:firstLineChars="300" w:firstLine="540"/>
            </w:pPr>
            <w:r>
              <w:t>了解项目系统背景，</w:t>
            </w:r>
            <w:r>
              <w:rPr>
                <w:rFonts w:hint="eastAsia"/>
              </w:rPr>
              <w:t>选择</w:t>
            </w:r>
            <w:r>
              <w:t>项目的目标用户</w:t>
            </w:r>
            <w:r>
              <w:rPr>
                <w:rFonts w:hint="eastAsia"/>
              </w:rPr>
              <w:t>，使用</w:t>
            </w:r>
            <w:r>
              <w:t>5W1H分析法</w:t>
            </w:r>
            <w:r>
              <w:rPr>
                <w:rFonts w:hint="eastAsia"/>
              </w:rPr>
              <w:t>设计社团管理系统采访记录单</w:t>
            </w:r>
            <w:r>
              <w:t>。</w:t>
            </w:r>
          </w:p>
          <w:p w:rsidR="002D1FBB" w:rsidRDefault="008E3C1E">
            <w:pPr>
              <w:spacing w:after="0"/>
              <w:ind w:firstLineChars="100" w:firstLine="180"/>
            </w:pPr>
            <w:r>
              <w:rPr>
                <w:rFonts w:hint="eastAsia"/>
              </w:rPr>
              <w:t>任务实施：</w:t>
            </w:r>
          </w:p>
          <w:p w:rsidR="002D1FBB" w:rsidRDefault="008E3C1E" w:rsidP="00485188">
            <w:pPr>
              <w:numPr>
                <w:ilvl w:val="0"/>
                <w:numId w:val="16"/>
              </w:numPr>
              <w:spacing w:after="0"/>
              <w:ind w:firstLineChars="300" w:firstLine="540"/>
            </w:pPr>
            <w:r>
              <w:rPr>
                <w:rFonts w:hint="eastAsia"/>
              </w:rPr>
              <w:t>寻找目标用户（如教师用户/社团团长（主席）等），设计采访单便于</w:t>
            </w:r>
            <w:r>
              <w:t>了解与分析用户需求；</w:t>
            </w:r>
          </w:p>
          <w:p w:rsidR="002D1FBB" w:rsidRDefault="008E3C1E" w:rsidP="00485188">
            <w:pPr>
              <w:numPr>
                <w:ilvl w:val="0"/>
                <w:numId w:val="16"/>
              </w:numPr>
              <w:spacing w:after="0"/>
              <w:ind w:firstLineChars="300" w:firstLine="540"/>
            </w:pPr>
            <w:r>
              <w:rPr>
                <w:rFonts w:hint="eastAsia"/>
              </w:rPr>
              <w:t>本设计满分20分，其中完成分15分，质量分5分。</w:t>
            </w:r>
          </w:p>
          <w:p w:rsidR="002D1FBB" w:rsidRDefault="002D1FBB" w:rsidP="00A03A52">
            <w:pPr>
              <w:spacing w:after="0"/>
              <w:ind w:leftChars="300" w:left="540"/>
            </w:pPr>
          </w:p>
          <w:p w:rsidR="002D1FBB" w:rsidRDefault="008E3C1E">
            <w:pPr>
              <w:spacing w:after="0"/>
              <w:jc w:val="center"/>
            </w:pPr>
            <w:r>
              <w:rPr>
                <w:rFonts w:hint="eastAsia"/>
                <w:sz w:val="28"/>
                <w:szCs w:val="28"/>
              </w:rPr>
              <w:t>社团管理系统采访记录单</w:t>
            </w:r>
          </w:p>
          <w:p w:rsidR="00180475" w:rsidRPr="007529DA" w:rsidRDefault="00180475" w:rsidP="00180475">
            <w:pPr>
              <w:spacing w:after="0"/>
              <w:ind w:leftChars="300" w:left="540"/>
              <w:jc w:val="both"/>
            </w:pPr>
            <w:r w:rsidRPr="007529DA">
              <w:rPr>
                <w:rFonts w:hint="eastAsia"/>
              </w:rPr>
              <w:t>前言：您好，我是社团管理系统的管理人员，很高兴能与您进行本次采访。本次采访的目的是了解您在校内的信息，以便我们更好地完善和改进社团管理系统功能。在本次采访中，我们保证对您的所有信息进行严格保密，并仅用于本次采访和研究。感谢您的配合和支持！</w:t>
            </w:r>
          </w:p>
          <w:p w:rsidR="00180475" w:rsidRPr="007529DA" w:rsidRDefault="00180475" w:rsidP="00007520">
            <w:pPr>
              <w:pStyle w:val="afffff8"/>
              <w:numPr>
                <w:ilvl w:val="0"/>
                <w:numId w:val="103"/>
              </w:numPr>
            </w:pPr>
            <w:r w:rsidRPr="007529DA">
              <w:rPr>
                <w:rFonts w:hint="eastAsia"/>
              </w:rPr>
              <w:t>请问您可以告诉我您的身份吗？您所在的学院和专业是什么？</w:t>
            </w:r>
          </w:p>
          <w:p w:rsidR="00180475" w:rsidRPr="007529DA" w:rsidRDefault="00180475" w:rsidP="00007520">
            <w:pPr>
              <w:pStyle w:val="afffff8"/>
              <w:numPr>
                <w:ilvl w:val="0"/>
                <w:numId w:val="103"/>
              </w:numPr>
            </w:pPr>
            <w:r w:rsidRPr="007529DA">
              <w:rPr>
                <w:rFonts w:hint="eastAsia"/>
              </w:rPr>
              <w:t>您是否参与过社团管理？如果是，您参与的社团是哪个？如果不是，请跳过此问题。</w:t>
            </w:r>
          </w:p>
          <w:p w:rsidR="00180475" w:rsidRPr="007529DA" w:rsidRDefault="00180475" w:rsidP="00007520">
            <w:pPr>
              <w:pStyle w:val="afffff8"/>
              <w:numPr>
                <w:ilvl w:val="0"/>
                <w:numId w:val="103"/>
              </w:numPr>
            </w:pPr>
            <w:r w:rsidRPr="007529DA">
              <w:rPr>
                <w:rFonts w:hint="eastAsia"/>
              </w:rPr>
              <w:t>您参与社团管理的时间是单次还是多次？请简要描述您参与管理社团的具体情况。</w:t>
            </w:r>
          </w:p>
          <w:p w:rsidR="00180475" w:rsidRPr="007529DA" w:rsidRDefault="00180475" w:rsidP="00007520">
            <w:pPr>
              <w:pStyle w:val="afffff8"/>
              <w:numPr>
                <w:ilvl w:val="0"/>
                <w:numId w:val="103"/>
              </w:numPr>
            </w:pPr>
            <w:r w:rsidRPr="007529DA">
              <w:rPr>
                <w:rFonts w:hint="eastAsia"/>
              </w:rPr>
              <w:t>您在社团管理中具体负责哪些工作或承担哪些角色？比如</w:t>
            </w:r>
            <w:r w:rsidR="00096D6D" w:rsidRPr="007529DA">
              <w:rPr>
                <w:rFonts w:hint="eastAsia"/>
              </w:rPr>
              <w:t>作为宣传部的成员或者是文体部的成员负责宣传、</w:t>
            </w:r>
            <w:r w:rsidRPr="007529DA">
              <w:rPr>
                <w:rFonts w:hint="eastAsia"/>
              </w:rPr>
              <w:t>创建、审批等</w:t>
            </w:r>
            <w:r w:rsidR="00096D6D" w:rsidRPr="007529DA">
              <w:rPr>
                <w:rFonts w:hint="eastAsia"/>
              </w:rPr>
              <w:t>责任</w:t>
            </w:r>
            <w:r w:rsidRPr="007529DA">
              <w:rPr>
                <w:rFonts w:hint="eastAsia"/>
              </w:rPr>
              <w:t>。</w:t>
            </w:r>
          </w:p>
          <w:p w:rsidR="00180475" w:rsidRPr="007529DA" w:rsidRDefault="00180475" w:rsidP="00007520">
            <w:pPr>
              <w:pStyle w:val="afffff8"/>
              <w:numPr>
                <w:ilvl w:val="0"/>
                <w:numId w:val="103"/>
              </w:numPr>
            </w:pPr>
            <w:r w:rsidRPr="007529DA">
              <w:rPr>
                <w:rFonts w:hint="eastAsia"/>
              </w:rPr>
              <w:t>在社团管理过程中，您是如何进行管理的？比如使用哪些功能、采用哪些方法等等。</w:t>
            </w:r>
          </w:p>
          <w:p w:rsidR="00180475" w:rsidRPr="007529DA" w:rsidRDefault="00180475" w:rsidP="00007520">
            <w:pPr>
              <w:pStyle w:val="afffff8"/>
              <w:numPr>
                <w:ilvl w:val="0"/>
                <w:numId w:val="103"/>
              </w:numPr>
            </w:pPr>
            <w:r w:rsidRPr="007529DA">
              <w:rPr>
                <w:rFonts w:hint="eastAsia"/>
              </w:rPr>
              <w:t>您为什么愿意参与社团管理？您对社团管理系统有什么期望和建议？</w:t>
            </w:r>
          </w:p>
          <w:p w:rsidR="002D1FBB" w:rsidRPr="00180475"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p w:rsidR="002D1FBB" w:rsidRDefault="002D1FBB" w:rsidP="00D42421"/>
        </w:tc>
      </w:tr>
    </w:tbl>
    <w:p w:rsidR="002D1FBB" w:rsidRDefault="002D1FBB">
      <w:pPr>
        <w:tabs>
          <w:tab w:val="left" w:pos="8205"/>
        </w:tabs>
        <w:ind w:leftChars="472" w:left="850"/>
        <w:rPr>
          <w:rFonts w:cs="Calibri"/>
        </w:rPr>
      </w:pPr>
    </w:p>
    <w:p w:rsidR="002D1FBB" w:rsidRDefault="002D1FBB"/>
    <w:p w:rsidR="002D1FBB" w:rsidRDefault="008E3C1E">
      <w:pPr>
        <w:pStyle w:val="21"/>
        <w:ind w:firstLineChars="1425" w:firstLine="3420"/>
        <w:jc w:val="both"/>
      </w:pPr>
      <w:bookmarkStart w:id="19" w:name="_Toc18123"/>
      <w:r>
        <w:rPr>
          <w:rFonts w:hint="eastAsia"/>
        </w:rPr>
        <w:t>任务1.4社团管理采访记录分析（结果）</w:t>
      </w:r>
      <w:bookmarkEnd w:id="19"/>
    </w:p>
    <w:tbl>
      <w:tblPr>
        <w:tblW w:w="10215" w:type="dxa"/>
        <w:tblInd w:w="51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4A0" w:firstRow="1" w:lastRow="0" w:firstColumn="1" w:lastColumn="0" w:noHBand="0" w:noVBand="1"/>
      </w:tblPr>
      <w:tblGrid>
        <w:gridCol w:w="1214"/>
        <w:gridCol w:w="915"/>
        <w:gridCol w:w="1050"/>
        <w:gridCol w:w="1658"/>
        <w:gridCol w:w="1129"/>
        <w:gridCol w:w="1682"/>
        <w:gridCol w:w="785"/>
        <w:gridCol w:w="1782"/>
      </w:tblGrid>
      <w:tr w:rsidR="002D1FBB">
        <w:trPr>
          <w:cantSplit/>
          <w:trHeight w:val="331"/>
        </w:trPr>
        <w:tc>
          <w:tcPr>
            <w:tcW w:w="1214" w:type="dxa"/>
            <w:tcBorders>
              <w:top w:val="single" w:sz="18" w:space="0" w:color="auto"/>
              <w:bottom w:val="single" w:sz="6" w:space="0" w:color="auto"/>
            </w:tcBorders>
          </w:tcPr>
          <w:p w:rsidR="002D1FBB" w:rsidRDefault="008E3C1E" w:rsidP="00A03A52">
            <w:pPr>
              <w:spacing w:after="0"/>
              <w:ind w:firstLineChars="16" w:firstLine="29"/>
              <w:jc w:val="center"/>
            </w:pPr>
            <w:r>
              <w:rPr>
                <w:rFonts w:hint="eastAsia"/>
              </w:rPr>
              <w:t>责任人姓名</w:t>
            </w:r>
          </w:p>
        </w:tc>
        <w:tc>
          <w:tcPr>
            <w:tcW w:w="915" w:type="dxa"/>
            <w:tcBorders>
              <w:top w:val="single" w:sz="18" w:space="0" w:color="auto"/>
              <w:bottom w:val="single" w:sz="6" w:space="0" w:color="auto"/>
            </w:tcBorders>
          </w:tcPr>
          <w:p w:rsidR="002D1FBB" w:rsidRDefault="00136D9F" w:rsidP="00136D9F">
            <w:pPr>
              <w:spacing w:after="0"/>
            </w:pPr>
            <w:r>
              <w:t>潘鑫浩</w:t>
            </w:r>
          </w:p>
        </w:tc>
        <w:tc>
          <w:tcPr>
            <w:tcW w:w="1050" w:type="dxa"/>
            <w:tcBorders>
              <w:top w:val="single" w:sz="18" w:space="0" w:color="auto"/>
              <w:bottom w:val="single" w:sz="6" w:space="0" w:color="auto"/>
            </w:tcBorders>
          </w:tcPr>
          <w:p w:rsidR="002D1FBB" w:rsidRDefault="008E3C1E">
            <w:pPr>
              <w:spacing w:after="0"/>
              <w:jc w:val="center"/>
            </w:pPr>
            <w:r>
              <w:rPr>
                <w:rFonts w:hint="eastAsia"/>
              </w:rPr>
              <w:t>学号</w:t>
            </w:r>
          </w:p>
        </w:tc>
        <w:tc>
          <w:tcPr>
            <w:tcW w:w="1658" w:type="dxa"/>
            <w:tcBorders>
              <w:top w:val="single" w:sz="18" w:space="0" w:color="auto"/>
              <w:bottom w:val="single" w:sz="6" w:space="0" w:color="auto"/>
            </w:tcBorders>
          </w:tcPr>
          <w:p w:rsidR="002D1FBB" w:rsidRDefault="00136D9F">
            <w:pPr>
              <w:spacing w:after="0"/>
              <w:ind w:firstLine="420"/>
              <w:jc w:val="center"/>
            </w:pPr>
            <w:r>
              <w:rPr>
                <w:rFonts w:hint="eastAsia"/>
              </w:rPr>
              <w:t>2</w:t>
            </w:r>
            <w:r>
              <w:t>2190459</w:t>
            </w:r>
          </w:p>
        </w:tc>
        <w:tc>
          <w:tcPr>
            <w:tcW w:w="1129" w:type="dxa"/>
            <w:tcBorders>
              <w:top w:val="single" w:sz="18" w:space="0" w:color="auto"/>
              <w:bottom w:val="single" w:sz="6" w:space="0" w:color="auto"/>
            </w:tcBorders>
          </w:tcPr>
          <w:p w:rsidR="002D1FBB" w:rsidRDefault="008E3C1E">
            <w:pPr>
              <w:spacing w:after="0"/>
              <w:jc w:val="center"/>
            </w:pPr>
            <w:r>
              <w:rPr>
                <w:rFonts w:hint="eastAsia"/>
              </w:rPr>
              <w:t>组别</w:t>
            </w:r>
          </w:p>
        </w:tc>
        <w:tc>
          <w:tcPr>
            <w:tcW w:w="1682" w:type="dxa"/>
            <w:tcBorders>
              <w:top w:val="single" w:sz="18" w:space="0" w:color="auto"/>
              <w:bottom w:val="single" w:sz="6" w:space="0" w:color="auto"/>
            </w:tcBorders>
          </w:tcPr>
          <w:p w:rsidR="002D1FBB" w:rsidRDefault="002D1FBB">
            <w:pPr>
              <w:spacing w:after="0"/>
              <w:ind w:firstLine="420"/>
              <w:jc w:val="center"/>
            </w:pPr>
          </w:p>
        </w:tc>
        <w:tc>
          <w:tcPr>
            <w:tcW w:w="785" w:type="dxa"/>
            <w:tcBorders>
              <w:top w:val="single" w:sz="18" w:space="0" w:color="auto"/>
              <w:bottom w:val="single" w:sz="6" w:space="0" w:color="auto"/>
            </w:tcBorders>
          </w:tcPr>
          <w:p w:rsidR="002D1FBB" w:rsidRDefault="008E3C1E">
            <w:pPr>
              <w:spacing w:after="0"/>
              <w:jc w:val="center"/>
            </w:pPr>
            <w:r>
              <w:rPr>
                <w:rFonts w:hint="eastAsia"/>
              </w:rPr>
              <w:t>绩效</w:t>
            </w:r>
          </w:p>
        </w:tc>
        <w:tc>
          <w:tcPr>
            <w:tcW w:w="1782" w:type="dxa"/>
            <w:tcBorders>
              <w:top w:val="single" w:sz="18" w:space="0" w:color="auto"/>
              <w:bottom w:val="single" w:sz="6" w:space="0" w:color="auto"/>
            </w:tcBorders>
          </w:tcPr>
          <w:p w:rsidR="002D1FBB" w:rsidRDefault="002D1FBB">
            <w:pPr>
              <w:spacing w:after="0"/>
              <w:ind w:firstLine="420"/>
              <w:jc w:val="center"/>
            </w:pPr>
          </w:p>
        </w:tc>
      </w:tr>
      <w:tr w:rsidR="002D1FBB">
        <w:trPr>
          <w:cantSplit/>
          <w:trHeight w:val="333"/>
        </w:trPr>
        <w:tc>
          <w:tcPr>
            <w:tcW w:w="1214" w:type="dxa"/>
            <w:tcBorders>
              <w:top w:val="single" w:sz="6" w:space="0" w:color="auto"/>
              <w:bottom w:val="single" w:sz="6" w:space="0" w:color="auto"/>
            </w:tcBorders>
          </w:tcPr>
          <w:p w:rsidR="002D1FBB" w:rsidRDefault="008E3C1E" w:rsidP="00A03A52">
            <w:pPr>
              <w:spacing w:after="0"/>
              <w:ind w:firstLineChars="16" w:firstLine="29"/>
              <w:jc w:val="center"/>
            </w:pPr>
            <w:r>
              <w:rPr>
                <w:rFonts w:hint="eastAsia"/>
              </w:rPr>
              <w:t>项目编号</w:t>
            </w:r>
          </w:p>
        </w:tc>
        <w:tc>
          <w:tcPr>
            <w:tcW w:w="915" w:type="dxa"/>
            <w:tcBorders>
              <w:top w:val="single" w:sz="6" w:space="0" w:color="auto"/>
              <w:bottom w:val="single" w:sz="6" w:space="0" w:color="auto"/>
            </w:tcBorders>
          </w:tcPr>
          <w:p w:rsidR="002D1FBB" w:rsidRDefault="008E3C1E">
            <w:pPr>
              <w:spacing w:after="0"/>
              <w:jc w:val="center"/>
            </w:pPr>
            <w:r>
              <w:rPr>
                <w:rFonts w:cs="Calibri" w:hint="eastAsia"/>
              </w:rPr>
              <w:t>任务1.4</w:t>
            </w:r>
          </w:p>
        </w:tc>
        <w:tc>
          <w:tcPr>
            <w:tcW w:w="1050" w:type="dxa"/>
            <w:tcBorders>
              <w:top w:val="single" w:sz="6" w:space="0" w:color="auto"/>
              <w:bottom w:val="single" w:sz="6" w:space="0" w:color="auto"/>
            </w:tcBorders>
          </w:tcPr>
          <w:p w:rsidR="002D1FBB" w:rsidRDefault="008E3C1E">
            <w:pPr>
              <w:spacing w:after="0"/>
              <w:jc w:val="center"/>
            </w:pPr>
            <w:r>
              <w:rPr>
                <w:rFonts w:hint="eastAsia"/>
              </w:rPr>
              <w:t>任务名称</w:t>
            </w:r>
          </w:p>
        </w:tc>
        <w:tc>
          <w:tcPr>
            <w:tcW w:w="2787" w:type="dxa"/>
            <w:gridSpan w:val="2"/>
            <w:tcBorders>
              <w:top w:val="single" w:sz="6" w:space="0" w:color="auto"/>
              <w:bottom w:val="single" w:sz="6" w:space="0" w:color="auto"/>
            </w:tcBorders>
          </w:tcPr>
          <w:p w:rsidR="002D1FBB" w:rsidRDefault="008E3C1E">
            <w:pPr>
              <w:spacing w:after="0"/>
            </w:pPr>
            <w:r>
              <w:rPr>
                <w:rFonts w:cs="Calibri" w:hint="eastAsia"/>
              </w:rPr>
              <w:t>社团管理采访记录分析（结果）</w:t>
            </w:r>
          </w:p>
        </w:tc>
        <w:tc>
          <w:tcPr>
            <w:tcW w:w="1682" w:type="dxa"/>
            <w:tcBorders>
              <w:top w:val="single" w:sz="6" w:space="0" w:color="auto"/>
              <w:bottom w:val="single" w:sz="6" w:space="0" w:color="auto"/>
            </w:tcBorders>
          </w:tcPr>
          <w:p w:rsidR="002D1FBB" w:rsidRDefault="008E3C1E">
            <w:pPr>
              <w:spacing w:after="0"/>
            </w:pPr>
            <w:r>
              <w:rPr>
                <w:rFonts w:hint="eastAsia"/>
              </w:rPr>
              <w:t>其他责任人及占比</w:t>
            </w:r>
          </w:p>
        </w:tc>
        <w:tc>
          <w:tcPr>
            <w:tcW w:w="2567" w:type="dxa"/>
            <w:gridSpan w:val="2"/>
            <w:tcBorders>
              <w:top w:val="single" w:sz="6" w:space="0" w:color="auto"/>
              <w:bottom w:val="single" w:sz="6" w:space="0" w:color="auto"/>
            </w:tcBorders>
          </w:tcPr>
          <w:p w:rsidR="002D1FBB" w:rsidRDefault="002D1FBB">
            <w:pPr>
              <w:spacing w:after="0"/>
            </w:pPr>
          </w:p>
        </w:tc>
      </w:tr>
    </w:tbl>
    <w:tbl>
      <w:tblPr>
        <w:tblStyle w:val="afffd"/>
        <w:tblW w:w="10207" w:type="dxa"/>
        <w:tblInd w:w="515" w:type="dxa"/>
        <w:tblBorders>
          <w:top w:val="single" w:sz="18" w:space="0" w:color="auto"/>
          <w:left w:val="single" w:sz="18" w:space="0" w:color="auto"/>
          <w:bottom w:val="single" w:sz="18" w:space="0" w:color="auto"/>
          <w:right w:val="single" w:sz="18" w:space="0" w:color="auto"/>
          <w:insideH w:val="single" w:sz="18" w:space="0" w:color="auto"/>
          <w:insideV w:val="none" w:sz="0" w:space="0" w:color="auto"/>
        </w:tblBorders>
        <w:tblLayout w:type="fixed"/>
        <w:tblLook w:val="04A0" w:firstRow="1" w:lastRow="0" w:firstColumn="1" w:lastColumn="0" w:noHBand="0" w:noVBand="1"/>
      </w:tblPr>
      <w:tblGrid>
        <w:gridCol w:w="10207"/>
      </w:tblGrid>
      <w:tr w:rsidR="002D1FBB">
        <w:trPr>
          <w:trHeight w:val="13634"/>
        </w:trPr>
        <w:tc>
          <w:tcPr>
            <w:tcW w:w="10207" w:type="dxa"/>
            <w:tcBorders>
              <w:tl2br w:val="nil"/>
              <w:tr2bl w:val="nil"/>
            </w:tcBorders>
          </w:tcPr>
          <w:p w:rsidR="002D1FBB" w:rsidRDefault="008E3C1E">
            <w:pPr>
              <w:spacing w:after="0"/>
              <w:ind w:firstLineChars="100" w:firstLine="180"/>
            </w:pPr>
            <w:r>
              <w:rPr>
                <w:rFonts w:hint="eastAsia"/>
              </w:rPr>
              <w:t>知识准备：</w:t>
            </w:r>
          </w:p>
          <w:p w:rsidR="002D1FBB" w:rsidRDefault="008E3C1E" w:rsidP="00485188">
            <w:pPr>
              <w:numPr>
                <w:ilvl w:val="0"/>
                <w:numId w:val="17"/>
              </w:numPr>
              <w:spacing w:after="0"/>
              <w:ind w:firstLineChars="300" w:firstLine="540"/>
            </w:pPr>
            <w:r>
              <w:t>了解项目系统背景，</w:t>
            </w:r>
            <w:r>
              <w:rPr>
                <w:rFonts w:hint="eastAsia"/>
              </w:rPr>
              <w:t>使用</w:t>
            </w:r>
            <w:r>
              <w:t>5W1H分析法</w:t>
            </w:r>
            <w:r>
              <w:rPr>
                <w:rFonts w:hint="eastAsia"/>
              </w:rPr>
              <w:t>确定</w:t>
            </w:r>
            <w:r>
              <w:t>项目的目标用户</w:t>
            </w:r>
            <w:r>
              <w:rPr>
                <w:rFonts w:hint="eastAsia"/>
              </w:rPr>
              <w:t>，知道使用</w:t>
            </w:r>
            <w:r>
              <w:t>5W1H分析法分析用户需求</w:t>
            </w:r>
            <w:r>
              <w:rPr>
                <w:rFonts w:hint="eastAsia"/>
              </w:rPr>
              <w:t>的方法</w:t>
            </w:r>
            <w:r>
              <w:t>。</w:t>
            </w:r>
          </w:p>
          <w:p w:rsidR="002D1FBB" w:rsidRDefault="008E3C1E">
            <w:pPr>
              <w:spacing w:after="0"/>
              <w:ind w:firstLineChars="100" w:firstLine="180"/>
            </w:pPr>
            <w:r>
              <w:rPr>
                <w:rFonts w:hint="eastAsia"/>
              </w:rPr>
              <w:t>任务实施：</w:t>
            </w:r>
          </w:p>
          <w:p w:rsidR="002D1FBB" w:rsidRDefault="008E3C1E" w:rsidP="00485188">
            <w:pPr>
              <w:numPr>
                <w:ilvl w:val="0"/>
                <w:numId w:val="18"/>
              </w:numPr>
              <w:spacing w:after="0"/>
              <w:ind w:firstLineChars="300" w:firstLine="540"/>
            </w:pPr>
            <w:r>
              <w:rPr>
                <w:rFonts w:hint="eastAsia"/>
              </w:rPr>
              <w:t>确定用户，根据采访记录确定每类</w:t>
            </w:r>
            <w:r>
              <w:t>用户</w:t>
            </w:r>
            <w:r>
              <w:rPr>
                <w:rFonts w:hint="eastAsia"/>
              </w:rPr>
              <w:t>的</w:t>
            </w:r>
            <w:r>
              <w:t>需求</w:t>
            </w:r>
            <w:r>
              <w:rPr>
                <w:rFonts w:hint="eastAsia"/>
              </w:rPr>
              <w:t>（注：每类用户应独立完成任务1.4）</w:t>
            </w:r>
          </w:p>
          <w:p w:rsidR="002D1FBB" w:rsidRDefault="008E3C1E" w:rsidP="00485188">
            <w:pPr>
              <w:numPr>
                <w:ilvl w:val="0"/>
                <w:numId w:val="18"/>
              </w:numPr>
              <w:spacing w:after="0"/>
              <w:ind w:firstLineChars="300" w:firstLine="540"/>
            </w:pPr>
            <w:r>
              <w:rPr>
                <w:rFonts w:hint="eastAsia"/>
              </w:rPr>
              <w:t>本设计所有用户满分20分，其中完成分15分，质量分5分。</w:t>
            </w:r>
          </w:p>
          <w:p w:rsidR="002D1FBB" w:rsidRDefault="002D1FBB" w:rsidP="00A03A52">
            <w:pPr>
              <w:spacing w:after="0"/>
              <w:ind w:leftChars="300" w:left="540"/>
            </w:pPr>
          </w:p>
          <w:p w:rsidR="002D1FBB" w:rsidRDefault="008E3C1E" w:rsidP="00A03A52">
            <w:pPr>
              <w:spacing w:after="0"/>
              <w:ind w:leftChars="300" w:left="540"/>
              <w:jc w:val="center"/>
            </w:pPr>
            <w:r>
              <w:rPr>
                <w:rFonts w:hint="eastAsia"/>
                <w:sz w:val="28"/>
                <w:szCs w:val="28"/>
              </w:rPr>
              <w:t>社团管理系统采访记录分析</w:t>
            </w:r>
          </w:p>
          <w:p w:rsidR="000B5A5E" w:rsidRDefault="000B5A5E" w:rsidP="00007520">
            <w:pPr>
              <w:pStyle w:val="afffff8"/>
              <w:numPr>
                <w:ilvl w:val="0"/>
                <w:numId w:val="101"/>
              </w:numPr>
            </w:pPr>
            <w:r>
              <w:rPr>
                <w:rFonts w:hint="eastAsia"/>
              </w:rPr>
              <w:t>本次采访的用户为学生与教师</w:t>
            </w:r>
          </w:p>
          <w:p w:rsidR="000B5A5E" w:rsidRDefault="000B5A5E" w:rsidP="00007520">
            <w:pPr>
              <w:pStyle w:val="afffff8"/>
              <w:numPr>
                <w:ilvl w:val="0"/>
                <w:numId w:val="101"/>
              </w:numPr>
            </w:pPr>
            <w:r>
              <w:rPr>
                <w:rFonts w:hint="eastAsia"/>
              </w:rPr>
              <w:t>用户参与的社团大都为学术社团、兴趣社团</w:t>
            </w:r>
          </w:p>
          <w:p w:rsidR="000B5A5E" w:rsidRDefault="000B5A5E" w:rsidP="00007520">
            <w:pPr>
              <w:pStyle w:val="afffff8"/>
              <w:numPr>
                <w:ilvl w:val="0"/>
                <w:numId w:val="101"/>
              </w:numPr>
            </w:pPr>
            <w:r>
              <w:rPr>
                <w:rFonts w:hint="eastAsia"/>
              </w:rPr>
              <w:t>用户需两周参与一次社团活动</w:t>
            </w:r>
          </w:p>
          <w:p w:rsidR="000B5A5E" w:rsidRDefault="000B5A5E" w:rsidP="00007520">
            <w:pPr>
              <w:pStyle w:val="afffff8"/>
              <w:numPr>
                <w:ilvl w:val="0"/>
                <w:numId w:val="101"/>
              </w:numPr>
            </w:pPr>
            <w:r>
              <w:rPr>
                <w:rFonts w:hint="eastAsia"/>
              </w:rPr>
              <w:t>用户需了解社团活动、社团成员及各项目进展情况</w:t>
            </w:r>
          </w:p>
          <w:p w:rsidR="000B5A5E" w:rsidRDefault="000B5A5E" w:rsidP="00007520">
            <w:pPr>
              <w:pStyle w:val="afffff8"/>
              <w:numPr>
                <w:ilvl w:val="0"/>
                <w:numId w:val="101"/>
              </w:numPr>
            </w:pPr>
            <w:r>
              <w:rPr>
                <w:rFonts w:hint="eastAsia"/>
              </w:rPr>
              <w:t>用户需要社团经费或资源支持以及用户与其他社团成员合作或沟通</w:t>
            </w:r>
          </w:p>
          <w:p w:rsidR="000B5A5E" w:rsidRDefault="000B5A5E" w:rsidP="00007520">
            <w:pPr>
              <w:pStyle w:val="afffff8"/>
              <w:numPr>
                <w:ilvl w:val="0"/>
                <w:numId w:val="101"/>
              </w:numPr>
            </w:pPr>
            <w:r>
              <w:rPr>
                <w:rFonts w:hint="eastAsia"/>
              </w:rPr>
              <w:t>社团设立奖励机制以及对用户个人成长培训提供</w:t>
            </w:r>
          </w:p>
          <w:p w:rsidR="006C7234" w:rsidRPr="000B5A5E" w:rsidRDefault="006C7234" w:rsidP="0050463B">
            <w:pPr>
              <w:pStyle w:val="afffff8"/>
              <w:ind w:left="1093"/>
            </w:pPr>
          </w:p>
          <w:p w:rsidR="002D1FBB" w:rsidRDefault="002D1FBB" w:rsidP="00A03A52">
            <w:pPr>
              <w:ind w:firstLineChars="407" w:firstLine="733"/>
            </w:pPr>
          </w:p>
          <w:p w:rsidR="002D1FBB" w:rsidRDefault="002D1FBB" w:rsidP="000D4E2E"/>
        </w:tc>
      </w:tr>
    </w:tbl>
    <w:p w:rsidR="002D1FBB" w:rsidRDefault="002D1FBB"/>
    <w:p w:rsidR="002D1FBB" w:rsidRDefault="008E3C1E">
      <w:pPr>
        <w:pStyle w:val="21"/>
        <w:ind w:firstLineChars="1425" w:firstLine="3420"/>
        <w:jc w:val="both"/>
      </w:pPr>
      <w:bookmarkStart w:id="20" w:name="_Toc7124"/>
      <w:r>
        <w:rPr>
          <w:rFonts w:hint="eastAsia"/>
        </w:rPr>
        <w:t>任务1.5社团管理用户操作观察表（设计）</w:t>
      </w:r>
      <w:bookmarkEnd w:id="20"/>
    </w:p>
    <w:tbl>
      <w:tblPr>
        <w:tblW w:w="10215" w:type="dxa"/>
        <w:tblInd w:w="51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4A0" w:firstRow="1" w:lastRow="0" w:firstColumn="1" w:lastColumn="0" w:noHBand="0" w:noVBand="1"/>
      </w:tblPr>
      <w:tblGrid>
        <w:gridCol w:w="1190"/>
        <w:gridCol w:w="931"/>
        <w:gridCol w:w="987"/>
        <w:gridCol w:w="1729"/>
        <w:gridCol w:w="1311"/>
        <w:gridCol w:w="1776"/>
        <w:gridCol w:w="750"/>
        <w:gridCol w:w="1541"/>
      </w:tblGrid>
      <w:tr w:rsidR="002D1FBB">
        <w:trPr>
          <w:cantSplit/>
          <w:trHeight w:val="331"/>
        </w:trPr>
        <w:tc>
          <w:tcPr>
            <w:tcW w:w="1190" w:type="dxa"/>
            <w:tcBorders>
              <w:top w:val="single" w:sz="18" w:space="0" w:color="auto"/>
              <w:bottom w:val="single" w:sz="6" w:space="0" w:color="auto"/>
            </w:tcBorders>
          </w:tcPr>
          <w:p w:rsidR="002D1FBB" w:rsidRDefault="008E3C1E" w:rsidP="00A03A52">
            <w:pPr>
              <w:spacing w:after="0"/>
              <w:ind w:firstLineChars="16" w:firstLine="29"/>
              <w:jc w:val="center"/>
            </w:pPr>
            <w:r>
              <w:rPr>
                <w:rFonts w:hint="eastAsia"/>
              </w:rPr>
              <w:t>责任人姓名</w:t>
            </w:r>
          </w:p>
        </w:tc>
        <w:tc>
          <w:tcPr>
            <w:tcW w:w="931" w:type="dxa"/>
            <w:tcBorders>
              <w:top w:val="single" w:sz="18" w:space="0" w:color="auto"/>
              <w:bottom w:val="single" w:sz="6" w:space="0" w:color="auto"/>
            </w:tcBorders>
          </w:tcPr>
          <w:p w:rsidR="002D1FBB" w:rsidRDefault="001C77E5" w:rsidP="001C77E5">
            <w:pPr>
              <w:spacing w:after="0"/>
            </w:pPr>
            <w:r>
              <w:rPr>
                <w:rFonts w:hint="eastAsia"/>
              </w:rPr>
              <w:t>刘杰</w:t>
            </w:r>
          </w:p>
        </w:tc>
        <w:tc>
          <w:tcPr>
            <w:tcW w:w="987" w:type="dxa"/>
            <w:tcBorders>
              <w:top w:val="single" w:sz="18" w:space="0" w:color="auto"/>
              <w:bottom w:val="single" w:sz="6" w:space="0" w:color="auto"/>
            </w:tcBorders>
          </w:tcPr>
          <w:p w:rsidR="002D1FBB" w:rsidRDefault="008E3C1E">
            <w:pPr>
              <w:spacing w:after="0"/>
              <w:jc w:val="center"/>
            </w:pPr>
            <w:r>
              <w:rPr>
                <w:rFonts w:hint="eastAsia"/>
              </w:rPr>
              <w:t>学号</w:t>
            </w:r>
          </w:p>
        </w:tc>
        <w:tc>
          <w:tcPr>
            <w:tcW w:w="1729" w:type="dxa"/>
            <w:tcBorders>
              <w:top w:val="single" w:sz="18" w:space="0" w:color="auto"/>
              <w:bottom w:val="single" w:sz="6" w:space="0" w:color="auto"/>
            </w:tcBorders>
          </w:tcPr>
          <w:p w:rsidR="002D1FBB" w:rsidRDefault="001C77E5">
            <w:pPr>
              <w:spacing w:after="0"/>
              <w:ind w:firstLine="420"/>
              <w:jc w:val="center"/>
            </w:pPr>
            <w:r>
              <w:rPr>
                <w:rFonts w:hint="eastAsia"/>
              </w:rPr>
              <w:t>2</w:t>
            </w:r>
            <w:r>
              <w:t>2190494</w:t>
            </w:r>
          </w:p>
        </w:tc>
        <w:tc>
          <w:tcPr>
            <w:tcW w:w="1311" w:type="dxa"/>
            <w:tcBorders>
              <w:top w:val="single" w:sz="18" w:space="0" w:color="auto"/>
              <w:bottom w:val="single" w:sz="6" w:space="0" w:color="auto"/>
            </w:tcBorders>
          </w:tcPr>
          <w:p w:rsidR="002D1FBB" w:rsidRDefault="008E3C1E">
            <w:pPr>
              <w:spacing w:after="0"/>
              <w:jc w:val="center"/>
            </w:pPr>
            <w:r>
              <w:rPr>
                <w:rFonts w:hint="eastAsia"/>
              </w:rPr>
              <w:t>组别</w:t>
            </w:r>
          </w:p>
        </w:tc>
        <w:tc>
          <w:tcPr>
            <w:tcW w:w="1776" w:type="dxa"/>
            <w:tcBorders>
              <w:top w:val="single" w:sz="18" w:space="0" w:color="auto"/>
              <w:bottom w:val="single" w:sz="6" w:space="0" w:color="auto"/>
            </w:tcBorders>
          </w:tcPr>
          <w:p w:rsidR="002D1FBB" w:rsidRDefault="002D1FBB">
            <w:pPr>
              <w:spacing w:after="0"/>
              <w:ind w:firstLine="420"/>
              <w:jc w:val="center"/>
            </w:pPr>
          </w:p>
        </w:tc>
        <w:tc>
          <w:tcPr>
            <w:tcW w:w="750" w:type="dxa"/>
            <w:tcBorders>
              <w:top w:val="single" w:sz="18" w:space="0" w:color="auto"/>
              <w:bottom w:val="single" w:sz="6" w:space="0" w:color="auto"/>
            </w:tcBorders>
          </w:tcPr>
          <w:p w:rsidR="002D1FBB" w:rsidRDefault="008E3C1E">
            <w:pPr>
              <w:spacing w:after="0"/>
              <w:jc w:val="center"/>
            </w:pPr>
            <w:r>
              <w:rPr>
                <w:rFonts w:hint="eastAsia"/>
              </w:rPr>
              <w:t>绩效</w:t>
            </w:r>
          </w:p>
        </w:tc>
        <w:tc>
          <w:tcPr>
            <w:tcW w:w="1541" w:type="dxa"/>
            <w:tcBorders>
              <w:top w:val="single" w:sz="18" w:space="0" w:color="auto"/>
              <w:bottom w:val="single" w:sz="6" w:space="0" w:color="auto"/>
            </w:tcBorders>
          </w:tcPr>
          <w:p w:rsidR="002D1FBB" w:rsidRDefault="002D1FBB">
            <w:pPr>
              <w:spacing w:after="0"/>
              <w:ind w:firstLine="420"/>
              <w:jc w:val="center"/>
            </w:pPr>
          </w:p>
        </w:tc>
      </w:tr>
      <w:tr w:rsidR="002D1FBB">
        <w:trPr>
          <w:cantSplit/>
          <w:trHeight w:val="333"/>
        </w:trPr>
        <w:tc>
          <w:tcPr>
            <w:tcW w:w="1190" w:type="dxa"/>
            <w:tcBorders>
              <w:top w:val="single" w:sz="6" w:space="0" w:color="auto"/>
              <w:bottom w:val="single" w:sz="6" w:space="0" w:color="auto"/>
            </w:tcBorders>
          </w:tcPr>
          <w:p w:rsidR="002D1FBB" w:rsidRDefault="008E3C1E" w:rsidP="00A03A52">
            <w:pPr>
              <w:spacing w:after="0"/>
              <w:ind w:firstLineChars="16" w:firstLine="29"/>
              <w:jc w:val="center"/>
            </w:pPr>
            <w:r>
              <w:rPr>
                <w:rFonts w:hint="eastAsia"/>
              </w:rPr>
              <w:t>项目编号</w:t>
            </w:r>
          </w:p>
        </w:tc>
        <w:tc>
          <w:tcPr>
            <w:tcW w:w="931" w:type="dxa"/>
            <w:tcBorders>
              <w:top w:val="single" w:sz="6" w:space="0" w:color="auto"/>
              <w:bottom w:val="single" w:sz="6" w:space="0" w:color="auto"/>
            </w:tcBorders>
          </w:tcPr>
          <w:p w:rsidR="002D1FBB" w:rsidRDefault="008E3C1E">
            <w:pPr>
              <w:spacing w:after="0"/>
              <w:jc w:val="center"/>
            </w:pPr>
            <w:r>
              <w:rPr>
                <w:rFonts w:cs="Calibri" w:hint="eastAsia"/>
              </w:rPr>
              <w:t>任务1.5</w:t>
            </w:r>
          </w:p>
        </w:tc>
        <w:tc>
          <w:tcPr>
            <w:tcW w:w="987" w:type="dxa"/>
            <w:tcBorders>
              <w:top w:val="single" w:sz="6" w:space="0" w:color="auto"/>
              <w:bottom w:val="single" w:sz="6" w:space="0" w:color="auto"/>
            </w:tcBorders>
          </w:tcPr>
          <w:p w:rsidR="002D1FBB" w:rsidRDefault="008E3C1E">
            <w:pPr>
              <w:spacing w:after="0"/>
              <w:jc w:val="center"/>
            </w:pPr>
            <w:r>
              <w:rPr>
                <w:rFonts w:hint="eastAsia"/>
              </w:rPr>
              <w:t>任务名称</w:t>
            </w:r>
          </w:p>
        </w:tc>
        <w:tc>
          <w:tcPr>
            <w:tcW w:w="3040" w:type="dxa"/>
            <w:gridSpan w:val="2"/>
            <w:tcBorders>
              <w:top w:val="single" w:sz="6" w:space="0" w:color="auto"/>
              <w:bottom w:val="single" w:sz="6" w:space="0" w:color="auto"/>
            </w:tcBorders>
          </w:tcPr>
          <w:p w:rsidR="002D1FBB" w:rsidRDefault="008E3C1E">
            <w:pPr>
              <w:spacing w:after="0"/>
            </w:pPr>
            <w:r>
              <w:rPr>
                <w:rFonts w:hint="eastAsia"/>
              </w:rPr>
              <w:t>社团管理用户操作观察表（设计）</w:t>
            </w:r>
          </w:p>
        </w:tc>
        <w:tc>
          <w:tcPr>
            <w:tcW w:w="1776" w:type="dxa"/>
            <w:tcBorders>
              <w:top w:val="single" w:sz="6" w:space="0" w:color="auto"/>
              <w:bottom w:val="single" w:sz="6" w:space="0" w:color="auto"/>
            </w:tcBorders>
          </w:tcPr>
          <w:p w:rsidR="002D1FBB" w:rsidRDefault="008E3C1E">
            <w:pPr>
              <w:spacing w:after="0"/>
            </w:pPr>
            <w:r>
              <w:rPr>
                <w:rFonts w:hint="eastAsia"/>
              </w:rPr>
              <w:t>其他责任人及占比</w:t>
            </w:r>
          </w:p>
        </w:tc>
        <w:tc>
          <w:tcPr>
            <w:tcW w:w="2291" w:type="dxa"/>
            <w:gridSpan w:val="2"/>
            <w:tcBorders>
              <w:top w:val="single" w:sz="6" w:space="0" w:color="auto"/>
              <w:bottom w:val="single" w:sz="6" w:space="0" w:color="auto"/>
            </w:tcBorders>
          </w:tcPr>
          <w:p w:rsidR="002D1FBB" w:rsidRDefault="002D1FBB">
            <w:pPr>
              <w:spacing w:after="0"/>
            </w:pPr>
          </w:p>
        </w:tc>
      </w:tr>
    </w:tbl>
    <w:tbl>
      <w:tblPr>
        <w:tblStyle w:val="afffd"/>
        <w:tblW w:w="10207" w:type="dxa"/>
        <w:tblInd w:w="515" w:type="dxa"/>
        <w:tblBorders>
          <w:top w:val="single" w:sz="18" w:space="0" w:color="auto"/>
          <w:left w:val="single" w:sz="18" w:space="0" w:color="auto"/>
          <w:bottom w:val="single" w:sz="18" w:space="0" w:color="auto"/>
          <w:right w:val="single" w:sz="18" w:space="0" w:color="auto"/>
          <w:insideH w:val="single" w:sz="18" w:space="0" w:color="auto"/>
          <w:insideV w:val="none" w:sz="0" w:space="0" w:color="auto"/>
        </w:tblBorders>
        <w:tblLayout w:type="fixed"/>
        <w:tblLook w:val="04A0" w:firstRow="1" w:lastRow="0" w:firstColumn="1" w:lastColumn="0" w:noHBand="0" w:noVBand="1"/>
      </w:tblPr>
      <w:tblGrid>
        <w:gridCol w:w="10207"/>
      </w:tblGrid>
      <w:tr w:rsidR="002D1FBB">
        <w:trPr>
          <w:trHeight w:val="13674"/>
        </w:trPr>
        <w:tc>
          <w:tcPr>
            <w:tcW w:w="10207" w:type="dxa"/>
            <w:tcBorders>
              <w:tl2br w:val="nil"/>
              <w:tr2bl w:val="nil"/>
            </w:tcBorders>
          </w:tcPr>
          <w:p w:rsidR="002D1FBB" w:rsidRDefault="008E3C1E">
            <w:pPr>
              <w:spacing w:after="0"/>
              <w:ind w:firstLineChars="100" w:firstLine="180"/>
            </w:pPr>
            <w:r>
              <w:rPr>
                <w:rFonts w:hint="eastAsia"/>
              </w:rPr>
              <w:t>知识准备：</w:t>
            </w:r>
          </w:p>
          <w:p w:rsidR="002D1FBB" w:rsidRDefault="008E3C1E" w:rsidP="00007520">
            <w:pPr>
              <w:numPr>
                <w:ilvl w:val="0"/>
                <w:numId w:val="19"/>
              </w:numPr>
              <w:spacing w:after="0"/>
              <w:ind w:firstLineChars="300" w:firstLine="540"/>
            </w:pPr>
            <w:r>
              <w:t>了解项目系统背景，</w:t>
            </w:r>
            <w:r>
              <w:rPr>
                <w:rFonts w:hint="eastAsia"/>
              </w:rPr>
              <w:t>选择</w:t>
            </w:r>
            <w:r>
              <w:t>项目的目标用户</w:t>
            </w:r>
            <w:r>
              <w:rPr>
                <w:rFonts w:hint="eastAsia"/>
              </w:rPr>
              <w:t>，使用</w:t>
            </w:r>
            <w:r>
              <w:t>5W1H分析法</w:t>
            </w:r>
            <w:r>
              <w:rPr>
                <w:rFonts w:hint="eastAsia"/>
              </w:rPr>
              <w:t>设计社团管理系统用户操作观察表</w:t>
            </w:r>
            <w:r>
              <w:t>。</w:t>
            </w:r>
          </w:p>
          <w:p w:rsidR="002D1FBB" w:rsidRDefault="008E3C1E">
            <w:pPr>
              <w:spacing w:after="0"/>
              <w:ind w:firstLineChars="100" w:firstLine="180"/>
            </w:pPr>
            <w:r>
              <w:rPr>
                <w:rFonts w:hint="eastAsia"/>
              </w:rPr>
              <w:t>任务实施：</w:t>
            </w:r>
          </w:p>
          <w:p w:rsidR="002D1FBB" w:rsidRDefault="008E3C1E" w:rsidP="00007520">
            <w:pPr>
              <w:numPr>
                <w:ilvl w:val="0"/>
                <w:numId w:val="20"/>
              </w:numPr>
              <w:spacing w:after="0"/>
              <w:ind w:firstLineChars="300" w:firstLine="540"/>
            </w:pPr>
            <w:r>
              <w:rPr>
                <w:rFonts w:hint="eastAsia"/>
              </w:rPr>
              <w:t>寻找目标用户（如学生处用户等），设计用户操作观察表便于</w:t>
            </w:r>
            <w:r>
              <w:t>分析用户需求</w:t>
            </w:r>
            <w:r>
              <w:rPr>
                <w:rFonts w:hint="eastAsia"/>
              </w:rPr>
              <w:t>。</w:t>
            </w:r>
          </w:p>
          <w:p w:rsidR="002D1FBB" w:rsidRDefault="008E3C1E" w:rsidP="00007520">
            <w:pPr>
              <w:numPr>
                <w:ilvl w:val="0"/>
                <w:numId w:val="20"/>
              </w:numPr>
              <w:spacing w:after="0"/>
              <w:ind w:firstLineChars="300" w:firstLine="540"/>
            </w:pPr>
            <w:r>
              <w:rPr>
                <w:rFonts w:hint="eastAsia"/>
              </w:rPr>
              <w:t>本设计满分10分，其中完成分8分，质量分2分。</w:t>
            </w:r>
          </w:p>
          <w:p w:rsidR="002D1FBB" w:rsidRDefault="002D1FBB" w:rsidP="00A03A52">
            <w:pPr>
              <w:spacing w:after="0"/>
              <w:ind w:leftChars="300" w:left="540"/>
            </w:pPr>
          </w:p>
          <w:p w:rsidR="002D1FBB" w:rsidRDefault="008E3C1E" w:rsidP="00A03A52">
            <w:pPr>
              <w:spacing w:after="0"/>
              <w:ind w:leftChars="300" w:left="540"/>
              <w:jc w:val="center"/>
            </w:pPr>
            <w:r>
              <w:rPr>
                <w:rFonts w:hint="eastAsia"/>
                <w:sz w:val="28"/>
                <w:szCs w:val="28"/>
              </w:rPr>
              <w:t>社团管理系统用户操作观察表</w:t>
            </w:r>
          </w:p>
          <w:p w:rsidR="002D1FBB" w:rsidRDefault="003845BD" w:rsidP="00007520">
            <w:pPr>
              <w:numPr>
                <w:ilvl w:val="0"/>
                <w:numId w:val="21"/>
              </w:numPr>
              <w:spacing w:after="0"/>
              <w:ind w:leftChars="300" w:left="540"/>
              <w:jc w:val="both"/>
            </w:pPr>
            <w:r>
              <w:rPr>
                <w:rFonts w:hint="eastAsia"/>
              </w:rPr>
              <w:t>来自人工智能学院的</w:t>
            </w:r>
            <w:r w:rsidR="00D056F8">
              <w:rPr>
                <w:rFonts w:hint="eastAsia"/>
              </w:rPr>
              <w:t>管理员</w:t>
            </w:r>
            <w:r w:rsidR="003D6EE5">
              <w:rPr>
                <w:rFonts w:hint="eastAsia"/>
              </w:rPr>
              <w:t>张三。</w:t>
            </w:r>
          </w:p>
          <w:p w:rsidR="002D1FBB" w:rsidRDefault="003D6EE5" w:rsidP="00007520">
            <w:pPr>
              <w:numPr>
                <w:ilvl w:val="0"/>
                <w:numId w:val="21"/>
              </w:numPr>
              <w:spacing w:after="0"/>
              <w:ind w:left="540"/>
              <w:jc w:val="both"/>
            </w:pPr>
            <w:r w:rsidRPr="003D6EE5">
              <w:t>张三在社团管理系统中，对"</w:t>
            </w:r>
            <w:r>
              <w:rPr>
                <w:rFonts w:hint="eastAsia"/>
              </w:rPr>
              <w:t>大数据社团</w:t>
            </w:r>
            <w:r w:rsidRPr="003D6EE5">
              <w:t>"进行了操作。</w:t>
            </w:r>
          </w:p>
          <w:p w:rsidR="002D1FBB" w:rsidRDefault="003D6EE5" w:rsidP="00007520">
            <w:pPr>
              <w:numPr>
                <w:ilvl w:val="0"/>
                <w:numId w:val="21"/>
              </w:numPr>
              <w:spacing w:after="0"/>
              <w:ind w:left="540"/>
            </w:pPr>
            <w:r w:rsidRPr="003D6EE5">
              <w:rPr>
                <w:rFonts w:hint="eastAsia"/>
              </w:rPr>
              <w:t>张三在本周一上午</w:t>
            </w:r>
            <w:r w:rsidRPr="003D6EE5">
              <w:t>10点至11点之间，</w:t>
            </w:r>
            <w:r w:rsidR="00D056F8">
              <w:rPr>
                <w:rFonts w:hint="eastAsia"/>
              </w:rPr>
              <w:t>对</w:t>
            </w:r>
            <w:r w:rsidRPr="003D6EE5">
              <w:t>社团管理系统</w:t>
            </w:r>
            <w:r w:rsidR="00D056F8">
              <w:rPr>
                <w:rFonts w:hint="eastAsia"/>
              </w:rPr>
              <w:t>进行了一次</w:t>
            </w:r>
            <w:r w:rsidRPr="003D6EE5">
              <w:t>的操作。</w:t>
            </w:r>
          </w:p>
          <w:p w:rsidR="002D1FBB" w:rsidRDefault="00D056F8" w:rsidP="00007520">
            <w:pPr>
              <w:numPr>
                <w:ilvl w:val="0"/>
                <w:numId w:val="21"/>
              </w:numPr>
              <w:spacing w:after="0"/>
              <w:ind w:left="540"/>
            </w:pPr>
            <w:r w:rsidRPr="00D056F8">
              <w:t>张三在社团管理系统中，对"</w:t>
            </w:r>
            <w:r>
              <w:rPr>
                <w:rFonts w:hint="eastAsia"/>
              </w:rPr>
              <w:t>大数据社团</w:t>
            </w:r>
            <w:r w:rsidRPr="00D056F8">
              <w:t>"的创建信息进行了审批。</w:t>
            </w:r>
          </w:p>
          <w:p w:rsidR="002D1FBB" w:rsidRDefault="0069115D" w:rsidP="00007520">
            <w:pPr>
              <w:numPr>
                <w:ilvl w:val="0"/>
                <w:numId w:val="21"/>
              </w:numPr>
              <w:spacing w:after="0"/>
              <w:ind w:left="540"/>
            </w:pPr>
            <w:r w:rsidRPr="0069115D">
              <w:rPr>
                <w:rFonts w:hint="eastAsia"/>
              </w:rPr>
              <w:t>张三首先登录了社团管理系统，然后找到待审批的社团列表，选择</w:t>
            </w:r>
            <w:r w:rsidRPr="0069115D">
              <w:t>"</w:t>
            </w:r>
            <w:r>
              <w:rPr>
                <w:rFonts w:hint="eastAsia"/>
              </w:rPr>
              <w:t>大数据社团</w:t>
            </w:r>
            <w:r w:rsidRPr="0069115D">
              <w:t>"，并进行了审批操作</w:t>
            </w:r>
            <w:r w:rsidR="00711DD1">
              <w:rPr>
                <w:rFonts w:hint="eastAsia"/>
              </w:rPr>
              <w:t>，操作完毕之后进行保存，之后退出管理系统</w:t>
            </w:r>
            <w:r w:rsidRPr="0069115D">
              <w:t>。</w:t>
            </w:r>
          </w:p>
          <w:p w:rsidR="002D1FBB" w:rsidRPr="00553C0E" w:rsidRDefault="00553C0E" w:rsidP="00007520">
            <w:pPr>
              <w:pStyle w:val="afffff8"/>
              <w:numPr>
                <w:ilvl w:val="0"/>
                <w:numId w:val="21"/>
              </w:numPr>
              <w:spacing w:after="0"/>
            </w:pPr>
            <w:r w:rsidRPr="0080431D">
              <w:rPr>
                <w:rFonts w:hint="eastAsia"/>
              </w:rPr>
              <w:t>张三审批</w:t>
            </w:r>
            <w:r w:rsidRPr="0080431D">
              <w:t>"</w:t>
            </w:r>
            <w:r>
              <w:rPr>
                <w:rFonts w:hint="eastAsia"/>
              </w:rPr>
              <w:t>大数据社团</w:t>
            </w:r>
            <w:r w:rsidRPr="0080431D">
              <w:t>"的原因是，该社团已经满足了所有创建条件，并且得到了其他社团成员的支持。经过审批，"</w:t>
            </w:r>
            <w:r>
              <w:rPr>
                <w:rFonts w:hint="eastAsia"/>
              </w:rPr>
              <w:t>大数据社团</w:t>
            </w:r>
            <w:r w:rsidRPr="0080431D">
              <w:t>"正式成为了学校的一个合法社团。</w:t>
            </w:r>
          </w:p>
          <w:p w:rsidR="002D1FBB"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tc>
      </w:tr>
    </w:tbl>
    <w:p w:rsidR="002D1FBB" w:rsidRDefault="002D1FBB"/>
    <w:p w:rsidR="002D1FBB" w:rsidRDefault="008E3C1E">
      <w:pPr>
        <w:pStyle w:val="21"/>
        <w:ind w:firstLineChars="1425" w:firstLine="3420"/>
      </w:pPr>
      <w:bookmarkStart w:id="21" w:name="_Toc13083"/>
      <w:r>
        <w:rPr>
          <w:rFonts w:hint="eastAsia"/>
        </w:rPr>
        <w:t>任务1.6社团管理用户操作观察分析（结果）</w:t>
      </w:r>
      <w:bookmarkEnd w:id="21"/>
    </w:p>
    <w:tbl>
      <w:tblPr>
        <w:tblW w:w="10215" w:type="dxa"/>
        <w:tblInd w:w="51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4A0" w:firstRow="1" w:lastRow="0" w:firstColumn="1" w:lastColumn="0" w:noHBand="0" w:noVBand="1"/>
      </w:tblPr>
      <w:tblGrid>
        <w:gridCol w:w="1174"/>
        <w:gridCol w:w="963"/>
        <w:gridCol w:w="1034"/>
        <w:gridCol w:w="2060"/>
        <w:gridCol w:w="1177"/>
        <w:gridCol w:w="1706"/>
        <w:gridCol w:w="647"/>
        <w:gridCol w:w="1454"/>
      </w:tblGrid>
      <w:tr w:rsidR="002D1FBB">
        <w:trPr>
          <w:cantSplit/>
          <w:trHeight w:val="331"/>
        </w:trPr>
        <w:tc>
          <w:tcPr>
            <w:tcW w:w="1174" w:type="dxa"/>
            <w:tcBorders>
              <w:top w:val="single" w:sz="18" w:space="0" w:color="auto"/>
              <w:bottom w:val="single" w:sz="6" w:space="0" w:color="auto"/>
            </w:tcBorders>
          </w:tcPr>
          <w:p w:rsidR="002D1FBB" w:rsidRDefault="008E3C1E" w:rsidP="00A03A52">
            <w:pPr>
              <w:spacing w:after="0"/>
              <w:ind w:firstLineChars="16" w:firstLine="29"/>
              <w:jc w:val="center"/>
            </w:pPr>
            <w:r>
              <w:rPr>
                <w:rFonts w:hint="eastAsia"/>
              </w:rPr>
              <w:t>责任人姓名</w:t>
            </w:r>
          </w:p>
        </w:tc>
        <w:tc>
          <w:tcPr>
            <w:tcW w:w="963" w:type="dxa"/>
            <w:tcBorders>
              <w:top w:val="single" w:sz="18" w:space="0" w:color="auto"/>
              <w:bottom w:val="single" w:sz="6" w:space="0" w:color="auto"/>
            </w:tcBorders>
          </w:tcPr>
          <w:p w:rsidR="002D1FBB" w:rsidRDefault="00C45007" w:rsidP="00C45007">
            <w:pPr>
              <w:spacing w:after="0"/>
            </w:pPr>
            <w:r>
              <w:t>李文浩</w:t>
            </w:r>
          </w:p>
        </w:tc>
        <w:tc>
          <w:tcPr>
            <w:tcW w:w="1034" w:type="dxa"/>
            <w:tcBorders>
              <w:top w:val="single" w:sz="18" w:space="0" w:color="auto"/>
              <w:bottom w:val="single" w:sz="6" w:space="0" w:color="auto"/>
            </w:tcBorders>
          </w:tcPr>
          <w:p w:rsidR="002D1FBB" w:rsidRDefault="008E3C1E">
            <w:pPr>
              <w:spacing w:after="0"/>
              <w:jc w:val="center"/>
            </w:pPr>
            <w:r>
              <w:rPr>
                <w:rFonts w:hint="eastAsia"/>
              </w:rPr>
              <w:t>学号</w:t>
            </w:r>
          </w:p>
        </w:tc>
        <w:tc>
          <w:tcPr>
            <w:tcW w:w="2060" w:type="dxa"/>
            <w:tcBorders>
              <w:top w:val="single" w:sz="18" w:space="0" w:color="auto"/>
              <w:bottom w:val="single" w:sz="6" w:space="0" w:color="auto"/>
            </w:tcBorders>
          </w:tcPr>
          <w:p w:rsidR="002D1FBB" w:rsidRDefault="00C45007">
            <w:pPr>
              <w:spacing w:after="0"/>
              <w:ind w:firstLine="420"/>
              <w:jc w:val="center"/>
            </w:pPr>
            <w:r w:rsidRPr="00C45007">
              <w:t>22190461</w:t>
            </w:r>
          </w:p>
        </w:tc>
        <w:tc>
          <w:tcPr>
            <w:tcW w:w="1177" w:type="dxa"/>
            <w:tcBorders>
              <w:top w:val="single" w:sz="18" w:space="0" w:color="auto"/>
              <w:bottom w:val="single" w:sz="6" w:space="0" w:color="auto"/>
            </w:tcBorders>
          </w:tcPr>
          <w:p w:rsidR="002D1FBB" w:rsidRDefault="008E3C1E">
            <w:pPr>
              <w:spacing w:after="0"/>
              <w:jc w:val="center"/>
            </w:pPr>
            <w:r>
              <w:rPr>
                <w:rFonts w:hint="eastAsia"/>
              </w:rPr>
              <w:t>组别</w:t>
            </w:r>
          </w:p>
        </w:tc>
        <w:tc>
          <w:tcPr>
            <w:tcW w:w="1706" w:type="dxa"/>
            <w:tcBorders>
              <w:top w:val="single" w:sz="18" w:space="0" w:color="auto"/>
              <w:bottom w:val="single" w:sz="6" w:space="0" w:color="auto"/>
            </w:tcBorders>
          </w:tcPr>
          <w:p w:rsidR="002D1FBB" w:rsidRDefault="002D1FBB">
            <w:pPr>
              <w:spacing w:after="0"/>
              <w:ind w:firstLine="420"/>
              <w:jc w:val="center"/>
            </w:pPr>
          </w:p>
        </w:tc>
        <w:tc>
          <w:tcPr>
            <w:tcW w:w="647" w:type="dxa"/>
            <w:tcBorders>
              <w:top w:val="single" w:sz="18" w:space="0" w:color="auto"/>
              <w:bottom w:val="single" w:sz="6" w:space="0" w:color="auto"/>
            </w:tcBorders>
          </w:tcPr>
          <w:p w:rsidR="002D1FBB" w:rsidRDefault="008E3C1E">
            <w:pPr>
              <w:spacing w:after="0"/>
              <w:jc w:val="center"/>
            </w:pPr>
            <w:r>
              <w:rPr>
                <w:rFonts w:hint="eastAsia"/>
              </w:rPr>
              <w:t>绩效</w:t>
            </w:r>
          </w:p>
        </w:tc>
        <w:tc>
          <w:tcPr>
            <w:tcW w:w="1454" w:type="dxa"/>
            <w:tcBorders>
              <w:top w:val="single" w:sz="18" w:space="0" w:color="auto"/>
              <w:bottom w:val="single" w:sz="6" w:space="0" w:color="auto"/>
            </w:tcBorders>
          </w:tcPr>
          <w:p w:rsidR="002D1FBB" w:rsidRDefault="002D1FBB">
            <w:pPr>
              <w:spacing w:after="0"/>
              <w:ind w:firstLine="420"/>
              <w:jc w:val="center"/>
            </w:pPr>
          </w:p>
        </w:tc>
      </w:tr>
      <w:tr w:rsidR="002D1FBB">
        <w:trPr>
          <w:cantSplit/>
          <w:trHeight w:val="333"/>
        </w:trPr>
        <w:tc>
          <w:tcPr>
            <w:tcW w:w="1174" w:type="dxa"/>
            <w:tcBorders>
              <w:top w:val="single" w:sz="6" w:space="0" w:color="auto"/>
              <w:bottom w:val="single" w:sz="6" w:space="0" w:color="auto"/>
            </w:tcBorders>
          </w:tcPr>
          <w:p w:rsidR="002D1FBB" w:rsidRDefault="008E3C1E" w:rsidP="00A03A52">
            <w:pPr>
              <w:spacing w:after="0"/>
              <w:ind w:firstLineChars="16" w:firstLine="29"/>
              <w:jc w:val="center"/>
            </w:pPr>
            <w:r>
              <w:rPr>
                <w:rFonts w:hint="eastAsia"/>
              </w:rPr>
              <w:t>项目编号</w:t>
            </w:r>
          </w:p>
        </w:tc>
        <w:tc>
          <w:tcPr>
            <w:tcW w:w="963" w:type="dxa"/>
            <w:tcBorders>
              <w:top w:val="single" w:sz="6" w:space="0" w:color="auto"/>
              <w:bottom w:val="single" w:sz="6" w:space="0" w:color="auto"/>
            </w:tcBorders>
          </w:tcPr>
          <w:p w:rsidR="002D1FBB" w:rsidRDefault="008E3C1E">
            <w:pPr>
              <w:spacing w:after="0"/>
              <w:jc w:val="center"/>
            </w:pPr>
            <w:r>
              <w:rPr>
                <w:rFonts w:cs="Calibri" w:hint="eastAsia"/>
              </w:rPr>
              <w:t>任务1.6</w:t>
            </w:r>
          </w:p>
        </w:tc>
        <w:tc>
          <w:tcPr>
            <w:tcW w:w="1034" w:type="dxa"/>
            <w:tcBorders>
              <w:top w:val="single" w:sz="6" w:space="0" w:color="auto"/>
              <w:bottom w:val="single" w:sz="6" w:space="0" w:color="auto"/>
            </w:tcBorders>
          </w:tcPr>
          <w:p w:rsidR="002D1FBB" w:rsidRDefault="008E3C1E">
            <w:pPr>
              <w:spacing w:after="0"/>
              <w:jc w:val="center"/>
            </w:pPr>
            <w:r>
              <w:rPr>
                <w:rFonts w:hint="eastAsia"/>
              </w:rPr>
              <w:t>任务名称</w:t>
            </w:r>
          </w:p>
        </w:tc>
        <w:tc>
          <w:tcPr>
            <w:tcW w:w="3237" w:type="dxa"/>
            <w:gridSpan w:val="2"/>
            <w:tcBorders>
              <w:top w:val="single" w:sz="6" w:space="0" w:color="auto"/>
              <w:bottom w:val="single" w:sz="6" w:space="0" w:color="auto"/>
            </w:tcBorders>
          </w:tcPr>
          <w:p w:rsidR="002D1FBB" w:rsidRDefault="008E3C1E">
            <w:pPr>
              <w:spacing w:after="0"/>
            </w:pPr>
            <w:r>
              <w:rPr>
                <w:rFonts w:hint="eastAsia"/>
              </w:rPr>
              <w:t>社团管理用户操作观察分析（结果）</w:t>
            </w:r>
          </w:p>
        </w:tc>
        <w:tc>
          <w:tcPr>
            <w:tcW w:w="1706" w:type="dxa"/>
            <w:tcBorders>
              <w:top w:val="single" w:sz="6" w:space="0" w:color="auto"/>
              <w:bottom w:val="single" w:sz="6" w:space="0" w:color="auto"/>
            </w:tcBorders>
          </w:tcPr>
          <w:p w:rsidR="002D1FBB" w:rsidRDefault="008E3C1E">
            <w:pPr>
              <w:spacing w:after="0"/>
            </w:pPr>
            <w:r>
              <w:rPr>
                <w:rFonts w:hint="eastAsia"/>
              </w:rPr>
              <w:t>其他责任人及占比</w:t>
            </w:r>
          </w:p>
        </w:tc>
        <w:tc>
          <w:tcPr>
            <w:tcW w:w="2101" w:type="dxa"/>
            <w:gridSpan w:val="2"/>
            <w:tcBorders>
              <w:top w:val="single" w:sz="6" w:space="0" w:color="auto"/>
              <w:bottom w:val="single" w:sz="6" w:space="0" w:color="auto"/>
            </w:tcBorders>
          </w:tcPr>
          <w:p w:rsidR="002D1FBB" w:rsidRDefault="002D1FBB">
            <w:pPr>
              <w:spacing w:after="0"/>
            </w:pPr>
          </w:p>
        </w:tc>
      </w:tr>
    </w:tbl>
    <w:tbl>
      <w:tblPr>
        <w:tblStyle w:val="afffd"/>
        <w:tblW w:w="10207" w:type="dxa"/>
        <w:tblInd w:w="515" w:type="dxa"/>
        <w:tblBorders>
          <w:top w:val="single" w:sz="18" w:space="0" w:color="auto"/>
          <w:left w:val="single" w:sz="18" w:space="0" w:color="auto"/>
          <w:bottom w:val="single" w:sz="18" w:space="0" w:color="auto"/>
          <w:right w:val="single" w:sz="18" w:space="0" w:color="auto"/>
          <w:insideH w:val="single" w:sz="18" w:space="0" w:color="auto"/>
          <w:insideV w:val="none" w:sz="0" w:space="0" w:color="auto"/>
        </w:tblBorders>
        <w:tblLayout w:type="fixed"/>
        <w:tblLook w:val="04A0" w:firstRow="1" w:lastRow="0" w:firstColumn="1" w:lastColumn="0" w:noHBand="0" w:noVBand="1"/>
      </w:tblPr>
      <w:tblGrid>
        <w:gridCol w:w="10207"/>
      </w:tblGrid>
      <w:tr w:rsidR="002D1FBB">
        <w:trPr>
          <w:trHeight w:val="13650"/>
        </w:trPr>
        <w:tc>
          <w:tcPr>
            <w:tcW w:w="10207" w:type="dxa"/>
            <w:tcBorders>
              <w:tl2br w:val="nil"/>
              <w:tr2bl w:val="nil"/>
            </w:tcBorders>
          </w:tcPr>
          <w:p w:rsidR="002D1FBB" w:rsidRDefault="008E3C1E">
            <w:pPr>
              <w:spacing w:after="0"/>
              <w:ind w:firstLineChars="100" w:firstLine="180"/>
            </w:pPr>
            <w:r>
              <w:rPr>
                <w:rFonts w:hint="eastAsia"/>
              </w:rPr>
              <w:t>知识准备：</w:t>
            </w:r>
          </w:p>
          <w:p w:rsidR="002D1FBB" w:rsidRDefault="008E3C1E" w:rsidP="00007520">
            <w:pPr>
              <w:numPr>
                <w:ilvl w:val="0"/>
                <w:numId w:val="22"/>
              </w:numPr>
              <w:spacing w:after="0"/>
              <w:ind w:firstLineChars="300" w:firstLine="540"/>
            </w:pPr>
            <w:r>
              <w:t>了解项目系统背景，</w:t>
            </w:r>
            <w:r>
              <w:rPr>
                <w:rFonts w:hint="eastAsia"/>
              </w:rPr>
              <w:t>选择</w:t>
            </w:r>
            <w:r>
              <w:t>项目的目标用户</w:t>
            </w:r>
            <w:r>
              <w:rPr>
                <w:rFonts w:hint="eastAsia"/>
              </w:rPr>
              <w:t>，使用</w:t>
            </w:r>
            <w:r>
              <w:t>5W1H分析法</w:t>
            </w:r>
            <w:r>
              <w:rPr>
                <w:rFonts w:hint="eastAsia"/>
              </w:rPr>
              <w:t>分析社团管理系统用户操作观察表</w:t>
            </w:r>
            <w:r>
              <w:t>。</w:t>
            </w:r>
          </w:p>
          <w:p w:rsidR="002D1FBB" w:rsidRDefault="008E3C1E">
            <w:pPr>
              <w:spacing w:after="0"/>
              <w:ind w:firstLineChars="100" w:firstLine="180"/>
            </w:pPr>
            <w:r>
              <w:rPr>
                <w:rFonts w:hint="eastAsia"/>
              </w:rPr>
              <w:t>任务实施：</w:t>
            </w:r>
          </w:p>
          <w:p w:rsidR="002D1FBB" w:rsidRDefault="008E3C1E" w:rsidP="00007520">
            <w:pPr>
              <w:numPr>
                <w:ilvl w:val="0"/>
                <w:numId w:val="23"/>
              </w:numPr>
              <w:spacing w:after="0"/>
              <w:ind w:firstLineChars="300" w:firstLine="540"/>
            </w:pPr>
            <w:r>
              <w:rPr>
                <w:rFonts w:hint="eastAsia"/>
              </w:rPr>
              <w:t>确定目标用户，根据用户操作观察表</w:t>
            </w:r>
            <w:r>
              <w:t>分析用户需求</w:t>
            </w:r>
            <w:r>
              <w:rPr>
                <w:rFonts w:hint="eastAsia"/>
              </w:rPr>
              <w:t>（注：每类用户应独立完成任务1.6）</w:t>
            </w:r>
          </w:p>
          <w:p w:rsidR="002D1FBB" w:rsidRDefault="008E3C1E" w:rsidP="00007520">
            <w:pPr>
              <w:numPr>
                <w:ilvl w:val="0"/>
                <w:numId w:val="23"/>
              </w:numPr>
              <w:spacing w:after="0"/>
              <w:ind w:firstLineChars="300" w:firstLine="540"/>
            </w:pPr>
            <w:r>
              <w:rPr>
                <w:rFonts w:hint="eastAsia"/>
              </w:rPr>
              <w:t>本设计所有用户满分20分，其中完成分15分，质量分5分。</w:t>
            </w:r>
          </w:p>
          <w:p w:rsidR="002D1FBB" w:rsidRDefault="002D1FBB" w:rsidP="00A03A52">
            <w:pPr>
              <w:spacing w:after="0"/>
              <w:ind w:leftChars="300" w:left="540"/>
            </w:pPr>
          </w:p>
          <w:p w:rsidR="002D1FBB" w:rsidRDefault="008E3C1E" w:rsidP="00A03A52">
            <w:pPr>
              <w:spacing w:after="0"/>
              <w:ind w:leftChars="300" w:left="540"/>
              <w:jc w:val="center"/>
            </w:pPr>
            <w:r>
              <w:rPr>
                <w:rFonts w:hint="eastAsia"/>
                <w:sz w:val="28"/>
                <w:szCs w:val="28"/>
              </w:rPr>
              <w:t>社团管理系统用户操作观察分析</w:t>
            </w:r>
          </w:p>
          <w:p w:rsidR="00434112" w:rsidRDefault="00264756" w:rsidP="00007520">
            <w:pPr>
              <w:numPr>
                <w:ilvl w:val="0"/>
                <w:numId w:val="104"/>
              </w:numPr>
              <w:spacing w:after="0"/>
              <w:ind w:leftChars="300" w:left="540"/>
              <w:jc w:val="both"/>
            </w:pPr>
            <w:r>
              <w:rPr>
                <w:rFonts w:hint="eastAsia"/>
              </w:rPr>
              <w:t>来自人工智能学院 的</w:t>
            </w:r>
            <w:r w:rsidR="00434112">
              <w:rPr>
                <w:rFonts w:hint="eastAsia"/>
              </w:rPr>
              <w:t>学生社团管理系统员张三</w:t>
            </w:r>
            <w:r>
              <w:rPr>
                <w:rFonts w:hint="eastAsia"/>
              </w:rPr>
              <w:t>，得知该社团的管理成员有来自人工智能学院的学生。</w:t>
            </w:r>
          </w:p>
          <w:p w:rsidR="00434112" w:rsidRDefault="00264756" w:rsidP="00007520">
            <w:pPr>
              <w:numPr>
                <w:ilvl w:val="0"/>
                <w:numId w:val="104"/>
              </w:numPr>
              <w:spacing w:after="0"/>
              <w:ind w:leftChars="300" w:left="540"/>
              <w:jc w:val="both"/>
            </w:pPr>
            <w:r>
              <w:rPr>
                <w:rFonts w:hint="eastAsia"/>
              </w:rPr>
              <w:t>知道了该用户操作了社团管理事务，是</w:t>
            </w:r>
            <w:r w:rsidR="00434112">
              <w:rPr>
                <w:rFonts w:hint="eastAsia"/>
              </w:rPr>
              <w:t>大数据社团</w:t>
            </w:r>
            <w:r>
              <w:rPr>
                <w:rFonts w:hint="eastAsia"/>
              </w:rPr>
              <w:t>。</w:t>
            </w:r>
          </w:p>
          <w:p w:rsidR="00434112" w:rsidRDefault="00264756" w:rsidP="00007520">
            <w:pPr>
              <w:numPr>
                <w:ilvl w:val="0"/>
                <w:numId w:val="104"/>
              </w:numPr>
              <w:spacing w:after="0"/>
              <w:ind w:leftChars="300" w:left="540"/>
            </w:pPr>
            <w:r>
              <w:rPr>
                <w:rFonts w:hint="eastAsia"/>
              </w:rPr>
              <w:t>该用户</w:t>
            </w:r>
            <w:r w:rsidR="00434112">
              <w:rPr>
                <w:rFonts w:hint="eastAsia"/>
              </w:rPr>
              <w:t>在本周一上午10点至11点进行了一次操作</w:t>
            </w:r>
            <w:r>
              <w:rPr>
                <w:rFonts w:hint="eastAsia"/>
              </w:rPr>
              <w:t>，说明可能管理员需要在早上对事务进行操作。</w:t>
            </w:r>
          </w:p>
          <w:p w:rsidR="00434112" w:rsidRDefault="00264756" w:rsidP="00007520">
            <w:pPr>
              <w:numPr>
                <w:ilvl w:val="0"/>
                <w:numId w:val="104"/>
              </w:numPr>
              <w:spacing w:after="0"/>
              <w:ind w:leftChars="300" w:left="540"/>
            </w:pPr>
            <w:r>
              <w:rPr>
                <w:rFonts w:hint="eastAsia"/>
              </w:rPr>
              <w:t>该用户对“</w:t>
            </w:r>
            <w:r w:rsidR="00434112">
              <w:rPr>
                <w:rFonts w:hint="eastAsia"/>
              </w:rPr>
              <w:t>大数据社团”的创建信息进行了审批</w:t>
            </w:r>
            <w:r>
              <w:rPr>
                <w:rFonts w:hint="eastAsia"/>
              </w:rPr>
              <w:t>，说明了有其他用户对“大数据社团”的创建进行了提交。</w:t>
            </w:r>
          </w:p>
          <w:p w:rsidR="00434112" w:rsidRDefault="00264756" w:rsidP="00007520">
            <w:pPr>
              <w:numPr>
                <w:ilvl w:val="0"/>
                <w:numId w:val="104"/>
              </w:numPr>
              <w:spacing w:after="0"/>
              <w:ind w:leftChars="300" w:left="540"/>
            </w:pPr>
            <w:r>
              <w:rPr>
                <w:rFonts w:hint="eastAsia"/>
              </w:rPr>
              <w:t>该用户是通过，</w:t>
            </w:r>
            <w:r w:rsidR="00434112">
              <w:rPr>
                <w:rFonts w:hint="eastAsia"/>
              </w:rPr>
              <w:t>进入社团管理系统——进入大数据社团——选择审批——退出管理系统</w:t>
            </w:r>
            <w:r>
              <w:rPr>
                <w:rFonts w:hint="eastAsia"/>
              </w:rPr>
              <w:t>的方式进行操作的。</w:t>
            </w:r>
          </w:p>
          <w:p w:rsidR="002D1FBB" w:rsidRDefault="00434112" w:rsidP="00007520">
            <w:pPr>
              <w:numPr>
                <w:ilvl w:val="0"/>
                <w:numId w:val="104"/>
              </w:numPr>
              <w:spacing w:after="0"/>
              <w:ind w:left="540"/>
            </w:pPr>
            <w:r>
              <w:rPr>
                <w:rFonts w:hint="eastAsia"/>
              </w:rPr>
              <w:t>通过张三的反馈或系统记录，了解</w:t>
            </w:r>
            <w:r w:rsidR="00264756">
              <w:rPr>
                <w:rFonts w:hint="eastAsia"/>
              </w:rPr>
              <w:t>到</w:t>
            </w:r>
            <w:r>
              <w:rPr>
                <w:rFonts w:hint="eastAsia"/>
              </w:rPr>
              <w:t>张三为什么愿意参与社团管理，以及他们期望通过社团管理系统实现什么样的目标和效果。</w:t>
            </w:r>
          </w:p>
          <w:p w:rsidR="002D1FBB"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p w:rsidR="002D1FBB" w:rsidRDefault="002D1FBB" w:rsidP="008C1133"/>
        </w:tc>
      </w:tr>
    </w:tbl>
    <w:p w:rsidR="002D1FBB" w:rsidRDefault="008E3C1E" w:rsidP="008C1133">
      <w:pPr>
        <w:pStyle w:val="21"/>
        <w:ind w:firstLineChars="0" w:firstLine="0"/>
        <w:jc w:val="center"/>
      </w:pPr>
      <w:bookmarkStart w:id="22" w:name="_Toc29580"/>
      <w:r>
        <w:rPr>
          <w:rFonts w:hint="eastAsia"/>
        </w:rPr>
        <w:t>任务1.7社团管理系统用户软件需求规格说明书</w:t>
      </w:r>
      <w:bookmarkEnd w:id="22"/>
    </w:p>
    <w:tbl>
      <w:tblPr>
        <w:tblW w:w="10215" w:type="dxa"/>
        <w:tblInd w:w="51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4A0" w:firstRow="1" w:lastRow="0" w:firstColumn="1" w:lastColumn="0" w:noHBand="0" w:noVBand="1"/>
      </w:tblPr>
      <w:tblGrid>
        <w:gridCol w:w="1190"/>
        <w:gridCol w:w="1058"/>
        <w:gridCol w:w="1010"/>
        <w:gridCol w:w="2176"/>
        <w:gridCol w:w="1211"/>
        <w:gridCol w:w="1674"/>
        <w:gridCol w:w="663"/>
        <w:gridCol w:w="1233"/>
      </w:tblGrid>
      <w:tr w:rsidR="002D1FBB">
        <w:trPr>
          <w:cantSplit/>
          <w:trHeight w:val="331"/>
        </w:trPr>
        <w:tc>
          <w:tcPr>
            <w:tcW w:w="1190" w:type="dxa"/>
            <w:tcBorders>
              <w:top w:val="single" w:sz="18" w:space="0" w:color="auto"/>
              <w:bottom w:val="single" w:sz="6" w:space="0" w:color="auto"/>
            </w:tcBorders>
          </w:tcPr>
          <w:p w:rsidR="002D1FBB" w:rsidRDefault="008E3C1E" w:rsidP="00A03A52">
            <w:pPr>
              <w:spacing w:after="0"/>
              <w:ind w:firstLineChars="16" w:firstLine="29"/>
              <w:jc w:val="center"/>
            </w:pPr>
            <w:r>
              <w:rPr>
                <w:rFonts w:hint="eastAsia"/>
              </w:rPr>
              <w:t>责任人姓名</w:t>
            </w:r>
          </w:p>
        </w:tc>
        <w:tc>
          <w:tcPr>
            <w:tcW w:w="1058" w:type="dxa"/>
            <w:tcBorders>
              <w:top w:val="single" w:sz="18" w:space="0" w:color="auto"/>
              <w:bottom w:val="single" w:sz="6" w:space="0" w:color="auto"/>
            </w:tcBorders>
          </w:tcPr>
          <w:p w:rsidR="002D1FBB" w:rsidRDefault="00976C70" w:rsidP="003B7C7B">
            <w:pPr>
              <w:spacing w:after="0"/>
            </w:pPr>
            <w:r>
              <w:rPr>
                <w:rFonts w:hint="eastAsia"/>
              </w:rPr>
              <w:t>刘杰</w:t>
            </w:r>
          </w:p>
        </w:tc>
        <w:tc>
          <w:tcPr>
            <w:tcW w:w="1010" w:type="dxa"/>
            <w:tcBorders>
              <w:top w:val="single" w:sz="18" w:space="0" w:color="auto"/>
              <w:bottom w:val="single" w:sz="6" w:space="0" w:color="auto"/>
            </w:tcBorders>
          </w:tcPr>
          <w:p w:rsidR="002D1FBB" w:rsidRDefault="008E3C1E">
            <w:pPr>
              <w:spacing w:after="0"/>
              <w:jc w:val="center"/>
            </w:pPr>
            <w:r>
              <w:rPr>
                <w:rFonts w:hint="eastAsia"/>
              </w:rPr>
              <w:t>学号</w:t>
            </w:r>
          </w:p>
        </w:tc>
        <w:tc>
          <w:tcPr>
            <w:tcW w:w="2176" w:type="dxa"/>
            <w:tcBorders>
              <w:top w:val="single" w:sz="18" w:space="0" w:color="auto"/>
              <w:bottom w:val="single" w:sz="6" w:space="0" w:color="auto"/>
            </w:tcBorders>
          </w:tcPr>
          <w:p w:rsidR="002D1FBB" w:rsidRDefault="00976C70">
            <w:pPr>
              <w:spacing w:after="0"/>
              <w:ind w:firstLine="420"/>
              <w:jc w:val="center"/>
            </w:pPr>
            <w:r>
              <w:rPr>
                <w:rFonts w:hint="eastAsia"/>
              </w:rPr>
              <w:t>2</w:t>
            </w:r>
            <w:r>
              <w:t>2190494</w:t>
            </w:r>
          </w:p>
        </w:tc>
        <w:tc>
          <w:tcPr>
            <w:tcW w:w="1211" w:type="dxa"/>
            <w:tcBorders>
              <w:top w:val="single" w:sz="18" w:space="0" w:color="auto"/>
              <w:bottom w:val="single" w:sz="6" w:space="0" w:color="auto"/>
            </w:tcBorders>
          </w:tcPr>
          <w:p w:rsidR="002D1FBB" w:rsidRDefault="008E3C1E">
            <w:pPr>
              <w:spacing w:after="0"/>
              <w:jc w:val="center"/>
            </w:pPr>
            <w:r>
              <w:rPr>
                <w:rFonts w:hint="eastAsia"/>
              </w:rPr>
              <w:t>组别</w:t>
            </w:r>
          </w:p>
        </w:tc>
        <w:tc>
          <w:tcPr>
            <w:tcW w:w="1674" w:type="dxa"/>
            <w:tcBorders>
              <w:top w:val="single" w:sz="18" w:space="0" w:color="auto"/>
              <w:bottom w:val="single" w:sz="6" w:space="0" w:color="auto"/>
            </w:tcBorders>
          </w:tcPr>
          <w:p w:rsidR="002D1FBB" w:rsidRDefault="002D1FBB">
            <w:pPr>
              <w:spacing w:after="0"/>
              <w:ind w:firstLine="420"/>
              <w:jc w:val="center"/>
            </w:pPr>
          </w:p>
        </w:tc>
        <w:tc>
          <w:tcPr>
            <w:tcW w:w="663" w:type="dxa"/>
            <w:tcBorders>
              <w:top w:val="single" w:sz="18" w:space="0" w:color="auto"/>
              <w:bottom w:val="single" w:sz="6" w:space="0" w:color="auto"/>
            </w:tcBorders>
          </w:tcPr>
          <w:p w:rsidR="002D1FBB" w:rsidRDefault="008E3C1E">
            <w:pPr>
              <w:spacing w:after="0"/>
              <w:jc w:val="center"/>
            </w:pPr>
            <w:r>
              <w:rPr>
                <w:rFonts w:hint="eastAsia"/>
              </w:rPr>
              <w:t>绩效</w:t>
            </w:r>
          </w:p>
        </w:tc>
        <w:tc>
          <w:tcPr>
            <w:tcW w:w="1233" w:type="dxa"/>
            <w:tcBorders>
              <w:top w:val="single" w:sz="18" w:space="0" w:color="auto"/>
              <w:bottom w:val="single" w:sz="6" w:space="0" w:color="auto"/>
            </w:tcBorders>
          </w:tcPr>
          <w:p w:rsidR="002D1FBB" w:rsidRDefault="002D1FBB">
            <w:pPr>
              <w:spacing w:after="0"/>
              <w:ind w:firstLine="420"/>
              <w:jc w:val="center"/>
            </w:pPr>
          </w:p>
        </w:tc>
      </w:tr>
      <w:tr w:rsidR="002D1FBB">
        <w:trPr>
          <w:cantSplit/>
          <w:trHeight w:val="333"/>
        </w:trPr>
        <w:tc>
          <w:tcPr>
            <w:tcW w:w="1190" w:type="dxa"/>
            <w:tcBorders>
              <w:top w:val="single" w:sz="6" w:space="0" w:color="auto"/>
              <w:bottom w:val="single" w:sz="6" w:space="0" w:color="auto"/>
            </w:tcBorders>
          </w:tcPr>
          <w:p w:rsidR="002D1FBB" w:rsidRDefault="008E3C1E" w:rsidP="00A03A52">
            <w:pPr>
              <w:spacing w:after="0"/>
              <w:ind w:firstLineChars="16" w:firstLine="29"/>
              <w:jc w:val="center"/>
            </w:pPr>
            <w:r>
              <w:rPr>
                <w:rFonts w:hint="eastAsia"/>
              </w:rPr>
              <w:t>项目编号</w:t>
            </w:r>
          </w:p>
        </w:tc>
        <w:tc>
          <w:tcPr>
            <w:tcW w:w="1058" w:type="dxa"/>
            <w:tcBorders>
              <w:top w:val="single" w:sz="6" w:space="0" w:color="auto"/>
              <w:bottom w:val="single" w:sz="6" w:space="0" w:color="auto"/>
            </w:tcBorders>
          </w:tcPr>
          <w:p w:rsidR="002D1FBB" w:rsidRDefault="008E3C1E">
            <w:pPr>
              <w:spacing w:after="0"/>
              <w:jc w:val="center"/>
            </w:pPr>
            <w:r>
              <w:rPr>
                <w:rFonts w:cs="Calibri" w:hint="eastAsia"/>
              </w:rPr>
              <w:t>任务1.7</w:t>
            </w:r>
          </w:p>
        </w:tc>
        <w:tc>
          <w:tcPr>
            <w:tcW w:w="1010" w:type="dxa"/>
            <w:tcBorders>
              <w:top w:val="single" w:sz="6" w:space="0" w:color="auto"/>
              <w:bottom w:val="single" w:sz="6" w:space="0" w:color="auto"/>
            </w:tcBorders>
          </w:tcPr>
          <w:p w:rsidR="002D1FBB" w:rsidRDefault="008E3C1E">
            <w:pPr>
              <w:spacing w:after="0"/>
              <w:jc w:val="center"/>
            </w:pPr>
            <w:r>
              <w:rPr>
                <w:rFonts w:hint="eastAsia"/>
              </w:rPr>
              <w:t>任务名称</w:t>
            </w:r>
          </w:p>
        </w:tc>
        <w:tc>
          <w:tcPr>
            <w:tcW w:w="3387" w:type="dxa"/>
            <w:gridSpan w:val="2"/>
            <w:tcBorders>
              <w:top w:val="single" w:sz="6" w:space="0" w:color="auto"/>
              <w:bottom w:val="single" w:sz="6" w:space="0" w:color="auto"/>
            </w:tcBorders>
          </w:tcPr>
          <w:p w:rsidR="002D1FBB" w:rsidRDefault="008E3C1E">
            <w:pPr>
              <w:spacing w:after="0"/>
            </w:pPr>
            <w:r>
              <w:rPr>
                <w:rFonts w:hint="eastAsia"/>
              </w:rPr>
              <w:t>社团管理系统用户软件需求规格说明书</w:t>
            </w:r>
          </w:p>
        </w:tc>
        <w:tc>
          <w:tcPr>
            <w:tcW w:w="1674" w:type="dxa"/>
            <w:tcBorders>
              <w:top w:val="single" w:sz="6" w:space="0" w:color="auto"/>
              <w:bottom w:val="single" w:sz="6" w:space="0" w:color="auto"/>
            </w:tcBorders>
          </w:tcPr>
          <w:p w:rsidR="002D1FBB" w:rsidRDefault="008E3C1E">
            <w:pPr>
              <w:spacing w:after="0"/>
            </w:pPr>
            <w:r>
              <w:rPr>
                <w:rFonts w:hint="eastAsia"/>
              </w:rPr>
              <w:t>其他责任人及占比</w:t>
            </w:r>
          </w:p>
        </w:tc>
        <w:tc>
          <w:tcPr>
            <w:tcW w:w="1896" w:type="dxa"/>
            <w:gridSpan w:val="2"/>
            <w:tcBorders>
              <w:top w:val="single" w:sz="6" w:space="0" w:color="auto"/>
              <w:bottom w:val="single" w:sz="6" w:space="0" w:color="auto"/>
            </w:tcBorders>
          </w:tcPr>
          <w:p w:rsidR="002D1FBB" w:rsidRDefault="002D1FBB">
            <w:pPr>
              <w:spacing w:after="0"/>
            </w:pPr>
          </w:p>
        </w:tc>
      </w:tr>
    </w:tbl>
    <w:tbl>
      <w:tblPr>
        <w:tblStyle w:val="afffd"/>
        <w:tblW w:w="10207" w:type="dxa"/>
        <w:tblInd w:w="515" w:type="dxa"/>
        <w:tblBorders>
          <w:top w:val="single" w:sz="18" w:space="0" w:color="auto"/>
          <w:left w:val="single" w:sz="18" w:space="0" w:color="auto"/>
          <w:bottom w:val="single" w:sz="18" w:space="0" w:color="auto"/>
          <w:right w:val="single" w:sz="18" w:space="0" w:color="auto"/>
          <w:insideH w:val="single" w:sz="18" w:space="0" w:color="auto"/>
          <w:insideV w:val="none" w:sz="0" w:space="0" w:color="auto"/>
        </w:tblBorders>
        <w:tblLayout w:type="fixed"/>
        <w:tblLook w:val="04A0" w:firstRow="1" w:lastRow="0" w:firstColumn="1" w:lastColumn="0" w:noHBand="0" w:noVBand="1"/>
      </w:tblPr>
      <w:tblGrid>
        <w:gridCol w:w="10207"/>
      </w:tblGrid>
      <w:tr w:rsidR="002D1FBB">
        <w:trPr>
          <w:trHeight w:val="13616"/>
        </w:trPr>
        <w:tc>
          <w:tcPr>
            <w:tcW w:w="10207" w:type="dxa"/>
            <w:tcBorders>
              <w:tl2br w:val="nil"/>
              <w:tr2bl w:val="nil"/>
            </w:tcBorders>
          </w:tcPr>
          <w:p w:rsidR="002D1FBB" w:rsidRDefault="008E3C1E">
            <w:pPr>
              <w:spacing w:after="0"/>
              <w:ind w:firstLineChars="100" w:firstLine="180"/>
            </w:pPr>
            <w:r>
              <w:rPr>
                <w:rFonts w:hint="eastAsia"/>
              </w:rPr>
              <w:t>知识准备：</w:t>
            </w:r>
          </w:p>
          <w:p w:rsidR="002D1FBB" w:rsidRDefault="008E3C1E" w:rsidP="00007520">
            <w:pPr>
              <w:numPr>
                <w:ilvl w:val="0"/>
                <w:numId w:val="24"/>
              </w:numPr>
              <w:spacing w:after="0"/>
              <w:ind w:firstLineChars="300" w:firstLine="540"/>
            </w:pPr>
            <w:r>
              <w:t>了解项目系统背景，</w:t>
            </w:r>
            <w:r>
              <w:rPr>
                <w:rFonts w:hint="eastAsia"/>
              </w:rPr>
              <w:t>确定</w:t>
            </w:r>
            <w:r>
              <w:t>项目的目标用户</w:t>
            </w:r>
            <w:r>
              <w:rPr>
                <w:rFonts w:hint="eastAsia"/>
              </w:rPr>
              <w:t>，学会项目小组交流与评审</w:t>
            </w:r>
            <w:r>
              <w:t>。</w:t>
            </w:r>
          </w:p>
          <w:p w:rsidR="002D1FBB" w:rsidRDefault="008E3C1E">
            <w:pPr>
              <w:spacing w:after="0"/>
              <w:ind w:firstLineChars="100" w:firstLine="180"/>
            </w:pPr>
            <w:r>
              <w:rPr>
                <w:rFonts w:hint="eastAsia"/>
              </w:rPr>
              <w:t>任务实施：</w:t>
            </w:r>
          </w:p>
          <w:p w:rsidR="002D1FBB" w:rsidRDefault="008E3C1E" w:rsidP="00007520">
            <w:pPr>
              <w:numPr>
                <w:ilvl w:val="0"/>
                <w:numId w:val="25"/>
              </w:numPr>
              <w:spacing w:after="0"/>
              <w:ind w:firstLineChars="300" w:firstLine="540"/>
            </w:pPr>
            <w:r>
              <w:rPr>
                <w:rFonts w:hint="eastAsia"/>
              </w:rPr>
              <w:t>项目小组所有成员应充分表达和沟通，确定项目目标用户。然后组长组织集体交流评审，根据任务1.2、任务1.4、任务1.6的分析结果，逐条编制用户社团管理系统用户软件需求规格说明书。</w:t>
            </w:r>
          </w:p>
          <w:p w:rsidR="002D1FBB" w:rsidRDefault="008E3C1E" w:rsidP="00007520">
            <w:pPr>
              <w:numPr>
                <w:ilvl w:val="0"/>
                <w:numId w:val="25"/>
              </w:numPr>
              <w:spacing w:after="0"/>
              <w:ind w:firstLineChars="300" w:firstLine="540"/>
            </w:pPr>
            <w:r>
              <w:rPr>
                <w:rFonts w:hint="eastAsia"/>
              </w:rPr>
              <w:t>本设计满分20分，其中完成分15分，质量分5分。</w:t>
            </w:r>
          </w:p>
          <w:p w:rsidR="002D1FBB" w:rsidRDefault="002D1FBB" w:rsidP="00A03A52">
            <w:pPr>
              <w:spacing w:after="0"/>
              <w:ind w:leftChars="300" w:left="540"/>
            </w:pPr>
          </w:p>
          <w:p w:rsidR="002D1FBB" w:rsidRDefault="008E3C1E" w:rsidP="00A03A52">
            <w:pPr>
              <w:spacing w:after="0"/>
              <w:ind w:leftChars="300" w:left="540"/>
              <w:jc w:val="center"/>
              <w:rPr>
                <w:sz w:val="28"/>
                <w:szCs w:val="28"/>
              </w:rPr>
            </w:pPr>
            <w:r>
              <w:rPr>
                <w:rFonts w:hint="eastAsia"/>
                <w:sz w:val="28"/>
                <w:szCs w:val="28"/>
              </w:rPr>
              <w:t>社团管理系统用户软件需求规格说明书</w:t>
            </w:r>
          </w:p>
          <w:p w:rsidR="002D432E" w:rsidRDefault="002D432E" w:rsidP="002D432E">
            <w:pPr>
              <w:spacing w:after="0"/>
              <w:ind w:leftChars="300" w:left="540"/>
            </w:pPr>
            <w:r>
              <w:rPr>
                <w:rFonts w:hint="eastAsia"/>
              </w:rPr>
              <w:t>用户软件需求规格说明书应包括如下内容：</w:t>
            </w:r>
          </w:p>
          <w:p w:rsidR="002D432E" w:rsidRDefault="002D432E" w:rsidP="002D432E">
            <w:pPr>
              <w:spacing w:after="0"/>
              <w:ind w:leftChars="300" w:left="540"/>
            </w:pPr>
            <w:r>
              <w:rPr>
                <w:rFonts w:hint="eastAsia"/>
              </w:rPr>
              <w:t>1、软件名称</w:t>
            </w:r>
          </w:p>
          <w:p w:rsidR="002D432E" w:rsidRDefault="002D432E" w:rsidP="002D432E">
            <w:pPr>
              <w:spacing w:after="0"/>
              <w:ind w:leftChars="300" w:left="540"/>
            </w:pPr>
            <w:r>
              <w:rPr>
                <w:rFonts w:hint="eastAsia"/>
              </w:rPr>
              <w:t>2、系统使用用户</w:t>
            </w:r>
          </w:p>
          <w:p w:rsidR="002D432E" w:rsidRDefault="002D432E" w:rsidP="002D432E">
            <w:pPr>
              <w:spacing w:after="0"/>
              <w:ind w:leftChars="300" w:left="540"/>
            </w:pPr>
            <w:r>
              <w:rPr>
                <w:rFonts w:hint="eastAsia"/>
              </w:rPr>
              <w:t>3、系统功能概述</w:t>
            </w:r>
          </w:p>
          <w:p w:rsidR="002D432E" w:rsidRDefault="002D432E" w:rsidP="002D432E">
            <w:pPr>
              <w:spacing w:after="0"/>
              <w:ind w:leftChars="300" w:left="540"/>
            </w:pPr>
            <w:r>
              <w:rPr>
                <w:rFonts w:hint="eastAsia"/>
              </w:rPr>
              <w:t>4、按用户分类分条列出所有用户的需求功能说明</w:t>
            </w:r>
          </w:p>
          <w:p w:rsidR="002D432E" w:rsidRPr="002D432E" w:rsidRDefault="002D432E" w:rsidP="00A03A52">
            <w:pPr>
              <w:spacing w:after="0"/>
              <w:ind w:leftChars="300" w:left="540"/>
              <w:jc w:val="center"/>
            </w:pPr>
          </w:p>
          <w:p w:rsidR="002D1FBB" w:rsidRDefault="008E3C1E" w:rsidP="00A03A52">
            <w:pPr>
              <w:spacing w:after="0"/>
              <w:ind w:leftChars="300" w:left="540"/>
            </w:pPr>
            <w:r>
              <w:rPr>
                <w:rFonts w:hint="eastAsia"/>
              </w:rPr>
              <w:t>1、软件名称</w:t>
            </w:r>
            <w:r w:rsidR="005C7D0D">
              <w:rPr>
                <w:rFonts w:hint="eastAsia"/>
              </w:rPr>
              <w:t>：</w:t>
            </w:r>
            <w:r w:rsidR="005C7D0D" w:rsidRPr="005C7D0D">
              <w:rPr>
                <w:rFonts w:hint="eastAsia"/>
              </w:rPr>
              <w:t>社团管理系统</w:t>
            </w:r>
          </w:p>
          <w:p w:rsidR="002D1FBB" w:rsidRDefault="008E3C1E" w:rsidP="00A03A52">
            <w:pPr>
              <w:spacing w:after="0"/>
              <w:ind w:leftChars="300" w:left="540"/>
            </w:pPr>
            <w:r>
              <w:rPr>
                <w:rFonts w:hint="eastAsia"/>
              </w:rPr>
              <w:t>2、系统使用用户</w:t>
            </w:r>
            <w:r w:rsidR="005C7D0D">
              <w:rPr>
                <w:rFonts w:hint="eastAsia"/>
              </w:rPr>
              <w:t>：</w:t>
            </w:r>
            <w:r w:rsidR="002D432E" w:rsidRPr="002D432E">
              <w:rPr>
                <w:rFonts w:hint="eastAsia"/>
              </w:rPr>
              <w:t>学生、教师</w:t>
            </w:r>
          </w:p>
          <w:p w:rsidR="002D1FBB" w:rsidRDefault="008E3C1E" w:rsidP="00A03A52">
            <w:pPr>
              <w:spacing w:after="0"/>
              <w:ind w:leftChars="300" w:left="540"/>
            </w:pPr>
            <w:r>
              <w:rPr>
                <w:rFonts w:hint="eastAsia"/>
              </w:rPr>
              <w:t>3、系统功能概述</w:t>
            </w:r>
            <w:r w:rsidR="005C7D0D">
              <w:rPr>
                <w:rFonts w:hint="eastAsia"/>
              </w:rPr>
              <w:t>：</w:t>
            </w:r>
          </w:p>
          <w:p w:rsidR="00E63A61" w:rsidRDefault="00E63A61" w:rsidP="00A749AF">
            <w:pPr>
              <w:spacing w:after="0"/>
              <w:ind w:leftChars="300" w:left="540" w:firstLineChars="300" w:firstLine="540"/>
            </w:pPr>
            <w:r>
              <w:rPr>
                <w:rFonts w:hint="eastAsia"/>
              </w:rPr>
              <w:t>社团管理系统是一个用于管理学生社团的软件，旨在提供方便、高效的管理方式，帮助用户更好地管理社团事务。该系统包括以下功能：</w:t>
            </w:r>
          </w:p>
          <w:p w:rsidR="00007F1F" w:rsidRPr="00007F1F" w:rsidRDefault="00007F1F" w:rsidP="00007520">
            <w:pPr>
              <w:pStyle w:val="afffff8"/>
              <w:numPr>
                <w:ilvl w:val="0"/>
                <w:numId w:val="109"/>
              </w:numPr>
            </w:pPr>
            <w:r w:rsidRPr="00007F1F">
              <w:rPr>
                <w:rFonts w:hint="eastAsia"/>
              </w:rPr>
              <w:t>社团信息管理：可以查看、编辑和管理社团的基本信息，包括社团名称、社团成员等。</w:t>
            </w:r>
          </w:p>
          <w:p w:rsidR="00E63A61" w:rsidRDefault="00E63A61" w:rsidP="00007520">
            <w:pPr>
              <w:pStyle w:val="afffff8"/>
              <w:numPr>
                <w:ilvl w:val="0"/>
                <w:numId w:val="109"/>
              </w:numPr>
              <w:spacing w:after="0"/>
            </w:pPr>
            <w:r>
              <w:rPr>
                <w:rFonts w:hint="eastAsia"/>
              </w:rPr>
              <w:t>成员管理：社团负责人可以查看、添加和删除成员信息，包括姓名、学号、联系方式等。</w:t>
            </w:r>
          </w:p>
          <w:p w:rsidR="00E63A61" w:rsidRDefault="00E63A61" w:rsidP="00007520">
            <w:pPr>
              <w:pStyle w:val="afffff8"/>
              <w:numPr>
                <w:ilvl w:val="0"/>
                <w:numId w:val="109"/>
              </w:numPr>
              <w:spacing w:after="0"/>
            </w:pPr>
            <w:r>
              <w:rPr>
                <w:rFonts w:hint="eastAsia"/>
              </w:rPr>
              <w:t>系统</w:t>
            </w:r>
            <w:r w:rsidRPr="00B75A8F">
              <w:rPr>
                <w:rFonts w:hint="eastAsia"/>
              </w:rPr>
              <w:t>管理</w:t>
            </w:r>
            <w:r>
              <w:rPr>
                <w:rFonts w:hint="eastAsia"/>
              </w:rPr>
              <w:t>：</w:t>
            </w:r>
            <w:r w:rsidR="004635AB">
              <w:rPr>
                <w:rFonts w:hint="eastAsia"/>
              </w:rPr>
              <w:t>管理员可以设置系统参数，管理用户账号等。</w:t>
            </w:r>
          </w:p>
          <w:p w:rsidR="002D1FBB" w:rsidRDefault="008E3C1E" w:rsidP="00A03A52">
            <w:pPr>
              <w:spacing w:after="0"/>
              <w:ind w:leftChars="300" w:left="540"/>
            </w:pPr>
            <w:r>
              <w:rPr>
                <w:rFonts w:hint="eastAsia"/>
              </w:rPr>
              <w:t>4、按用户分类分条列出所有用户的需求功能说明</w:t>
            </w:r>
            <w:r w:rsidR="004635AB">
              <w:rPr>
                <w:rFonts w:hint="eastAsia"/>
              </w:rPr>
              <w:t>。</w:t>
            </w:r>
          </w:p>
          <w:p w:rsidR="00B75A8F" w:rsidRDefault="000B3112" w:rsidP="00007520">
            <w:pPr>
              <w:pStyle w:val="afffff8"/>
              <w:numPr>
                <w:ilvl w:val="0"/>
                <w:numId w:val="106"/>
              </w:numPr>
            </w:pPr>
            <w:r>
              <w:rPr>
                <w:rFonts w:hint="eastAsia"/>
              </w:rPr>
              <w:t>学生</w:t>
            </w:r>
            <w:r w:rsidR="00B75A8F">
              <w:rPr>
                <w:rFonts w:hint="eastAsia"/>
              </w:rPr>
              <w:t>：</w:t>
            </w:r>
          </w:p>
          <w:p w:rsidR="00B75A8F" w:rsidRDefault="004635AB" w:rsidP="00007520">
            <w:pPr>
              <w:pStyle w:val="afffff8"/>
              <w:numPr>
                <w:ilvl w:val="0"/>
                <w:numId w:val="107"/>
              </w:numPr>
            </w:pPr>
            <w:r>
              <w:rPr>
                <w:rFonts w:hint="eastAsia"/>
              </w:rPr>
              <w:t>查看社团信息。</w:t>
            </w:r>
          </w:p>
          <w:p w:rsidR="00EC640A" w:rsidRDefault="00C20923" w:rsidP="00007520">
            <w:pPr>
              <w:pStyle w:val="afffff8"/>
              <w:numPr>
                <w:ilvl w:val="0"/>
                <w:numId w:val="107"/>
              </w:numPr>
            </w:pPr>
            <w:r>
              <w:rPr>
                <w:rFonts w:hint="eastAsia"/>
              </w:rPr>
              <w:t>查看所在学院的信息。</w:t>
            </w:r>
          </w:p>
          <w:p w:rsidR="00C20923" w:rsidRDefault="00C20923" w:rsidP="00007520">
            <w:pPr>
              <w:pStyle w:val="afffff8"/>
              <w:numPr>
                <w:ilvl w:val="0"/>
                <w:numId w:val="107"/>
              </w:numPr>
            </w:pPr>
            <w:r>
              <w:rPr>
                <w:rFonts w:hint="eastAsia"/>
              </w:rPr>
              <w:t>查看同一个社团的学生信息。</w:t>
            </w:r>
          </w:p>
          <w:p w:rsidR="00C20923" w:rsidRDefault="00C20923" w:rsidP="00007520">
            <w:pPr>
              <w:pStyle w:val="afffff8"/>
              <w:numPr>
                <w:ilvl w:val="0"/>
                <w:numId w:val="107"/>
              </w:numPr>
            </w:pPr>
            <w:r>
              <w:rPr>
                <w:rFonts w:hint="eastAsia"/>
              </w:rPr>
              <w:t>查看</w:t>
            </w:r>
            <w:r w:rsidR="00B304FE">
              <w:rPr>
                <w:rFonts w:hint="eastAsia"/>
              </w:rPr>
              <w:t>该</w:t>
            </w:r>
            <w:r>
              <w:rPr>
                <w:rFonts w:hint="eastAsia"/>
              </w:rPr>
              <w:t>社团的指导教师。</w:t>
            </w:r>
          </w:p>
          <w:p w:rsidR="00817059" w:rsidRPr="00B75A8F" w:rsidRDefault="00761131" w:rsidP="00007520">
            <w:pPr>
              <w:pStyle w:val="afffff8"/>
              <w:numPr>
                <w:ilvl w:val="0"/>
                <w:numId w:val="106"/>
              </w:numPr>
            </w:pPr>
            <w:r>
              <w:rPr>
                <w:rFonts w:hint="eastAsia"/>
              </w:rPr>
              <w:t>教师</w:t>
            </w:r>
            <w:r w:rsidR="00817059" w:rsidRPr="00B75A8F">
              <w:rPr>
                <w:rFonts w:hint="eastAsia"/>
              </w:rPr>
              <w:t>：</w:t>
            </w:r>
          </w:p>
          <w:p w:rsidR="00C20923" w:rsidRDefault="00C20923" w:rsidP="00007520">
            <w:pPr>
              <w:pStyle w:val="afffff8"/>
              <w:numPr>
                <w:ilvl w:val="0"/>
                <w:numId w:val="108"/>
              </w:numPr>
            </w:pPr>
            <w:r>
              <w:rPr>
                <w:rFonts w:hint="eastAsia"/>
              </w:rPr>
              <w:t>查看某个社团信息。</w:t>
            </w:r>
          </w:p>
          <w:p w:rsidR="00C20923" w:rsidRDefault="00C20923" w:rsidP="00007520">
            <w:pPr>
              <w:pStyle w:val="afffff8"/>
              <w:numPr>
                <w:ilvl w:val="0"/>
                <w:numId w:val="108"/>
              </w:numPr>
            </w:pPr>
            <w:r>
              <w:rPr>
                <w:rFonts w:hint="eastAsia"/>
              </w:rPr>
              <w:t>查看</w:t>
            </w:r>
            <w:r w:rsidR="00B304FE">
              <w:rPr>
                <w:rFonts w:hint="eastAsia"/>
              </w:rPr>
              <w:t>所有</w:t>
            </w:r>
            <w:r>
              <w:rPr>
                <w:rFonts w:hint="eastAsia"/>
              </w:rPr>
              <w:t>学院</w:t>
            </w:r>
            <w:r w:rsidR="00B304FE">
              <w:rPr>
                <w:rFonts w:hint="eastAsia"/>
              </w:rPr>
              <w:t>的</w:t>
            </w:r>
            <w:r>
              <w:rPr>
                <w:rFonts w:hint="eastAsia"/>
              </w:rPr>
              <w:t>信息。</w:t>
            </w:r>
          </w:p>
          <w:p w:rsidR="00B304FE" w:rsidRDefault="00B304FE" w:rsidP="00007520">
            <w:pPr>
              <w:pStyle w:val="afffff8"/>
              <w:numPr>
                <w:ilvl w:val="0"/>
                <w:numId w:val="108"/>
              </w:numPr>
            </w:pPr>
            <w:r>
              <w:rPr>
                <w:rFonts w:hint="eastAsia"/>
              </w:rPr>
              <w:t>对所在学院的信息进行修改，可以进行增删改</w:t>
            </w:r>
            <w:r w:rsidR="000A3AB3">
              <w:rPr>
                <w:rFonts w:hint="eastAsia"/>
              </w:rPr>
              <w:t>。</w:t>
            </w:r>
          </w:p>
          <w:p w:rsidR="000A3AB3" w:rsidRDefault="000A3AB3" w:rsidP="00007520">
            <w:pPr>
              <w:pStyle w:val="afffff8"/>
              <w:numPr>
                <w:ilvl w:val="0"/>
                <w:numId w:val="108"/>
              </w:numPr>
            </w:pPr>
            <w:r>
              <w:rPr>
                <w:rFonts w:hint="eastAsia"/>
              </w:rPr>
              <w:t>对所在学院的结构进行增删改。</w:t>
            </w:r>
          </w:p>
          <w:p w:rsidR="00C20923" w:rsidRDefault="00C20923" w:rsidP="00007520">
            <w:pPr>
              <w:pStyle w:val="afffff8"/>
              <w:numPr>
                <w:ilvl w:val="0"/>
                <w:numId w:val="108"/>
              </w:numPr>
            </w:pPr>
            <w:r>
              <w:rPr>
                <w:rFonts w:hint="eastAsia"/>
              </w:rPr>
              <w:t>查看</w:t>
            </w:r>
            <w:r w:rsidR="00B304FE">
              <w:rPr>
                <w:rFonts w:hint="eastAsia"/>
              </w:rPr>
              <w:t>所有</w:t>
            </w:r>
            <w:r>
              <w:rPr>
                <w:rFonts w:hint="eastAsia"/>
              </w:rPr>
              <w:t>学生信息。</w:t>
            </w:r>
          </w:p>
          <w:p w:rsidR="00C20923" w:rsidRDefault="00C20923" w:rsidP="00007520">
            <w:pPr>
              <w:pStyle w:val="afffff8"/>
              <w:numPr>
                <w:ilvl w:val="0"/>
                <w:numId w:val="108"/>
              </w:numPr>
            </w:pPr>
            <w:r>
              <w:rPr>
                <w:rFonts w:hint="eastAsia"/>
              </w:rPr>
              <w:t>查看某个学生所在的学院。</w:t>
            </w:r>
          </w:p>
          <w:p w:rsidR="00C20923" w:rsidRDefault="00C20923" w:rsidP="00007520">
            <w:pPr>
              <w:pStyle w:val="afffff8"/>
              <w:numPr>
                <w:ilvl w:val="0"/>
                <w:numId w:val="108"/>
              </w:numPr>
            </w:pPr>
            <w:r>
              <w:rPr>
                <w:rFonts w:hint="eastAsia"/>
              </w:rPr>
              <w:t>查看某个学生所在的社团。</w:t>
            </w:r>
          </w:p>
          <w:p w:rsidR="00036CB4" w:rsidRPr="00036CB4" w:rsidRDefault="00B304FE" w:rsidP="00007520">
            <w:pPr>
              <w:pStyle w:val="afffff8"/>
              <w:numPr>
                <w:ilvl w:val="0"/>
                <w:numId w:val="108"/>
              </w:numPr>
            </w:pPr>
            <w:r>
              <w:rPr>
                <w:rFonts w:hint="eastAsia"/>
              </w:rPr>
              <w:t>查看所有社团的指导老师。</w:t>
            </w:r>
          </w:p>
        </w:tc>
      </w:tr>
    </w:tbl>
    <w:p w:rsidR="002D1FBB" w:rsidRDefault="008E3C1E" w:rsidP="008A0701">
      <w:pPr>
        <w:pStyle w:val="1"/>
        <w:jc w:val="center"/>
      </w:pPr>
      <w:bookmarkStart w:id="23" w:name="_Toc793"/>
      <w:r>
        <w:rPr>
          <w:rFonts w:hint="eastAsia"/>
        </w:rPr>
        <w:t>项目二</w:t>
      </w:r>
      <w:r>
        <w:rPr>
          <w:rFonts w:hint="eastAsia"/>
        </w:rPr>
        <w:tab/>
        <w:t>项目系统分析</w:t>
      </w:r>
      <w:bookmarkEnd w:id="23"/>
      <w:r>
        <w:rPr>
          <w:rFonts w:hint="eastAsia"/>
        </w:rPr>
        <w:t>(40)</w:t>
      </w:r>
    </w:p>
    <w:p w:rsidR="002D1FBB" w:rsidRDefault="008E3C1E">
      <w:pPr>
        <w:pStyle w:val="21"/>
        <w:ind w:firstLineChars="0" w:firstLine="0"/>
        <w:jc w:val="center"/>
      </w:pPr>
      <w:bookmarkStart w:id="24" w:name="_Toc30402"/>
      <w:r>
        <w:rPr>
          <w:rFonts w:hint="eastAsia"/>
        </w:rPr>
        <w:t>任务2.1项目用户局部ER图</w:t>
      </w:r>
      <w:bookmarkEnd w:id="24"/>
    </w:p>
    <w:tbl>
      <w:tblPr>
        <w:tblW w:w="10215" w:type="dxa"/>
        <w:tblInd w:w="51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4A0" w:firstRow="1" w:lastRow="0" w:firstColumn="1" w:lastColumn="0" w:noHBand="0" w:noVBand="1"/>
      </w:tblPr>
      <w:tblGrid>
        <w:gridCol w:w="1293"/>
        <w:gridCol w:w="986"/>
        <w:gridCol w:w="948"/>
        <w:gridCol w:w="1610"/>
        <w:gridCol w:w="1016"/>
        <w:gridCol w:w="1837"/>
        <w:gridCol w:w="960"/>
        <w:gridCol w:w="1565"/>
      </w:tblGrid>
      <w:tr w:rsidR="002D1FBB">
        <w:trPr>
          <w:cantSplit/>
          <w:trHeight w:val="331"/>
        </w:trPr>
        <w:tc>
          <w:tcPr>
            <w:tcW w:w="1293" w:type="dxa"/>
            <w:tcBorders>
              <w:top w:val="single" w:sz="18" w:space="0" w:color="auto"/>
              <w:bottom w:val="single" w:sz="6" w:space="0" w:color="auto"/>
            </w:tcBorders>
          </w:tcPr>
          <w:p w:rsidR="002D1FBB" w:rsidRDefault="008E3C1E" w:rsidP="00A03A52">
            <w:pPr>
              <w:spacing w:after="0"/>
              <w:ind w:firstLineChars="16" w:firstLine="29"/>
              <w:jc w:val="center"/>
            </w:pPr>
            <w:r>
              <w:rPr>
                <w:rFonts w:hint="eastAsia"/>
              </w:rPr>
              <w:t>责任人姓名</w:t>
            </w:r>
          </w:p>
        </w:tc>
        <w:tc>
          <w:tcPr>
            <w:tcW w:w="986" w:type="dxa"/>
            <w:tcBorders>
              <w:top w:val="single" w:sz="18" w:space="0" w:color="auto"/>
              <w:bottom w:val="single" w:sz="6" w:space="0" w:color="auto"/>
            </w:tcBorders>
          </w:tcPr>
          <w:p w:rsidR="002D1FBB" w:rsidRDefault="00E35E1D" w:rsidP="00CC5636">
            <w:pPr>
              <w:spacing w:after="0"/>
            </w:pPr>
            <w:r>
              <w:t>刘培鑫</w:t>
            </w:r>
          </w:p>
        </w:tc>
        <w:tc>
          <w:tcPr>
            <w:tcW w:w="948" w:type="dxa"/>
            <w:tcBorders>
              <w:top w:val="single" w:sz="18" w:space="0" w:color="auto"/>
              <w:bottom w:val="single" w:sz="6" w:space="0" w:color="auto"/>
            </w:tcBorders>
          </w:tcPr>
          <w:p w:rsidR="002D1FBB" w:rsidRDefault="008E3C1E">
            <w:pPr>
              <w:spacing w:after="0"/>
              <w:jc w:val="center"/>
            </w:pPr>
            <w:r>
              <w:rPr>
                <w:rFonts w:hint="eastAsia"/>
              </w:rPr>
              <w:t>学号</w:t>
            </w:r>
          </w:p>
        </w:tc>
        <w:tc>
          <w:tcPr>
            <w:tcW w:w="1610" w:type="dxa"/>
            <w:tcBorders>
              <w:top w:val="single" w:sz="18" w:space="0" w:color="auto"/>
              <w:bottom w:val="single" w:sz="6" w:space="0" w:color="auto"/>
            </w:tcBorders>
          </w:tcPr>
          <w:p w:rsidR="002D1FBB" w:rsidRDefault="00CC5636">
            <w:pPr>
              <w:spacing w:after="0"/>
              <w:ind w:firstLine="420"/>
              <w:jc w:val="center"/>
            </w:pPr>
            <w:r>
              <w:rPr>
                <w:rFonts w:hint="eastAsia"/>
              </w:rPr>
              <w:t>2</w:t>
            </w:r>
            <w:r>
              <w:t>219049</w:t>
            </w:r>
            <w:r w:rsidR="00E35E1D">
              <w:t>3</w:t>
            </w:r>
          </w:p>
        </w:tc>
        <w:tc>
          <w:tcPr>
            <w:tcW w:w="1016" w:type="dxa"/>
            <w:tcBorders>
              <w:top w:val="single" w:sz="18" w:space="0" w:color="auto"/>
              <w:bottom w:val="single" w:sz="6" w:space="0" w:color="auto"/>
            </w:tcBorders>
          </w:tcPr>
          <w:p w:rsidR="002D1FBB" w:rsidRDefault="008E3C1E">
            <w:pPr>
              <w:spacing w:after="0"/>
              <w:jc w:val="center"/>
            </w:pPr>
            <w:r>
              <w:rPr>
                <w:rFonts w:hint="eastAsia"/>
              </w:rPr>
              <w:t>组别</w:t>
            </w:r>
          </w:p>
        </w:tc>
        <w:tc>
          <w:tcPr>
            <w:tcW w:w="1837" w:type="dxa"/>
            <w:tcBorders>
              <w:top w:val="single" w:sz="18" w:space="0" w:color="auto"/>
              <w:bottom w:val="single" w:sz="6" w:space="0" w:color="auto"/>
            </w:tcBorders>
          </w:tcPr>
          <w:p w:rsidR="002D1FBB" w:rsidRDefault="002D1FBB">
            <w:pPr>
              <w:spacing w:after="0"/>
              <w:ind w:firstLine="420"/>
              <w:jc w:val="center"/>
            </w:pPr>
          </w:p>
        </w:tc>
        <w:tc>
          <w:tcPr>
            <w:tcW w:w="960" w:type="dxa"/>
            <w:tcBorders>
              <w:top w:val="single" w:sz="18" w:space="0" w:color="auto"/>
              <w:bottom w:val="single" w:sz="6" w:space="0" w:color="auto"/>
            </w:tcBorders>
          </w:tcPr>
          <w:p w:rsidR="002D1FBB" w:rsidRDefault="008E3C1E">
            <w:pPr>
              <w:spacing w:after="0"/>
              <w:jc w:val="center"/>
            </w:pPr>
            <w:r>
              <w:rPr>
                <w:rFonts w:hint="eastAsia"/>
              </w:rPr>
              <w:t>绩效</w:t>
            </w:r>
          </w:p>
        </w:tc>
        <w:tc>
          <w:tcPr>
            <w:tcW w:w="1565" w:type="dxa"/>
            <w:tcBorders>
              <w:top w:val="single" w:sz="18" w:space="0" w:color="auto"/>
              <w:bottom w:val="single" w:sz="6" w:space="0" w:color="auto"/>
            </w:tcBorders>
          </w:tcPr>
          <w:p w:rsidR="002D1FBB" w:rsidRDefault="002D1FBB">
            <w:pPr>
              <w:spacing w:after="0"/>
              <w:ind w:firstLine="420"/>
              <w:jc w:val="center"/>
            </w:pPr>
          </w:p>
        </w:tc>
      </w:tr>
      <w:tr w:rsidR="002D1FBB">
        <w:trPr>
          <w:cantSplit/>
          <w:trHeight w:val="333"/>
        </w:trPr>
        <w:tc>
          <w:tcPr>
            <w:tcW w:w="1293" w:type="dxa"/>
            <w:tcBorders>
              <w:top w:val="single" w:sz="6" w:space="0" w:color="auto"/>
              <w:bottom w:val="single" w:sz="6" w:space="0" w:color="auto"/>
            </w:tcBorders>
          </w:tcPr>
          <w:p w:rsidR="002D1FBB" w:rsidRDefault="008E3C1E" w:rsidP="00A03A52">
            <w:pPr>
              <w:spacing w:after="0"/>
              <w:ind w:firstLineChars="16" w:firstLine="29"/>
              <w:jc w:val="center"/>
            </w:pPr>
            <w:r>
              <w:rPr>
                <w:rFonts w:hint="eastAsia"/>
              </w:rPr>
              <w:t>项目编号</w:t>
            </w:r>
          </w:p>
        </w:tc>
        <w:tc>
          <w:tcPr>
            <w:tcW w:w="986" w:type="dxa"/>
            <w:tcBorders>
              <w:top w:val="single" w:sz="6" w:space="0" w:color="auto"/>
              <w:bottom w:val="single" w:sz="6" w:space="0" w:color="auto"/>
            </w:tcBorders>
          </w:tcPr>
          <w:p w:rsidR="002D1FBB" w:rsidRDefault="008E3C1E">
            <w:pPr>
              <w:spacing w:after="0"/>
              <w:jc w:val="center"/>
            </w:pPr>
            <w:r>
              <w:rPr>
                <w:rFonts w:cs="Calibri" w:hint="eastAsia"/>
              </w:rPr>
              <w:t>任务2.1</w:t>
            </w:r>
          </w:p>
        </w:tc>
        <w:tc>
          <w:tcPr>
            <w:tcW w:w="948" w:type="dxa"/>
            <w:tcBorders>
              <w:top w:val="single" w:sz="6" w:space="0" w:color="auto"/>
              <w:bottom w:val="single" w:sz="6" w:space="0" w:color="auto"/>
            </w:tcBorders>
          </w:tcPr>
          <w:p w:rsidR="002D1FBB" w:rsidRDefault="008E3C1E">
            <w:pPr>
              <w:spacing w:after="0"/>
              <w:jc w:val="center"/>
            </w:pPr>
            <w:r>
              <w:rPr>
                <w:rFonts w:hint="eastAsia"/>
              </w:rPr>
              <w:t>任务名称</w:t>
            </w:r>
          </w:p>
        </w:tc>
        <w:tc>
          <w:tcPr>
            <w:tcW w:w="2626" w:type="dxa"/>
            <w:gridSpan w:val="2"/>
            <w:tcBorders>
              <w:top w:val="single" w:sz="6" w:space="0" w:color="auto"/>
              <w:bottom w:val="single" w:sz="6" w:space="0" w:color="auto"/>
            </w:tcBorders>
          </w:tcPr>
          <w:p w:rsidR="002D1FBB" w:rsidRDefault="008E3C1E">
            <w:pPr>
              <w:spacing w:after="0"/>
            </w:pPr>
            <w:r>
              <w:rPr>
                <w:rFonts w:hint="eastAsia"/>
              </w:rPr>
              <w:t>项目用户局部ER图</w:t>
            </w:r>
          </w:p>
        </w:tc>
        <w:tc>
          <w:tcPr>
            <w:tcW w:w="1837" w:type="dxa"/>
            <w:tcBorders>
              <w:top w:val="single" w:sz="6" w:space="0" w:color="auto"/>
              <w:bottom w:val="single" w:sz="6" w:space="0" w:color="auto"/>
            </w:tcBorders>
          </w:tcPr>
          <w:p w:rsidR="002D1FBB" w:rsidRDefault="008E3C1E">
            <w:pPr>
              <w:spacing w:after="0"/>
            </w:pPr>
            <w:r>
              <w:rPr>
                <w:rFonts w:hint="eastAsia"/>
              </w:rPr>
              <w:t>其他责任人及占比</w:t>
            </w:r>
          </w:p>
        </w:tc>
        <w:tc>
          <w:tcPr>
            <w:tcW w:w="2525" w:type="dxa"/>
            <w:gridSpan w:val="2"/>
            <w:tcBorders>
              <w:top w:val="single" w:sz="6" w:space="0" w:color="auto"/>
              <w:bottom w:val="single" w:sz="6" w:space="0" w:color="auto"/>
            </w:tcBorders>
          </w:tcPr>
          <w:p w:rsidR="002D1FBB" w:rsidRDefault="002D1FBB">
            <w:pPr>
              <w:spacing w:after="0"/>
            </w:pPr>
          </w:p>
        </w:tc>
      </w:tr>
    </w:tbl>
    <w:tbl>
      <w:tblPr>
        <w:tblStyle w:val="afffd"/>
        <w:tblW w:w="10207" w:type="dxa"/>
        <w:tblInd w:w="515" w:type="dxa"/>
        <w:tblBorders>
          <w:top w:val="single" w:sz="18" w:space="0" w:color="auto"/>
          <w:left w:val="single" w:sz="18" w:space="0" w:color="auto"/>
          <w:bottom w:val="single" w:sz="18" w:space="0" w:color="auto"/>
          <w:right w:val="single" w:sz="18" w:space="0" w:color="auto"/>
          <w:insideH w:val="single" w:sz="18" w:space="0" w:color="auto"/>
          <w:insideV w:val="none" w:sz="0" w:space="0" w:color="auto"/>
        </w:tblBorders>
        <w:tblLayout w:type="fixed"/>
        <w:tblLook w:val="04A0" w:firstRow="1" w:lastRow="0" w:firstColumn="1" w:lastColumn="0" w:noHBand="0" w:noVBand="1"/>
      </w:tblPr>
      <w:tblGrid>
        <w:gridCol w:w="10207"/>
      </w:tblGrid>
      <w:tr w:rsidR="002D1FBB">
        <w:trPr>
          <w:trHeight w:val="12746"/>
        </w:trPr>
        <w:tc>
          <w:tcPr>
            <w:tcW w:w="10207" w:type="dxa"/>
            <w:tcBorders>
              <w:tl2br w:val="nil"/>
              <w:tr2bl w:val="nil"/>
            </w:tcBorders>
          </w:tcPr>
          <w:p w:rsidR="002D1FBB" w:rsidRDefault="008E3C1E">
            <w:pPr>
              <w:spacing w:after="0"/>
              <w:ind w:firstLineChars="100" w:firstLine="180"/>
            </w:pPr>
            <w:r>
              <w:rPr>
                <w:rFonts w:hint="eastAsia"/>
              </w:rPr>
              <w:t>知识准备：</w:t>
            </w:r>
          </w:p>
          <w:p w:rsidR="002D1FBB" w:rsidRDefault="008E3C1E" w:rsidP="00007520">
            <w:pPr>
              <w:numPr>
                <w:ilvl w:val="0"/>
                <w:numId w:val="26"/>
              </w:numPr>
              <w:spacing w:after="0"/>
              <w:ind w:leftChars="300" w:left="540"/>
            </w:pPr>
            <w:r>
              <w:rPr>
                <w:rFonts w:hint="eastAsia"/>
              </w:rPr>
              <w:t>掌握实体、联系相关概念，熟悉ER图的画法</w:t>
            </w:r>
            <w:r>
              <w:t>，</w:t>
            </w:r>
            <w:r>
              <w:rPr>
                <w:rFonts w:hint="eastAsia"/>
              </w:rPr>
              <w:t>确定</w:t>
            </w:r>
            <w:r>
              <w:t>项目的目标用户</w:t>
            </w:r>
            <w:r>
              <w:rPr>
                <w:rFonts w:hint="eastAsia"/>
              </w:rPr>
              <w:t>，学会分析用户需求</w:t>
            </w:r>
            <w:r>
              <w:t>。</w:t>
            </w:r>
          </w:p>
          <w:p w:rsidR="002D1FBB" w:rsidRDefault="008E3C1E">
            <w:pPr>
              <w:spacing w:after="0"/>
              <w:ind w:firstLineChars="100" w:firstLine="180"/>
            </w:pPr>
            <w:r>
              <w:rPr>
                <w:rFonts w:hint="eastAsia"/>
              </w:rPr>
              <w:t>任务实施：</w:t>
            </w:r>
          </w:p>
          <w:p w:rsidR="002D1FBB" w:rsidRDefault="008E3C1E" w:rsidP="00007520">
            <w:pPr>
              <w:numPr>
                <w:ilvl w:val="0"/>
                <w:numId w:val="27"/>
              </w:numPr>
              <w:spacing w:after="0"/>
              <w:ind w:firstLineChars="300" w:firstLine="540"/>
            </w:pPr>
            <w:r>
              <w:rPr>
                <w:rFonts w:hint="eastAsia"/>
              </w:rPr>
              <w:t>按照任务1.7所列的用户需求功能说明，</w:t>
            </w:r>
            <w:r>
              <w:t>对用户需求进行综合、归纳与抽象，找出需求中的实体与联系</w:t>
            </w:r>
            <w:r>
              <w:rPr>
                <w:rFonts w:hint="eastAsia"/>
              </w:rPr>
              <w:t>。</w:t>
            </w:r>
          </w:p>
          <w:p w:rsidR="002D1FBB" w:rsidRDefault="008E3C1E" w:rsidP="00007520">
            <w:pPr>
              <w:numPr>
                <w:ilvl w:val="0"/>
                <w:numId w:val="27"/>
              </w:numPr>
              <w:spacing w:after="0"/>
              <w:ind w:firstLineChars="300" w:firstLine="540"/>
            </w:pPr>
            <w:r>
              <w:rPr>
                <w:rFonts w:hint="eastAsia"/>
              </w:rPr>
              <w:t>画出局部ER图（注：为每个实体分别完成任务2.1）</w:t>
            </w:r>
          </w:p>
          <w:p w:rsidR="002D1FBB" w:rsidRDefault="008E3C1E" w:rsidP="00007520">
            <w:pPr>
              <w:numPr>
                <w:ilvl w:val="0"/>
                <w:numId w:val="27"/>
              </w:numPr>
              <w:spacing w:after="0"/>
              <w:ind w:firstLineChars="300" w:firstLine="540"/>
            </w:pPr>
            <w:r>
              <w:rPr>
                <w:rFonts w:hint="eastAsia"/>
              </w:rPr>
              <w:t>本设计所有图满分20分，其中完成分15分，质量分5分。</w:t>
            </w:r>
          </w:p>
          <w:p w:rsidR="002D1FBB" w:rsidRDefault="002D1FBB" w:rsidP="00A03A52">
            <w:pPr>
              <w:spacing w:after="0"/>
              <w:ind w:leftChars="300" w:left="540"/>
            </w:pPr>
          </w:p>
          <w:p w:rsidR="002D1FBB" w:rsidRPr="003317D9" w:rsidRDefault="008E3C1E" w:rsidP="003317D9">
            <w:pPr>
              <w:spacing w:after="0"/>
              <w:jc w:val="center"/>
              <w:rPr>
                <w:sz w:val="28"/>
                <w:szCs w:val="28"/>
              </w:rPr>
            </w:pPr>
            <w:r>
              <w:rPr>
                <w:rFonts w:hint="eastAsia"/>
                <w:sz w:val="28"/>
                <w:szCs w:val="28"/>
              </w:rPr>
              <w:t>项目用户局部ER图</w:t>
            </w:r>
          </w:p>
          <w:p w:rsidR="002D1FBB" w:rsidRDefault="008C03F1" w:rsidP="00007520">
            <w:pPr>
              <w:pStyle w:val="afffff8"/>
              <w:numPr>
                <w:ilvl w:val="1"/>
                <w:numId w:val="110"/>
              </w:numPr>
            </w:pPr>
            <w:r>
              <w:t>实体</w:t>
            </w:r>
          </w:p>
          <w:p w:rsidR="00E824F5" w:rsidRDefault="005E386D" w:rsidP="00007520">
            <w:pPr>
              <w:pStyle w:val="afffff8"/>
              <w:numPr>
                <w:ilvl w:val="0"/>
                <w:numId w:val="111"/>
              </w:numPr>
            </w:pPr>
            <w:r>
              <w:rPr>
                <w:rFonts w:hint="eastAsia"/>
              </w:rPr>
              <w:t>学生</w:t>
            </w:r>
          </w:p>
          <w:p w:rsidR="00E824F5" w:rsidRDefault="00B2591C" w:rsidP="00007520">
            <w:pPr>
              <w:pStyle w:val="afffff8"/>
              <w:numPr>
                <w:ilvl w:val="0"/>
                <w:numId w:val="111"/>
              </w:numPr>
            </w:pPr>
            <w:r>
              <w:rPr>
                <w:rFonts w:hint="eastAsia"/>
              </w:rPr>
              <w:t>学院</w:t>
            </w:r>
          </w:p>
          <w:p w:rsidR="00E824F5" w:rsidRDefault="00E824F5" w:rsidP="00007520">
            <w:pPr>
              <w:pStyle w:val="afffff8"/>
              <w:numPr>
                <w:ilvl w:val="0"/>
                <w:numId w:val="111"/>
              </w:numPr>
            </w:pPr>
            <w:r>
              <w:t>教师</w:t>
            </w:r>
          </w:p>
          <w:p w:rsidR="008C03F1" w:rsidRDefault="00E824F5" w:rsidP="00007520">
            <w:pPr>
              <w:pStyle w:val="afffff8"/>
              <w:numPr>
                <w:ilvl w:val="0"/>
                <w:numId w:val="111"/>
              </w:numPr>
            </w:pPr>
            <w:r>
              <w:t>社团</w:t>
            </w:r>
          </w:p>
          <w:p w:rsidR="008C03F1" w:rsidRDefault="008C03F1" w:rsidP="00007520">
            <w:pPr>
              <w:pStyle w:val="afffff8"/>
              <w:numPr>
                <w:ilvl w:val="1"/>
                <w:numId w:val="110"/>
              </w:numPr>
            </w:pPr>
            <w:r>
              <w:t>联系</w:t>
            </w:r>
          </w:p>
          <w:p w:rsidR="009866FC" w:rsidRDefault="005E386D" w:rsidP="00007520">
            <w:pPr>
              <w:pStyle w:val="afffff8"/>
              <w:numPr>
                <w:ilvl w:val="0"/>
                <w:numId w:val="112"/>
              </w:numPr>
            </w:pPr>
            <w:r>
              <w:rPr>
                <w:rFonts w:hint="eastAsia"/>
              </w:rPr>
              <w:t>学生</w:t>
            </w:r>
            <w:r w:rsidR="009866FC">
              <w:rPr>
                <w:rFonts w:hint="eastAsia"/>
              </w:rPr>
              <w:t>与社团：</w:t>
            </w:r>
            <w:r w:rsidR="009866FC" w:rsidRPr="009866FC">
              <w:rPr>
                <w:rFonts w:hint="eastAsia"/>
              </w:rPr>
              <w:t>多对</w:t>
            </w:r>
            <w:r w:rsidR="009866FC">
              <w:rPr>
                <w:rFonts w:hint="eastAsia"/>
              </w:rPr>
              <w:t>多。一个</w:t>
            </w:r>
            <w:r>
              <w:rPr>
                <w:rFonts w:hint="eastAsia"/>
              </w:rPr>
              <w:t>学生</w:t>
            </w:r>
            <w:r w:rsidR="009866FC">
              <w:rPr>
                <w:rFonts w:hint="eastAsia"/>
              </w:rPr>
              <w:t>可以</w:t>
            </w:r>
            <w:r w:rsidR="009866FC" w:rsidRPr="009866FC">
              <w:rPr>
                <w:rFonts w:hint="eastAsia"/>
              </w:rPr>
              <w:t>属于</w:t>
            </w:r>
            <w:r w:rsidR="009866FC">
              <w:rPr>
                <w:rFonts w:hint="eastAsia"/>
              </w:rPr>
              <w:t>多个社团，</w:t>
            </w:r>
            <w:r w:rsidR="009866FC" w:rsidRPr="009866FC">
              <w:rPr>
                <w:rFonts w:hint="eastAsia"/>
              </w:rPr>
              <w:t>一个社团</w:t>
            </w:r>
            <w:r w:rsidR="009866FC">
              <w:rPr>
                <w:rFonts w:hint="eastAsia"/>
              </w:rPr>
              <w:t>也</w:t>
            </w:r>
            <w:r w:rsidR="009866FC" w:rsidRPr="009866FC">
              <w:rPr>
                <w:rFonts w:hint="eastAsia"/>
              </w:rPr>
              <w:t>可以有多个社</w:t>
            </w:r>
            <w:r w:rsidR="009866FC">
              <w:rPr>
                <w:rFonts w:hint="eastAsia"/>
              </w:rPr>
              <w:t>员组成</w:t>
            </w:r>
            <w:r w:rsidR="009866FC" w:rsidRPr="009866FC">
              <w:rPr>
                <w:rFonts w:hint="eastAsia"/>
              </w:rPr>
              <w:t>。</w:t>
            </w:r>
          </w:p>
          <w:p w:rsidR="00046343" w:rsidRDefault="005E386D" w:rsidP="00007520">
            <w:pPr>
              <w:pStyle w:val="afffff8"/>
              <w:numPr>
                <w:ilvl w:val="0"/>
                <w:numId w:val="112"/>
              </w:numPr>
            </w:pPr>
            <w:r>
              <w:rPr>
                <w:rFonts w:hint="eastAsia"/>
              </w:rPr>
              <w:t>学生</w:t>
            </w:r>
            <w:r w:rsidR="00046343">
              <w:rPr>
                <w:rFonts w:hint="eastAsia"/>
              </w:rPr>
              <w:t>与</w:t>
            </w:r>
            <w:r w:rsidR="00B2591C">
              <w:rPr>
                <w:rFonts w:hint="eastAsia"/>
              </w:rPr>
              <w:t>学院</w:t>
            </w:r>
            <w:r w:rsidR="00046343">
              <w:rPr>
                <w:rFonts w:hint="eastAsia"/>
              </w:rPr>
              <w:t>：多对一。一个</w:t>
            </w:r>
            <w:r w:rsidR="00B2591C">
              <w:rPr>
                <w:rFonts w:hint="eastAsia"/>
              </w:rPr>
              <w:t>学院</w:t>
            </w:r>
            <w:r w:rsidR="00046343">
              <w:rPr>
                <w:rFonts w:hint="eastAsia"/>
              </w:rPr>
              <w:t>可以有多个</w:t>
            </w:r>
            <w:r>
              <w:rPr>
                <w:rFonts w:hint="eastAsia"/>
              </w:rPr>
              <w:t>学生</w:t>
            </w:r>
            <w:r w:rsidR="00046343">
              <w:rPr>
                <w:rFonts w:hint="eastAsia"/>
              </w:rPr>
              <w:t>，一个</w:t>
            </w:r>
            <w:r>
              <w:rPr>
                <w:rFonts w:hint="eastAsia"/>
              </w:rPr>
              <w:t>学生</w:t>
            </w:r>
            <w:r w:rsidR="00046343">
              <w:rPr>
                <w:rFonts w:hint="eastAsia"/>
              </w:rPr>
              <w:t>只能属于一个</w:t>
            </w:r>
            <w:r w:rsidR="00B2591C">
              <w:rPr>
                <w:rFonts w:hint="eastAsia"/>
              </w:rPr>
              <w:t>学院</w:t>
            </w:r>
            <w:r w:rsidR="00046343">
              <w:rPr>
                <w:rFonts w:hint="eastAsia"/>
              </w:rPr>
              <w:t>。</w:t>
            </w:r>
          </w:p>
          <w:p w:rsidR="009866FC" w:rsidRDefault="009866FC" w:rsidP="00007520">
            <w:pPr>
              <w:pStyle w:val="afffff8"/>
              <w:numPr>
                <w:ilvl w:val="0"/>
                <w:numId w:val="112"/>
              </w:numPr>
            </w:pPr>
            <w:r>
              <w:t>社团</w:t>
            </w:r>
            <w:r w:rsidR="00531F02">
              <w:rPr>
                <w:rFonts w:hint="eastAsia"/>
              </w:rPr>
              <w:t>与教师</w:t>
            </w:r>
            <w:r>
              <w:rPr>
                <w:rFonts w:hint="eastAsia"/>
              </w:rPr>
              <w:t>：</w:t>
            </w:r>
            <w:r w:rsidR="00E30505">
              <w:rPr>
                <w:rFonts w:hint="eastAsia"/>
              </w:rPr>
              <w:t>多</w:t>
            </w:r>
            <w:r w:rsidR="00106894">
              <w:rPr>
                <w:rFonts w:hint="eastAsia"/>
              </w:rPr>
              <w:t>对</w:t>
            </w:r>
            <w:r w:rsidR="00046343">
              <w:rPr>
                <w:rFonts w:hint="eastAsia"/>
              </w:rPr>
              <w:t>多</w:t>
            </w:r>
            <w:r w:rsidR="00B2591C">
              <w:rPr>
                <w:rFonts w:hint="eastAsia"/>
              </w:rPr>
              <w:t>。一个教师可能负责指导多个社团，</w:t>
            </w:r>
            <w:r w:rsidR="00E30505" w:rsidRPr="00E30505">
              <w:rPr>
                <w:rFonts w:hint="eastAsia"/>
              </w:rPr>
              <w:t>一个社团</w:t>
            </w:r>
            <w:r w:rsidR="00B2591C">
              <w:rPr>
                <w:rFonts w:hint="eastAsia"/>
              </w:rPr>
              <w:t>也可能有多个。</w:t>
            </w:r>
          </w:p>
          <w:p w:rsidR="00046343" w:rsidRDefault="00B2591C" w:rsidP="00007520">
            <w:pPr>
              <w:pStyle w:val="afffff8"/>
              <w:numPr>
                <w:ilvl w:val="0"/>
                <w:numId w:val="112"/>
              </w:numPr>
            </w:pPr>
            <w:r>
              <w:rPr>
                <w:rFonts w:hint="eastAsia"/>
              </w:rPr>
              <w:t>学院与教师：一对多。一个学院有多个教师，一个教师只能属于一个学院。</w:t>
            </w:r>
          </w:p>
          <w:p w:rsidR="00490BEC" w:rsidRDefault="00490BEC" w:rsidP="00007520">
            <w:pPr>
              <w:pStyle w:val="afffff8"/>
              <w:numPr>
                <w:ilvl w:val="1"/>
                <w:numId w:val="110"/>
              </w:numPr>
            </w:pPr>
            <w:r>
              <w:rPr>
                <w:rFonts w:hint="eastAsia"/>
              </w:rPr>
              <w:t>局部ER图</w:t>
            </w:r>
          </w:p>
          <w:p w:rsidR="00B94CB6" w:rsidRPr="00B94CB6" w:rsidRDefault="00B94CB6" w:rsidP="00007520">
            <w:pPr>
              <w:pStyle w:val="afffff8"/>
              <w:numPr>
                <w:ilvl w:val="0"/>
                <w:numId w:val="113"/>
              </w:numPr>
            </w:pPr>
            <w:r w:rsidRPr="00B94CB6">
              <w:rPr>
                <w:rFonts w:hint="eastAsia"/>
              </w:rPr>
              <w:t>学生与</w:t>
            </w:r>
            <w:r>
              <w:rPr>
                <w:rFonts w:hint="eastAsia"/>
              </w:rPr>
              <w:t>社团</w:t>
            </w:r>
            <w:r w:rsidRPr="00B94CB6">
              <w:rPr>
                <w:rFonts w:hint="eastAsia"/>
              </w:rPr>
              <w:t>：</w:t>
            </w:r>
          </w:p>
          <w:p w:rsidR="00F01D13" w:rsidRDefault="00B94CB6" w:rsidP="00B94CB6">
            <w:pPr>
              <w:pStyle w:val="afffff8"/>
              <w:ind w:left="1260"/>
            </w:pPr>
            <w:r>
              <w:object w:dxaOrig="4425" w:dyaOrig="73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15pt;height:317.25pt" o:ole="">
                  <v:imagedata r:id="rId14" o:title=""/>
                </v:shape>
                <o:OLEObject Type="Embed" ProgID="PBrush" ShapeID="_x0000_i1025" DrawAspect="Content" ObjectID="_1765959505" r:id="rId15"/>
              </w:object>
            </w:r>
          </w:p>
          <w:p w:rsidR="00EE5D8D" w:rsidRDefault="00B94CB6" w:rsidP="00007520">
            <w:pPr>
              <w:pStyle w:val="afffff8"/>
              <w:numPr>
                <w:ilvl w:val="0"/>
                <w:numId w:val="113"/>
              </w:numPr>
            </w:pPr>
            <w:r>
              <w:rPr>
                <w:rFonts w:hint="eastAsia"/>
              </w:rPr>
              <w:t>学生与学院</w:t>
            </w:r>
            <w:r w:rsidR="001B7CBD">
              <w:rPr>
                <w:rFonts w:hint="eastAsia"/>
              </w:rPr>
              <w:t>：</w:t>
            </w:r>
          </w:p>
          <w:p w:rsidR="00F01D13" w:rsidRDefault="00B94CB6" w:rsidP="00CA7975">
            <w:pPr>
              <w:pStyle w:val="afffff8"/>
              <w:ind w:leftChars="500" w:left="900"/>
            </w:pPr>
            <w:r w:rsidRPr="00B94CB6">
              <w:rPr>
                <w:noProof/>
              </w:rPr>
              <w:drawing>
                <wp:inline distT="0" distB="0" distL="0" distR="0" wp14:anchorId="1BFAEC4A" wp14:editId="1F4ADE55">
                  <wp:extent cx="5239385" cy="157113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1544" cy="1583776"/>
                          </a:xfrm>
                          <a:prstGeom prst="rect">
                            <a:avLst/>
                          </a:prstGeom>
                        </pic:spPr>
                      </pic:pic>
                    </a:graphicData>
                  </a:graphic>
                </wp:inline>
              </w:drawing>
            </w:r>
          </w:p>
          <w:p w:rsidR="00F01D13" w:rsidRDefault="00B94CB6" w:rsidP="00007520">
            <w:pPr>
              <w:pStyle w:val="afffff8"/>
              <w:numPr>
                <w:ilvl w:val="0"/>
                <w:numId w:val="113"/>
              </w:numPr>
            </w:pPr>
            <w:r>
              <w:rPr>
                <w:rFonts w:hint="eastAsia"/>
              </w:rPr>
              <w:t>社团与教师</w:t>
            </w:r>
            <w:r w:rsidR="001B7CBD">
              <w:rPr>
                <w:rFonts w:hint="eastAsia"/>
              </w:rPr>
              <w:t>：</w:t>
            </w:r>
          </w:p>
          <w:p w:rsidR="001B7CBD" w:rsidRDefault="00CA7975" w:rsidP="00CA7975">
            <w:pPr>
              <w:pStyle w:val="afffff8"/>
              <w:ind w:leftChars="500" w:left="900"/>
            </w:pPr>
            <w:r>
              <w:object w:dxaOrig="9630" w:dyaOrig="3450">
                <v:shape id="_x0000_i1026" type="#_x0000_t75" style="width:406.4pt;height:145.75pt" o:ole="">
                  <v:imagedata r:id="rId17" o:title=""/>
                </v:shape>
                <o:OLEObject Type="Embed" ProgID="PBrush" ShapeID="_x0000_i1026" DrawAspect="Content" ObjectID="_1765959506" r:id="rId18"/>
              </w:object>
            </w:r>
          </w:p>
          <w:p w:rsidR="00F01D13" w:rsidRDefault="00B94CB6" w:rsidP="00007520">
            <w:pPr>
              <w:pStyle w:val="afffff8"/>
              <w:numPr>
                <w:ilvl w:val="0"/>
                <w:numId w:val="113"/>
              </w:numPr>
            </w:pPr>
            <w:r>
              <w:rPr>
                <w:rFonts w:hint="eastAsia"/>
              </w:rPr>
              <w:t>学院与教师</w:t>
            </w:r>
            <w:r w:rsidR="001B7CBD">
              <w:rPr>
                <w:rFonts w:hint="eastAsia"/>
              </w:rPr>
              <w:t>：</w:t>
            </w:r>
          </w:p>
          <w:p w:rsidR="001B7CBD" w:rsidRDefault="007954DC" w:rsidP="001B7CBD">
            <w:pPr>
              <w:pStyle w:val="afffff8"/>
              <w:ind w:left="1260"/>
            </w:pPr>
            <w:r>
              <w:object w:dxaOrig="3870" w:dyaOrig="7410">
                <v:shape id="_x0000_i1027" type="#_x0000_t75" style="width:173.95pt;height:332.7pt" o:ole="">
                  <v:imagedata r:id="rId19" o:title=""/>
                </v:shape>
                <o:OLEObject Type="Embed" ProgID="PBrush" ShapeID="_x0000_i1027" DrawAspect="Content" ObjectID="_1765959507" r:id="rId20"/>
              </w:object>
            </w:r>
          </w:p>
          <w:p w:rsidR="00EE5D8D" w:rsidRDefault="00EE5D8D" w:rsidP="001B7CBD">
            <w:pPr>
              <w:pStyle w:val="afffff8"/>
              <w:ind w:left="1260"/>
            </w:pPr>
          </w:p>
          <w:p w:rsidR="009417AB" w:rsidRDefault="009417AB" w:rsidP="003317D9"/>
          <w:p w:rsidR="009417AB" w:rsidRDefault="009417AB" w:rsidP="007954DC"/>
        </w:tc>
      </w:tr>
    </w:tbl>
    <w:p w:rsidR="002D1FBB" w:rsidRDefault="002D1FBB"/>
    <w:p w:rsidR="002D1FBB" w:rsidRDefault="008E3C1E">
      <w:pPr>
        <w:pStyle w:val="21"/>
        <w:ind w:firstLineChars="1425" w:firstLine="3420"/>
      </w:pPr>
      <w:bookmarkStart w:id="25" w:name="_Toc13834"/>
      <w:r>
        <w:rPr>
          <w:rFonts w:hint="eastAsia"/>
        </w:rPr>
        <w:t>任务2.2项目总体ER图（v1.0版）</w:t>
      </w:r>
      <w:bookmarkEnd w:id="25"/>
    </w:p>
    <w:tbl>
      <w:tblPr>
        <w:tblW w:w="10215" w:type="dxa"/>
        <w:tblInd w:w="51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4A0" w:firstRow="1" w:lastRow="0" w:firstColumn="1" w:lastColumn="0" w:noHBand="0" w:noVBand="1"/>
      </w:tblPr>
      <w:tblGrid>
        <w:gridCol w:w="1166"/>
        <w:gridCol w:w="1121"/>
        <w:gridCol w:w="1034"/>
        <w:gridCol w:w="1516"/>
        <w:gridCol w:w="1016"/>
        <w:gridCol w:w="1837"/>
        <w:gridCol w:w="960"/>
        <w:gridCol w:w="1565"/>
      </w:tblGrid>
      <w:tr w:rsidR="002D1FBB">
        <w:trPr>
          <w:cantSplit/>
          <w:trHeight w:val="331"/>
        </w:trPr>
        <w:tc>
          <w:tcPr>
            <w:tcW w:w="1166" w:type="dxa"/>
            <w:tcBorders>
              <w:top w:val="single" w:sz="18" w:space="0" w:color="auto"/>
              <w:bottom w:val="single" w:sz="6" w:space="0" w:color="auto"/>
            </w:tcBorders>
          </w:tcPr>
          <w:p w:rsidR="002D1FBB" w:rsidRDefault="008E3C1E" w:rsidP="00A03A52">
            <w:pPr>
              <w:spacing w:after="0"/>
              <w:ind w:firstLineChars="16" w:firstLine="29"/>
              <w:jc w:val="center"/>
            </w:pPr>
            <w:r>
              <w:rPr>
                <w:rFonts w:hint="eastAsia"/>
              </w:rPr>
              <w:t>责任人姓名</w:t>
            </w:r>
          </w:p>
        </w:tc>
        <w:tc>
          <w:tcPr>
            <w:tcW w:w="1121" w:type="dxa"/>
            <w:tcBorders>
              <w:top w:val="single" w:sz="18" w:space="0" w:color="auto"/>
              <w:bottom w:val="single" w:sz="6" w:space="0" w:color="auto"/>
            </w:tcBorders>
          </w:tcPr>
          <w:p w:rsidR="002D1FBB" w:rsidRDefault="005D0131" w:rsidP="005D0131">
            <w:pPr>
              <w:spacing w:after="0"/>
            </w:pPr>
            <w:r>
              <w:t>刘杰</w:t>
            </w:r>
          </w:p>
        </w:tc>
        <w:tc>
          <w:tcPr>
            <w:tcW w:w="1034" w:type="dxa"/>
            <w:tcBorders>
              <w:top w:val="single" w:sz="18" w:space="0" w:color="auto"/>
              <w:bottom w:val="single" w:sz="6" w:space="0" w:color="auto"/>
            </w:tcBorders>
          </w:tcPr>
          <w:p w:rsidR="002D1FBB" w:rsidRDefault="008E3C1E">
            <w:pPr>
              <w:spacing w:after="0"/>
              <w:jc w:val="center"/>
            </w:pPr>
            <w:r>
              <w:rPr>
                <w:rFonts w:hint="eastAsia"/>
              </w:rPr>
              <w:t>学号</w:t>
            </w:r>
          </w:p>
        </w:tc>
        <w:tc>
          <w:tcPr>
            <w:tcW w:w="1516" w:type="dxa"/>
            <w:tcBorders>
              <w:top w:val="single" w:sz="18" w:space="0" w:color="auto"/>
              <w:bottom w:val="single" w:sz="6" w:space="0" w:color="auto"/>
            </w:tcBorders>
          </w:tcPr>
          <w:p w:rsidR="002D1FBB" w:rsidRDefault="005D0131">
            <w:pPr>
              <w:spacing w:after="0"/>
              <w:ind w:firstLine="420"/>
              <w:jc w:val="center"/>
            </w:pPr>
            <w:r>
              <w:rPr>
                <w:rFonts w:hint="eastAsia"/>
              </w:rPr>
              <w:t>2</w:t>
            </w:r>
            <w:r>
              <w:t>2190494</w:t>
            </w:r>
          </w:p>
        </w:tc>
        <w:tc>
          <w:tcPr>
            <w:tcW w:w="1016" w:type="dxa"/>
            <w:tcBorders>
              <w:top w:val="single" w:sz="18" w:space="0" w:color="auto"/>
              <w:bottom w:val="single" w:sz="6" w:space="0" w:color="auto"/>
            </w:tcBorders>
          </w:tcPr>
          <w:p w:rsidR="002D1FBB" w:rsidRDefault="008E3C1E">
            <w:pPr>
              <w:spacing w:after="0"/>
              <w:jc w:val="center"/>
            </w:pPr>
            <w:r>
              <w:rPr>
                <w:rFonts w:hint="eastAsia"/>
              </w:rPr>
              <w:t>组别</w:t>
            </w:r>
          </w:p>
        </w:tc>
        <w:tc>
          <w:tcPr>
            <w:tcW w:w="1837" w:type="dxa"/>
            <w:tcBorders>
              <w:top w:val="single" w:sz="18" w:space="0" w:color="auto"/>
              <w:bottom w:val="single" w:sz="6" w:space="0" w:color="auto"/>
            </w:tcBorders>
          </w:tcPr>
          <w:p w:rsidR="002D1FBB" w:rsidRDefault="002D1FBB">
            <w:pPr>
              <w:spacing w:after="0"/>
              <w:ind w:firstLine="420"/>
              <w:jc w:val="center"/>
            </w:pPr>
          </w:p>
        </w:tc>
        <w:tc>
          <w:tcPr>
            <w:tcW w:w="960" w:type="dxa"/>
            <w:tcBorders>
              <w:top w:val="single" w:sz="18" w:space="0" w:color="auto"/>
              <w:bottom w:val="single" w:sz="6" w:space="0" w:color="auto"/>
            </w:tcBorders>
          </w:tcPr>
          <w:p w:rsidR="002D1FBB" w:rsidRDefault="008E3C1E">
            <w:pPr>
              <w:spacing w:after="0"/>
              <w:jc w:val="center"/>
            </w:pPr>
            <w:r>
              <w:rPr>
                <w:rFonts w:hint="eastAsia"/>
              </w:rPr>
              <w:t>绩效</w:t>
            </w:r>
          </w:p>
        </w:tc>
        <w:tc>
          <w:tcPr>
            <w:tcW w:w="1565" w:type="dxa"/>
            <w:tcBorders>
              <w:top w:val="single" w:sz="18" w:space="0" w:color="auto"/>
              <w:bottom w:val="single" w:sz="6" w:space="0" w:color="auto"/>
            </w:tcBorders>
          </w:tcPr>
          <w:p w:rsidR="002D1FBB" w:rsidRDefault="002D1FBB">
            <w:pPr>
              <w:spacing w:after="0"/>
              <w:ind w:firstLine="420"/>
              <w:jc w:val="center"/>
            </w:pPr>
          </w:p>
        </w:tc>
      </w:tr>
      <w:tr w:rsidR="002D1FBB">
        <w:trPr>
          <w:cantSplit/>
          <w:trHeight w:val="333"/>
        </w:trPr>
        <w:tc>
          <w:tcPr>
            <w:tcW w:w="1166" w:type="dxa"/>
            <w:tcBorders>
              <w:top w:val="single" w:sz="6" w:space="0" w:color="auto"/>
              <w:bottom w:val="single" w:sz="6" w:space="0" w:color="auto"/>
            </w:tcBorders>
          </w:tcPr>
          <w:p w:rsidR="002D1FBB" w:rsidRDefault="008E3C1E" w:rsidP="00A03A52">
            <w:pPr>
              <w:spacing w:after="0"/>
              <w:ind w:firstLineChars="16" w:firstLine="29"/>
              <w:jc w:val="center"/>
            </w:pPr>
            <w:r>
              <w:rPr>
                <w:rFonts w:hint="eastAsia"/>
              </w:rPr>
              <w:t>项目编号</w:t>
            </w:r>
          </w:p>
        </w:tc>
        <w:tc>
          <w:tcPr>
            <w:tcW w:w="1121" w:type="dxa"/>
            <w:tcBorders>
              <w:top w:val="single" w:sz="6" w:space="0" w:color="auto"/>
              <w:bottom w:val="single" w:sz="6" w:space="0" w:color="auto"/>
            </w:tcBorders>
          </w:tcPr>
          <w:p w:rsidR="002D1FBB" w:rsidRDefault="008E3C1E">
            <w:pPr>
              <w:spacing w:after="0"/>
              <w:jc w:val="center"/>
            </w:pPr>
            <w:r>
              <w:rPr>
                <w:rFonts w:cs="Calibri" w:hint="eastAsia"/>
              </w:rPr>
              <w:t>任务2.2</w:t>
            </w:r>
          </w:p>
        </w:tc>
        <w:tc>
          <w:tcPr>
            <w:tcW w:w="1034" w:type="dxa"/>
            <w:tcBorders>
              <w:top w:val="single" w:sz="6" w:space="0" w:color="auto"/>
              <w:bottom w:val="single" w:sz="6" w:space="0" w:color="auto"/>
            </w:tcBorders>
          </w:tcPr>
          <w:p w:rsidR="002D1FBB" w:rsidRDefault="008E3C1E">
            <w:pPr>
              <w:spacing w:after="0"/>
              <w:jc w:val="center"/>
            </w:pPr>
            <w:r>
              <w:rPr>
                <w:rFonts w:hint="eastAsia"/>
              </w:rPr>
              <w:t>任务名称</w:t>
            </w:r>
          </w:p>
        </w:tc>
        <w:tc>
          <w:tcPr>
            <w:tcW w:w="2532" w:type="dxa"/>
            <w:gridSpan w:val="2"/>
            <w:tcBorders>
              <w:top w:val="single" w:sz="6" w:space="0" w:color="auto"/>
              <w:bottom w:val="single" w:sz="6" w:space="0" w:color="auto"/>
            </w:tcBorders>
          </w:tcPr>
          <w:p w:rsidR="002D1FBB" w:rsidRDefault="008E3C1E">
            <w:pPr>
              <w:spacing w:after="0"/>
            </w:pPr>
            <w:r>
              <w:rPr>
                <w:rFonts w:hint="eastAsia"/>
              </w:rPr>
              <w:t>项目总体ER图（v1.0版）</w:t>
            </w:r>
          </w:p>
        </w:tc>
        <w:tc>
          <w:tcPr>
            <w:tcW w:w="1837" w:type="dxa"/>
            <w:tcBorders>
              <w:top w:val="single" w:sz="6" w:space="0" w:color="auto"/>
              <w:bottom w:val="single" w:sz="6" w:space="0" w:color="auto"/>
            </w:tcBorders>
          </w:tcPr>
          <w:p w:rsidR="002D1FBB" w:rsidRDefault="008E3C1E">
            <w:pPr>
              <w:spacing w:after="0"/>
            </w:pPr>
            <w:r>
              <w:rPr>
                <w:rFonts w:hint="eastAsia"/>
              </w:rPr>
              <w:t>其他责任人及占比</w:t>
            </w:r>
          </w:p>
        </w:tc>
        <w:tc>
          <w:tcPr>
            <w:tcW w:w="2525" w:type="dxa"/>
            <w:gridSpan w:val="2"/>
            <w:tcBorders>
              <w:top w:val="single" w:sz="6" w:space="0" w:color="auto"/>
              <w:bottom w:val="single" w:sz="6" w:space="0" w:color="auto"/>
            </w:tcBorders>
          </w:tcPr>
          <w:p w:rsidR="002D1FBB" w:rsidRDefault="002D1FBB">
            <w:pPr>
              <w:spacing w:after="0"/>
            </w:pPr>
          </w:p>
        </w:tc>
      </w:tr>
    </w:tbl>
    <w:tbl>
      <w:tblPr>
        <w:tblStyle w:val="afffd"/>
        <w:tblW w:w="10207" w:type="dxa"/>
        <w:tblInd w:w="515" w:type="dxa"/>
        <w:tblBorders>
          <w:top w:val="single" w:sz="18" w:space="0" w:color="auto"/>
          <w:left w:val="single" w:sz="18" w:space="0" w:color="auto"/>
          <w:bottom w:val="single" w:sz="18" w:space="0" w:color="auto"/>
          <w:right w:val="single" w:sz="18" w:space="0" w:color="auto"/>
          <w:insideH w:val="single" w:sz="18" w:space="0" w:color="auto"/>
          <w:insideV w:val="none" w:sz="0" w:space="0" w:color="auto"/>
        </w:tblBorders>
        <w:tblLayout w:type="fixed"/>
        <w:tblLook w:val="04A0" w:firstRow="1" w:lastRow="0" w:firstColumn="1" w:lastColumn="0" w:noHBand="0" w:noVBand="1"/>
      </w:tblPr>
      <w:tblGrid>
        <w:gridCol w:w="10207"/>
      </w:tblGrid>
      <w:tr w:rsidR="002D1FBB">
        <w:trPr>
          <w:trHeight w:val="13576"/>
        </w:trPr>
        <w:tc>
          <w:tcPr>
            <w:tcW w:w="10207" w:type="dxa"/>
            <w:tcBorders>
              <w:tl2br w:val="nil"/>
              <w:tr2bl w:val="nil"/>
            </w:tcBorders>
          </w:tcPr>
          <w:p w:rsidR="002D1FBB" w:rsidRDefault="008E3C1E">
            <w:pPr>
              <w:spacing w:after="0"/>
              <w:ind w:firstLineChars="100" w:firstLine="180"/>
            </w:pPr>
            <w:r>
              <w:rPr>
                <w:rFonts w:hint="eastAsia"/>
              </w:rPr>
              <w:t>知识准备：</w:t>
            </w:r>
          </w:p>
          <w:p w:rsidR="002D1FBB" w:rsidRDefault="008E3C1E" w:rsidP="00007520">
            <w:pPr>
              <w:numPr>
                <w:ilvl w:val="0"/>
                <w:numId w:val="28"/>
              </w:numPr>
              <w:spacing w:after="0"/>
              <w:ind w:leftChars="300" w:left="540"/>
            </w:pPr>
            <w:r>
              <w:rPr>
                <w:rFonts w:hint="eastAsia"/>
              </w:rPr>
              <w:t>掌握实体、联系相关概念，熟悉ER图的画法</w:t>
            </w:r>
            <w:r>
              <w:t>。</w:t>
            </w:r>
          </w:p>
          <w:p w:rsidR="002D1FBB" w:rsidRDefault="008E3C1E">
            <w:pPr>
              <w:spacing w:after="0"/>
              <w:ind w:firstLineChars="100" w:firstLine="180"/>
            </w:pPr>
            <w:r>
              <w:rPr>
                <w:rFonts w:hint="eastAsia"/>
              </w:rPr>
              <w:t>任务实施：</w:t>
            </w:r>
          </w:p>
          <w:p w:rsidR="002D1FBB" w:rsidRDefault="008E3C1E" w:rsidP="00007520">
            <w:pPr>
              <w:numPr>
                <w:ilvl w:val="0"/>
                <w:numId w:val="29"/>
              </w:numPr>
              <w:spacing w:after="0"/>
              <w:ind w:firstLineChars="300" w:firstLine="540"/>
            </w:pPr>
            <w:r>
              <w:rPr>
                <w:rFonts w:hint="eastAsia"/>
              </w:rPr>
              <w:t>分析任务2.1的局部ER图，</w:t>
            </w:r>
            <w:r>
              <w:t>对</w:t>
            </w:r>
            <w:r>
              <w:rPr>
                <w:rFonts w:hint="eastAsia"/>
              </w:rPr>
              <w:t>实体、联系及属性</w:t>
            </w:r>
            <w:r>
              <w:t>进行综合归纳</w:t>
            </w:r>
            <w:r>
              <w:rPr>
                <w:rFonts w:hint="eastAsia"/>
              </w:rPr>
              <w:t>。</w:t>
            </w:r>
          </w:p>
          <w:p w:rsidR="002D1FBB" w:rsidRDefault="008E3C1E" w:rsidP="00007520">
            <w:pPr>
              <w:numPr>
                <w:ilvl w:val="0"/>
                <w:numId w:val="29"/>
              </w:numPr>
              <w:spacing w:after="0"/>
              <w:ind w:firstLineChars="300" w:firstLine="540"/>
            </w:pPr>
            <w:r>
              <w:rPr>
                <w:rFonts w:hint="eastAsia"/>
              </w:rPr>
              <w:t>汇总项目总体ER图（v1.0版）。汇总过程中，小组成员应进行</w:t>
            </w:r>
            <w:r>
              <w:rPr>
                <w:rFonts w:hAnsi="宋体" w:hint="eastAsia"/>
                <w:bCs/>
                <w:color w:val="000000"/>
              </w:rPr>
              <w:t>充分的表达与沟通，最终形成统一的汇总版本。</w:t>
            </w:r>
          </w:p>
          <w:p w:rsidR="002D1FBB" w:rsidRDefault="008E3C1E" w:rsidP="00007520">
            <w:pPr>
              <w:numPr>
                <w:ilvl w:val="0"/>
                <w:numId w:val="29"/>
              </w:numPr>
              <w:spacing w:after="0"/>
              <w:ind w:firstLineChars="300" w:firstLine="540"/>
            </w:pPr>
            <w:r>
              <w:rPr>
                <w:rFonts w:hint="eastAsia"/>
              </w:rPr>
              <w:t>本设计满分15分，其中完成分10分，质量分5分。</w:t>
            </w:r>
          </w:p>
          <w:p w:rsidR="002D1FBB" w:rsidRDefault="002D1FBB" w:rsidP="00A03A52">
            <w:pPr>
              <w:spacing w:after="0"/>
              <w:ind w:leftChars="300" w:left="540"/>
            </w:pPr>
          </w:p>
          <w:p w:rsidR="002D1FBB" w:rsidRPr="007512D1" w:rsidRDefault="008E3C1E" w:rsidP="007512D1">
            <w:pPr>
              <w:spacing w:after="0"/>
              <w:ind w:leftChars="300" w:left="540"/>
              <w:jc w:val="center"/>
              <w:rPr>
                <w:sz w:val="28"/>
                <w:szCs w:val="28"/>
              </w:rPr>
            </w:pPr>
            <w:r>
              <w:rPr>
                <w:rFonts w:hint="eastAsia"/>
                <w:sz w:val="28"/>
                <w:szCs w:val="28"/>
              </w:rPr>
              <w:t>项目总体ER图（v1.0版）</w:t>
            </w:r>
          </w:p>
          <w:p w:rsidR="00870CE0" w:rsidRDefault="00870CE0" w:rsidP="00007520">
            <w:pPr>
              <w:pStyle w:val="afffff8"/>
              <w:numPr>
                <w:ilvl w:val="0"/>
                <w:numId w:val="114"/>
              </w:numPr>
            </w:pPr>
            <w:r>
              <w:rPr>
                <w:rFonts w:hint="eastAsia"/>
              </w:rPr>
              <w:t>实体：教师</w:t>
            </w:r>
          </w:p>
          <w:p w:rsidR="00060384" w:rsidRDefault="00060384" w:rsidP="00060384">
            <w:pPr>
              <w:pStyle w:val="afffff8"/>
              <w:ind w:left="1260"/>
            </w:pPr>
            <w:r>
              <w:t>属性</w:t>
            </w:r>
            <w:r>
              <w:rPr>
                <w:rFonts w:hint="eastAsia"/>
              </w:rPr>
              <w:t>：</w:t>
            </w:r>
            <w:r w:rsidR="005670FB" w:rsidRPr="005670FB">
              <w:rPr>
                <w:rFonts w:hint="eastAsia"/>
              </w:rPr>
              <w:t>工号</w:t>
            </w:r>
            <w:r w:rsidR="005670FB">
              <w:rPr>
                <w:rFonts w:hint="eastAsia"/>
              </w:rPr>
              <w:t>，教师名，联系电话，所在学院号</w:t>
            </w:r>
          </w:p>
          <w:p w:rsidR="00870CE0" w:rsidRDefault="00870CE0" w:rsidP="007512D1">
            <w:pPr>
              <w:pStyle w:val="afffff8"/>
              <w:ind w:left="1260"/>
            </w:pPr>
            <w:r>
              <w:rPr>
                <w:rFonts w:hint="eastAsia"/>
              </w:rPr>
              <w:t>联系：</w:t>
            </w:r>
            <w:r w:rsidR="005670FB">
              <w:rPr>
                <w:rFonts w:hint="eastAsia"/>
              </w:rPr>
              <w:t>与学院是1对n的关系；与社团是m对n的关系</w:t>
            </w:r>
          </w:p>
          <w:p w:rsidR="00870CE0" w:rsidRDefault="007512D1" w:rsidP="00007520">
            <w:pPr>
              <w:pStyle w:val="afffff8"/>
              <w:numPr>
                <w:ilvl w:val="0"/>
                <w:numId w:val="114"/>
              </w:numPr>
            </w:pPr>
            <w:r>
              <w:rPr>
                <w:rFonts w:hint="eastAsia"/>
              </w:rPr>
              <w:t>实体：</w:t>
            </w:r>
            <w:r w:rsidR="00870CE0">
              <w:t>社团</w:t>
            </w:r>
          </w:p>
          <w:p w:rsidR="005670FB" w:rsidRDefault="005670FB" w:rsidP="005670FB">
            <w:pPr>
              <w:pStyle w:val="afffff8"/>
              <w:ind w:left="1260"/>
            </w:pPr>
            <w:r>
              <w:t>属性</w:t>
            </w:r>
            <w:r>
              <w:rPr>
                <w:rFonts w:hint="eastAsia"/>
              </w:rPr>
              <w:t>：</w:t>
            </w:r>
            <w:r w:rsidRPr="005670FB">
              <w:rPr>
                <w:rFonts w:hint="eastAsia"/>
              </w:rPr>
              <w:t>社团号</w:t>
            </w:r>
            <w:r>
              <w:rPr>
                <w:rFonts w:hint="eastAsia"/>
              </w:rPr>
              <w:t>，社团名，社团建立时间，成员人数</w:t>
            </w:r>
          </w:p>
          <w:p w:rsidR="007512D1" w:rsidRPr="005670FB" w:rsidRDefault="005670FB" w:rsidP="007512D1">
            <w:pPr>
              <w:pStyle w:val="afffff8"/>
              <w:ind w:left="1260"/>
            </w:pPr>
            <w:r>
              <w:rPr>
                <w:rFonts w:hint="eastAsia"/>
              </w:rPr>
              <w:t>联系：</w:t>
            </w:r>
            <w:r w:rsidR="007512D1">
              <w:rPr>
                <w:rFonts w:hint="eastAsia"/>
              </w:rPr>
              <w:t>与教师是n对m的关系；与学生是n对m的关系</w:t>
            </w:r>
          </w:p>
          <w:p w:rsidR="00870CE0" w:rsidRDefault="007512D1" w:rsidP="00007520">
            <w:pPr>
              <w:pStyle w:val="afffff8"/>
              <w:numPr>
                <w:ilvl w:val="0"/>
                <w:numId w:val="114"/>
              </w:numPr>
            </w:pPr>
            <w:r>
              <w:rPr>
                <w:rFonts w:hint="eastAsia"/>
              </w:rPr>
              <w:t>实体：</w:t>
            </w:r>
            <w:r w:rsidR="005E386D">
              <w:rPr>
                <w:rFonts w:hint="eastAsia"/>
              </w:rPr>
              <w:t>学生</w:t>
            </w:r>
          </w:p>
          <w:p w:rsidR="007512D1" w:rsidRDefault="007512D1" w:rsidP="007512D1">
            <w:pPr>
              <w:pStyle w:val="afffff8"/>
              <w:ind w:left="1260"/>
            </w:pPr>
            <w:r>
              <w:t>属性</w:t>
            </w:r>
            <w:r>
              <w:rPr>
                <w:rFonts w:hint="eastAsia"/>
              </w:rPr>
              <w:t>：</w:t>
            </w:r>
            <w:r w:rsidRPr="007512D1">
              <w:rPr>
                <w:rFonts w:hint="eastAsia"/>
              </w:rPr>
              <w:t>学号，姓名，联系电话，所在学院号</w:t>
            </w:r>
          </w:p>
          <w:p w:rsidR="00870CE0" w:rsidRPr="007512D1" w:rsidRDefault="007512D1" w:rsidP="007512D1">
            <w:pPr>
              <w:pStyle w:val="afffff8"/>
              <w:ind w:left="1260"/>
            </w:pPr>
            <w:r>
              <w:rPr>
                <w:rFonts w:hint="eastAsia"/>
              </w:rPr>
              <w:t>联系：与学院是n对</w:t>
            </w:r>
            <w:r>
              <w:t>1</w:t>
            </w:r>
            <w:r>
              <w:rPr>
                <w:rFonts w:hint="eastAsia"/>
              </w:rPr>
              <w:t>的关系；与社团是n对m的关系</w:t>
            </w:r>
          </w:p>
          <w:p w:rsidR="007512D1" w:rsidRDefault="007512D1" w:rsidP="00007520">
            <w:pPr>
              <w:pStyle w:val="afffff8"/>
              <w:numPr>
                <w:ilvl w:val="0"/>
                <w:numId w:val="114"/>
              </w:numPr>
            </w:pPr>
            <w:r>
              <w:rPr>
                <w:rFonts w:hint="eastAsia"/>
              </w:rPr>
              <w:t>实体：学院</w:t>
            </w:r>
          </w:p>
          <w:p w:rsidR="007512D1" w:rsidRDefault="007512D1" w:rsidP="007512D1">
            <w:pPr>
              <w:pStyle w:val="afffff8"/>
              <w:ind w:left="1260"/>
            </w:pPr>
            <w:r>
              <w:t>属性</w:t>
            </w:r>
            <w:r>
              <w:rPr>
                <w:rFonts w:hint="eastAsia"/>
              </w:rPr>
              <w:t>：</w:t>
            </w:r>
            <w:r w:rsidRPr="007512D1">
              <w:rPr>
                <w:rFonts w:hint="eastAsia"/>
              </w:rPr>
              <w:t>学院号，学院名</w:t>
            </w:r>
          </w:p>
          <w:p w:rsidR="007512D1" w:rsidRPr="007512D1" w:rsidRDefault="007512D1" w:rsidP="007512D1">
            <w:pPr>
              <w:pStyle w:val="afffff8"/>
              <w:ind w:left="1260"/>
            </w:pPr>
            <w:r>
              <w:rPr>
                <w:rFonts w:hint="eastAsia"/>
              </w:rPr>
              <w:t>联系：与教师是1对n的关系；与学生是1对n的关系</w:t>
            </w:r>
          </w:p>
          <w:p w:rsidR="002D1FBB" w:rsidRDefault="00A344EC" w:rsidP="00007520">
            <w:pPr>
              <w:pStyle w:val="afffff8"/>
              <w:numPr>
                <w:ilvl w:val="0"/>
                <w:numId w:val="114"/>
              </w:numPr>
            </w:pPr>
            <w:r>
              <w:rPr>
                <w:rFonts w:hint="eastAsia"/>
              </w:rPr>
              <w:t>总体ER图</w:t>
            </w:r>
          </w:p>
          <w:p w:rsidR="00941B2C" w:rsidRDefault="0095131F" w:rsidP="007512D1">
            <w:pPr>
              <w:jc w:val="center"/>
            </w:pPr>
            <w:r>
              <w:rPr>
                <w:noProof/>
              </w:rPr>
              <w:drawing>
                <wp:inline distT="0" distB="0" distL="0" distR="0">
                  <wp:extent cx="5076825" cy="4057650"/>
                  <wp:effectExtent l="0" t="0" r="9525" b="0"/>
                  <wp:docPr id="135" name="图片 4"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6825" cy="4057650"/>
                          </a:xfrm>
                          <a:prstGeom prst="rect">
                            <a:avLst/>
                          </a:prstGeom>
                          <a:noFill/>
                          <a:ln>
                            <a:noFill/>
                          </a:ln>
                        </pic:spPr>
                      </pic:pic>
                    </a:graphicData>
                  </a:graphic>
                </wp:inline>
              </w:drawing>
            </w:r>
          </w:p>
        </w:tc>
      </w:tr>
    </w:tbl>
    <w:p w:rsidR="002D1FBB" w:rsidRDefault="008E3C1E" w:rsidP="007512D1">
      <w:pPr>
        <w:pStyle w:val="21"/>
        <w:ind w:firstLineChars="0" w:firstLine="0"/>
        <w:jc w:val="center"/>
      </w:pPr>
      <w:bookmarkStart w:id="26" w:name="_Toc26071"/>
      <w:r>
        <w:rPr>
          <w:rFonts w:hint="eastAsia"/>
        </w:rPr>
        <w:t>任务2.3项目数据库关系模型（v1.0版）</w:t>
      </w:r>
      <w:bookmarkEnd w:id="26"/>
    </w:p>
    <w:tbl>
      <w:tblPr>
        <w:tblW w:w="10215" w:type="dxa"/>
        <w:tblInd w:w="51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4A0" w:firstRow="1" w:lastRow="0" w:firstColumn="1" w:lastColumn="0" w:noHBand="0" w:noVBand="1"/>
      </w:tblPr>
      <w:tblGrid>
        <w:gridCol w:w="1150"/>
        <w:gridCol w:w="1485"/>
        <w:gridCol w:w="986"/>
        <w:gridCol w:w="1461"/>
        <w:gridCol w:w="1358"/>
        <w:gridCol w:w="1658"/>
        <w:gridCol w:w="679"/>
        <w:gridCol w:w="1438"/>
      </w:tblGrid>
      <w:tr w:rsidR="002D1FBB">
        <w:trPr>
          <w:cantSplit/>
          <w:trHeight w:val="331"/>
        </w:trPr>
        <w:tc>
          <w:tcPr>
            <w:tcW w:w="1150" w:type="dxa"/>
            <w:tcBorders>
              <w:top w:val="single" w:sz="18" w:space="0" w:color="auto"/>
              <w:bottom w:val="single" w:sz="6" w:space="0" w:color="auto"/>
            </w:tcBorders>
          </w:tcPr>
          <w:p w:rsidR="002D1FBB" w:rsidRDefault="008E3C1E" w:rsidP="00A03A52">
            <w:pPr>
              <w:spacing w:after="0"/>
              <w:ind w:firstLineChars="16" w:firstLine="29"/>
              <w:jc w:val="center"/>
            </w:pPr>
            <w:r>
              <w:rPr>
                <w:rFonts w:hint="eastAsia"/>
              </w:rPr>
              <w:t>责任人姓名</w:t>
            </w:r>
          </w:p>
        </w:tc>
        <w:tc>
          <w:tcPr>
            <w:tcW w:w="1485" w:type="dxa"/>
            <w:tcBorders>
              <w:top w:val="single" w:sz="18" w:space="0" w:color="auto"/>
              <w:bottom w:val="single" w:sz="6" w:space="0" w:color="auto"/>
            </w:tcBorders>
          </w:tcPr>
          <w:p w:rsidR="002D1FBB" w:rsidRDefault="002D1FBB">
            <w:pPr>
              <w:spacing w:after="0"/>
              <w:ind w:firstLine="420"/>
            </w:pPr>
          </w:p>
        </w:tc>
        <w:tc>
          <w:tcPr>
            <w:tcW w:w="986" w:type="dxa"/>
            <w:tcBorders>
              <w:top w:val="single" w:sz="18" w:space="0" w:color="auto"/>
              <w:bottom w:val="single" w:sz="6" w:space="0" w:color="auto"/>
            </w:tcBorders>
          </w:tcPr>
          <w:p w:rsidR="002D1FBB" w:rsidRDefault="008E3C1E">
            <w:pPr>
              <w:spacing w:after="0"/>
              <w:jc w:val="center"/>
            </w:pPr>
            <w:r>
              <w:rPr>
                <w:rFonts w:hint="eastAsia"/>
              </w:rPr>
              <w:t>学号</w:t>
            </w:r>
          </w:p>
        </w:tc>
        <w:tc>
          <w:tcPr>
            <w:tcW w:w="1461" w:type="dxa"/>
            <w:tcBorders>
              <w:top w:val="single" w:sz="18" w:space="0" w:color="auto"/>
              <w:bottom w:val="single" w:sz="6" w:space="0" w:color="auto"/>
            </w:tcBorders>
          </w:tcPr>
          <w:p w:rsidR="002D1FBB" w:rsidRDefault="002D1FBB">
            <w:pPr>
              <w:spacing w:after="0"/>
              <w:ind w:firstLine="420"/>
              <w:jc w:val="center"/>
            </w:pPr>
          </w:p>
        </w:tc>
        <w:tc>
          <w:tcPr>
            <w:tcW w:w="1358" w:type="dxa"/>
            <w:tcBorders>
              <w:top w:val="single" w:sz="18" w:space="0" w:color="auto"/>
              <w:bottom w:val="single" w:sz="6" w:space="0" w:color="auto"/>
            </w:tcBorders>
          </w:tcPr>
          <w:p w:rsidR="002D1FBB" w:rsidRDefault="008E3C1E">
            <w:pPr>
              <w:spacing w:after="0"/>
              <w:jc w:val="center"/>
            </w:pPr>
            <w:r>
              <w:rPr>
                <w:rFonts w:hint="eastAsia"/>
              </w:rPr>
              <w:t>组别</w:t>
            </w:r>
          </w:p>
        </w:tc>
        <w:tc>
          <w:tcPr>
            <w:tcW w:w="1658" w:type="dxa"/>
            <w:tcBorders>
              <w:top w:val="single" w:sz="18" w:space="0" w:color="auto"/>
              <w:bottom w:val="single" w:sz="6" w:space="0" w:color="auto"/>
            </w:tcBorders>
          </w:tcPr>
          <w:p w:rsidR="002D1FBB" w:rsidRDefault="002D1FBB">
            <w:pPr>
              <w:spacing w:after="0"/>
              <w:ind w:firstLine="420"/>
              <w:jc w:val="center"/>
            </w:pPr>
          </w:p>
        </w:tc>
        <w:tc>
          <w:tcPr>
            <w:tcW w:w="679" w:type="dxa"/>
            <w:tcBorders>
              <w:top w:val="single" w:sz="18" w:space="0" w:color="auto"/>
              <w:bottom w:val="single" w:sz="6" w:space="0" w:color="auto"/>
            </w:tcBorders>
          </w:tcPr>
          <w:p w:rsidR="002D1FBB" w:rsidRDefault="008E3C1E">
            <w:pPr>
              <w:spacing w:after="0"/>
              <w:jc w:val="center"/>
            </w:pPr>
            <w:r>
              <w:rPr>
                <w:rFonts w:hint="eastAsia"/>
              </w:rPr>
              <w:t>绩效</w:t>
            </w:r>
          </w:p>
        </w:tc>
        <w:tc>
          <w:tcPr>
            <w:tcW w:w="1438" w:type="dxa"/>
            <w:tcBorders>
              <w:top w:val="single" w:sz="18" w:space="0" w:color="auto"/>
              <w:bottom w:val="single" w:sz="6" w:space="0" w:color="auto"/>
            </w:tcBorders>
          </w:tcPr>
          <w:p w:rsidR="002D1FBB" w:rsidRDefault="002D1FBB">
            <w:pPr>
              <w:spacing w:after="0"/>
              <w:ind w:firstLine="420"/>
              <w:jc w:val="center"/>
            </w:pPr>
          </w:p>
        </w:tc>
      </w:tr>
      <w:tr w:rsidR="002D1FBB">
        <w:trPr>
          <w:cantSplit/>
          <w:trHeight w:val="333"/>
        </w:trPr>
        <w:tc>
          <w:tcPr>
            <w:tcW w:w="1150" w:type="dxa"/>
            <w:tcBorders>
              <w:top w:val="single" w:sz="6" w:space="0" w:color="auto"/>
              <w:bottom w:val="single" w:sz="6" w:space="0" w:color="auto"/>
            </w:tcBorders>
          </w:tcPr>
          <w:p w:rsidR="002D1FBB" w:rsidRDefault="008E3C1E" w:rsidP="00A03A52">
            <w:pPr>
              <w:spacing w:after="0"/>
              <w:ind w:firstLineChars="16" w:firstLine="29"/>
              <w:jc w:val="center"/>
            </w:pPr>
            <w:r>
              <w:rPr>
                <w:rFonts w:hint="eastAsia"/>
              </w:rPr>
              <w:t>项目编号</w:t>
            </w:r>
          </w:p>
        </w:tc>
        <w:tc>
          <w:tcPr>
            <w:tcW w:w="1485" w:type="dxa"/>
            <w:tcBorders>
              <w:top w:val="single" w:sz="6" w:space="0" w:color="auto"/>
              <w:bottom w:val="single" w:sz="6" w:space="0" w:color="auto"/>
            </w:tcBorders>
          </w:tcPr>
          <w:p w:rsidR="002D1FBB" w:rsidRDefault="008E3C1E">
            <w:pPr>
              <w:spacing w:after="0"/>
              <w:jc w:val="center"/>
            </w:pPr>
            <w:r>
              <w:rPr>
                <w:rFonts w:cs="Calibri" w:hint="eastAsia"/>
              </w:rPr>
              <w:t>任务2.3</w:t>
            </w:r>
          </w:p>
        </w:tc>
        <w:tc>
          <w:tcPr>
            <w:tcW w:w="986" w:type="dxa"/>
            <w:tcBorders>
              <w:top w:val="single" w:sz="6" w:space="0" w:color="auto"/>
              <w:bottom w:val="single" w:sz="6" w:space="0" w:color="auto"/>
            </w:tcBorders>
          </w:tcPr>
          <w:p w:rsidR="002D1FBB" w:rsidRDefault="008E3C1E">
            <w:pPr>
              <w:spacing w:after="0"/>
              <w:jc w:val="center"/>
            </w:pPr>
            <w:r>
              <w:rPr>
                <w:rFonts w:hint="eastAsia"/>
              </w:rPr>
              <w:t>任务名称</w:t>
            </w:r>
          </w:p>
        </w:tc>
        <w:tc>
          <w:tcPr>
            <w:tcW w:w="2819" w:type="dxa"/>
            <w:gridSpan w:val="2"/>
            <w:tcBorders>
              <w:top w:val="single" w:sz="6" w:space="0" w:color="auto"/>
              <w:bottom w:val="single" w:sz="6" w:space="0" w:color="auto"/>
            </w:tcBorders>
          </w:tcPr>
          <w:p w:rsidR="002D1FBB" w:rsidRDefault="008E3C1E">
            <w:pPr>
              <w:spacing w:after="0"/>
            </w:pPr>
            <w:r>
              <w:rPr>
                <w:rFonts w:hint="eastAsia"/>
              </w:rPr>
              <w:t>项目数据库关系模型（v1.0版）</w:t>
            </w:r>
          </w:p>
        </w:tc>
        <w:tc>
          <w:tcPr>
            <w:tcW w:w="1658" w:type="dxa"/>
            <w:tcBorders>
              <w:top w:val="single" w:sz="6" w:space="0" w:color="auto"/>
              <w:bottom w:val="single" w:sz="6" w:space="0" w:color="auto"/>
            </w:tcBorders>
          </w:tcPr>
          <w:p w:rsidR="002D1FBB" w:rsidRDefault="008E3C1E">
            <w:pPr>
              <w:spacing w:after="0"/>
            </w:pPr>
            <w:r>
              <w:rPr>
                <w:rFonts w:hint="eastAsia"/>
              </w:rPr>
              <w:t>其他责任人及占比</w:t>
            </w:r>
          </w:p>
        </w:tc>
        <w:tc>
          <w:tcPr>
            <w:tcW w:w="2117" w:type="dxa"/>
            <w:gridSpan w:val="2"/>
            <w:tcBorders>
              <w:top w:val="single" w:sz="6" w:space="0" w:color="auto"/>
              <w:bottom w:val="single" w:sz="6" w:space="0" w:color="auto"/>
            </w:tcBorders>
          </w:tcPr>
          <w:p w:rsidR="002D1FBB" w:rsidRDefault="002D1FBB">
            <w:pPr>
              <w:spacing w:after="0"/>
            </w:pPr>
          </w:p>
        </w:tc>
      </w:tr>
    </w:tbl>
    <w:tbl>
      <w:tblPr>
        <w:tblStyle w:val="afffd"/>
        <w:tblW w:w="10207" w:type="dxa"/>
        <w:tblInd w:w="515" w:type="dxa"/>
        <w:tblBorders>
          <w:top w:val="single" w:sz="18" w:space="0" w:color="auto"/>
          <w:left w:val="single" w:sz="18" w:space="0" w:color="auto"/>
          <w:bottom w:val="single" w:sz="18" w:space="0" w:color="auto"/>
          <w:right w:val="single" w:sz="18" w:space="0" w:color="auto"/>
          <w:insideH w:val="single" w:sz="18" w:space="0" w:color="auto"/>
          <w:insideV w:val="none" w:sz="0" w:space="0" w:color="auto"/>
        </w:tblBorders>
        <w:tblLayout w:type="fixed"/>
        <w:tblLook w:val="04A0" w:firstRow="1" w:lastRow="0" w:firstColumn="1" w:lastColumn="0" w:noHBand="0" w:noVBand="1"/>
      </w:tblPr>
      <w:tblGrid>
        <w:gridCol w:w="10207"/>
      </w:tblGrid>
      <w:tr w:rsidR="002D1FBB">
        <w:trPr>
          <w:trHeight w:val="13656"/>
        </w:trPr>
        <w:tc>
          <w:tcPr>
            <w:tcW w:w="10207" w:type="dxa"/>
            <w:tcBorders>
              <w:tl2br w:val="nil"/>
              <w:tr2bl w:val="nil"/>
            </w:tcBorders>
          </w:tcPr>
          <w:p w:rsidR="002D1FBB" w:rsidRDefault="008E3C1E">
            <w:pPr>
              <w:spacing w:after="0"/>
              <w:ind w:firstLineChars="100" w:firstLine="180"/>
            </w:pPr>
            <w:r>
              <w:rPr>
                <w:rFonts w:hint="eastAsia"/>
              </w:rPr>
              <w:t>知识准备：</w:t>
            </w:r>
          </w:p>
          <w:p w:rsidR="002D1FBB" w:rsidRDefault="008E3C1E" w:rsidP="00007520">
            <w:pPr>
              <w:numPr>
                <w:ilvl w:val="0"/>
                <w:numId w:val="30"/>
              </w:numPr>
              <w:spacing w:after="0"/>
              <w:ind w:leftChars="300" w:left="540"/>
            </w:pPr>
            <w:r>
              <w:rPr>
                <w:rFonts w:hint="eastAsia"/>
              </w:rPr>
              <w:t>掌握关系模型相关概念，掌握将ER图转换为关系模型的方法</w:t>
            </w:r>
            <w:r>
              <w:t>。</w:t>
            </w:r>
          </w:p>
          <w:p w:rsidR="002D1FBB" w:rsidRDefault="008E3C1E">
            <w:pPr>
              <w:spacing w:after="0"/>
              <w:ind w:firstLineChars="100" w:firstLine="180"/>
            </w:pPr>
            <w:r>
              <w:rPr>
                <w:rFonts w:hint="eastAsia"/>
              </w:rPr>
              <w:t>任务实施：</w:t>
            </w:r>
          </w:p>
          <w:p w:rsidR="002D1FBB" w:rsidRDefault="008E3C1E" w:rsidP="00007520">
            <w:pPr>
              <w:numPr>
                <w:ilvl w:val="0"/>
                <w:numId w:val="31"/>
              </w:numPr>
              <w:spacing w:after="0"/>
              <w:ind w:firstLineChars="300" w:firstLine="540"/>
            </w:pPr>
            <w:r>
              <w:rPr>
                <w:rFonts w:hint="eastAsia"/>
              </w:rPr>
              <w:t>分析任务2.2的汇总项目总体ER图，将其转换为项目数据库关系模型（v1.0版）。</w:t>
            </w:r>
          </w:p>
          <w:p w:rsidR="002D1FBB" w:rsidRDefault="008E3C1E" w:rsidP="00007520">
            <w:pPr>
              <w:numPr>
                <w:ilvl w:val="0"/>
                <w:numId w:val="31"/>
              </w:numPr>
              <w:spacing w:after="0"/>
              <w:ind w:firstLineChars="300" w:firstLine="540"/>
            </w:pPr>
            <w:r>
              <w:rPr>
                <w:rFonts w:hint="eastAsia"/>
              </w:rPr>
              <w:t>本设计满分5分，其中完成分3分，质量分2分。</w:t>
            </w:r>
          </w:p>
          <w:p w:rsidR="002D1FBB" w:rsidRDefault="002D1FBB" w:rsidP="00A03A52">
            <w:pPr>
              <w:spacing w:after="0"/>
              <w:ind w:leftChars="300" w:left="540"/>
            </w:pPr>
          </w:p>
          <w:p w:rsidR="002D1FBB" w:rsidRPr="005319A4" w:rsidRDefault="008E3C1E" w:rsidP="005319A4">
            <w:pPr>
              <w:spacing w:after="0"/>
              <w:ind w:leftChars="300" w:left="540"/>
              <w:jc w:val="center"/>
              <w:rPr>
                <w:sz w:val="28"/>
                <w:szCs w:val="28"/>
              </w:rPr>
            </w:pPr>
            <w:r>
              <w:rPr>
                <w:rFonts w:hint="eastAsia"/>
                <w:sz w:val="28"/>
                <w:szCs w:val="28"/>
              </w:rPr>
              <w:t>项目数据库关系模型（v1.0版）</w:t>
            </w:r>
          </w:p>
          <w:p w:rsidR="005319A4" w:rsidRDefault="005319A4" w:rsidP="00007520">
            <w:pPr>
              <w:pStyle w:val="afffff8"/>
              <w:numPr>
                <w:ilvl w:val="0"/>
                <w:numId w:val="115"/>
              </w:numPr>
            </w:pPr>
            <w:r>
              <w:rPr>
                <w:rFonts w:hint="eastAsia"/>
              </w:rPr>
              <w:t>社团与</w:t>
            </w:r>
            <w:r w:rsidR="005E386D">
              <w:rPr>
                <w:rFonts w:hint="eastAsia"/>
              </w:rPr>
              <w:t>学生</w:t>
            </w:r>
            <w:r>
              <w:rPr>
                <w:rFonts w:hint="eastAsia"/>
              </w:rPr>
              <w:t>的关系模型：</w:t>
            </w:r>
          </w:p>
          <w:p w:rsidR="005319A4" w:rsidRDefault="005319A4" w:rsidP="005319A4">
            <w:pPr>
              <w:ind w:leftChars="100" w:left="180" w:firstLineChars="407" w:firstLine="733"/>
            </w:pPr>
            <w:r>
              <w:rPr>
                <w:rFonts w:hint="eastAsia"/>
              </w:rPr>
              <w:t>社团（</w:t>
            </w:r>
            <w:r>
              <w:rPr>
                <w:rFonts w:hint="eastAsia"/>
                <w:u w:val="single"/>
              </w:rPr>
              <w:t>社团号</w:t>
            </w:r>
            <w:r w:rsidR="00941B2C">
              <w:rPr>
                <w:rFonts w:hint="eastAsia"/>
              </w:rPr>
              <w:t>，社团名</w:t>
            </w:r>
            <w:r>
              <w:rPr>
                <w:rFonts w:hint="eastAsia"/>
              </w:rPr>
              <w:t>，社团建立时间，成员人数）</w:t>
            </w:r>
          </w:p>
          <w:p w:rsidR="005319A4" w:rsidRDefault="005E386D" w:rsidP="005319A4">
            <w:pPr>
              <w:ind w:leftChars="100" w:left="180" w:firstLineChars="407" w:firstLine="733"/>
            </w:pPr>
            <w:r>
              <w:rPr>
                <w:rFonts w:hint="eastAsia"/>
              </w:rPr>
              <w:t>学生</w:t>
            </w:r>
            <w:r w:rsidR="005319A4">
              <w:rPr>
                <w:rFonts w:hint="eastAsia"/>
              </w:rPr>
              <w:t>（</w:t>
            </w:r>
            <w:r w:rsidR="005319A4">
              <w:rPr>
                <w:rFonts w:hint="eastAsia"/>
                <w:u w:val="single"/>
              </w:rPr>
              <w:t>学号</w:t>
            </w:r>
            <w:r w:rsidR="005319A4">
              <w:rPr>
                <w:rFonts w:hint="eastAsia"/>
              </w:rPr>
              <w:t>，姓名，联系电话，所在</w:t>
            </w:r>
            <w:r w:rsidR="00941B2C">
              <w:rPr>
                <w:rFonts w:hint="eastAsia"/>
              </w:rPr>
              <w:t>学院</w:t>
            </w:r>
            <w:r w:rsidR="005319A4">
              <w:rPr>
                <w:rFonts w:hint="eastAsia"/>
              </w:rPr>
              <w:t>号）</w:t>
            </w:r>
          </w:p>
          <w:p w:rsidR="005319A4" w:rsidRDefault="005319A4" w:rsidP="005319A4">
            <w:pPr>
              <w:ind w:leftChars="100" w:left="180" w:firstLineChars="407" w:firstLine="733"/>
            </w:pPr>
            <w:r>
              <w:rPr>
                <w:rFonts w:hint="eastAsia"/>
              </w:rPr>
              <w:t>属于（</w:t>
            </w:r>
            <w:r>
              <w:rPr>
                <w:rFonts w:hint="eastAsia"/>
                <w:u w:val="single"/>
              </w:rPr>
              <w:t>学号</w:t>
            </w:r>
            <w:r>
              <w:rPr>
                <w:rFonts w:hint="eastAsia"/>
              </w:rPr>
              <w:t>，</w:t>
            </w:r>
            <w:r>
              <w:rPr>
                <w:rFonts w:hint="eastAsia"/>
                <w:u w:val="single"/>
              </w:rPr>
              <w:t>社团号</w:t>
            </w:r>
            <w:r w:rsidR="0023731C">
              <w:rPr>
                <w:rFonts w:hint="eastAsia"/>
              </w:rPr>
              <w:t>，</w:t>
            </w:r>
            <w:r w:rsidR="00941B2C">
              <w:rPr>
                <w:rFonts w:hint="eastAsia"/>
              </w:rPr>
              <w:t>职位，加入时间，是否负责人</w:t>
            </w:r>
            <w:r>
              <w:rPr>
                <w:rFonts w:hint="eastAsia"/>
              </w:rPr>
              <w:t>）</w:t>
            </w:r>
          </w:p>
          <w:p w:rsidR="005319A4" w:rsidRDefault="005319A4" w:rsidP="00007520">
            <w:pPr>
              <w:pStyle w:val="afffff8"/>
              <w:numPr>
                <w:ilvl w:val="0"/>
                <w:numId w:val="115"/>
              </w:numPr>
            </w:pPr>
            <w:r>
              <w:rPr>
                <w:rFonts w:hint="eastAsia"/>
              </w:rPr>
              <w:t>社团与教师的关系模型：</w:t>
            </w:r>
          </w:p>
          <w:p w:rsidR="005319A4" w:rsidRDefault="005319A4" w:rsidP="005319A4">
            <w:pPr>
              <w:ind w:leftChars="100" w:left="180" w:firstLineChars="407" w:firstLine="733"/>
            </w:pPr>
            <w:r>
              <w:rPr>
                <w:rFonts w:hint="eastAsia"/>
              </w:rPr>
              <w:t>教师（</w:t>
            </w:r>
            <w:r>
              <w:rPr>
                <w:rFonts w:hint="eastAsia"/>
                <w:u w:val="single"/>
              </w:rPr>
              <w:t>工号</w:t>
            </w:r>
            <w:r>
              <w:rPr>
                <w:rFonts w:hint="eastAsia"/>
              </w:rPr>
              <w:t>，教师名，联系电话，所</w:t>
            </w:r>
            <w:r w:rsidR="00941B2C">
              <w:rPr>
                <w:rFonts w:hint="eastAsia"/>
              </w:rPr>
              <w:t>在学院</w:t>
            </w:r>
            <w:r>
              <w:rPr>
                <w:rFonts w:hint="eastAsia"/>
              </w:rPr>
              <w:t>号）</w:t>
            </w:r>
          </w:p>
          <w:p w:rsidR="005319A4" w:rsidRDefault="005319A4" w:rsidP="005319A4">
            <w:pPr>
              <w:ind w:leftChars="100" w:left="180" w:firstLineChars="407" w:firstLine="733"/>
            </w:pPr>
            <w:r>
              <w:rPr>
                <w:rFonts w:hint="eastAsia"/>
              </w:rPr>
              <w:t>社团（</w:t>
            </w:r>
            <w:r>
              <w:rPr>
                <w:rFonts w:hint="eastAsia"/>
                <w:u w:val="single"/>
              </w:rPr>
              <w:t>社团号</w:t>
            </w:r>
            <w:r w:rsidR="00941B2C">
              <w:rPr>
                <w:rFonts w:hint="eastAsia"/>
              </w:rPr>
              <w:t>，社团名</w:t>
            </w:r>
            <w:r>
              <w:rPr>
                <w:rFonts w:hint="eastAsia"/>
              </w:rPr>
              <w:t>，社团建立时间，成员人数）</w:t>
            </w:r>
          </w:p>
          <w:p w:rsidR="00941B2C" w:rsidRPr="00941B2C" w:rsidRDefault="00941B2C" w:rsidP="005319A4">
            <w:pPr>
              <w:ind w:leftChars="100" w:left="180" w:firstLineChars="407" w:firstLine="733"/>
            </w:pPr>
            <w:r>
              <w:rPr>
                <w:rFonts w:hint="eastAsia"/>
              </w:rPr>
              <w:t>指导（</w:t>
            </w:r>
            <w:r w:rsidRPr="00941B2C">
              <w:rPr>
                <w:rFonts w:hint="eastAsia"/>
                <w:u w:val="single"/>
              </w:rPr>
              <w:t>工号</w:t>
            </w:r>
            <w:r>
              <w:rPr>
                <w:rFonts w:hint="eastAsia"/>
              </w:rPr>
              <w:t>，</w:t>
            </w:r>
            <w:r w:rsidRPr="00941B2C">
              <w:rPr>
                <w:rFonts w:hint="eastAsia"/>
                <w:u w:val="single"/>
              </w:rPr>
              <w:t>社团号</w:t>
            </w:r>
            <w:r>
              <w:rPr>
                <w:rFonts w:hint="eastAsia"/>
              </w:rPr>
              <w:t>，加入时间）</w:t>
            </w:r>
          </w:p>
          <w:p w:rsidR="005319A4" w:rsidRDefault="00941B2C" w:rsidP="00007520">
            <w:pPr>
              <w:pStyle w:val="afffff8"/>
              <w:numPr>
                <w:ilvl w:val="0"/>
                <w:numId w:val="115"/>
              </w:numPr>
            </w:pPr>
            <w:r>
              <w:rPr>
                <w:rFonts w:hint="eastAsia"/>
              </w:rPr>
              <w:t>学院与学生</w:t>
            </w:r>
            <w:r w:rsidR="005319A4">
              <w:rPr>
                <w:rFonts w:hint="eastAsia"/>
              </w:rPr>
              <w:t>关系模型：</w:t>
            </w:r>
          </w:p>
          <w:p w:rsidR="005319A4" w:rsidRDefault="00941B2C" w:rsidP="005319A4">
            <w:pPr>
              <w:ind w:leftChars="100" w:left="180" w:firstLineChars="407" w:firstLine="733"/>
            </w:pPr>
            <w:r>
              <w:rPr>
                <w:rFonts w:hint="eastAsia"/>
              </w:rPr>
              <w:t>学院（</w:t>
            </w:r>
            <w:r w:rsidRPr="00941B2C">
              <w:rPr>
                <w:rFonts w:hint="eastAsia"/>
                <w:u w:val="single"/>
              </w:rPr>
              <w:t>学院号</w:t>
            </w:r>
            <w:r>
              <w:rPr>
                <w:rFonts w:hint="eastAsia"/>
              </w:rPr>
              <w:t>，学院名）</w:t>
            </w:r>
          </w:p>
          <w:p w:rsidR="00941B2C" w:rsidRDefault="00941B2C" w:rsidP="00941B2C">
            <w:pPr>
              <w:ind w:leftChars="100" w:left="180" w:firstLineChars="407" w:firstLine="733"/>
            </w:pPr>
            <w:r>
              <w:rPr>
                <w:rFonts w:hint="eastAsia"/>
              </w:rPr>
              <w:t>学生（</w:t>
            </w:r>
            <w:r>
              <w:rPr>
                <w:rFonts w:hint="eastAsia"/>
                <w:u w:val="single"/>
              </w:rPr>
              <w:t>学号</w:t>
            </w:r>
            <w:r>
              <w:rPr>
                <w:rFonts w:hint="eastAsia"/>
              </w:rPr>
              <w:t>，姓名，联系电话，所在学院号）</w:t>
            </w:r>
          </w:p>
          <w:p w:rsidR="00941B2C" w:rsidRDefault="00941B2C" w:rsidP="00007520">
            <w:pPr>
              <w:pStyle w:val="afffff8"/>
              <w:numPr>
                <w:ilvl w:val="0"/>
                <w:numId w:val="115"/>
              </w:numPr>
            </w:pPr>
            <w:r>
              <w:rPr>
                <w:rFonts w:hint="eastAsia"/>
              </w:rPr>
              <w:t>学院与教师关系模型：</w:t>
            </w:r>
          </w:p>
          <w:p w:rsidR="00941B2C" w:rsidRDefault="00941B2C" w:rsidP="00941B2C">
            <w:pPr>
              <w:ind w:leftChars="100" w:left="180" w:firstLineChars="407" w:firstLine="733"/>
            </w:pPr>
            <w:r>
              <w:rPr>
                <w:rFonts w:hint="eastAsia"/>
              </w:rPr>
              <w:t>学院（</w:t>
            </w:r>
            <w:r w:rsidRPr="00941B2C">
              <w:rPr>
                <w:rFonts w:hint="eastAsia"/>
                <w:u w:val="single"/>
              </w:rPr>
              <w:t>学院号</w:t>
            </w:r>
            <w:r>
              <w:rPr>
                <w:rFonts w:hint="eastAsia"/>
              </w:rPr>
              <w:t>，学院名）</w:t>
            </w:r>
          </w:p>
          <w:p w:rsidR="00941B2C" w:rsidRDefault="00941B2C" w:rsidP="00941B2C">
            <w:pPr>
              <w:ind w:leftChars="100" w:left="180" w:firstLineChars="407" w:firstLine="733"/>
            </w:pPr>
            <w:r>
              <w:rPr>
                <w:rFonts w:hint="eastAsia"/>
              </w:rPr>
              <w:t>教师（</w:t>
            </w:r>
            <w:r>
              <w:rPr>
                <w:rFonts w:hint="eastAsia"/>
                <w:u w:val="single"/>
              </w:rPr>
              <w:t>工号</w:t>
            </w:r>
            <w:r>
              <w:rPr>
                <w:rFonts w:hint="eastAsia"/>
              </w:rPr>
              <w:t>，教师名，联系电话，所在学院号）</w:t>
            </w:r>
          </w:p>
          <w:p w:rsidR="00941B2C" w:rsidRPr="00941B2C" w:rsidRDefault="00941B2C" w:rsidP="00941B2C">
            <w:pPr>
              <w:ind w:leftChars="100" w:left="180" w:firstLineChars="407" w:firstLine="733"/>
            </w:pPr>
          </w:p>
          <w:p w:rsidR="002D1FBB" w:rsidRPr="00941B2C"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p w:rsidR="002D1FBB" w:rsidRDefault="002D1FBB" w:rsidP="00E2685A"/>
        </w:tc>
      </w:tr>
    </w:tbl>
    <w:p w:rsidR="002D1FBB" w:rsidRDefault="002D1FBB"/>
    <w:p w:rsidR="002D1FBB" w:rsidRDefault="008E3C1E">
      <w:pPr>
        <w:pStyle w:val="1"/>
        <w:jc w:val="center"/>
      </w:pPr>
      <w:bookmarkStart w:id="27" w:name="_Toc6199"/>
      <w:r>
        <w:rPr>
          <w:rFonts w:hint="eastAsia"/>
        </w:rPr>
        <w:t>项目三</w:t>
      </w:r>
      <w:r>
        <w:rPr>
          <w:rFonts w:hint="eastAsia"/>
        </w:rPr>
        <w:tab/>
        <w:t>项目数据库设计</w:t>
      </w:r>
      <w:bookmarkEnd w:id="27"/>
      <w:r>
        <w:rPr>
          <w:rFonts w:hint="eastAsia"/>
        </w:rPr>
        <w:t>(90)</w:t>
      </w:r>
    </w:p>
    <w:p w:rsidR="002D1FBB" w:rsidRDefault="008E3C1E" w:rsidP="00A03A52">
      <w:pPr>
        <w:pStyle w:val="21"/>
        <w:ind w:firstLine="3360"/>
      </w:pPr>
      <w:bookmarkStart w:id="28" w:name="_Toc23472"/>
      <w:r>
        <w:rPr>
          <w:rFonts w:hint="eastAsia"/>
        </w:rPr>
        <w:t>任务3.1项目关系模型的范式化分析调整</w:t>
      </w:r>
      <w:bookmarkEnd w:id="28"/>
    </w:p>
    <w:tbl>
      <w:tblPr>
        <w:tblW w:w="10215" w:type="dxa"/>
        <w:tblInd w:w="51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4A0" w:firstRow="1" w:lastRow="0" w:firstColumn="1" w:lastColumn="0" w:noHBand="0" w:noVBand="1"/>
      </w:tblPr>
      <w:tblGrid>
        <w:gridCol w:w="1221"/>
        <w:gridCol w:w="1208"/>
        <w:gridCol w:w="995"/>
        <w:gridCol w:w="1832"/>
        <w:gridCol w:w="955"/>
        <w:gridCol w:w="1697"/>
        <w:gridCol w:w="742"/>
        <w:gridCol w:w="1565"/>
      </w:tblGrid>
      <w:tr w:rsidR="002D1FBB">
        <w:trPr>
          <w:cantSplit/>
          <w:trHeight w:val="331"/>
        </w:trPr>
        <w:tc>
          <w:tcPr>
            <w:tcW w:w="1221" w:type="dxa"/>
            <w:tcBorders>
              <w:top w:val="single" w:sz="18" w:space="0" w:color="auto"/>
              <w:bottom w:val="single" w:sz="6" w:space="0" w:color="auto"/>
            </w:tcBorders>
          </w:tcPr>
          <w:p w:rsidR="002D1FBB" w:rsidRDefault="008E3C1E" w:rsidP="00A03A52">
            <w:pPr>
              <w:spacing w:after="0"/>
              <w:ind w:firstLineChars="16" w:firstLine="29"/>
              <w:jc w:val="center"/>
            </w:pPr>
            <w:r>
              <w:rPr>
                <w:rFonts w:hint="eastAsia"/>
              </w:rPr>
              <w:t>责任人姓名</w:t>
            </w:r>
          </w:p>
        </w:tc>
        <w:tc>
          <w:tcPr>
            <w:tcW w:w="1208" w:type="dxa"/>
            <w:tcBorders>
              <w:top w:val="single" w:sz="18" w:space="0" w:color="auto"/>
              <w:bottom w:val="single" w:sz="6" w:space="0" w:color="auto"/>
            </w:tcBorders>
          </w:tcPr>
          <w:p w:rsidR="002D1FBB" w:rsidRDefault="002D1FBB">
            <w:pPr>
              <w:spacing w:after="0"/>
              <w:ind w:firstLine="420"/>
            </w:pPr>
          </w:p>
        </w:tc>
        <w:tc>
          <w:tcPr>
            <w:tcW w:w="995" w:type="dxa"/>
            <w:tcBorders>
              <w:top w:val="single" w:sz="18" w:space="0" w:color="auto"/>
              <w:bottom w:val="single" w:sz="6" w:space="0" w:color="auto"/>
            </w:tcBorders>
          </w:tcPr>
          <w:p w:rsidR="002D1FBB" w:rsidRDefault="008E3C1E">
            <w:pPr>
              <w:spacing w:after="0"/>
              <w:jc w:val="center"/>
            </w:pPr>
            <w:r>
              <w:rPr>
                <w:rFonts w:hint="eastAsia"/>
              </w:rPr>
              <w:t>学号</w:t>
            </w:r>
          </w:p>
        </w:tc>
        <w:tc>
          <w:tcPr>
            <w:tcW w:w="1832" w:type="dxa"/>
            <w:tcBorders>
              <w:top w:val="single" w:sz="18" w:space="0" w:color="auto"/>
              <w:bottom w:val="single" w:sz="6" w:space="0" w:color="auto"/>
            </w:tcBorders>
          </w:tcPr>
          <w:p w:rsidR="002D1FBB" w:rsidRDefault="002D1FBB">
            <w:pPr>
              <w:spacing w:after="0"/>
              <w:ind w:firstLine="420"/>
              <w:jc w:val="center"/>
            </w:pPr>
          </w:p>
        </w:tc>
        <w:tc>
          <w:tcPr>
            <w:tcW w:w="955" w:type="dxa"/>
            <w:tcBorders>
              <w:top w:val="single" w:sz="18" w:space="0" w:color="auto"/>
              <w:bottom w:val="single" w:sz="6" w:space="0" w:color="auto"/>
            </w:tcBorders>
          </w:tcPr>
          <w:p w:rsidR="002D1FBB" w:rsidRDefault="008E3C1E">
            <w:pPr>
              <w:spacing w:after="0"/>
              <w:jc w:val="center"/>
            </w:pPr>
            <w:r>
              <w:rPr>
                <w:rFonts w:hint="eastAsia"/>
              </w:rPr>
              <w:t>组别</w:t>
            </w:r>
          </w:p>
        </w:tc>
        <w:tc>
          <w:tcPr>
            <w:tcW w:w="1697" w:type="dxa"/>
            <w:tcBorders>
              <w:top w:val="single" w:sz="18" w:space="0" w:color="auto"/>
              <w:bottom w:val="single" w:sz="6" w:space="0" w:color="auto"/>
            </w:tcBorders>
          </w:tcPr>
          <w:p w:rsidR="002D1FBB" w:rsidRDefault="002D1FBB">
            <w:pPr>
              <w:spacing w:after="0"/>
              <w:ind w:firstLine="420"/>
              <w:jc w:val="center"/>
            </w:pPr>
          </w:p>
        </w:tc>
        <w:tc>
          <w:tcPr>
            <w:tcW w:w="742" w:type="dxa"/>
            <w:tcBorders>
              <w:top w:val="single" w:sz="18" w:space="0" w:color="auto"/>
              <w:bottom w:val="single" w:sz="6" w:space="0" w:color="auto"/>
            </w:tcBorders>
          </w:tcPr>
          <w:p w:rsidR="002D1FBB" w:rsidRDefault="008E3C1E">
            <w:pPr>
              <w:spacing w:after="0"/>
              <w:jc w:val="center"/>
            </w:pPr>
            <w:r>
              <w:rPr>
                <w:rFonts w:hint="eastAsia"/>
              </w:rPr>
              <w:t>绩效</w:t>
            </w:r>
          </w:p>
        </w:tc>
        <w:tc>
          <w:tcPr>
            <w:tcW w:w="1565" w:type="dxa"/>
            <w:tcBorders>
              <w:top w:val="single" w:sz="18" w:space="0" w:color="auto"/>
              <w:bottom w:val="single" w:sz="6" w:space="0" w:color="auto"/>
            </w:tcBorders>
          </w:tcPr>
          <w:p w:rsidR="002D1FBB" w:rsidRDefault="002D1FBB">
            <w:pPr>
              <w:spacing w:after="0"/>
              <w:ind w:firstLine="420"/>
              <w:jc w:val="center"/>
            </w:pPr>
          </w:p>
        </w:tc>
      </w:tr>
      <w:tr w:rsidR="002D1FBB">
        <w:trPr>
          <w:cantSplit/>
          <w:trHeight w:val="333"/>
        </w:trPr>
        <w:tc>
          <w:tcPr>
            <w:tcW w:w="1221" w:type="dxa"/>
            <w:tcBorders>
              <w:top w:val="single" w:sz="6" w:space="0" w:color="auto"/>
              <w:bottom w:val="single" w:sz="6" w:space="0" w:color="auto"/>
            </w:tcBorders>
          </w:tcPr>
          <w:p w:rsidR="002D1FBB" w:rsidRDefault="008E3C1E" w:rsidP="00A03A52">
            <w:pPr>
              <w:spacing w:after="0"/>
              <w:ind w:firstLineChars="16" w:firstLine="29"/>
              <w:jc w:val="center"/>
            </w:pPr>
            <w:r>
              <w:rPr>
                <w:rFonts w:hint="eastAsia"/>
              </w:rPr>
              <w:t>项目编号</w:t>
            </w:r>
          </w:p>
        </w:tc>
        <w:tc>
          <w:tcPr>
            <w:tcW w:w="1208" w:type="dxa"/>
            <w:tcBorders>
              <w:top w:val="single" w:sz="6" w:space="0" w:color="auto"/>
              <w:bottom w:val="single" w:sz="6" w:space="0" w:color="auto"/>
            </w:tcBorders>
          </w:tcPr>
          <w:p w:rsidR="002D1FBB" w:rsidRDefault="008E3C1E">
            <w:pPr>
              <w:spacing w:after="0"/>
              <w:jc w:val="center"/>
            </w:pPr>
            <w:r>
              <w:rPr>
                <w:rFonts w:cs="Calibri" w:hint="eastAsia"/>
              </w:rPr>
              <w:t>任务3.1</w:t>
            </w:r>
          </w:p>
        </w:tc>
        <w:tc>
          <w:tcPr>
            <w:tcW w:w="995" w:type="dxa"/>
            <w:tcBorders>
              <w:top w:val="single" w:sz="6" w:space="0" w:color="auto"/>
              <w:bottom w:val="single" w:sz="6" w:space="0" w:color="auto"/>
            </w:tcBorders>
          </w:tcPr>
          <w:p w:rsidR="002D1FBB" w:rsidRDefault="008E3C1E">
            <w:pPr>
              <w:spacing w:after="0"/>
              <w:jc w:val="center"/>
            </w:pPr>
            <w:r>
              <w:rPr>
                <w:rFonts w:hint="eastAsia"/>
              </w:rPr>
              <w:t>任务名称</w:t>
            </w:r>
          </w:p>
        </w:tc>
        <w:tc>
          <w:tcPr>
            <w:tcW w:w="2787" w:type="dxa"/>
            <w:gridSpan w:val="2"/>
            <w:tcBorders>
              <w:top w:val="single" w:sz="6" w:space="0" w:color="auto"/>
              <w:bottom w:val="single" w:sz="6" w:space="0" w:color="auto"/>
            </w:tcBorders>
          </w:tcPr>
          <w:p w:rsidR="002D1FBB" w:rsidRDefault="008E3C1E">
            <w:pPr>
              <w:spacing w:after="0"/>
            </w:pPr>
            <w:r>
              <w:rPr>
                <w:rFonts w:hint="eastAsia"/>
              </w:rPr>
              <w:t>项目关系模型的范式化分析调整</w:t>
            </w:r>
          </w:p>
        </w:tc>
        <w:tc>
          <w:tcPr>
            <w:tcW w:w="1697" w:type="dxa"/>
            <w:tcBorders>
              <w:top w:val="single" w:sz="6" w:space="0" w:color="auto"/>
              <w:bottom w:val="single" w:sz="6" w:space="0" w:color="auto"/>
            </w:tcBorders>
          </w:tcPr>
          <w:p w:rsidR="002D1FBB" w:rsidRDefault="008E3C1E">
            <w:pPr>
              <w:spacing w:after="0"/>
            </w:pPr>
            <w:r>
              <w:rPr>
                <w:rFonts w:hint="eastAsia"/>
              </w:rPr>
              <w:t>其他责任人及占比</w:t>
            </w:r>
          </w:p>
        </w:tc>
        <w:tc>
          <w:tcPr>
            <w:tcW w:w="2307" w:type="dxa"/>
            <w:gridSpan w:val="2"/>
            <w:tcBorders>
              <w:top w:val="single" w:sz="6" w:space="0" w:color="auto"/>
              <w:bottom w:val="single" w:sz="6" w:space="0" w:color="auto"/>
            </w:tcBorders>
          </w:tcPr>
          <w:p w:rsidR="002D1FBB" w:rsidRDefault="002D1FBB">
            <w:pPr>
              <w:spacing w:after="0"/>
            </w:pPr>
          </w:p>
        </w:tc>
      </w:tr>
    </w:tbl>
    <w:tbl>
      <w:tblPr>
        <w:tblStyle w:val="afffd"/>
        <w:tblW w:w="10207" w:type="dxa"/>
        <w:tblInd w:w="515" w:type="dxa"/>
        <w:tblBorders>
          <w:top w:val="single" w:sz="18" w:space="0" w:color="auto"/>
          <w:left w:val="single" w:sz="18" w:space="0" w:color="auto"/>
          <w:bottom w:val="single" w:sz="18" w:space="0" w:color="auto"/>
          <w:right w:val="single" w:sz="18" w:space="0" w:color="auto"/>
          <w:insideH w:val="single" w:sz="18" w:space="0" w:color="auto"/>
          <w:insideV w:val="none" w:sz="0" w:space="0" w:color="auto"/>
        </w:tblBorders>
        <w:tblLayout w:type="fixed"/>
        <w:tblLook w:val="04A0" w:firstRow="1" w:lastRow="0" w:firstColumn="1" w:lastColumn="0" w:noHBand="0" w:noVBand="1"/>
      </w:tblPr>
      <w:tblGrid>
        <w:gridCol w:w="10207"/>
      </w:tblGrid>
      <w:tr w:rsidR="002D1FBB">
        <w:trPr>
          <w:trHeight w:val="12866"/>
        </w:trPr>
        <w:tc>
          <w:tcPr>
            <w:tcW w:w="10207" w:type="dxa"/>
            <w:tcBorders>
              <w:tl2br w:val="nil"/>
              <w:tr2bl w:val="nil"/>
            </w:tcBorders>
          </w:tcPr>
          <w:p w:rsidR="002D1FBB" w:rsidRDefault="008E3C1E">
            <w:pPr>
              <w:spacing w:after="0"/>
              <w:ind w:firstLineChars="100" w:firstLine="180"/>
            </w:pPr>
            <w:r>
              <w:rPr>
                <w:rFonts w:hint="eastAsia"/>
              </w:rPr>
              <w:t>知识准备：</w:t>
            </w:r>
          </w:p>
          <w:p w:rsidR="002D1FBB" w:rsidRDefault="008E3C1E" w:rsidP="00007520">
            <w:pPr>
              <w:numPr>
                <w:ilvl w:val="0"/>
                <w:numId w:val="32"/>
              </w:numPr>
              <w:spacing w:after="0"/>
              <w:ind w:leftChars="300" w:left="540"/>
            </w:pPr>
            <w:r>
              <w:rPr>
                <w:rFonts w:hint="eastAsia"/>
              </w:rPr>
              <w:t>熟知三范式原则，掌握用三范式原则分析项目关系模型的方法</w:t>
            </w:r>
            <w:r>
              <w:t>。</w:t>
            </w:r>
          </w:p>
          <w:p w:rsidR="002D1FBB" w:rsidRDefault="008E3C1E">
            <w:pPr>
              <w:spacing w:after="0"/>
              <w:ind w:firstLineChars="100" w:firstLine="180"/>
            </w:pPr>
            <w:r>
              <w:rPr>
                <w:rFonts w:hint="eastAsia"/>
              </w:rPr>
              <w:t>任务实施：</w:t>
            </w:r>
          </w:p>
          <w:p w:rsidR="002D1FBB" w:rsidRDefault="008E3C1E" w:rsidP="00007520">
            <w:pPr>
              <w:numPr>
                <w:ilvl w:val="0"/>
                <w:numId w:val="33"/>
              </w:numPr>
              <w:spacing w:after="0"/>
              <w:ind w:firstLineChars="300" w:firstLine="540"/>
            </w:pPr>
            <w:r>
              <w:rPr>
                <w:rFonts w:hint="eastAsia"/>
              </w:rPr>
              <w:t>分析任务2.3的项目关系模型，</w:t>
            </w:r>
            <w:r w:rsidRPr="003242A1">
              <w:rPr>
                <w:rFonts w:hint="eastAsia"/>
              </w:rPr>
              <w:t>按三范式原则逐个分析关系模型中的每一个属性项</w:t>
            </w:r>
            <w:r>
              <w:rPr>
                <w:rFonts w:hint="eastAsia"/>
              </w:rPr>
              <w:t>。</w:t>
            </w:r>
          </w:p>
          <w:p w:rsidR="002D1FBB" w:rsidRDefault="008E3C1E" w:rsidP="00007520">
            <w:pPr>
              <w:numPr>
                <w:ilvl w:val="0"/>
                <w:numId w:val="33"/>
              </w:numPr>
              <w:spacing w:after="0"/>
              <w:ind w:firstLineChars="300" w:firstLine="540"/>
            </w:pPr>
            <w:r>
              <w:rPr>
                <w:rFonts w:hint="eastAsia"/>
              </w:rPr>
              <w:t>对分析结果进行评价，给出调整方案。</w:t>
            </w:r>
          </w:p>
          <w:p w:rsidR="002D1FBB" w:rsidRDefault="008E3C1E" w:rsidP="00007520">
            <w:pPr>
              <w:numPr>
                <w:ilvl w:val="0"/>
                <w:numId w:val="33"/>
              </w:numPr>
              <w:spacing w:after="0"/>
              <w:ind w:firstLineChars="300" w:firstLine="540"/>
            </w:pPr>
            <w:r>
              <w:rPr>
                <w:rFonts w:hint="eastAsia"/>
              </w:rPr>
              <w:t>本设计满分3</w:t>
            </w:r>
            <w:r>
              <w:t>0分，其中完成分</w:t>
            </w:r>
            <w:r>
              <w:rPr>
                <w:rFonts w:hint="eastAsia"/>
              </w:rPr>
              <w:t>20</w:t>
            </w:r>
            <w:r>
              <w:t>分，质量分</w:t>
            </w:r>
            <w:r>
              <w:rPr>
                <w:rFonts w:hint="eastAsia"/>
              </w:rPr>
              <w:t>10</w:t>
            </w:r>
            <w:r>
              <w:t>分。</w:t>
            </w:r>
          </w:p>
          <w:p w:rsidR="002D1FBB" w:rsidRPr="003242A1" w:rsidRDefault="008E3C1E" w:rsidP="00A03A52">
            <w:pPr>
              <w:spacing w:after="0"/>
              <w:ind w:leftChars="300" w:left="540"/>
              <w:jc w:val="center"/>
            </w:pPr>
            <w:r w:rsidRPr="003242A1">
              <w:rPr>
                <w:rFonts w:hint="eastAsia"/>
              </w:rPr>
              <w:t>关系模型的范式化分析</w:t>
            </w:r>
          </w:p>
          <w:p w:rsidR="002D1FBB" w:rsidRDefault="008E3C1E" w:rsidP="00007520">
            <w:pPr>
              <w:numPr>
                <w:ilvl w:val="0"/>
                <w:numId w:val="34"/>
              </w:numPr>
              <w:spacing w:after="0"/>
              <w:ind w:firstLineChars="300" w:firstLine="540"/>
            </w:pPr>
            <w:r>
              <w:rPr>
                <w:rFonts w:hint="eastAsia"/>
              </w:rPr>
              <w:t>应用第一范式的检查和分析（使用如下方法判断并用表格检查，为外键的属性项除外）</w:t>
            </w:r>
          </w:p>
          <w:p w:rsidR="002D1FBB" w:rsidRDefault="008E3C1E" w:rsidP="00007520">
            <w:pPr>
              <w:numPr>
                <w:ilvl w:val="1"/>
                <w:numId w:val="34"/>
              </w:numPr>
              <w:spacing w:after="0"/>
              <w:ind w:leftChars="300" w:left="540" w:firstLineChars="200" w:firstLine="360"/>
            </w:pPr>
            <w:r>
              <w:rPr>
                <w:rFonts w:hint="eastAsia"/>
              </w:rPr>
              <w:t>判断属性项数据是否可拆分成两个或以上独立的数据；</w:t>
            </w:r>
          </w:p>
          <w:p w:rsidR="002D1FBB" w:rsidRDefault="008E3C1E" w:rsidP="00007520">
            <w:pPr>
              <w:numPr>
                <w:ilvl w:val="1"/>
                <w:numId w:val="34"/>
              </w:numPr>
              <w:spacing w:after="0"/>
              <w:ind w:leftChars="300" w:left="540" w:firstLineChars="200" w:firstLine="360"/>
            </w:pPr>
            <w:r>
              <w:rPr>
                <w:rFonts w:hint="eastAsia"/>
              </w:rPr>
              <w:t>判断属性项名称是否可分列出两种或以上含义的数据；</w:t>
            </w:r>
          </w:p>
          <w:p w:rsidR="002D1FBB" w:rsidRDefault="008E3C1E" w:rsidP="00007520">
            <w:pPr>
              <w:numPr>
                <w:ilvl w:val="1"/>
                <w:numId w:val="34"/>
              </w:numPr>
              <w:spacing w:after="0"/>
              <w:ind w:leftChars="300" w:left="540" w:firstLineChars="200" w:firstLine="360"/>
            </w:pPr>
            <w:r>
              <w:rPr>
                <w:rFonts w:hint="eastAsia"/>
              </w:rPr>
              <w:t>若1.1或1.2成立，分析分裂出来的数据在项目中是否有独立使用的意义；</w:t>
            </w:r>
          </w:p>
          <w:p w:rsidR="002D1FBB" w:rsidRDefault="008E3C1E" w:rsidP="00007520">
            <w:pPr>
              <w:numPr>
                <w:ilvl w:val="1"/>
                <w:numId w:val="34"/>
              </w:numPr>
              <w:spacing w:after="0"/>
              <w:ind w:leftChars="300" w:left="540" w:firstLineChars="200" w:firstLine="360"/>
            </w:pPr>
            <w:r>
              <w:rPr>
                <w:rFonts w:hint="eastAsia"/>
              </w:rPr>
              <w:t>根据1.3的分析结果，给出如下分析意见：</w:t>
            </w:r>
          </w:p>
          <w:p w:rsidR="002D1FBB" w:rsidRDefault="008E3C1E" w:rsidP="00007520">
            <w:pPr>
              <w:numPr>
                <w:ilvl w:val="0"/>
                <w:numId w:val="35"/>
              </w:numPr>
              <w:spacing w:after="0"/>
              <w:ind w:leftChars="700" w:left="1260"/>
            </w:pPr>
            <w:r>
              <w:rPr>
                <w:rFonts w:hint="eastAsia"/>
              </w:rPr>
              <w:t xml:space="preserve">  属性项具有原子性，1.1与1.2均不成立，符合第一范式原则，维持原属性项；</w:t>
            </w:r>
          </w:p>
          <w:p w:rsidR="002D1FBB" w:rsidRDefault="008E3C1E" w:rsidP="00007520">
            <w:pPr>
              <w:numPr>
                <w:ilvl w:val="0"/>
                <w:numId w:val="35"/>
              </w:numPr>
              <w:spacing w:after="0"/>
              <w:ind w:leftChars="700" w:left="1260"/>
            </w:pPr>
            <w:r>
              <w:rPr>
                <w:rFonts w:hint="eastAsia"/>
              </w:rPr>
              <w:t xml:space="preserve">  1.1成立，但拆分出来的子属性项在项目中均没有独立使用的意义，维持原属性项；</w:t>
            </w:r>
          </w:p>
          <w:p w:rsidR="002D1FBB" w:rsidRDefault="008E3C1E" w:rsidP="00007520">
            <w:pPr>
              <w:numPr>
                <w:ilvl w:val="0"/>
                <w:numId w:val="35"/>
              </w:numPr>
              <w:spacing w:after="0"/>
              <w:ind w:leftChars="700" w:left="1260"/>
            </w:pPr>
            <w:r>
              <w:rPr>
                <w:rFonts w:hint="eastAsia"/>
              </w:rPr>
              <w:t xml:space="preserve">  1.1成立，且拆分出来的子属性项中，只有一个子属性项有独立使用的意义，改原属性项为该子属性项；</w:t>
            </w:r>
          </w:p>
          <w:p w:rsidR="002D1FBB" w:rsidRDefault="008E3C1E" w:rsidP="00007520">
            <w:pPr>
              <w:numPr>
                <w:ilvl w:val="0"/>
                <w:numId w:val="35"/>
              </w:numPr>
              <w:spacing w:after="0"/>
              <w:ind w:leftChars="700" w:left="1260"/>
            </w:pPr>
            <w:r>
              <w:rPr>
                <w:rFonts w:hint="eastAsia"/>
              </w:rPr>
              <w:t xml:space="preserve">  1.1成立，且拆分出来的子属性项在项目中都有独立使用的意义，改原属性项为两个子属性项；</w:t>
            </w:r>
          </w:p>
          <w:p w:rsidR="002D1FBB" w:rsidRDefault="008E3C1E" w:rsidP="00007520">
            <w:pPr>
              <w:numPr>
                <w:ilvl w:val="0"/>
                <w:numId w:val="35"/>
              </w:numPr>
              <w:spacing w:after="0"/>
              <w:ind w:leftChars="700" w:left="1260"/>
            </w:pPr>
            <w:r>
              <w:rPr>
                <w:rFonts w:hint="eastAsia"/>
              </w:rPr>
              <w:t xml:space="preserve">  1.2成立，修改原属性项名为新的属性项名。</w:t>
            </w:r>
          </w:p>
          <w:p w:rsidR="002D1FBB" w:rsidRDefault="008E3C1E">
            <w:pPr>
              <w:spacing w:after="0"/>
              <w:ind w:leftChars="500" w:left="1260" w:hangingChars="200" w:hanging="360"/>
            </w:pPr>
            <w:r>
              <w:rPr>
                <w:rFonts w:hint="eastAsia"/>
              </w:rPr>
              <w:t>注:在表格分析结论中，如选择3-5，后面需跟上新的属性项名。</w:t>
            </w:r>
          </w:p>
          <w:p w:rsidR="002D1FBB" w:rsidRDefault="002D1FBB">
            <w:pPr>
              <w:spacing w:after="0"/>
              <w:jc w:val="center"/>
            </w:pPr>
          </w:p>
          <w:p w:rsidR="002D1FBB" w:rsidRDefault="008E3C1E">
            <w:pPr>
              <w:spacing w:after="0"/>
              <w:jc w:val="center"/>
            </w:pPr>
            <w:r>
              <w:rPr>
                <w:rFonts w:hint="eastAsia"/>
              </w:rPr>
              <w:t>表1 应用第一范式的检查和分析表</w:t>
            </w:r>
          </w:p>
          <w:tbl>
            <w:tblPr>
              <w:tblStyle w:val="afffd"/>
              <w:tblW w:w="98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8"/>
              <w:gridCol w:w="1560"/>
              <w:gridCol w:w="1559"/>
              <w:gridCol w:w="1127"/>
              <w:gridCol w:w="648"/>
              <w:gridCol w:w="3330"/>
            </w:tblGrid>
            <w:tr w:rsidR="002D1FBB" w:rsidTr="0052277C">
              <w:trPr>
                <w:trHeight w:val="313"/>
              </w:trPr>
              <w:tc>
                <w:tcPr>
                  <w:tcW w:w="1618" w:type="dxa"/>
                </w:tcPr>
                <w:p w:rsidR="002D1FBB" w:rsidRDefault="008E3C1E">
                  <w:pPr>
                    <w:spacing w:after="0"/>
                  </w:pPr>
                  <w:r>
                    <w:rPr>
                      <w:rFonts w:hint="eastAsia"/>
                    </w:rPr>
                    <w:t>关系名</w:t>
                  </w:r>
                </w:p>
              </w:tc>
              <w:tc>
                <w:tcPr>
                  <w:tcW w:w="1560" w:type="dxa"/>
                </w:tcPr>
                <w:p w:rsidR="002D1FBB" w:rsidRDefault="008E3C1E">
                  <w:pPr>
                    <w:spacing w:after="0"/>
                  </w:pPr>
                  <w:r>
                    <w:rPr>
                      <w:rFonts w:hint="eastAsia"/>
                    </w:rPr>
                    <w:t>属性项名</w:t>
                  </w:r>
                </w:p>
              </w:tc>
              <w:tc>
                <w:tcPr>
                  <w:tcW w:w="1559" w:type="dxa"/>
                </w:tcPr>
                <w:p w:rsidR="002D1FBB" w:rsidRDefault="008E3C1E">
                  <w:pPr>
                    <w:spacing w:after="0"/>
                  </w:pPr>
                  <w:r w:rsidRPr="003242A1">
                    <w:rPr>
                      <w:rFonts w:hint="eastAsia"/>
                    </w:rPr>
                    <w:t>数据示例</w:t>
                  </w:r>
                </w:p>
              </w:tc>
              <w:tc>
                <w:tcPr>
                  <w:tcW w:w="1127" w:type="dxa"/>
                </w:tcPr>
                <w:p w:rsidR="002D1FBB" w:rsidRDefault="008E3C1E">
                  <w:pPr>
                    <w:spacing w:after="0"/>
                  </w:pPr>
                  <w:r>
                    <w:rPr>
                      <w:rFonts w:hint="eastAsia"/>
                    </w:rPr>
                    <w:t>判断1.1</w:t>
                  </w:r>
                </w:p>
              </w:tc>
              <w:tc>
                <w:tcPr>
                  <w:tcW w:w="648" w:type="dxa"/>
                </w:tcPr>
                <w:p w:rsidR="002D1FBB" w:rsidRDefault="008E3C1E">
                  <w:pPr>
                    <w:spacing w:after="0"/>
                  </w:pPr>
                  <w:r>
                    <w:rPr>
                      <w:rFonts w:hint="eastAsia"/>
                    </w:rPr>
                    <w:t>判断1.2</w:t>
                  </w:r>
                </w:p>
              </w:tc>
              <w:tc>
                <w:tcPr>
                  <w:tcW w:w="3330" w:type="dxa"/>
                </w:tcPr>
                <w:p w:rsidR="002D1FBB" w:rsidRDefault="008E3C1E">
                  <w:pPr>
                    <w:spacing w:after="0"/>
                  </w:pPr>
                  <w:r>
                    <w:rPr>
                      <w:rFonts w:hint="eastAsia"/>
                    </w:rPr>
                    <w:t>分析结论</w:t>
                  </w:r>
                </w:p>
              </w:tc>
            </w:tr>
            <w:tr w:rsidR="00071041" w:rsidTr="0052277C">
              <w:tc>
                <w:tcPr>
                  <w:tcW w:w="1618"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社团</w:t>
                  </w:r>
                </w:p>
              </w:tc>
              <w:tc>
                <w:tcPr>
                  <w:tcW w:w="1560"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社团号</w:t>
                  </w:r>
                </w:p>
              </w:tc>
              <w:tc>
                <w:tcPr>
                  <w:tcW w:w="1559" w:type="dxa"/>
                  <w:vAlign w:val="bottom"/>
                </w:tcPr>
                <w:p w:rsidR="00071041" w:rsidRDefault="001B0690" w:rsidP="00071041">
                  <w:pPr>
                    <w:jc w:val="both"/>
                    <w:rPr>
                      <w:rFonts w:ascii="等线" w:eastAsia="等线" w:hAnsi="等线"/>
                      <w:color w:val="000000"/>
                      <w:sz w:val="22"/>
                    </w:rPr>
                  </w:pPr>
                  <w:r>
                    <w:rPr>
                      <w:rFonts w:ascii="等线" w:eastAsia="等线" w:hAnsi="等线"/>
                      <w:color w:val="000000"/>
                      <w:sz w:val="22"/>
                    </w:rPr>
                    <w:t>2</w:t>
                  </w:r>
                  <w:r w:rsidR="00071041">
                    <w:rPr>
                      <w:rFonts w:ascii="等线" w:eastAsia="等线" w:hAnsi="等线"/>
                      <w:color w:val="000000"/>
                      <w:sz w:val="22"/>
                    </w:rPr>
                    <w:t>1</w:t>
                  </w:r>
                  <w:r w:rsidR="00071041">
                    <w:rPr>
                      <w:rFonts w:ascii="等线" w:eastAsia="等线" w:hAnsi="等线" w:hint="eastAsia"/>
                      <w:color w:val="000000"/>
                      <w:sz w:val="22"/>
                    </w:rPr>
                    <w:t>01</w:t>
                  </w:r>
                </w:p>
              </w:tc>
              <w:tc>
                <w:tcPr>
                  <w:tcW w:w="1127"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w:t>
                  </w:r>
                </w:p>
              </w:tc>
              <w:tc>
                <w:tcPr>
                  <w:tcW w:w="648"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w:t>
                  </w:r>
                </w:p>
              </w:tc>
              <w:tc>
                <w:tcPr>
                  <w:tcW w:w="3330"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符合</w:t>
                  </w:r>
                </w:p>
              </w:tc>
            </w:tr>
            <w:tr w:rsidR="00071041" w:rsidTr="0052277C">
              <w:tc>
                <w:tcPr>
                  <w:tcW w:w="1618"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社团</w:t>
                  </w:r>
                </w:p>
              </w:tc>
              <w:tc>
                <w:tcPr>
                  <w:tcW w:w="1560"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社团名</w:t>
                  </w:r>
                </w:p>
              </w:tc>
              <w:tc>
                <w:tcPr>
                  <w:tcW w:w="1559" w:type="dxa"/>
                  <w:vAlign w:val="bottom"/>
                </w:tcPr>
                <w:p w:rsidR="00071041" w:rsidRDefault="001B0690" w:rsidP="00071041">
                  <w:pPr>
                    <w:jc w:val="both"/>
                    <w:rPr>
                      <w:rFonts w:ascii="等线" w:eastAsia="等线" w:hAnsi="等线"/>
                      <w:color w:val="000000"/>
                      <w:sz w:val="22"/>
                    </w:rPr>
                  </w:pPr>
                  <w:r>
                    <w:rPr>
                      <w:rFonts w:ascii="等线" w:eastAsia="等线" w:hAnsi="等线" w:hint="eastAsia"/>
                      <w:color w:val="000000"/>
                      <w:sz w:val="22"/>
                    </w:rPr>
                    <w:t>摄影社</w:t>
                  </w:r>
                </w:p>
              </w:tc>
              <w:tc>
                <w:tcPr>
                  <w:tcW w:w="1127"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w:t>
                  </w:r>
                </w:p>
              </w:tc>
              <w:tc>
                <w:tcPr>
                  <w:tcW w:w="648"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w:t>
                  </w:r>
                </w:p>
              </w:tc>
              <w:tc>
                <w:tcPr>
                  <w:tcW w:w="3330"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符合</w:t>
                  </w:r>
                </w:p>
              </w:tc>
            </w:tr>
            <w:tr w:rsidR="00071041" w:rsidTr="0052277C">
              <w:tc>
                <w:tcPr>
                  <w:tcW w:w="1618"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社团</w:t>
                  </w:r>
                </w:p>
              </w:tc>
              <w:tc>
                <w:tcPr>
                  <w:tcW w:w="1560"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社团建立时间</w:t>
                  </w:r>
                </w:p>
              </w:tc>
              <w:tc>
                <w:tcPr>
                  <w:tcW w:w="1559"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2020/1/1</w:t>
                  </w:r>
                </w:p>
              </w:tc>
              <w:tc>
                <w:tcPr>
                  <w:tcW w:w="1127"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w:t>
                  </w:r>
                </w:p>
              </w:tc>
              <w:tc>
                <w:tcPr>
                  <w:tcW w:w="648"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w:t>
                  </w:r>
                </w:p>
              </w:tc>
              <w:tc>
                <w:tcPr>
                  <w:tcW w:w="3330"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符合</w:t>
                  </w:r>
                </w:p>
              </w:tc>
            </w:tr>
            <w:tr w:rsidR="00071041" w:rsidTr="0052277C">
              <w:tc>
                <w:tcPr>
                  <w:tcW w:w="1618"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社团</w:t>
                  </w:r>
                </w:p>
              </w:tc>
              <w:tc>
                <w:tcPr>
                  <w:tcW w:w="1560"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成员人数</w:t>
                  </w:r>
                </w:p>
              </w:tc>
              <w:tc>
                <w:tcPr>
                  <w:tcW w:w="1559"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30</w:t>
                  </w:r>
                </w:p>
              </w:tc>
              <w:tc>
                <w:tcPr>
                  <w:tcW w:w="1127"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w:t>
                  </w:r>
                </w:p>
              </w:tc>
              <w:tc>
                <w:tcPr>
                  <w:tcW w:w="648"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w:t>
                  </w:r>
                </w:p>
              </w:tc>
              <w:tc>
                <w:tcPr>
                  <w:tcW w:w="3330"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符合</w:t>
                  </w:r>
                </w:p>
              </w:tc>
            </w:tr>
            <w:tr w:rsidR="00071041" w:rsidTr="0052277C">
              <w:tc>
                <w:tcPr>
                  <w:tcW w:w="1618"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学生</w:t>
                  </w:r>
                </w:p>
              </w:tc>
              <w:tc>
                <w:tcPr>
                  <w:tcW w:w="1560"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学号</w:t>
                  </w:r>
                </w:p>
              </w:tc>
              <w:tc>
                <w:tcPr>
                  <w:tcW w:w="1559" w:type="dxa"/>
                  <w:vAlign w:val="bottom"/>
                </w:tcPr>
                <w:p w:rsidR="00071041" w:rsidRDefault="0052277C" w:rsidP="00071041">
                  <w:pPr>
                    <w:jc w:val="both"/>
                    <w:rPr>
                      <w:rFonts w:ascii="等线" w:eastAsia="等线" w:hAnsi="等线"/>
                      <w:color w:val="000000"/>
                      <w:sz w:val="22"/>
                    </w:rPr>
                  </w:pPr>
                  <w:r>
                    <w:rPr>
                      <w:rFonts w:ascii="Arial" w:hAnsi="Arial" w:cs="Arial"/>
                      <w:color w:val="444444"/>
                      <w:sz w:val="20"/>
                      <w:szCs w:val="20"/>
                      <w:shd w:val="clear" w:color="auto" w:fill="FFFFFF"/>
                    </w:rPr>
                    <w:t>201800003</w:t>
                  </w:r>
                </w:p>
              </w:tc>
              <w:tc>
                <w:tcPr>
                  <w:tcW w:w="1127"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w:t>
                  </w:r>
                </w:p>
              </w:tc>
              <w:tc>
                <w:tcPr>
                  <w:tcW w:w="648"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w:t>
                  </w:r>
                </w:p>
              </w:tc>
              <w:tc>
                <w:tcPr>
                  <w:tcW w:w="3330"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符合</w:t>
                  </w:r>
                </w:p>
              </w:tc>
            </w:tr>
            <w:tr w:rsidR="00071041" w:rsidTr="0052277C">
              <w:tc>
                <w:tcPr>
                  <w:tcW w:w="1618"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学生</w:t>
                  </w:r>
                </w:p>
              </w:tc>
              <w:tc>
                <w:tcPr>
                  <w:tcW w:w="1560"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姓名</w:t>
                  </w:r>
                </w:p>
              </w:tc>
              <w:tc>
                <w:tcPr>
                  <w:tcW w:w="1559"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张三</w:t>
                  </w:r>
                </w:p>
              </w:tc>
              <w:tc>
                <w:tcPr>
                  <w:tcW w:w="1127"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w:t>
                  </w:r>
                </w:p>
              </w:tc>
              <w:tc>
                <w:tcPr>
                  <w:tcW w:w="648"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w:t>
                  </w:r>
                </w:p>
              </w:tc>
              <w:tc>
                <w:tcPr>
                  <w:tcW w:w="3330"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符合</w:t>
                  </w:r>
                </w:p>
              </w:tc>
            </w:tr>
            <w:tr w:rsidR="00071041" w:rsidTr="0052277C">
              <w:tc>
                <w:tcPr>
                  <w:tcW w:w="1618"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学生</w:t>
                  </w:r>
                </w:p>
              </w:tc>
              <w:tc>
                <w:tcPr>
                  <w:tcW w:w="1560"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联系电话</w:t>
                  </w:r>
                </w:p>
              </w:tc>
              <w:tc>
                <w:tcPr>
                  <w:tcW w:w="1559" w:type="dxa"/>
                  <w:vAlign w:val="bottom"/>
                </w:tcPr>
                <w:p w:rsidR="00071041" w:rsidRDefault="001B0690" w:rsidP="00071041">
                  <w:pPr>
                    <w:jc w:val="both"/>
                    <w:rPr>
                      <w:rFonts w:ascii="等线" w:eastAsia="等线" w:hAnsi="等线"/>
                      <w:color w:val="000000"/>
                      <w:sz w:val="22"/>
                    </w:rPr>
                  </w:pPr>
                  <w:r>
                    <w:rPr>
                      <w:rFonts w:ascii="等线" w:eastAsia="等线" w:hAnsi="等线" w:hint="eastAsia"/>
                      <w:color w:val="000000"/>
                      <w:sz w:val="22"/>
                    </w:rPr>
                    <w:t>188</w:t>
                  </w:r>
                  <w:r>
                    <w:rPr>
                      <w:rFonts w:ascii="等线" w:eastAsia="等线" w:hAnsi="等线"/>
                      <w:color w:val="000000"/>
                      <w:sz w:val="22"/>
                    </w:rPr>
                    <w:t>1654</w:t>
                  </w:r>
                  <w:r w:rsidR="00071041">
                    <w:rPr>
                      <w:rFonts w:ascii="等线" w:eastAsia="等线" w:hAnsi="等线" w:hint="eastAsia"/>
                      <w:color w:val="000000"/>
                      <w:sz w:val="22"/>
                    </w:rPr>
                    <w:t>2222</w:t>
                  </w:r>
                </w:p>
              </w:tc>
              <w:tc>
                <w:tcPr>
                  <w:tcW w:w="1127"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w:t>
                  </w:r>
                </w:p>
              </w:tc>
              <w:tc>
                <w:tcPr>
                  <w:tcW w:w="648"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w:t>
                  </w:r>
                </w:p>
              </w:tc>
              <w:tc>
                <w:tcPr>
                  <w:tcW w:w="3330"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符合</w:t>
                  </w:r>
                </w:p>
              </w:tc>
            </w:tr>
            <w:tr w:rsidR="00071041" w:rsidTr="0052277C">
              <w:tc>
                <w:tcPr>
                  <w:tcW w:w="1618"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学生</w:t>
                  </w:r>
                </w:p>
              </w:tc>
              <w:tc>
                <w:tcPr>
                  <w:tcW w:w="1560"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所在学院号</w:t>
                  </w:r>
                </w:p>
              </w:tc>
              <w:tc>
                <w:tcPr>
                  <w:tcW w:w="1559"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1</w:t>
                  </w:r>
                </w:p>
              </w:tc>
              <w:tc>
                <w:tcPr>
                  <w:tcW w:w="1127"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w:t>
                  </w:r>
                </w:p>
              </w:tc>
              <w:tc>
                <w:tcPr>
                  <w:tcW w:w="648"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w:t>
                  </w:r>
                </w:p>
              </w:tc>
              <w:tc>
                <w:tcPr>
                  <w:tcW w:w="3330"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符合</w:t>
                  </w:r>
                </w:p>
              </w:tc>
            </w:tr>
            <w:tr w:rsidR="00071041" w:rsidTr="0052277C">
              <w:tc>
                <w:tcPr>
                  <w:tcW w:w="1618"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学生参与社团</w:t>
                  </w:r>
                </w:p>
              </w:tc>
              <w:tc>
                <w:tcPr>
                  <w:tcW w:w="1560"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学号</w:t>
                  </w:r>
                </w:p>
              </w:tc>
              <w:tc>
                <w:tcPr>
                  <w:tcW w:w="1559" w:type="dxa"/>
                  <w:vAlign w:val="bottom"/>
                </w:tcPr>
                <w:p w:rsidR="00071041" w:rsidRDefault="0052277C" w:rsidP="00071041">
                  <w:pPr>
                    <w:jc w:val="both"/>
                    <w:rPr>
                      <w:rFonts w:ascii="等线" w:eastAsia="等线" w:hAnsi="等线"/>
                      <w:color w:val="000000"/>
                      <w:sz w:val="22"/>
                    </w:rPr>
                  </w:pPr>
                  <w:r>
                    <w:rPr>
                      <w:rFonts w:ascii="Arial" w:hAnsi="Arial" w:cs="Arial"/>
                      <w:color w:val="444444"/>
                      <w:sz w:val="20"/>
                      <w:szCs w:val="20"/>
                      <w:shd w:val="clear" w:color="auto" w:fill="FFFFFF"/>
                    </w:rPr>
                    <w:t>201800003</w:t>
                  </w:r>
                </w:p>
              </w:tc>
              <w:tc>
                <w:tcPr>
                  <w:tcW w:w="1127"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w:t>
                  </w:r>
                </w:p>
              </w:tc>
              <w:tc>
                <w:tcPr>
                  <w:tcW w:w="648"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w:t>
                  </w:r>
                </w:p>
              </w:tc>
              <w:tc>
                <w:tcPr>
                  <w:tcW w:w="3330"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符合</w:t>
                  </w:r>
                </w:p>
              </w:tc>
            </w:tr>
            <w:tr w:rsidR="00071041" w:rsidTr="0052277C">
              <w:tc>
                <w:tcPr>
                  <w:tcW w:w="1618"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学生参与社团</w:t>
                  </w:r>
                </w:p>
              </w:tc>
              <w:tc>
                <w:tcPr>
                  <w:tcW w:w="1560"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社团号</w:t>
                  </w:r>
                </w:p>
              </w:tc>
              <w:tc>
                <w:tcPr>
                  <w:tcW w:w="1559" w:type="dxa"/>
                  <w:vAlign w:val="bottom"/>
                </w:tcPr>
                <w:p w:rsidR="00071041" w:rsidRDefault="0052277C" w:rsidP="00071041">
                  <w:pPr>
                    <w:jc w:val="both"/>
                    <w:rPr>
                      <w:rFonts w:ascii="等线" w:eastAsia="等线" w:hAnsi="等线"/>
                      <w:color w:val="000000"/>
                      <w:sz w:val="22"/>
                    </w:rPr>
                  </w:pPr>
                  <w:r>
                    <w:rPr>
                      <w:rFonts w:ascii="等线" w:eastAsia="等线" w:hAnsi="等线"/>
                      <w:color w:val="000000"/>
                      <w:sz w:val="22"/>
                    </w:rPr>
                    <w:t>2</w:t>
                  </w:r>
                  <w:r w:rsidR="00071041">
                    <w:rPr>
                      <w:rFonts w:ascii="等线" w:eastAsia="等线" w:hAnsi="等线"/>
                      <w:color w:val="000000"/>
                      <w:sz w:val="22"/>
                    </w:rPr>
                    <w:t>1</w:t>
                  </w:r>
                  <w:r w:rsidR="00071041">
                    <w:rPr>
                      <w:rFonts w:ascii="等线" w:eastAsia="等线" w:hAnsi="等线" w:hint="eastAsia"/>
                      <w:color w:val="000000"/>
                      <w:sz w:val="22"/>
                    </w:rPr>
                    <w:t>01</w:t>
                  </w:r>
                </w:p>
              </w:tc>
              <w:tc>
                <w:tcPr>
                  <w:tcW w:w="1127"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w:t>
                  </w:r>
                </w:p>
              </w:tc>
              <w:tc>
                <w:tcPr>
                  <w:tcW w:w="648"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w:t>
                  </w:r>
                </w:p>
              </w:tc>
              <w:tc>
                <w:tcPr>
                  <w:tcW w:w="3330"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符合</w:t>
                  </w:r>
                </w:p>
              </w:tc>
            </w:tr>
            <w:tr w:rsidR="00071041" w:rsidTr="0052277C">
              <w:tc>
                <w:tcPr>
                  <w:tcW w:w="1618"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学生参与社团</w:t>
                  </w:r>
                </w:p>
              </w:tc>
              <w:tc>
                <w:tcPr>
                  <w:tcW w:w="1560"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职位</w:t>
                  </w:r>
                </w:p>
              </w:tc>
              <w:tc>
                <w:tcPr>
                  <w:tcW w:w="1559" w:type="dxa"/>
                  <w:vAlign w:val="bottom"/>
                </w:tcPr>
                <w:p w:rsidR="00071041" w:rsidRDefault="0052277C" w:rsidP="00071041">
                  <w:pPr>
                    <w:jc w:val="both"/>
                    <w:rPr>
                      <w:rFonts w:ascii="等线" w:eastAsia="等线" w:hAnsi="等线"/>
                      <w:color w:val="000000"/>
                      <w:sz w:val="22"/>
                    </w:rPr>
                  </w:pPr>
                  <w:r>
                    <w:rPr>
                      <w:rFonts w:ascii="等线" w:eastAsia="等线" w:hAnsi="等线" w:hint="eastAsia"/>
                      <w:color w:val="000000"/>
                      <w:sz w:val="22"/>
                    </w:rPr>
                    <w:t>x</w:t>
                  </w:r>
                  <w:r>
                    <w:rPr>
                      <w:rFonts w:ascii="等线" w:eastAsia="等线" w:hAnsi="等线"/>
                      <w:color w:val="000000"/>
                      <w:sz w:val="22"/>
                    </w:rPr>
                    <w:t>uanchuan</w:t>
                  </w:r>
                </w:p>
              </w:tc>
              <w:tc>
                <w:tcPr>
                  <w:tcW w:w="1127"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w:t>
                  </w:r>
                </w:p>
              </w:tc>
              <w:tc>
                <w:tcPr>
                  <w:tcW w:w="648"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w:t>
                  </w:r>
                </w:p>
              </w:tc>
              <w:tc>
                <w:tcPr>
                  <w:tcW w:w="3330"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符合</w:t>
                  </w:r>
                </w:p>
              </w:tc>
            </w:tr>
            <w:tr w:rsidR="00071041" w:rsidTr="0052277C">
              <w:tc>
                <w:tcPr>
                  <w:tcW w:w="1618"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学生参与社团</w:t>
                  </w:r>
                </w:p>
              </w:tc>
              <w:tc>
                <w:tcPr>
                  <w:tcW w:w="1560"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加入时间</w:t>
                  </w:r>
                </w:p>
              </w:tc>
              <w:tc>
                <w:tcPr>
                  <w:tcW w:w="1559"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2020/1/1</w:t>
                  </w:r>
                </w:p>
              </w:tc>
              <w:tc>
                <w:tcPr>
                  <w:tcW w:w="1127"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w:t>
                  </w:r>
                </w:p>
              </w:tc>
              <w:tc>
                <w:tcPr>
                  <w:tcW w:w="648"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w:t>
                  </w:r>
                </w:p>
              </w:tc>
              <w:tc>
                <w:tcPr>
                  <w:tcW w:w="3330"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符合</w:t>
                  </w:r>
                </w:p>
              </w:tc>
            </w:tr>
            <w:tr w:rsidR="00071041" w:rsidTr="0052277C">
              <w:tc>
                <w:tcPr>
                  <w:tcW w:w="1618"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学生参与社团</w:t>
                  </w:r>
                </w:p>
              </w:tc>
              <w:tc>
                <w:tcPr>
                  <w:tcW w:w="1560"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是否负责人</w:t>
                  </w:r>
                </w:p>
              </w:tc>
              <w:tc>
                <w:tcPr>
                  <w:tcW w:w="1559" w:type="dxa"/>
                  <w:vAlign w:val="bottom"/>
                </w:tcPr>
                <w:p w:rsidR="00071041" w:rsidRDefault="0052277C" w:rsidP="00071041">
                  <w:pPr>
                    <w:jc w:val="both"/>
                    <w:rPr>
                      <w:rFonts w:ascii="等线" w:eastAsia="等线" w:hAnsi="等线"/>
                      <w:color w:val="000000"/>
                      <w:sz w:val="22"/>
                    </w:rPr>
                  </w:pPr>
                  <w:r>
                    <w:rPr>
                      <w:rFonts w:ascii="等线" w:eastAsia="等线" w:hAnsi="等线" w:hint="eastAsia"/>
                      <w:color w:val="000000"/>
                      <w:sz w:val="22"/>
                    </w:rPr>
                    <w:t>1</w:t>
                  </w:r>
                </w:p>
              </w:tc>
              <w:tc>
                <w:tcPr>
                  <w:tcW w:w="1127"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w:t>
                  </w:r>
                </w:p>
              </w:tc>
              <w:tc>
                <w:tcPr>
                  <w:tcW w:w="648"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w:t>
                  </w:r>
                </w:p>
              </w:tc>
              <w:tc>
                <w:tcPr>
                  <w:tcW w:w="3330"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符合</w:t>
                  </w:r>
                </w:p>
              </w:tc>
            </w:tr>
            <w:tr w:rsidR="00071041" w:rsidTr="0052277C">
              <w:tc>
                <w:tcPr>
                  <w:tcW w:w="1618"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教师</w:t>
                  </w:r>
                </w:p>
              </w:tc>
              <w:tc>
                <w:tcPr>
                  <w:tcW w:w="1560"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工号</w:t>
                  </w:r>
                </w:p>
              </w:tc>
              <w:tc>
                <w:tcPr>
                  <w:tcW w:w="1559" w:type="dxa"/>
                  <w:vAlign w:val="bottom"/>
                </w:tcPr>
                <w:p w:rsidR="00071041" w:rsidRDefault="0052277C" w:rsidP="0052277C">
                  <w:pPr>
                    <w:jc w:val="both"/>
                    <w:rPr>
                      <w:rFonts w:ascii="等线" w:eastAsia="等线" w:hAnsi="等线"/>
                      <w:color w:val="000000"/>
                      <w:sz w:val="22"/>
                    </w:rPr>
                  </w:pPr>
                  <w:r>
                    <w:rPr>
                      <w:rFonts w:ascii="等线" w:eastAsia="等线" w:hAnsi="等线" w:hint="eastAsia"/>
                      <w:color w:val="000000"/>
                      <w:sz w:val="22"/>
                    </w:rPr>
                    <w:t>2</w:t>
                  </w:r>
                  <w:r w:rsidRPr="0052277C">
                    <w:rPr>
                      <w:rFonts w:ascii="等线" w:eastAsia="等线" w:hAnsi="等线"/>
                      <w:color w:val="000000"/>
                      <w:sz w:val="22"/>
                    </w:rPr>
                    <w:t>022121423</w:t>
                  </w:r>
                </w:p>
              </w:tc>
              <w:tc>
                <w:tcPr>
                  <w:tcW w:w="1127"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w:t>
                  </w:r>
                </w:p>
              </w:tc>
              <w:tc>
                <w:tcPr>
                  <w:tcW w:w="648"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w:t>
                  </w:r>
                </w:p>
              </w:tc>
              <w:tc>
                <w:tcPr>
                  <w:tcW w:w="3330"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符合</w:t>
                  </w:r>
                </w:p>
              </w:tc>
            </w:tr>
            <w:tr w:rsidR="00071041" w:rsidTr="0052277C">
              <w:tc>
                <w:tcPr>
                  <w:tcW w:w="1618"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教师</w:t>
                  </w:r>
                </w:p>
              </w:tc>
              <w:tc>
                <w:tcPr>
                  <w:tcW w:w="1560"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教师名</w:t>
                  </w:r>
                </w:p>
              </w:tc>
              <w:tc>
                <w:tcPr>
                  <w:tcW w:w="1559"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李四</w:t>
                  </w:r>
                </w:p>
              </w:tc>
              <w:tc>
                <w:tcPr>
                  <w:tcW w:w="1127"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w:t>
                  </w:r>
                </w:p>
              </w:tc>
              <w:tc>
                <w:tcPr>
                  <w:tcW w:w="648"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w:t>
                  </w:r>
                </w:p>
              </w:tc>
              <w:tc>
                <w:tcPr>
                  <w:tcW w:w="3330"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符合</w:t>
                  </w:r>
                </w:p>
              </w:tc>
            </w:tr>
            <w:tr w:rsidR="00071041" w:rsidTr="0052277C">
              <w:tc>
                <w:tcPr>
                  <w:tcW w:w="1618"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教师</w:t>
                  </w:r>
                </w:p>
              </w:tc>
              <w:tc>
                <w:tcPr>
                  <w:tcW w:w="1560"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联系电话</w:t>
                  </w:r>
                </w:p>
              </w:tc>
              <w:tc>
                <w:tcPr>
                  <w:tcW w:w="1559" w:type="dxa"/>
                  <w:vAlign w:val="bottom"/>
                </w:tcPr>
                <w:p w:rsidR="00071041" w:rsidRDefault="001B0690" w:rsidP="00071041">
                  <w:pPr>
                    <w:jc w:val="both"/>
                    <w:rPr>
                      <w:rFonts w:ascii="等线" w:eastAsia="等线" w:hAnsi="等线"/>
                      <w:color w:val="000000"/>
                      <w:sz w:val="22"/>
                    </w:rPr>
                  </w:pPr>
                  <w:r>
                    <w:rPr>
                      <w:rFonts w:ascii="等线" w:eastAsia="等线" w:hAnsi="等线" w:hint="eastAsia"/>
                      <w:color w:val="000000"/>
                      <w:sz w:val="22"/>
                    </w:rPr>
                    <w:t>188</w:t>
                  </w:r>
                  <w:r>
                    <w:rPr>
                      <w:rFonts w:ascii="等线" w:eastAsia="等线" w:hAnsi="等线"/>
                      <w:color w:val="000000"/>
                      <w:sz w:val="22"/>
                    </w:rPr>
                    <w:t>1354</w:t>
                  </w:r>
                  <w:r w:rsidR="00071041">
                    <w:rPr>
                      <w:rFonts w:ascii="等线" w:eastAsia="等线" w:hAnsi="等线" w:hint="eastAsia"/>
                      <w:color w:val="000000"/>
                      <w:sz w:val="22"/>
                    </w:rPr>
                    <w:t>3333</w:t>
                  </w:r>
                </w:p>
              </w:tc>
              <w:tc>
                <w:tcPr>
                  <w:tcW w:w="1127"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w:t>
                  </w:r>
                </w:p>
              </w:tc>
              <w:tc>
                <w:tcPr>
                  <w:tcW w:w="648"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w:t>
                  </w:r>
                </w:p>
              </w:tc>
              <w:tc>
                <w:tcPr>
                  <w:tcW w:w="3330"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符合</w:t>
                  </w:r>
                </w:p>
              </w:tc>
            </w:tr>
            <w:tr w:rsidR="00071041" w:rsidTr="0052277C">
              <w:tc>
                <w:tcPr>
                  <w:tcW w:w="1618" w:type="dxa"/>
                  <w:vAlign w:val="bottom"/>
                </w:tcPr>
                <w:p w:rsidR="00071041" w:rsidRPr="00C110B4" w:rsidRDefault="00071041" w:rsidP="00071041">
                  <w:pPr>
                    <w:jc w:val="both"/>
                    <w:rPr>
                      <w:rFonts w:ascii="等线" w:eastAsia="等线" w:hAnsi="等线"/>
                      <w:color w:val="000000"/>
                      <w:sz w:val="22"/>
                    </w:rPr>
                  </w:pPr>
                  <w:r>
                    <w:rPr>
                      <w:rFonts w:ascii="等线" w:eastAsia="等线" w:hAnsi="等线" w:hint="eastAsia"/>
                      <w:color w:val="000000"/>
                      <w:sz w:val="22"/>
                    </w:rPr>
                    <w:t>教师</w:t>
                  </w:r>
                </w:p>
              </w:tc>
              <w:tc>
                <w:tcPr>
                  <w:tcW w:w="1560"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所在学院号</w:t>
                  </w:r>
                </w:p>
              </w:tc>
              <w:tc>
                <w:tcPr>
                  <w:tcW w:w="1559"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2</w:t>
                  </w:r>
                </w:p>
              </w:tc>
              <w:tc>
                <w:tcPr>
                  <w:tcW w:w="1127"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w:t>
                  </w:r>
                </w:p>
              </w:tc>
              <w:tc>
                <w:tcPr>
                  <w:tcW w:w="648"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w:t>
                  </w:r>
                </w:p>
              </w:tc>
              <w:tc>
                <w:tcPr>
                  <w:tcW w:w="3330"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符合</w:t>
                  </w:r>
                </w:p>
              </w:tc>
            </w:tr>
            <w:tr w:rsidR="00071041" w:rsidTr="0052277C">
              <w:tc>
                <w:tcPr>
                  <w:tcW w:w="1618"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教师指导社团</w:t>
                  </w:r>
                </w:p>
              </w:tc>
              <w:tc>
                <w:tcPr>
                  <w:tcW w:w="1560"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工号</w:t>
                  </w:r>
                </w:p>
              </w:tc>
              <w:tc>
                <w:tcPr>
                  <w:tcW w:w="1559" w:type="dxa"/>
                  <w:vAlign w:val="bottom"/>
                </w:tcPr>
                <w:p w:rsidR="00071041" w:rsidRDefault="0052277C" w:rsidP="0052277C">
                  <w:pPr>
                    <w:jc w:val="both"/>
                    <w:rPr>
                      <w:rFonts w:ascii="等线" w:eastAsia="等线" w:hAnsi="等线"/>
                      <w:color w:val="000000"/>
                      <w:sz w:val="22"/>
                    </w:rPr>
                  </w:pPr>
                  <w:r w:rsidRPr="0052277C">
                    <w:rPr>
                      <w:rFonts w:ascii="等线" w:eastAsia="等线" w:hAnsi="等线"/>
                      <w:color w:val="000000"/>
                      <w:sz w:val="22"/>
                    </w:rPr>
                    <w:t>2022121423</w:t>
                  </w:r>
                </w:p>
              </w:tc>
              <w:tc>
                <w:tcPr>
                  <w:tcW w:w="1127"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w:t>
                  </w:r>
                </w:p>
              </w:tc>
              <w:tc>
                <w:tcPr>
                  <w:tcW w:w="648"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w:t>
                  </w:r>
                </w:p>
              </w:tc>
              <w:tc>
                <w:tcPr>
                  <w:tcW w:w="3330"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符合</w:t>
                  </w:r>
                </w:p>
              </w:tc>
            </w:tr>
            <w:tr w:rsidR="00071041" w:rsidTr="0052277C">
              <w:tc>
                <w:tcPr>
                  <w:tcW w:w="1618"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教师指导社团</w:t>
                  </w:r>
                </w:p>
              </w:tc>
              <w:tc>
                <w:tcPr>
                  <w:tcW w:w="1560"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社团号</w:t>
                  </w:r>
                </w:p>
              </w:tc>
              <w:tc>
                <w:tcPr>
                  <w:tcW w:w="1559" w:type="dxa"/>
                  <w:vAlign w:val="bottom"/>
                </w:tcPr>
                <w:p w:rsidR="00071041" w:rsidRDefault="0052277C" w:rsidP="00071041">
                  <w:pPr>
                    <w:jc w:val="both"/>
                    <w:rPr>
                      <w:rFonts w:ascii="等线" w:eastAsia="等线" w:hAnsi="等线"/>
                      <w:color w:val="000000"/>
                      <w:sz w:val="22"/>
                    </w:rPr>
                  </w:pPr>
                  <w:r>
                    <w:rPr>
                      <w:rFonts w:ascii="等线" w:eastAsia="等线" w:hAnsi="等线"/>
                      <w:color w:val="000000"/>
                      <w:sz w:val="22"/>
                    </w:rPr>
                    <w:t>2</w:t>
                  </w:r>
                  <w:r w:rsidR="00071041">
                    <w:rPr>
                      <w:rFonts w:ascii="等线" w:eastAsia="等线" w:hAnsi="等线"/>
                      <w:color w:val="000000"/>
                      <w:sz w:val="22"/>
                    </w:rPr>
                    <w:t>1</w:t>
                  </w:r>
                  <w:r w:rsidR="00071041">
                    <w:rPr>
                      <w:rFonts w:ascii="等线" w:eastAsia="等线" w:hAnsi="等线" w:hint="eastAsia"/>
                      <w:color w:val="000000"/>
                      <w:sz w:val="22"/>
                    </w:rPr>
                    <w:t>01</w:t>
                  </w:r>
                </w:p>
              </w:tc>
              <w:tc>
                <w:tcPr>
                  <w:tcW w:w="1127"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w:t>
                  </w:r>
                </w:p>
              </w:tc>
              <w:tc>
                <w:tcPr>
                  <w:tcW w:w="648"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w:t>
                  </w:r>
                </w:p>
              </w:tc>
              <w:tc>
                <w:tcPr>
                  <w:tcW w:w="3330"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符合</w:t>
                  </w:r>
                </w:p>
              </w:tc>
            </w:tr>
            <w:tr w:rsidR="00071041" w:rsidTr="0052277C">
              <w:tc>
                <w:tcPr>
                  <w:tcW w:w="1618"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教师指导社团</w:t>
                  </w:r>
                </w:p>
              </w:tc>
              <w:tc>
                <w:tcPr>
                  <w:tcW w:w="1560"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加入时间</w:t>
                  </w:r>
                </w:p>
              </w:tc>
              <w:tc>
                <w:tcPr>
                  <w:tcW w:w="1559"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2020/1/1</w:t>
                  </w:r>
                </w:p>
              </w:tc>
              <w:tc>
                <w:tcPr>
                  <w:tcW w:w="1127"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w:t>
                  </w:r>
                </w:p>
              </w:tc>
              <w:tc>
                <w:tcPr>
                  <w:tcW w:w="648"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w:t>
                  </w:r>
                </w:p>
              </w:tc>
              <w:tc>
                <w:tcPr>
                  <w:tcW w:w="3330"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符合</w:t>
                  </w:r>
                </w:p>
              </w:tc>
            </w:tr>
            <w:tr w:rsidR="00071041" w:rsidTr="0052277C">
              <w:tc>
                <w:tcPr>
                  <w:tcW w:w="1618"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学院</w:t>
                  </w:r>
                </w:p>
              </w:tc>
              <w:tc>
                <w:tcPr>
                  <w:tcW w:w="1560"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学院号</w:t>
                  </w:r>
                </w:p>
              </w:tc>
              <w:tc>
                <w:tcPr>
                  <w:tcW w:w="1559"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1</w:t>
                  </w:r>
                </w:p>
              </w:tc>
              <w:tc>
                <w:tcPr>
                  <w:tcW w:w="1127"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w:t>
                  </w:r>
                </w:p>
              </w:tc>
              <w:tc>
                <w:tcPr>
                  <w:tcW w:w="648"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w:t>
                  </w:r>
                </w:p>
              </w:tc>
              <w:tc>
                <w:tcPr>
                  <w:tcW w:w="3330"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符合</w:t>
                  </w:r>
                </w:p>
              </w:tc>
            </w:tr>
            <w:tr w:rsidR="00071041" w:rsidTr="0052277C">
              <w:tc>
                <w:tcPr>
                  <w:tcW w:w="1618"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学院</w:t>
                  </w:r>
                </w:p>
              </w:tc>
              <w:tc>
                <w:tcPr>
                  <w:tcW w:w="1560"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学院名</w:t>
                  </w:r>
                </w:p>
              </w:tc>
              <w:tc>
                <w:tcPr>
                  <w:tcW w:w="1559"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建工学院</w:t>
                  </w:r>
                </w:p>
              </w:tc>
              <w:tc>
                <w:tcPr>
                  <w:tcW w:w="1127"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w:t>
                  </w:r>
                </w:p>
              </w:tc>
              <w:tc>
                <w:tcPr>
                  <w:tcW w:w="648"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w:t>
                  </w:r>
                </w:p>
              </w:tc>
              <w:tc>
                <w:tcPr>
                  <w:tcW w:w="3330" w:type="dxa"/>
                  <w:vAlign w:val="bottom"/>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符合</w:t>
                  </w:r>
                </w:p>
              </w:tc>
            </w:tr>
          </w:tbl>
          <w:p w:rsidR="002D1FBB" w:rsidRDefault="002D1FBB" w:rsidP="00A03A52">
            <w:pPr>
              <w:ind w:leftChars="300" w:left="540"/>
            </w:pPr>
          </w:p>
          <w:p w:rsidR="002D1FBB" w:rsidRDefault="008E3C1E" w:rsidP="00007520">
            <w:pPr>
              <w:numPr>
                <w:ilvl w:val="0"/>
                <w:numId w:val="34"/>
              </w:numPr>
              <w:spacing w:after="0"/>
              <w:ind w:firstLineChars="300" w:firstLine="540"/>
            </w:pPr>
            <w:r>
              <w:rPr>
                <w:rFonts w:hint="eastAsia"/>
              </w:rPr>
              <w:t>应用第二范式的检查和分析（使用如下方法判断并用表格检查）</w:t>
            </w:r>
          </w:p>
          <w:p w:rsidR="002D1FBB" w:rsidRDefault="008E3C1E" w:rsidP="00007520">
            <w:pPr>
              <w:numPr>
                <w:ilvl w:val="1"/>
                <w:numId w:val="34"/>
              </w:numPr>
              <w:spacing w:after="0"/>
              <w:ind w:leftChars="300" w:left="540" w:firstLineChars="200" w:firstLine="360"/>
            </w:pPr>
            <w:r>
              <w:rPr>
                <w:rFonts w:hint="eastAsia"/>
              </w:rPr>
              <w:t>为每个关系找准主属性项，一般只检查联系类型的关系。主属性项须为2个或以上，一般是外键；</w:t>
            </w:r>
          </w:p>
          <w:p w:rsidR="002D1FBB" w:rsidRDefault="008E3C1E" w:rsidP="00007520">
            <w:pPr>
              <w:numPr>
                <w:ilvl w:val="1"/>
                <w:numId w:val="34"/>
              </w:numPr>
              <w:spacing w:after="0"/>
              <w:ind w:leftChars="300" w:left="540" w:firstLineChars="200" w:firstLine="360"/>
            </w:pPr>
            <w:r>
              <w:rPr>
                <w:rFonts w:hint="eastAsia"/>
              </w:rPr>
              <w:t>逐个分析每个非主属性项是否依赖于每个主属性项；</w:t>
            </w:r>
          </w:p>
          <w:p w:rsidR="002D1FBB" w:rsidRDefault="008E3C1E" w:rsidP="00007520">
            <w:pPr>
              <w:numPr>
                <w:ilvl w:val="1"/>
                <w:numId w:val="34"/>
              </w:numPr>
              <w:spacing w:after="0"/>
              <w:ind w:leftChars="300" w:left="540" w:firstLineChars="200" w:firstLine="360"/>
            </w:pPr>
            <w:r>
              <w:rPr>
                <w:rFonts w:hint="eastAsia"/>
              </w:rPr>
              <w:t>根据2.2的分析结果，给出如下分析意见：</w:t>
            </w:r>
          </w:p>
          <w:p w:rsidR="002D1FBB" w:rsidRDefault="008E3C1E" w:rsidP="00007520">
            <w:pPr>
              <w:numPr>
                <w:ilvl w:val="0"/>
                <w:numId w:val="36"/>
              </w:numPr>
              <w:spacing w:after="0"/>
              <w:ind w:leftChars="700" w:left="1260"/>
            </w:pPr>
            <w:r>
              <w:rPr>
                <w:rFonts w:hint="eastAsia"/>
              </w:rPr>
              <w:t xml:space="preserve">  该非主属性项对每个主属性项均有依赖关系，符合第二范式原则；</w:t>
            </w:r>
          </w:p>
          <w:p w:rsidR="002D1FBB" w:rsidRDefault="008E3C1E" w:rsidP="00007520">
            <w:pPr>
              <w:numPr>
                <w:ilvl w:val="0"/>
                <w:numId w:val="36"/>
              </w:numPr>
              <w:spacing w:after="0"/>
              <w:ind w:leftChars="700" w:left="1260"/>
            </w:pPr>
            <w:r>
              <w:rPr>
                <w:rFonts w:hint="eastAsia"/>
              </w:rPr>
              <w:t xml:space="preserve">  该非主属性项只对其中一个主属性项有依赖关系，将该非主属性项移至该主属性项为单独主键的关系中；</w:t>
            </w:r>
          </w:p>
          <w:p w:rsidR="002D1FBB" w:rsidRDefault="008E3C1E" w:rsidP="00007520">
            <w:pPr>
              <w:numPr>
                <w:ilvl w:val="0"/>
                <w:numId w:val="36"/>
              </w:numPr>
              <w:spacing w:after="0"/>
              <w:ind w:leftChars="700" w:left="1260"/>
            </w:pPr>
            <w:r>
              <w:rPr>
                <w:rFonts w:hint="eastAsia"/>
              </w:rPr>
              <w:t xml:space="preserve">  该非主属性项只对任何一个主属性项均无依赖关系，将该非主属性项移除；</w:t>
            </w:r>
          </w:p>
          <w:p w:rsidR="002D1FBB" w:rsidRDefault="008E3C1E">
            <w:pPr>
              <w:spacing w:after="0"/>
              <w:ind w:leftChars="500" w:left="1260" w:hangingChars="200" w:hanging="360"/>
            </w:pPr>
            <w:r>
              <w:rPr>
                <w:rFonts w:hint="eastAsia"/>
              </w:rPr>
              <w:t>注:在表格分析结论中，如选择2-，后面需跟上该非主属性项准备移至的关系名称。</w:t>
            </w:r>
          </w:p>
          <w:p w:rsidR="002D1FBB" w:rsidRDefault="002D1FBB" w:rsidP="00A03A52">
            <w:pPr>
              <w:spacing w:after="0"/>
              <w:ind w:leftChars="700" w:left="1260"/>
            </w:pPr>
          </w:p>
          <w:p w:rsidR="002D1FBB" w:rsidRDefault="002D1FBB" w:rsidP="00A03A52">
            <w:pPr>
              <w:spacing w:after="0"/>
              <w:ind w:leftChars="700" w:left="1260"/>
            </w:pPr>
          </w:p>
          <w:p w:rsidR="002D1FBB" w:rsidRDefault="002D1FBB" w:rsidP="00A03A52">
            <w:pPr>
              <w:spacing w:after="0"/>
              <w:ind w:leftChars="700" w:left="1260"/>
            </w:pPr>
          </w:p>
          <w:p w:rsidR="002D1FBB" w:rsidRDefault="008E3C1E">
            <w:pPr>
              <w:spacing w:after="0"/>
              <w:jc w:val="center"/>
            </w:pPr>
            <w:r>
              <w:rPr>
                <w:rFonts w:hint="eastAsia"/>
              </w:rPr>
              <w:t>表2 应用第二范式的检查和分析表</w:t>
            </w:r>
          </w:p>
          <w:tbl>
            <w:tblPr>
              <w:tblStyle w:val="afffd"/>
              <w:tblW w:w="96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5"/>
              <w:gridCol w:w="1117"/>
              <w:gridCol w:w="1110"/>
              <w:gridCol w:w="1485"/>
              <w:gridCol w:w="1681"/>
              <w:gridCol w:w="1658"/>
              <w:gridCol w:w="1581"/>
            </w:tblGrid>
            <w:tr w:rsidR="002D1FBB">
              <w:trPr>
                <w:trHeight w:val="313"/>
              </w:trPr>
              <w:tc>
                <w:tcPr>
                  <w:tcW w:w="1015" w:type="dxa"/>
                </w:tcPr>
                <w:p w:rsidR="002D1FBB" w:rsidRDefault="008E3C1E">
                  <w:pPr>
                    <w:spacing w:after="0"/>
                  </w:pPr>
                  <w:r>
                    <w:rPr>
                      <w:rFonts w:hint="eastAsia"/>
                    </w:rPr>
                    <w:t>关系名</w:t>
                  </w:r>
                </w:p>
              </w:tc>
              <w:tc>
                <w:tcPr>
                  <w:tcW w:w="1117" w:type="dxa"/>
                </w:tcPr>
                <w:p w:rsidR="002D1FBB" w:rsidRDefault="008E3C1E">
                  <w:pPr>
                    <w:spacing w:after="0"/>
                  </w:pPr>
                  <w:r>
                    <w:rPr>
                      <w:rFonts w:hint="eastAsia"/>
                    </w:rPr>
                    <w:t>主属性项1</w:t>
                  </w:r>
                </w:p>
              </w:tc>
              <w:tc>
                <w:tcPr>
                  <w:tcW w:w="1110" w:type="dxa"/>
                </w:tcPr>
                <w:p w:rsidR="002D1FBB" w:rsidRDefault="008E3C1E">
                  <w:pPr>
                    <w:spacing w:after="0"/>
                  </w:pPr>
                  <w:r>
                    <w:rPr>
                      <w:rFonts w:hint="eastAsia"/>
                    </w:rPr>
                    <w:t>主属性项2</w:t>
                  </w:r>
                </w:p>
              </w:tc>
              <w:tc>
                <w:tcPr>
                  <w:tcW w:w="1485" w:type="dxa"/>
                </w:tcPr>
                <w:p w:rsidR="002D1FBB" w:rsidRDefault="008E3C1E">
                  <w:pPr>
                    <w:spacing w:after="0"/>
                    <w:jc w:val="center"/>
                  </w:pPr>
                  <w:r>
                    <w:rPr>
                      <w:rFonts w:hint="eastAsia"/>
                    </w:rPr>
                    <w:t>非主属性项名</w:t>
                  </w:r>
                </w:p>
              </w:tc>
              <w:tc>
                <w:tcPr>
                  <w:tcW w:w="1681" w:type="dxa"/>
                </w:tcPr>
                <w:p w:rsidR="002D1FBB" w:rsidRDefault="008E3C1E">
                  <w:pPr>
                    <w:spacing w:after="0"/>
                    <w:jc w:val="center"/>
                  </w:pPr>
                  <w:r>
                    <w:rPr>
                      <w:rFonts w:hint="eastAsia"/>
                    </w:rPr>
                    <w:t>依赖于主属性项1</w:t>
                  </w:r>
                </w:p>
              </w:tc>
              <w:tc>
                <w:tcPr>
                  <w:tcW w:w="1658" w:type="dxa"/>
                </w:tcPr>
                <w:p w:rsidR="002D1FBB" w:rsidRDefault="008E3C1E">
                  <w:pPr>
                    <w:spacing w:after="0"/>
                  </w:pPr>
                  <w:r>
                    <w:rPr>
                      <w:rFonts w:hint="eastAsia"/>
                    </w:rPr>
                    <w:t>依赖于主属性项2</w:t>
                  </w:r>
                </w:p>
              </w:tc>
              <w:tc>
                <w:tcPr>
                  <w:tcW w:w="1581" w:type="dxa"/>
                </w:tcPr>
                <w:p w:rsidR="002D1FBB" w:rsidRDefault="008E3C1E">
                  <w:pPr>
                    <w:spacing w:after="0"/>
                  </w:pPr>
                  <w:r>
                    <w:rPr>
                      <w:rFonts w:hint="eastAsia"/>
                    </w:rPr>
                    <w:t>分析结论</w:t>
                  </w:r>
                </w:p>
              </w:tc>
            </w:tr>
            <w:tr w:rsidR="00071041">
              <w:tc>
                <w:tcPr>
                  <w:tcW w:w="1015" w:type="dxa"/>
                </w:tcPr>
                <w:p w:rsidR="00071041" w:rsidRPr="001C19D4" w:rsidRDefault="00071041" w:rsidP="00071041">
                  <w:pPr>
                    <w:jc w:val="both"/>
                  </w:pPr>
                  <w:r w:rsidRPr="0059727C">
                    <w:rPr>
                      <w:rFonts w:hint="eastAsia"/>
                    </w:rPr>
                    <w:t>指导</w:t>
                  </w:r>
                </w:p>
              </w:tc>
              <w:tc>
                <w:tcPr>
                  <w:tcW w:w="1117" w:type="dxa"/>
                </w:tcPr>
                <w:p w:rsidR="00071041" w:rsidRPr="001C19D4" w:rsidRDefault="00071041" w:rsidP="00071041">
                  <w:pPr>
                    <w:jc w:val="both"/>
                  </w:pPr>
                  <w:r>
                    <w:rPr>
                      <w:rFonts w:hint="eastAsia"/>
                    </w:rPr>
                    <w:t>工号</w:t>
                  </w:r>
                </w:p>
              </w:tc>
              <w:tc>
                <w:tcPr>
                  <w:tcW w:w="1110" w:type="dxa"/>
                </w:tcPr>
                <w:p w:rsidR="00071041" w:rsidRPr="001C19D4" w:rsidRDefault="00071041" w:rsidP="00071041">
                  <w:pPr>
                    <w:jc w:val="both"/>
                  </w:pPr>
                  <w:r w:rsidRPr="001C19D4">
                    <w:t>社团号</w:t>
                  </w:r>
                </w:p>
              </w:tc>
              <w:tc>
                <w:tcPr>
                  <w:tcW w:w="1485" w:type="dxa"/>
                </w:tcPr>
                <w:p w:rsidR="00071041" w:rsidRPr="001C19D4" w:rsidRDefault="00071041" w:rsidP="00071041">
                  <w:pPr>
                    <w:jc w:val="both"/>
                    <w:rPr>
                      <w:rFonts w:hint="eastAsia"/>
                    </w:rPr>
                  </w:pPr>
                  <w:r w:rsidRPr="0059727C">
                    <w:t>加入时间</w:t>
                  </w:r>
                </w:p>
              </w:tc>
              <w:tc>
                <w:tcPr>
                  <w:tcW w:w="1681" w:type="dxa"/>
                </w:tcPr>
                <w:p w:rsidR="00071041" w:rsidRDefault="00071041" w:rsidP="00071041">
                  <w:pPr>
                    <w:spacing w:after="0" w:line="240" w:lineRule="auto"/>
                    <w:jc w:val="both"/>
                    <w:rPr>
                      <w:rFonts w:ascii="等线" w:eastAsia="等线" w:hAnsi="等线" w:cs="宋体"/>
                      <w:color w:val="000000"/>
                      <w:sz w:val="22"/>
                    </w:rPr>
                  </w:pPr>
                  <w:r>
                    <w:rPr>
                      <w:rFonts w:ascii="等线" w:eastAsia="等线" w:hAnsi="等线" w:hint="eastAsia"/>
                      <w:color w:val="000000"/>
                      <w:sz w:val="22"/>
                    </w:rPr>
                    <w:t>√</w:t>
                  </w:r>
                </w:p>
              </w:tc>
              <w:tc>
                <w:tcPr>
                  <w:tcW w:w="1658" w:type="dxa"/>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w:t>
                  </w:r>
                </w:p>
              </w:tc>
              <w:tc>
                <w:tcPr>
                  <w:tcW w:w="1581" w:type="dxa"/>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符合</w:t>
                  </w:r>
                </w:p>
              </w:tc>
            </w:tr>
            <w:tr w:rsidR="00071041">
              <w:tc>
                <w:tcPr>
                  <w:tcW w:w="1015" w:type="dxa"/>
                </w:tcPr>
                <w:p w:rsidR="00071041" w:rsidRPr="001C19D4" w:rsidRDefault="00071041" w:rsidP="00071041">
                  <w:pPr>
                    <w:jc w:val="both"/>
                  </w:pPr>
                  <w:r w:rsidRPr="0059727C">
                    <w:rPr>
                      <w:rFonts w:hint="eastAsia"/>
                    </w:rPr>
                    <w:t>属于</w:t>
                  </w:r>
                </w:p>
              </w:tc>
              <w:tc>
                <w:tcPr>
                  <w:tcW w:w="1117" w:type="dxa"/>
                </w:tcPr>
                <w:p w:rsidR="00071041" w:rsidRPr="001C19D4" w:rsidRDefault="00071041" w:rsidP="00071041">
                  <w:pPr>
                    <w:jc w:val="both"/>
                  </w:pPr>
                  <w:r w:rsidRPr="001C19D4">
                    <w:t>学号</w:t>
                  </w:r>
                </w:p>
              </w:tc>
              <w:tc>
                <w:tcPr>
                  <w:tcW w:w="1110" w:type="dxa"/>
                </w:tcPr>
                <w:p w:rsidR="00071041" w:rsidRPr="001C19D4" w:rsidRDefault="00071041" w:rsidP="00071041">
                  <w:pPr>
                    <w:jc w:val="both"/>
                  </w:pPr>
                  <w:r w:rsidRPr="001C19D4">
                    <w:t>社团号</w:t>
                  </w:r>
                </w:p>
              </w:tc>
              <w:tc>
                <w:tcPr>
                  <w:tcW w:w="1485" w:type="dxa"/>
                </w:tcPr>
                <w:p w:rsidR="00071041" w:rsidRPr="001C19D4" w:rsidRDefault="0052277C" w:rsidP="00071041">
                  <w:pPr>
                    <w:jc w:val="both"/>
                  </w:pPr>
                  <w:r>
                    <w:rPr>
                      <w:rFonts w:hint="eastAsia"/>
                    </w:rPr>
                    <w:t>是否部长,</w:t>
                  </w:r>
                  <w:r w:rsidR="00071041" w:rsidRPr="0059727C">
                    <w:rPr>
                      <w:rFonts w:hint="eastAsia"/>
                    </w:rPr>
                    <w:t>加入时间</w:t>
                  </w:r>
                </w:p>
              </w:tc>
              <w:tc>
                <w:tcPr>
                  <w:tcW w:w="1681" w:type="dxa"/>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w:t>
                  </w:r>
                </w:p>
              </w:tc>
              <w:tc>
                <w:tcPr>
                  <w:tcW w:w="1658" w:type="dxa"/>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w:t>
                  </w:r>
                </w:p>
              </w:tc>
              <w:tc>
                <w:tcPr>
                  <w:tcW w:w="1581" w:type="dxa"/>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符合</w:t>
                  </w:r>
                </w:p>
              </w:tc>
            </w:tr>
          </w:tbl>
          <w:p w:rsidR="002D1FBB" w:rsidRDefault="002D1FBB" w:rsidP="00A03A52">
            <w:pPr>
              <w:ind w:leftChars="300" w:left="540"/>
            </w:pPr>
          </w:p>
          <w:p w:rsidR="002D1FBB" w:rsidRDefault="008E3C1E" w:rsidP="00007520">
            <w:pPr>
              <w:numPr>
                <w:ilvl w:val="0"/>
                <w:numId w:val="34"/>
              </w:numPr>
              <w:spacing w:after="0"/>
              <w:ind w:firstLineChars="300" w:firstLine="540"/>
            </w:pPr>
            <w:r>
              <w:rPr>
                <w:rFonts w:hint="eastAsia"/>
              </w:rPr>
              <w:t>应用第三范式的检查和分析（使用如下方法判断并用表格检查，为外键的属性项除外）</w:t>
            </w:r>
          </w:p>
          <w:p w:rsidR="002D1FBB" w:rsidRDefault="008E3C1E" w:rsidP="00007520">
            <w:pPr>
              <w:numPr>
                <w:ilvl w:val="1"/>
                <w:numId w:val="34"/>
              </w:numPr>
              <w:spacing w:after="0"/>
              <w:ind w:leftChars="300" w:left="540" w:firstLineChars="200" w:firstLine="360"/>
            </w:pPr>
            <w:r>
              <w:rPr>
                <w:rFonts w:hint="eastAsia"/>
              </w:rPr>
              <w:t>为每个关系找准主属性项，一般只检查实体类型的关系；</w:t>
            </w:r>
          </w:p>
          <w:p w:rsidR="002D1FBB" w:rsidRDefault="008E3C1E" w:rsidP="00007520">
            <w:pPr>
              <w:numPr>
                <w:ilvl w:val="1"/>
                <w:numId w:val="34"/>
              </w:numPr>
              <w:spacing w:after="0"/>
              <w:ind w:leftChars="300" w:left="540" w:firstLineChars="200" w:firstLine="360"/>
            </w:pPr>
            <w:r>
              <w:rPr>
                <w:rFonts w:hint="eastAsia"/>
              </w:rPr>
              <w:t>查看关系中是否存在编号类字段的非主属性项；</w:t>
            </w:r>
          </w:p>
          <w:p w:rsidR="002D1FBB" w:rsidRDefault="008E3C1E" w:rsidP="00007520">
            <w:pPr>
              <w:numPr>
                <w:ilvl w:val="1"/>
                <w:numId w:val="34"/>
              </w:numPr>
              <w:spacing w:after="0"/>
              <w:ind w:leftChars="300" w:left="540" w:firstLineChars="200" w:firstLine="360"/>
            </w:pPr>
            <w:r>
              <w:rPr>
                <w:rFonts w:hint="eastAsia"/>
              </w:rPr>
              <w:t>逐个分析其他非主属性项是否还依赖于该编码类非主属性项；</w:t>
            </w:r>
          </w:p>
          <w:p w:rsidR="002D1FBB" w:rsidRDefault="008E3C1E" w:rsidP="00007520">
            <w:pPr>
              <w:numPr>
                <w:ilvl w:val="1"/>
                <w:numId w:val="34"/>
              </w:numPr>
              <w:spacing w:after="0"/>
              <w:ind w:leftChars="300" w:left="540" w:firstLineChars="200" w:firstLine="360"/>
            </w:pPr>
            <w:r>
              <w:rPr>
                <w:rFonts w:hint="eastAsia"/>
              </w:rPr>
              <w:t>逐个分析其他非主属性项是否存在大量重复数据的可能；</w:t>
            </w:r>
          </w:p>
          <w:p w:rsidR="002D1FBB" w:rsidRDefault="008E3C1E" w:rsidP="00007520">
            <w:pPr>
              <w:numPr>
                <w:ilvl w:val="1"/>
                <w:numId w:val="34"/>
              </w:numPr>
              <w:spacing w:after="0"/>
              <w:ind w:leftChars="300" w:left="540" w:firstLineChars="200" w:firstLine="360"/>
            </w:pPr>
            <w:r>
              <w:rPr>
                <w:rFonts w:hint="eastAsia"/>
              </w:rPr>
              <w:t>根据3.3和3.4的分析结果，给出如下分析意见：</w:t>
            </w:r>
          </w:p>
          <w:p w:rsidR="002D1FBB" w:rsidRDefault="008E3C1E" w:rsidP="00007520">
            <w:pPr>
              <w:numPr>
                <w:ilvl w:val="0"/>
                <w:numId w:val="37"/>
              </w:numPr>
              <w:spacing w:after="0"/>
              <w:ind w:leftChars="700" w:left="1260"/>
            </w:pPr>
            <w:r>
              <w:rPr>
                <w:rFonts w:hint="eastAsia"/>
              </w:rPr>
              <w:t xml:space="preserve">  3.3成立，但只有这一个非主属性项依赖于该编码类非主属性项，所以将该编码类非主属性项移出原关系；</w:t>
            </w:r>
          </w:p>
          <w:p w:rsidR="002D1FBB" w:rsidRDefault="008E3C1E" w:rsidP="00007520">
            <w:pPr>
              <w:numPr>
                <w:ilvl w:val="0"/>
                <w:numId w:val="37"/>
              </w:numPr>
              <w:spacing w:after="0"/>
              <w:ind w:leftChars="700" w:left="1260"/>
            </w:pPr>
            <w:r>
              <w:rPr>
                <w:rFonts w:hint="eastAsia"/>
              </w:rPr>
              <w:t xml:space="preserve">  3.3成立，将该非主属性项移出原关系。连同其他被移出的非主属性项以及共同依赖的编码类非主属性项一起创建新的关系；</w:t>
            </w:r>
          </w:p>
          <w:p w:rsidR="002D1FBB" w:rsidRDefault="008E3C1E" w:rsidP="00007520">
            <w:pPr>
              <w:numPr>
                <w:ilvl w:val="0"/>
                <w:numId w:val="37"/>
              </w:numPr>
              <w:spacing w:after="0"/>
              <w:ind w:leftChars="700" w:left="1260"/>
            </w:pPr>
            <w:r>
              <w:rPr>
                <w:rFonts w:hint="eastAsia"/>
              </w:rPr>
              <w:t xml:space="preserve">  3.4成立，为该非主属性项设计一个编码类非主属性项，将该非主属性项移出原关系，连同其他被移出的非主属性项以及共同依赖的编码类非主属性项一起创建新的关系。原关系中保留设计的这个编码类非主属性项；</w:t>
            </w:r>
          </w:p>
          <w:p w:rsidR="002D1FBB" w:rsidRDefault="008E3C1E" w:rsidP="00007520">
            <w:pPr>
              <w:numPr>
                <w:ilvl w:val="0"/>
                <w:numId w:val="37"/>
              </w:numPr>
              <w:spacing w:after="0"/>
              <w:ind w:leftChars="700" w:left="1260"/>
            </w:pPr>
            <w:r>
              <w:rPr>
                <w:rFonts w:hint="eastAsia"/>
              </w:rPr>
              <w:t xml:space="preserve"> 3.4成立，但为该非主属性项设计了编码类非主属性项后，没有其他非主属性项依赖。原关系中保持原样，不再保留设计的这个编码类非主属性项；</w:t>
            </w:r>
          </w:p>
          <w:p w:rsidR="002D1FBB" w:rsidRDefault="008E3C1E">
            <w:pPr>
              <w:spacing w:after="0"/>
              <w:ind w:leftChars="500" w:left="1260" w:hangingChars="200" w:hanging="360"/>
            </w:pPr>
            <w:r>
              <w:rPr>
                <w:rFonts w:hint="eastAsia"/>
              </w:rPr>
              <w:t>注:  在表格中判断3.2，若存在，直接写该非主属性项名；</w:t>
            </w:r>
          </w:p>
          <w:p w:rsidR="002D1FBB" w:rsidRDefault="008E3C1E">
            <w:pPr>
              <w:spacing w:after="0"/>
              <w:ind w:leftChars="700" w:left="1260"/>
            </w:pPr>
            <w:r>
              <w:rPr>
                <w:rFonts w:hint="eastAsia"/>
              </w:rPr>
              <w:t>分析结论中，如选择2-，后面需跟上该非主属性项准备移至的新的关系名称。</w:t>
            </w:r>
          </w:p>
          <w:p w:rsidR="002D1FBB" w:rsidRDefault="008E3C1E">
            <w:pPr>
              <w:spacing w:after="0"/>
              <w:ind w:leftChars="700" w:left="1260"/>
            </w:pPr>
            <w:r>
              <w:rPr>
                <w:rFonts w:hint="eastAsia"/>
              </w:rPr>
              <w:t>分析结论中，如选择3-</w:t>
            </w:r>
            <w:bookmarkStart w:id="29" w:name="_GoBack"/>
            <w:bookmarkEnd w:id="29"/>
            <w:r>
              <w:rPr>
                <w:rFonts w:hint="eastAsia"/>
              </w:rPr>
              <w:t>，后面需跟上设计编码类非主属性项，以及当前非主属性项准备移至的新的关系名称。</w:t>
            </w:r>
          </w:p>
          <w:p w:rsidR="002D1FBB" w:rsidRDefault="008E3C1E" w:rsidP="00A03A52">
            <w:pPr>
              <w:spacing w:after="0"/>
              <w:ind w:leftChars="700" w:left="1260" w:firstLineChars="600" w:firstLine="1080"/>
            </w:pPr>
            <w:r>
              <w:rPr>
                <w:rFonts w:hint="eastAsia"/>
              </w:rPr>
              <w:t>选择2-或者3-后，表格之后还需附上新建立的关系。</w:t>
            </w:r>
          </w:p>
          <w:p w:rsidR="002D1FBB" w:rsidRDefault="002D1FBB">
            <w:pPr>
              <w:spacing w:after="0"/>
              <w:jc w:val="center"/>
            </w:pPr>
          </w:p>
          <w:p w:rsidR="002D1FBB" w:rsidRDefault="008E3C1E">
            <w:pPr>
              <w:spacing w:after="0"/>
              <w:jc w:val="center"/>
            </w:pPr>
            <w:r>
              <w:rPr>
                <w:rFonts w:hint="eastAsia"/>
              </w:rPr>
              <w:t>表3 应用第三范式的检查和分析表</w:t>
            </w:r>
          </w:p>
          <w:tbl>
            <w:tblPr>
              <w:tblStyle w:val="afffd"/>
              <w:tblW w:w="96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5"/>
              <w:gridCol w:w="1117"/>
              <w:gridCol w:w="1110"/>
              <w:gridCol w:w="1485"/>
              <w:gridCol w:w="1171"/>
              <w:gridCol w:w="1118"/>
              <w:gridCol w:w="2631"/>
            </w:tblGrid>
            <w:tr w:rsidR="002D1FBB">
              <w:trPr>
                <w:trHeight w:val="313"/>
              </w:trPr>
              <w:tc>
                <w:tcPr>
                  <w:tcW w:w="1015" w:type="dxa"/>
                </w:tcPr>
                <w:p w:rsidR="002D1FBB" w:rsidRDefault="008E3C1E">
                  <w:pPr>
                    <w:spacing w:after="0"/>
                  </w:pPr>
                  <w:r>
                    <w:rPr>
                      <w:rFonts w:hint="eastAsia"/>
                    </w:rPr>
                    <w:t>关系名</w:t>
                  </w:r>
                </w:p>
              </w:tc>
              <w:tc>
                <w:tcPr>
                  <w:tcW w:w="1117" w:type="dxa"/>
                </w:tcPr>
                <w:p w:rsidR="002D1FBB" w:rsidRDefault="008E3C1E">
                  <w:pPr>
                    <w:spacing w:after="0"/>
                  </w:pPr>
                  <w:r>
                    <w:rPr>
                      <w:rFonts w:hint="eastAsia"/>
                    </w:rPr>
                    <w:t>主属性项</w:t>
                  </w:r>
                </w:p>
              </w:tc>
              <w:tc>
                <w:tcPr>
                  <w:tcW w:w="1110" w:type="dxa"/>
                </w:tcPr>
                <w:p w:rsidR="002D1FBB" w:rsidRDefault="008E3C1E">
                  <w:pPr>
                    <w:spacing w:after="0"/>
                  </w:pPr>
                  <w:r>
                    <w:rPr>
                      <w:rFonts w:hint="eastAsia"/>
                    </w:rPr>
                    <w:t>判断3.2</w:t>
                  </w:r>
                </w:p>
              </w:tc>
              <w:tc>
                <w:tcPr>
                  <w:tcW w:w="1485" w:type="dxa"/>
                </w:tcPr>
                <w:p w:rsidR="002D1FBB" w:rsidRDefault="008E3C1E">
                  <w:pPr>
                    <w:spacing w:after="0"/>
                    <w:jc w:val="center"/>
                  </w:pPr>
                  <w:r>
                    <w:rPr>
                      <w:rFonts w:hint="eastAsia"/>
                    </w:rPr>
                    <w:t>非主属性项名</w:t>
                  </w:r>
                </w:p>
              </w:tc>
              <w:tc>
                <w:tcPr>
                  <w:tcW w:w="1171" w:type="dxa"/>
                </w:tcPr>
                <w:p w:rsidR="002D1FBB" w:rsidRDefault="008E3C1E">
                  <w:pPr>
                    <w:spacing w:after="0"/>
                    <w:jc w:val="center"/>
                  </w:pPr>
                  <w:r>
                    <w:rPr>
                      <w:rFonts w:hint="eastAsia"/>
                    </w:rPr>
                    <w:t>判断3.3</w:t>
                  </w:r>
                </w:p>
              </w:tc>
              <w:tc>
                <w:tcPr>
                  <w:tcW w:w="1118" w:type="dxa"/>
                </w:tcPr>
                <w:p w:rsidR="002D1FBB" w:rsidRDefault="008E3C1E">
                  <w:pPr>
                    <w:spacing w:after="0"/>
                  </w:pPr>
                  <w:r>
                    <w:rPr>
                      <w:rFonts w:hint="eastAsia"/>
                    </w:rPr>
                    <w:t>判断3.4</w:t>
                  </w:r>
                </w:p>
              </w:tc>
              <w:tc>
                <w:tcPr>
                  <w:tcW w:w="2631" w:type="dxa"/>
                </w:tcPr>
                <w:p w:rsidR="002D1FBB" w:rsidRDefault="008E3C1E">
                  <w:pPr>
                    <w:spacing w:after="0"/>
                  </w:pPr>
                  <w:r>
                    <w:rPr>
                      <w:rFonts w:hint="eastAsia"/>
                    </w:rPr>
                    <w:t>分析结论</w:t>
                  </w:r>
                </w:p>
              </w:tc>
            </w:tr>
            <w:tr w:rsidR="00071041">
              <w:tc>
                <w:tcPr>
                  <w:tcW w:w="1015" w:type="dxa"/>
                </w:tcPr>
                <w:p w:rsidR="00071041" w:rsidRPr="001C19D4" w:rsidRDefault="00071041" w:rsidP="00071041">
                  <w:pPr>
                    <w:jc w:val="both"/>
                  </w:pPr>
                  <w:r w:rsidRPr="0059727C">
                    <w:rPr>
                      <w:rFonts w:hint="eastAsia"/>
                    </w:rPr>
                    <w:t>指导</w:t>
                  </w:r>
                </w:p>
              </w:tc>
              <w:tc>
                <w:tcPr>
                  <w:tcW w:w="1117" w:type="dxa"/>
                </w:tcPr>
                <w:p w:rsidR="00071041" w:rsidRPr="001C19D4" w:rsidRDefault="00071041" w:rsidP="00071041">
                  <w:pPr>
                    <w:jc w:val="both"/>
                  </w:pPr>
                  <w:r>
                    <w:rPr>
                      <w:rFonts w:hint="eastAsia"/>
                    </w:rPr>
                    <w:t>工号</w:t>
                  </w:r>
                </w:p>
              </w:tc>
              <w:tc>
                <w:tcPr>
                  <w:tcW w:w="1110" w:type="dxa"/>
                </w:tcPr>
                <w:p w:rsidR="00071041" w:rsidRPr="001C19D4" w:rsidRDefault="00071041" w:rsidP="00071041">
                  <w:pPr>
                    <w:jc w:val="both"/>
                  </w:pPr>
                  <w:r w:rsidRPr="001C19D4">
                    <w:t>社团号</w:t>
                  </w:r>
                </w:p>
              </w:tc>
              <w:tc>
                <w:tcPr>
                  <w:tcW w:w="1485" w:type="dxa"/>
                </w:tcPr>
                <w:p w:rsidR="00071041" w:rsidRPr="001C19D4" w:rsidRDefault="00071041" w:rsidP="00071041">
                  <w:pPr>
                    <w:jc w:val="both"/>
                  </w:pPr>
                  <w:r w:rsidRPr="0059727C">
                    <w:t>加入时间</w:t>
                  </w:r>
                </w:p>
              </w:tc>
              <w:tc>
                <w:tcPr>
                  <w:tcW w:w="1171" w:type="dxa"/>
                </w:tcPr>
                <w:p w:rsidR="00071041" w:rsidRDefault="00071041" w:rsidP="00071041">
                  <w:pPr>
                    <w:spacing w:after="0" w:line="240" w:lineRule="auto"/>
                    <w:jc w:val="both"/>
                    <w:rPr>
                      <w:rFonts w:ascii="等线" w:eastAsia="等线" w:hAnsi="等线" w:cs="宋体"/>
                      <w:color w:val="000000"/>
                      <w:sz w:val="22"/>
                    </w:rPr>
                  </w:pPr>
                  <w:r w:rsidRPr="0059727C">
                    <w:rPr>
                      <w:rFonts w:ascii="等线" w:eastAsia="等线" w:hAnsi="等线" w:hint="eastAsia"/>
                      <w:color w:val="000000"/>
                      <w:sz w:val="22"/>
                    </w:rPr>
                    <w:t>×</w:t>
                  </w:r>
                </w:p>
              </w:tc>
              <w:tc>
                <w:tcPr>
                  <w:tcW w:w="1118" w:type="dxa"/>
                </w:tcPr>
                <w:p w:rsidR="00071041" w:rsidRDefault="00071041" w:rsidP="00071041">
                  <w:pPr>
                    <w:jc w:val="both"/>
                    <w:rPr>
                      <w:rFonts w:ascii="等线" w:eastAsia="等线" w:hAnsi="等线"/>
                      <w:color w:val="000000"/>
                      <w:sz w:val="22"/>
                    </w:rPr>
                  </w:pPr>
                  <w:r w:rsidRPr="0059727C">
                    <w:rPr>
                      <w:rFonts w:ascii="等线" w:eastAsia="等线" w:hAnsi="等线" w:hint="eastAsia"/>
                      <w:color w:val="000000"/>
                      <w:sz w:val="22"/>
                    </w:rPr>
                    <w:t>×</w:t>
                  </w:r>
                </w:p>
              </w:tc>
              <w:tc>
                <w:tcPr>
                  <w:tcW w:w="2631" w:type="dxa"/>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符合</w:t>
                  </w:r>
                </w:p>
              </w:tc>
            </w:tr>
            <w:tr w:rsidR="00071041">
              <w:tc>
                <w:tcPr>
                  <w:tcW w:w="1015" w:type="dxa"/>
                </w:tcPr>
                <w:p w:rsidR="00071041" w:rsidRPr="001C19D4" w:rsidRDefault="00071041" w:rsidP="00071041">
                  <w:pPr>
                    <w:jc w:val="both"/>
                  </w:pPr>
                  <w:r w:rsidRPr="0059727C">
                    <w:rPr>
                      <w:rFonts w:hint="eastAsia"/>
                    </w:rPr>
                    <w:t>属于</w:t>
                  </w:r>
                </w:p>
              </w:tc>
              <w:tc>
                <w:tcPr>
                  <w:tcW w:w="1117" w:type="dxa"/>
                </w:tcPr>
                <w:p w:rsidR="00071041" w:rsidRPr="001C19D4" w:rsidRDefault="00071041" w:rsidP="00071041">
                  <w:pPr>
                    <w:jc w:val="both"/>
                  </w:pPr>
                  <w:r w:rsidRPr="001C19D4">
                    <w:t>学号</w:t>
                  </w:r>
                </w:p>
              </w:tc>
              <w:tc>
                <w:tcPr>
                  <w:tcW w:w="1110" w:type="dxa"/>
                </w:tcPr>
                <w:p w:rsidR="00071041" w:rsidRPr="001C19D4" w:rsidRDefault="00071041" w:rsidP="00071041">
                  <w:pPr>
                    <w:jc w:val="both"/>
                  </w:pPr>
                  <w:r w:rsidRPr="001C19D4">
                    <w:t>社团号</w:t>
                  </w:r>
                </w:p>
              </w:tc>
              <w:tc>
                <w:tcPr>
                  <w:tcW w:w="1485" w:type="dxa"/>
                </w:tcPr>
                <w:p w:rsidR="00071041" w:rsidRPr="001C19D4" w:rsidRDefault="00071041" w:rsidP="00071041">
                  <w:pPr>
                    <w:jc w:val="both"/>
                  </w:pPr>
                  <w:r w:rsidRPr="0059727C">
                    <w:rPr>
                      <w:rFonts w:hint="eastAsia"/>
                    </w:rPr>
                    <w:t>职位</w:t>
                  </w:r>
                  <w:r w:rsidRPr="0059727C">
                    <w:t>,加入时间,是否负责人</w:t>
                  </w:r>
                </w:p>
              </w:tc>
              <w:tc>
                <w:tcPr>
                  <w:tcW w:w="1171" w:type="dxa"/>
                </w:tcPr>
                <w:p w:rsidR="00071041" w:rsidRDefault="00071041" w:rsidP="00071041">
                  <w:pPr>
                    <w:jc w:val="both"/>
                    <w:rPr>
                      <w:rFonts w:ascii="等线" w:eastAsia="等线" w:hAnsi="等线"/>
                      <w:color w:val="000000"/>
                      <w:sz w:val="22"/>
                    </w:rPr>
                  </w:pPr>
                  <w:r w:rsidRPr="0059727C">
                    <w:rPr>
                      <w:rFonts w:ascii="等线" w:eastAsia="等线" w:hAnsi="等线" w:hint="eastAsia"/>
                      <w:color w:val="000000"/>
                      <w:sz w:val="22"/>
                    </w:rPr>
                    <w:t>×</w:t>
                  </w:r>
                </w:p>
              </w:tc>
              <w:tc>
                <w:tcPr>
                  <w:tcW w:w="1118" w:type="dxa"/>
                </w:tcPr>
                <w:p w:rsidR="00071041" w:rsidRDefault="00071041" w:rsidP="00071041">
                  <w:pPr>
                    <w:jc w:val="both"/>
                    <w:rPr>
                      <w:rFonts w:ascii="等线" w:eastAsia="等线" w:hAnsi="等线"/>
                      <w:color w:val="000000"/>
                      <w:sz w:val="22"/>
                    </w:rPr>
                  </w:pPr>
                  <w:r w:rsidRPr="0059727C">
                    <w:rPr>
                      <w:rFonts w:ascii="等线" w:eastAsia="等线" w:hAnsi="等线" w:hint="eastAsia"/>
                      <w:color w:val="000000"/>
                      <w:sz w:val="22"/>
                    </w:rPr>
                    <w:t>×</w:t>
                  </w:r>
                </w:p>
              </w:tc>
              <w:tc>
                <w:tcPr>
                  <w:tcW w:w="2631" w:type="dxa"/>
                </w:tcPr>
                <w:p w:rsidR="00071041" w:rsidRDefault="00071041" w:rsidP="00071041">
                  <w:pPr>
                    <w:jc w:val="both"/>
                    <w:rPr>
                      <w:rFonts w:ascii="等线" w:eastAsia="等线" w:hAnsi="等线"/>
                      <w:color w:val="000000"/>
                      <w:sz w:val="22"/>
                    </w:rPr>
                  </w:pPr>
                  <w:r>
                    <w:rPr>
                      <w:rFonts w:ascii="等线" w:eastAsia="等线" w:hAnsi="等线" w:hint="eastAsia"/>
                      <w:color w:val="000000"/>
                      <w:sz w:val="22"/>
                    </w:rPr>
                    <w:t>符合</w:t>
                  </w:r>
                </w:p>
              </w:tc>
            </w:tr>
          </w:tbl>
          <w:p w:rsidR="002D1FBB" w:rsidRDefault="008E3C1E" w:rsidP="00071041">
            <w:pPr>
              <w:ind w:leftChars="300" w:left="540"/>
            </w:pPr>
            <w:r>
              <w:rPr>
                <w:rFonts w:hint="eastAsia"/>
              </w:rPr>
              <w:t xml:space="preserve">        </w:t>
            </w:r>
          </w:p>
          <w:p w:rsidR="002D1FBB" w:rsidRDefault="008E3C1E" w:rsidP="00007520">
            <w:pPr>
              <w:numPr>
                <w:ilvl w:val="0"/>
                <w:numId w:val="34"/>
              </w:numPr>
              <w:spacing w:after="0"/>
              <w:ind w:firstLineChars="300" w:firstLine="540"/>
            </w:pPr>
            <w:r>
              <w:rPr>
                <w:rFonts w:hint="eastAsia"/>
              </w:rPr>
              <w:t>关系模型的范式化分析结果</w:t>
            </w:r>
          </w:p>
          <w:p w:rsidR="002D1FBB" w:rsidRPr="003242A1" w:rsidRDefault="008E3C1E" w:rsidP="00007520">
            <w:pPr>
              <w:numPr>
                <w:ilvl w:val="1"/>
                <w:numId w:val="34"/>
              </w:numPr>
              <w:spacing w:after="0"/>
              <w:ind w:leftChars="300" w:left="540" w:firstLineChars="200" w:firstLine="360"/>
            </w:pPr>
            <w:r>
              <w:rPr>
                <w:rFonts w:hint="eastAsia"/>
              </w:rPr>
              <w:t>按照上述1-3的范式化分析结论，重新编写社团管理系统的</w:t>
            </w:r>
            <w:r w:rsidRPr="003242A1">
              <w:rPr>
                <w:rFonts w:hint="eastAsia"/>
              </w:rPr>
              <w:t>范式化关系模型（V1.1版）。</w:t>
            </w:r>
          </w:p>
          <w:p w:rsidR="002A22BC" w:rsidRPr="002A22BC" w:rsidRDefault="002A22BC" w:rsidP="00007520">
            <w:pPr>
              <w:numPr>
                <w:ilvl w:val="0"/>
                <w:numId w:val="117"/>
              </w:numPr>
              <w:spacing w:before="100" w:beforeAutospacing="1" w:after="100" w:afterAutospacing="1" w:line="240" w:lineRule="auto"/>
            </w:pPr>
            <w:r w:rsidRPr="002A22BC">
              <w:t>教师(工号, 教师名, 联系电话, 所在学院号)</w:t>
            </w:r>
          </w:p>
          <w:p w:rsidR="002A22BC" w:rsidRPr="002A22BC" w:rsidRDefault="002A22BC" w:rsidP="00007520">
            <w:pPr>
              <w:numPr>
                <w:ilvl w:val="0"/>
                <w:numId w:val="117"/>
              </w:numPr>
              <w:spacing w:before="120" w:after="100" w:afterAutospacing="1" w:line="240" w:lineRule="auto"/>
            </w:pPr>
            <w:r w:rsidRPr="002A22BC">
              <w:t>社团(社团号, 社团名, 社团建立时间, 成员人数)</w:t>
            </w:r>
          </w:p>
          <w:p w:rsidR="002A22BC" w:rsidRPr="002A22BC" w:rsidRDefault="002A22BC" w:rsidP="00007520">
            <w:pPr>
              <w:numPr>
                <w:ilvl w:val="0"/>
                <w:numId w:val="117"/>
              </w:numPr>
              <w:spacing w:before="120" w:after="100" w:afterAutospacing="1" w:line="240" w:lineRule="auto"/>
            </w:pPr>
            <w:r w:rsidRPr="002A22BC">
              <w:t>学生(学号, 姓名, 联系电话, 所在学院号)</w:t>
            </w:r>
          </w:p>
          <w:p w:rsidR="002A22BC" w:rsidRPr="002A22BC" w:rsidRDefault="002A22BC" w:rsidP="00007520">
            <w:pPr>
              <w:numPr>
                <w:ilvl w:val="0"/>
                <w:numId w:val="117"/>
              </w:numPr>
              <w:spacing w:before="120" w:after="100" w:afterAutospacing="1" w:line="240" w:lineRule="auto"/>
            </w:pPr>
            <w:r w:rsidRPr="002A22BC">
              <w:t>学院(学院号, 学院名)</w:t>
            </w:r>
          </w:p>
          <w:p w:rsidR="002A22BC" w:rsidRPr="002A22BC" w:rsidRDefault="002A22BC" w:rsidP="00007520">
            <w:pPr>
              <w:numPr>
                <w:ilvl w:val="0"/>
                <w:numId w:val="117"/>
              </w:numPr>
              <w:spacing w:before="120" w:after="100" w:afterAutospacing="1" w:line="240" w:lineRule="auto"/>
            </w:pPr>
            <w:r w:rsidRPr="002A22BC">
              <w:t>教师指导社团(工号, 社团号</w:t>
            </w:r>
            <w:r w:rsidR="003836EA">
              <w:rPr>
                <w:rFonts w:hint="eastAsia"/>
              </w:rPr>
              <w:t>，加入时间</w:t>
            </w:r>
            <w:r w:rsidRPr="002A22BC">
              <w:t>) （用于表示教师和社团之间的多对多关系）</w:t>
            </w:r>
          </w:p>
          <w:p w:rsidR="002A22BC" w:rsidRPr="002A22BC" w:rsidRDefault="002A22BC" w:rsidP="00007520">
            <w:pPr>
              <w:numPr>
                <w:ilvl w:val="0"/>
                <w:numId w:val="117"/>
              </w:numPr>
              <w:spacing w:before="120" w:after="100" w:afterAutospacing="1" w:line="240" w:lineRule="auto"/>
            </w:pPr>
            <w:r w:rsidRPr="002A22BC">
              <w:t>学生参与社团(学号, 社团号</w:t>
            </w:r>
            <w:r w:rsidR="003836EA">
              <w:rPr>
                <w:rFonts w:hint="eastAsia"/>
              </w:rPr>
              <w:t>，职位，加入时间，是否负责人</w:t>
            </w:r>
            <w:r w:rsidRPr="002A22BC">
              <w:t>) （用于表示学生和社团之间的多对多关系）</w:t>
            </w:r>
          </w:p>
          <w:p w:rsidR="002A22BC" w:rsidRPr="003242A1" w:rsidRDefault="002A22BC" w:rsidP="002A22BC">
            <w:pPr>
              <w:spacing w:after="0"/>
              <w:ind w:left="900"/>
            </w:pPr>
          </w:p>
          <w:p w:rsidR="002D1FBB" w:rsidRDefault="008E3C1E" w:rsidP="00007520">
            <w:pPr>
              <w:numPr>
                <w:ilvl w:val="1"/>
                <w:numId w:val="34"/>
              </w:numPr>
              <w:spacing w:after="0"/>
              <w:ind w:leftChars="300" w:left="540" w:firstLineChars="200" w:firstLine="360"/>
            </w:pPr>
            <w:r w:rsidRPr="003242A1">
              <w:rPr>
                <w:rFonts w:hint="eastAsia"/>
              </w:rPr>
              <w:t>按照上述1-3的范式化分析结论，重新绘制社团管理系统的范式化ER图（V1.1版）</w:t>
            </w:r>
            <w:r>
              <w:rPr>
                <w:rFonts w:hint="eastAsia"/>
              </w:rPr>
              <w:t>。</w:t>
            </w:r>
          </w:p>
          <w:p w:rsidR="002D1FBB" w:rsidRDefault="002D1FBB" w:rsidP="00A03A52">
            <w:pPr>
              <w:ind w:leftChars="300" w:left="540"/>
            </w:pPr>
          </w:p>
          <w:p w:rsidR="002D1FBB" w:rsidRDefault="002D1FBB" w:rsidP="00A03A52">
            <w:pPr>
              <w:ind w:firstLineChars="407" w:firstLine="733"/>
            </w:pPr>
          </w:p>
          <w:p w:rsidR="002D1FBB" w:rsidRDefault="0095131F" w:rsidP="00A03A52">
            <w:pPr>
              <w:ind w:firstLineChars="407" w:firstLine="733"/>
            </w:pPr>
            <w:r>
              <w:rPr>
                <w:noProof/>
              </w:rPr>
              <w:drawing>
                <wp:inline distT="0" distB="0" distL="0" distR="0">
                  <wp:extent cx="5667375" cy="4543425"/>
                  <wp:effectExtent l="0" t="0" r="9525" b="9525"/>
                  <wp:docPr id="134" name="图片 5"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7375" cy="4543425"/>
                          </a:xfrm>
                          <a:prstGeom prst="rect">
                            <a:avLst/>
                          </a:prstGeom>
                          <a:noFill/>
                          <a:ln>
                            <a:noFill/>
                          </a:ln>
                        </pic:spPr>
                      </pic:pic>
                    </a:graphicData>
                  </a:graphic>
                </wp:inline>
              </w:drawing>
            </w:r>
          </w:p>
          <w:p w:rsidR="002D1FBB"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p w:rsidR="002D1FBB" w:rsidRDefault="002D1FBB" w:rsidP="003F5FEC"/>
        </w:tc>
      </w:tr>
    </w:tbl>
    <w:p w:rsidR="002D1FBB" w:rsidRDefault="002D1FBB"/>
    <w:p w:rsidR="002D1FBB" w:rsidRDefault="008E3C1E" w:rsidP="00A03A52">
      <w:pPr>
        <w:pStyle w:val="21"/>
        <w:ind w:firstLine="3360"/>
      </w:pPr>
      <w:bookmarkStart w:id="30" w:name="_Toc24998"/>
      <w:r>
        <w:rPr>
          <w:rFonts w:hint="eastAsia"/>
        </w:rPr>
        <w:t>任务3.2项目关系模型的反范式化分析调整</w:t>
      </w:r>
      <w:bookmarkEnd w:id="30"/>
    </w:p>
    <w:tbl>
      <w:tblPr>
        <w:tblW w:w="10215" w:type="dxa"/>
        <w:tblInd w:w="51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4A0" w:firstRow="1" w:lastRow="0" w:firstColumn="1" w:lastColumn="0" w:noHBand="0" w:noVBand="1"/>
      </w:tblPr>
      <w:tblGrid>
        <w:gridCol w:w="1253"/>
        <w:gridCol w:w="1082"/>
        <w:gridCol w:w="947"/>
        <w:gridCol w:w="1934"/>
        <w:gridCol w:w="1027"/>
        <w:gridCol w:w="1721"/>
        <w:gridCol w:w="686"/>
        <w:gridCol w:w="1565"/>
      </w:tblGrid>
      <w:tr w:rsidR="002D1FBB">
        <w:trPr>
          <w:cantSplit/>
          <w:trHeight w:val="331"/>
        </w:trPr>
        <w:tc>
          <w:tcPr>
            <w:tcW w:w="1253" w:type="dxa"/>
            <w:tcBorders>
              <w:top w:val="single" w:sz="18" w:space="0" w:color="auto"/>
              <w:bottom w:val="single" w:sz="6" w:space="0" w:color="auto"/>
            </w:tcBorders>
          </w:tcPr>
          <w:p w:rsidR="002D1FBB" w:rsidRDefault="008E3C1E" w:rsidP="00A03A52">
            <w:pPr>
              <w:spacing w:after="0"/>
              <w:ind w:firstLineChars="16" w:firstLine="29"/>
              <w:jc w:val="center"/>
            </w:pPr>
            <w:r>
              <w:rPr>
                <w:rFonts w:hint="eastAsia"/>
              </w:rPr>
              <w:t>责任人姓名</w:t>
            </w:r>
          </w:p>
        </w:tc>
        <w:tc>
          <w:tcPr>
            <w:tcW w:w="1082" w:type="dxa"/>
            <w:tcBorders>
              <w:top w:val="single" w:sz="18" w:space="0" w:color="auto"/>
              <w:bottom w:val="single" w:sz="6" w:space="0" w:color="auto"/>
            </w:tcBorders>
          </w:tcPr>
          <w:p w:rsidR="002D1FBB" w:rsidRDefault="002D1FBB">
            <w:pPr>
              <w:spacing w:after="0"/>
              <w:ind w:firstLine="420"/>
            </w:pPr>
          </w:p>
        </w:tc>
        <w:tc>
          <w:tcPr>
            <w:tcW w:w="947" w:type="dxa"/>
            <w:tcBorders>
              <w:top w:val="single" w:sz="18" w:space="0" w:color="auto"/>
              <w:bottom w:val="single" w:sz="6" w:space="0" w:color="auto"/>
            </w:tcBorders>
          </w:tcPr>
          <w:p w:rsidR="002D1FBB" w:rsidRDefault="008E3C1E">
            <w:pPr>
              <w:spacing w:after="0"/>
              <w:jc w:val="center"/>
            </w:pPr>
            <w:r>
              <w:rPr>
                <w:rFonts w:hint="eastAsia"/>
              </w:rPr>
              <w:t>学号</w:t>
            </w:r>
          </w:p>
        </w:tc>
        <w:tc>
          <w:tcPr>
            <w:tcW w:w="1934" w:type="dxa"/>
            <w:tcBorders>
              <w:top w:val="single" w:sz="18" w:space="0" w:color="auto"/>
              <w:bottom w:val="single" w:sz="6" w:space="0" w:color="auto"/>
            </w:tcBorders>
          </w:tcPr>
          <w:p w:rsidR="002D1FBB" w:rsidRDefault="002D1FBB">
            <w:pPr>
              <w:spacing w:after="0"/>
              <w:ind w:firstLine="420"/>
              <w:jc w:val="center"/>
            </w:pPr>
          </w:p>
        </w:tc>
        <w:tc>
          <w:tcPr>
            <w:tcW w:w="1027" w:type="dxa"/>
            <w:tcBorders>
              <w:top w:val="single" w:sz="18" w:space="0" w:color="auto"/>
              <w:bottom w:val="single" w:sz="6" w:space="0" w:color="auto"/>
            </w:tcBorders>
          </w:tcPr>
          <w:p w:rsidR="002D1FBB" w:rsidRDefault="008E3C1E">
            <w:pPr>
              <w:spacing w:after="0"/>
              <w:jc w:val="center"/>
            </w:pPr>
            <w:r>
              <w:rPr>
                <w:rFonts w:hint="eastAsia"/>
              </w:rPr>
              <w:t>组别</w:t>
            </w:r>
          </w:p>
        </w:tc>
        <w:tc>
          <w:tcPr>
            <w:tcW w:w="1721" w:type="dxa"/>
            <w:tcBorders>
              <w:top w:val="single" w:sz="18" w:space="0" w:color="auto"/>
              <w:bottom w:val="single" w:sz="6" w:space="0" w:color="auto"/>
            </w:tcBorders>
          </w:tcPr>
          <w:p w:rsidR="002D1FBB" w:rsidRDefault="002D1FBB">
            <w:pPr>
              <w:spacing w:after="0"/>
              <w:ind w:firstLine="420"/>
              <w:jc w:val="center"/>
            </w:pPr>
          </w:p>
        </w:tc>
        <w:tc>
          <w:tcPr>
            <w:tcW w:w="686" w:type="dxa"/>
            <w:tcBorders>
              <w:top w:val="single" w:sz="18" w:space="0" w:color="auto"/>
              <w:bottom w:val="single" w:sz="6" w:space="0" w:color="auto"/>
            </w:tcBorders>
          </w:tcPr>
          <w:p w:rsidR="002D1FBB" w:rsidRDefault="008E3C1E">
            <w:pPr>
              <w:spacing w:after="0"/>
              <w:jc w:val="center"/>
            </w:pPr>
            <w:r>
              <w:rPr>
                <w:rFonts w:hint="eastAsia"/>
              </w:rPr>
              <w:t>绩效</w:t>
            </w:r>
          </w:p>
        </w:tc>
        <w:tc>
          <w:tcPr>
            <w:tcW w:w="1565" w:type="dxa"/>
            <w:tcBorders>
              <w:top w:val="single" w:sz="18" w:space="0" w:color="auto"/>
              <w:bottom w:val="single" w:sz="6" w:space="0" w:color="auto"/>
            </w:tcBorders>
          </w:tcPr>
          <w:p w:rsidR="002D1FBB" w:rsidRDefault="002D1FBB">
            <w:pPr>
              <w:spacing w:after="0"/>
              <w:ind w:firstLine="420"/>
              <w:jc w:val="center"/>
            </w:pPr>
          </w:p>
        </w:tc>
      </w:tr>
      <w:tr w:rsidR="002D1FBB">
        <w:trPr>
          <w:cantSplit/>
          <w:trHeight w:val="333"/>
        </w:trPr>
        <w:tc>
          <w:tcPr>
            <w:tcW w:w="1253" w:type="dxa"/>
            <w:tcBorders>
              <w:top w:val="single" w:sz="6" w:space="0" w:color="auto"/>
              <w:bottom w:val="single" w:sz="6" w:space="0" w:color="auto"/>
            </w:tcBorders>
          </w:tcPr>
          <w:p w:rsidR="002D1FBB" w:rsidRDefault="008E3C1E" w:rsidP="00A03A52">
            <w:pPr>
              <w:spacing w:after="0"/>
              <w:ind w:firstLineChars="16" w:firstLine="29"/>
              <w:jc w:val="center"/>
            </w:pPr>
            <w:r>
              <w:rPr>
                <w:rFonts w:hint="eastAsia"/>
              </w:rPr>
              <w:t>项目编号</w:t>
            </w:r>
          </w:p>
        </w:tc>
        <w:tc>
          <w:tcPr>
            <w:tcW w:w="1082" w:type="dxa"/>
            <w:tcBorders>
              <w:top w:val="single" w:sz="6" w:space="0" w:color="auto"/>
              <w:bottom w:val="single" w:sz="6" w:space="0" w:color="auto"/>
            </w:tcBorders>
          </w:tcPr>
          <w:p w:rsidR="002D1FBB" w:rsidRDefault="008E3C1E">
            <w:pPr>
              <w:spacing w:after="0"/>
              <w:jc w:val="center"/>
            </w:pPr>
            <w:r>
              <w:rPr>
                <w:rFonts w:cs="Calibri" w:hint="eastAsia"/>
              </w:rPr>
              <w:t>任务3.2</w:t>
            </w:r>
          </w:p>
        </w:tc>
        <w:tc>
          <w:tcPr>
            <w:tcW w:w="947" w:type="dxa"/>
            <w:tcBorders>
              <w:top w:val="single" w:sz="6" w:space="0" w:color="auto"/>
              <w:bottom w:val="single" w:sz="6" w:space="0" w:color="auto"/>
            </w:tcBorders>
          </w:tcPr>
          <w:p w:rsidR="002D1FBB" w:rsidRDefault="008E3C1E">
            <w:pPr>
              <w:spacing w:after="0"/>
              <w:jc w:val="center"/>
            </w:pPr>
            <w:r>
              <w:rPr>
                <w:rFonts w:hint="eastAsia"/>
              </w:rPr>
              <w:t>任务名称</w:t>
            </w:r>
          </w:p>
        </w:tc>
        <w:tc>
          <w:tcPr>
            <w:tcW w:w="2961" w:type="dxa"/>
            <w:gridSpan w:val="2"/>
            <w:tcBorders>
              <w:top w:val="single" w:sz="6" w:space="0" w:color="auto"/>
              <w:bottom w:val="single" w:sz="6" w:space="0" w:color="auto"/>
            </w:tcBorders>
          </w:tcPr>
          <w:p w:rsidR="002D1FBB" w:rsidRDefault="008E3C1E">
            <w:pPr>
              <w:spacing w:after="0"/>
            </w:pPr>
            <w:r>
              <w:rPr>
                <w:rFonts w:hint="eastAsia"/>
              </w:rPr>
              <w:t>项目关系模型的反范式化分析调整</w:t>
            </w:r>
          </w:p>
        </w:tc>
        <w:tc>
          <w:tcPr>
            <w:tcW w:w="1721" w:type="dxa"/>
            <w:tcBorders>
              <w:top w:val="single" w:sz="6" w:space="0" w:color="auto"/>
              <w:bottom w:val="single" w:sz="6" w:space="0" w:color="auto"/>
            </w:tcBorders>
          </w:tcPr>
          <w:p w:rsidR="002D1FBB" w:rsidRDefault="008E3C1E">
            <w:pPr>
              <w:spacing w:after="0"/>
            </w:pPr>
            <w:r>
              <w:rPr>
                <w:rFonts w:hint="eastAsia"/>
              </w:rPr>
              <w:t>其他责任人及占比</w:t>
            </w:r>
          </w:p>
        </w:tc>
        <w:tc>
          <w:tcPr>
            <w:tcW w:w="2251" w:type="dxa"/>
            <w:gridSpan w:val="2"/>
            <w:tcBorders>
              <w:top w:val="single" w:sz="6" w:space="0" w:color="auto"/>
              <w:bottom w:val="single" w:sz="6" w:space="0" w:color="auto"/>
            </w:tcBorders>
          </w:tcPr>
          <w:p w:rsidR="002D1FBB" w:rsidRDefault="002D1FBB">
            <w:pPr>
              <w:spacing w:after="0"/>
            </w:pPr>
          </w:p>
        </w:tc>
      </w:tr>
    </w:tbl>
    <w:tbl>
      <w:tblPr>
        <w:tblStyle w:val="afffd"/>
        <w:tblW w:w="10207" w:type="dxa"/>
        <w:tblInd w:w="515" w:type="dxa"/>
        <w:tblBorders>
          <w:top w:val="single" w:sz="18" w:space="0" w:color="auto"/>
          <w:left w:val="single" w:sz="18" w:space="0" w:color="auto"/>
          <w:bottom w:val="single" w:sz="18" w:space="0" w:color="auto"/>
          <w:right w:val="single" w:sz="18" w:space="0" w:color="auto"/>
          <w:insideH w:val="single" w:sz="18" w:space="0" w:color="auto"/>
          <w:insideV w:val="none" w:sz="0" w:space="0" w:color="auto"/>
        </w:tblBorders>
        <w:tblLayout w:type="fixed"/>
        <w:tblLook w:val="04A0" w:firstRow="1" w:lastRow="0" w:firstColumn="1" w:lastColumn="0" w:noHBand="0" w:noVBand="1"/>
      </w:tblPr>
      <w:tblGrid>
        <w:gridCol w:w="10207"/>
      </w:tblGrid>
      <w:tr w:rsidR="002D1FBB">
        <w:trPr>
          <w:trHeight w:val="13568"/>
        </w:trPr>
        <w:tc>
          <w:tcPr>
            <w:tcW w:w="10207" w:type="dxa"/>
            <w:tcBorders>
              <w:tl2br w:val="nil"/>
              <w:tr2bl w:val="nil"/>
            </w:tcBorders>
          </w:tcPr>
          <w:p w:rsidR="002D1FBB" w:rsidRDefault="008E3C1E">
            <w:pPr>
              <w:spacing w:after="0"/>
              <w:ind w:firstLineChars="100" w:firstLine="180"/>
            </w:pPr>
            <w:r>
              <w:rPr>
                <w:rFonts w:hint="eastAsia"/>
              </w:rPr>
              <w:t>知识准备：</w:t>
            </w:r>
          </w:p>
          <w:p w:rsidR="002D1FBB" w:rsidRDefault="008E3C1E" w:rsidP="00A03A52">
            <w:pPr>
              <w:spacing w:after="0"/>
              <w:ind w:leftChars="300" w:left="540"/>
            </w:pPr>
            <w:r>
              <w:rPr>
                <w:rFonts w:hint="eastAsia"/>
              </w:rPr>
              <w:t>1.掌握用反范式化原则分析项目关系模型的方法。</w:t>
            </w:r>
          </w:p>
          <w:p w:rsidR="002D1FBB" w:rsidRDefault="008E3C1E">
            <w:pPr>
              <w:spacing w:after="0"/>
              <w:ind w:firstLineChars="100" w:firstLine="180"/>
            </w:pPr>
            <w:r>
              <w:rPr>
                <w:rFonts w:hint="eastAsia"/>
              </w:rPr>
              <w:t>任务实施：</w:t>
            </w:r>
          </w:p>
          <w:p w:rsidR="002D1FBB" w:rsidRDefault="008E3C1E" w:rsidP="00A03A52">
            <w:pPr>
              <w:spacing w:after="0"/>
              <w:ind w:leftChars="300" w:left="540"/>
            </w:pPr>
            <w:r>
              <w:rPr>
                <w:rFonts w:hint="eastAsia"/>
              </w:rPr>
              <w:t>1.分析任务3.1的项目范式化关系模型，按反范式化原则进行分析。</w:t>
            </w:r>
          </w:p>
          <w:p w:rsidR="002D1FBB" w:rsidRDefault="008E3C1E" w:rsidP="00A03A52">
            <w:pPr>
              <w:spacing w:after="0"/>
              <w:ind w:leftChars="300" w:left="540"/>
            </w:pPr>
            <w:r>
              <w:rPr>
                <w:rFonts w:hint="eastAsia"/>
              </w:rPr>
              <w:t>2.对分析结果进行评价，给出调整方案。</w:t>
            </w:r>
          </w:p>
          <w:p w:rsidR="002D1FBB" w:rsidRDefault="008E3C1E" w:rsidP="00A03A52">
            <w:pPr>
              <w:spacing w:after="0"/>
              <w:ind w:leftChars="300" w:left="540"/>
            </w:pPr>
            <w:r>
              <w:rPr>
                <w:rFonts w:hint="eastAsia"/>
              </w:rPr>
              <w:t>3.本设计满分20分，其中完成分15分，质量分5分。</w:t>
            </w:r>
          </w:p>
          <w:p w:rsidR="002D1FBB" w:rsidRDefault="008E3C1E">
            <w:pPr>
              <w:jc w:val="center"/>
            </w:pPr>
            <w:r>
              <w:rPr>
                <w:rFonts w:hint="eastAsia"/>
                <w:sz w:val="28"/>
                <w:szCs w:val="28"/>
              </w:rPr>
              <w:t>关系模型的反范式化分析</w:t>
            </w:r>
          </w:p>
          <w:p w:rsidR="002D1FBB" w:rsidRDefault="008E3C1E">
            <w:pPr>
              <w:spacing w:after="0"/>
              <w:ind w:leftChars="100" w:left="180" w:firstLineChars="200" w:firstLine="360"/>
            </w:pPr>
            <w:r>
              <w:rPr>
                <w:rFonts w:hint="eastAsia"/>
              </w:rPr>
              <w:t>原则1：如果查询量较大且关联表的数目较多。为减少查询时表的关联数目，可减少一些不常用表的设计或者增加一些违反范式化设计的属性项。</w:t>
            </w:r>
          </w:p>
          <w:p w:rsidR="002D1FBB" w:rsidRDefault="008E3C1E">
            <w:pPr>
              <w:spacing w:after="0"/>
              <w:ind w:leftChars="100" w:left="180" w:firstLineChars="200" w:firstLine="360"/>
            </w:pPr>
            <w:r>
              <w:rPr>
                <w:rFonts w:hint="eastAsia"/>
              </w:rPr>
              <w:t>原则2：如果查询量较大且需要用到聚合/统计函数，可设计一些保存聚合/统计结果的冗余属性项，提高用户的查询性能。</w:t>
            </w:r>
          </w:p>
          <w:p w:rsidR="002D1FBB" w:rsidRDefault="008E3C1E" w:rsidP="00007520">
            <w:pPr>
              <w:numPr>
                <w:ilvl w:val="0"/>
                <w:numId w:val="38"/>
              </w:numPr>
              <w:spacing w:after="0"/>
              <w:ind w:leftChars="300" w:left="540"/>
            </w:pPr>
            <w:r>
              <w:rPr>
                <w:rFonts w:hint="eastAsia"/>
              </w:rPr>
              <w:t>按照原则1方向讨论，可做如下方面的反范式化设计。</w:t>
            </w:r>
          </w:p>
          <w:p w:rsidR="002D1FBB" w:rsidRDefault="008E3C1E">
            <w:pPr>
              <w:spacing w:after="0"/>
            </w:pPr>
            <w:r>
              <w:rPr>
                <w:rFonts w:hint="eastAsia"/>
              </w:rPr>
              <w:t xml:space="preserve">                1.1</w:t>
            </w:r>
            <w:r w:rsidR="003F5FEC" w:rsidRPr="003F5FEC">
              <w:rPr>
                <w:rFonts w:hint="eastAsia"/>
              </w:rPr>
              <w:t>在“教师指导社团”中，可以增加</w:t>
            </w:r>
            <w:r w:rsidR="003F5FEC" w:rsidRPr="003F5FEC">
              <w:t>"教师名"和"社团名"这两个冗余字段。这样当查询某个社团是由哪个教师指导时，或者某个教师指导了哪些社团，可以直接通过"教师指导社团"这个表获得信息，避免了和“教师”和“社团”表的多次关联。</w:t>
            </w:r>
          </w:p>
          <w:p w:rsidR="002D1FBB" w:rsidRDefault="008E3C1E" w:rsidP="00647AE8">
            <w:pPr>
              <w:spacing w:after="0"/>
            </w:pPr>
            <w:r>
              <w:rPr>
                <w:rFonts w:hint="eastAsia"/>
              </w:rPr>
              <w:t xml:space="preserve">                1.2</w:t>
            </w:r>
            <w:r w:rsidR="003F5FEC" w:rsidRPr="003F5FEC">
              <w:rPr>
                <w:rFonts w:hint="eastAsia"/>
              </w:rPr>
              <w:t>在“学生参与社团”中，与上述类似，可以增加</w:t>
            </w:r>
            <w:r w:rsidR="003F5FEC" w:rsidRPr="003F5FEC">
              <w:t>"学生名"和"社团名"字段。当查询某个学生参与了哪些社团或者某个社团有哪些学生时，也可以避免与“学生”和“社团”表的多次关联。</w:t>
            </w:r>
          </w:p>
          <w:p w:rsidR="008579A2" w:rsidRDefault="008579A2" w:rsidP="00647AE8">
            <w:pPr>
              <w:spacing w:after="0"/>
            </w:pPr>
          </w:p>
          <w:p w:rsidR="002D1FBB" w:rsidRDefault="008E3C1E" w:rsidP="00007520">
            <w:pPr>
              <w:numPr>
                <w:ilvl w:val="0"/>
                <w:numId w:val="38"/>
              </w:numPr>
              <w:ind w:leftChars="100" w:left="180" w:firstLineChars="200" w:firstLine="360"/>
            </w:pPr>
            <w:r>
              <w:t>因反范式化设计出现了数据冗余和数据维护异常等问题，提出解决方案的需求</w:t>
            </w:r>
            <w:r>
              <w:rPr>
                <w:rFonts w:hint="eastAsia"/>
              </w:rPr>
              <w:t>如下。（注：</w:t>
            </w:r>
            <w:r>
              <w:t>一般采用设计触发器的方式来解决，请</w:t>
            </w:r>
            <w:r>
              <w:rPr>
                <w:rFonts w:hint="eastAsia"/>
              </w:rPr>
              <w:t>针对</w:t>
            </w:r>
            <w:r>
              <w:t>反范式化设计</w:t>
            </w:r>
            <w:r>
              <w:rPr>
                <w:rFonts w:hint="eastAsia"/>
              </w:rPr>
              <w:t>，提出</w:t>
            </w:r>
            <w:r>
              <w:t>新增的设计触发器需求。</w:t>
            </w:r>
            <w:r>
              <w:rPr>
                <w:rFonts w:hint="eastAsia"/>
              </w:rPr>
              <w:t>）</w:t>
            </w:r>
          </w:p>
          <w:p w:rsidR="008579A2" w:rsidRDefault="008579A2" w:rsidP="00007520">
            <w:pPr>
              <w:pStyle w:val="afffff8"/>
              <w:numPr>
                <w:ilvl w:val="2"/>
                <w:numId w:val="116"/>
              </w:numPr>
            </w:pPr>
            <w:r w:rsidRPr="008579A2">
              <w:rPr>
                <w:rFonts w:hint="eastAsia"/>
              </w:rPr>
              <w:t>设计一个触发器，当</w:t>
            </w:r>
            <w:r w:rsidRPr="008579A2">
              <w:t>"学生参与社团"表发生插入、删除、学生变动操作时，自动更新相关联的"学生"表中的"参与社团数量"字段。</w:t>
            </w:r>
          </w:p>
          <w:p w:rsidR="002D1FBB"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p w:rsidR="00C74E5E" w:rsidRDefault="00C74E5E" w:rsidP="00A03A52">
            <w:pPr>
              <w:ind w:firstLineChars="407" w:firstLine="733"/>
            </w:pPr>
          </w:p>
          <w:p w:rsidR="000B699D" w:rsidRDefault="000B699D" w:rsidP="000B699D">
            <w:pPr>
              <w:ind w:firstLineChars="407" w:firstLine="733"/>
            </w:pPr>
          </w:p>
        </w:tc>
      </w:tr>
    </w:tbl>
    <w:p w:rsidR="002D1FBB" w:rsidRDefault="002D1FBB">
      <w:pPr>
        <w:tabs>
          <w:tab w:val="left" w:pos="8205"/>
        </w:tabs>
        <w:ind w:leftChars="472" w:left="850"/>
        <w:rPr>
          <w:rFonts w:cs="Calibri"/>
        </w:rPr>
      </w:pPr>
    </w:p>
    <w:p w:rsidR="002D1FBB" w:rsidRDefault="002D1FBB"/>
    <w:p w:rsidR="002D1FBB" w:rsidRDefault="008E3C1E" w:rsidP="00A03A52">
      <w:pPr>
        <w:pStyle w:val="21"/>
        <w:ind w:firstLine="3360"/>
      </w:pPr>
      <w:bookmarkStart w:id="31" w:name="_Toc32273"/>
      <w:r>
        <w:rPr>
          <w:rFonts w:hint="eastAsia"/>
        </w:rPr>
        <w:t>任务3.3项目总体ER图（V2.0版）</w:t>
      </w:r>
      <w:bookmarkEnd w:id="31"/>
    </w:p>
    <w:tbl>
      <w:tblPr>
        <w:tblW w:w="10215" w:type="dxa"/>
        <w:tblInd w:w="51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4A0" w:firstRow="1" w:lastRow="0" w:firstColumn="1" w:lastColumn="0" w:noHBand="0" w:noVBand="1"/>
      </w:tblPr>
      <w:tblGrid>
        <w:gridCol w:w="1182"/>
        <w:gridCol w:w="1200"/>
        <w:gridCol w:w="995"/>
        <w:gridCol w:w="1760"/>
        <w:gridCol w:w="948"/>
        <w:gridCol w:w="1736"/>
        <w:gridCol w:w="829"/>
        <w:gridCol w:w="1565"/>
      </w:tblGrid>
      <w:tr w:rsidR="002D1FBB">
        <w:trPr>
          <w:cantSplit/>
          <w:trHeight w:val="331"/>
        </w:trPr>
        <w:tc>
          <w:tcPr>
            <w:tcW w:w="1182" w:type="dxa"/>
            <w:tcBorders>
              <w:top w:val="single" w:sz="18" w:space="0" w:color="auto"/>
              <w:bottom w:val="single" w:sz="6" w:space="0" w:color="auto"/>
            </w:tcBorders>
          </w:tcPr>
          <w:p w:rsidR="002D1FBB" w:rsidRDefault="008E3C1E" w:rsidP="00A03A52">
            <w:pPr>
              <w:spacing w:after="0"/>
              <w:ind w:firstLineChars="16" w:firstLine="29"/>
              <w:jc w:val="center"/>
            </w:pPr>
            <w:r>
              <w:rPr>
                <w:rFonts w:hint="eastAsia"/>
              </w:rPr>
              <w:t>责任人姓名</w:t>
            </w:r>
          </w:p>
        </w:tc>
        <w:tc>
          <w:tcPr>
            <w:tcW w:w="1200" w:type="dxa"/>
            <w:tcBorders>
              <w:top w:val="single" w:sz="18" w:space="0" w:color="auto"/>
              <w:bottom w:val="single" w:sz="6" w:space="0" w:color="auto"/>
            </w:tcBorders>
          </w:tcPr>
          <w:p w:rsidR="002D1FBB" w:rsidRDefault="002D1FBB">
            <w:pPr>
              <w:spacing w:after="0"/>
              <w:ind w:firstLine="420"/>
            </w:pPr>
          </w:p>
        </w:tc>
        <w:tc>
          <w:tcPr>
            <w:tcW w:w="995" w:type="dxa"/>
            <w:tcBorders>
              <w:top w:val="single" w:sz="18" w:space="0" w:color="auto"/>
              <w:bottom w:val="single" w:sz="6" w:space="0" w:color="auto"/>
            </w:tcBorders>
          </w:tcPr>
          <w:p w:rsidR="002D1FBB" w:rsidRDefault="008E3C1E">
            <w:pPr>
              <w:spacing w:after="0"/>
              <w:jc w:val="center"/>
            </w:pPr>
            <w:r>
              <w:rPr>
                <w:rFonts w:hint="eastAsia"/>
              </w:rPr>
              <w:t>学号</w:t>
            </w:r>
          </w:p>
        </w:tc>
        <w:tc>
          <w:tcPr>
            <w:tcW w:w="1760" w:type="dxa"/>
            <w:tcBorders>
              <w:top w:val="single" w:sz="18" w:space="0" w:color="auto"/>
              <w:bottom w:val="single" w:sz="6" w:space="0" w:color="auto"/>
            </w:tcBorders>
          </w:tcPr>
          <w:p w:rsidR="002D1FBB" w:rsidRDefault="002D1FBB">
            <w:pPr>
              <w:spacing w:after="0"/>
              <w:ind w:firstLine="420"/>
              <w:jc w:val="center"/>
            </w:pPr>
          </w:p>
        </w:tc>
        <w:tc>
          <w:tcPr>
            <w:tcW w:w="948" w:type="dxa"/>
            <w:tcBorders>
              <w:top w:val="single" w:sz="18" w:space="0" w:color="auto"/>
              <w:bottom w:val="single" w:sz="6" w:space="0" w:color="auto"/>
            </w:tcBorders>
          </w:tcPr>
          <w:p w:rsidR="002D1FBB" w:rsidRDefault="008E3C1E">
            <w:pPr>
              <w:spacing w:after="0"/>
              <w:jc w:val="center"/>
            </w:pPr>
            <w:r>
              <w:rPr>
                <w:rFonts w:hint="eastAsia"/>
              </w:rPr>
              <w:t>组别</w:t>
            </w:r>
          </w:p>
        </w:tc>
        <w:tc>
          <w:tcPr>
            <w:tcW w:w="1736" w:type="dxa"/>
            <w:tcBorders>
              <w:top w:val="single" w:sz="18" w:space="0" w:color="auto"/>
              <w:bottom w:val="single" w:sz="6" w:space="0" w:color="auto"/>
            </w:tcBorders>
          </w:tcPr>
          <w:p w:rsidR="002D1FBB" w:rsidRDefault="002D1FBB">
            <w:pPr>
              <w:spacing w:after="0"/>
              <w:ind w:firstLine="420"/>
              <w:jc w:val="center"/>
            </w:pPr>
          </w:p>
        </w:tc>
        <w:tc>
          <w:tcPr>
            <w:tcW w:w="829" w:type="dxa"/>
            <w:tcBorders>
              <w:top w:val="single" w:sz="18" w:space="0" w:color="auto"/>
              <w:bottom w:val="single" w:sz="6" w:space="0" w:color="auto"/>
            </w:tcBorders>
          </w:tcPr>
          <w:p w:rsidR="002D1FBB" w:rsidRDefault="008E3C1E">
            <w:pPr>
              <w:spacing w:after="0"/>
              <w:jc w:val="center"/>
            </w:pPr>
            <w:r>
              <w:rPr>
                <w:rFonts w:hint="eastAsia"/>
              </w:rPr>
              <w:t>绩效</w:t>
            </w:r>
          </w:p>
        </w:tc>
        <w:tc>
          <w:tcPr>
            <w:tcW w:w="1565" w:type="dxa"/>
            <w:tcBorders>
              <w:top w:val="single" w:sz="18" w:space="0" w:color="auto"/>
              <w:bottom w:val="single" w:sz="6" w:space="0" w:color="auto"/>
            </w:tcBorders>
          </w:tcPr>
          <w:p w:rsidR="002D1FBB" w:rsidRDefault="002D1FBB">
            <w:pPr>
              <w:spacing w:after="0"/>
              <w:ind w:firstLine="420"/>
              <w:jc w:val="center"/>
            </w:pPr>
          </w:p>
        </w:tc>
      </w:tr>
      <w:tr w:rsidR="002D1FBB">
        <w:trPr>
          <w:cantSplit/>
          <w:trHeight w:val="333"/>
        </w:trPr>
        <w:tc>
          <w:tcPr>
            <w:tcW w:w="1182" w:type="dxa"/>
            <w:tcBorders>
              <w:top w:val="single" w:sz="6" w:space="0" w:color="auto"/>
              <w:bottom w:val="single" w:sz="6" w:space="0" w:color="auto"/>
            </w:tcBorders>
          </w:tcPr>
          <w:p w:rsidR="002D1FBB" w:rsidRDefault="008E3C1E" w:rsidP="00A03A52">
            <w:pPr>
              <w:spacing w:after="0"/>
              <w:ind w:firstLineChars="16" w:firstLine="29"/>
              <w:jc w:val="center"/>
            </w:pPr>
            <w:r>
              <w:rPr>
                <w:rFonts w:hint="eastAsia"/>
              </w:rPr>
              <w:t>项目编号</w:t>
            </w:r>
          </w:p>
        </w:tc>
        <w:tc>
          <w:tcPr>
            <w:tcW w:w="1200" w:type="dxa"/>
            <w:tcBorders>
              <w:top w:val="single" w:sz="6" w:space="0" w:color="auto"/>
              <w:bottom w:val="single" w:sz="6" w:space="0" w:color="auto"/>
            </w:tcBorders>
          </w:tcPr>
          <w:p w:rsidR="002D1FBB" w:rsidRDefault="008E3C1E">
            <w:pPr>
              <w:spacing w:after="0"/>
              <w:jc w:val="center"/>
            </w:pPr>
            <w:r>
              <w:rPr>
                <w:rFonts w:cs="Calibri" w:hint="eastAsia"/>
              </w:rPr>
              <w:t>任务3.3</w:t>
            </w:r>
          </w:p>
        </w:tc>
        <w:tc>
          <w:tcPr>
            <w:tcW w:w="995" w:type="dxa"/>
            <w:tcBorders>
              <w:top w:val="single" w:sz="6" w:space="0" w:color="auto"/>
              <w:bottom w:val="single" w:sz="6" w:space="0" w:color="auto"/>
            </w:tcBorders>
          </w:tcPr>
          <w:p w:rsidR="002D1FBB" w:rsidRDefault="008E3C1E">
            <w:pPr>
              <w:spacing w:after="0"/>
              <w:jc w:val="center"/>
            </w:pPr>
            <w:r>
              <w:rPr>
                <w:rFonts w:hint="eastAsia"/>
              </w:rPr>
              <w:t>任务名称</w:t>
            </w:r>
          </w:p>
        </w:tc>
        <w:tc>
          <w:tcPr>
            <w:tcW w:w="2708" w:type="dxa"/>
            <w:gridSpan w:val="2"/>
            <w:tcBorders>
              <w:top w:val="single" w:sz="6" w:space="0" w:color="auto"/>
              <w:bottom w:val="single" w:sz="6" w:space="0" w:color="auto"/>
            </w:tcBorders>
          </w:tcPr>
          <w:p w:rsidR="002D1FBB" w:rsidRDefault="008E3C1E">
            <w:pPr>
              <w:spacing w:after="0"/>
            </w:pPr>
            <w:r>
              <w:rPr>
                <w:rFonts w:hint="eastAsia"/>
              </w:rPr>
              <w:t>项目总体ER图（V2.0版）</w:t>
            </w:r>
          </w:p>
        </w:tc>
        <w:tc>
          <w:tcPr>
            <w:tcW w:w="1736" w:type="dxa"/>
            <w:tcBorders>
              <w:top w:val="single" w:sz="6" w:space="0" w:color="auto"/>
              <w:bottom w:val="single" w:sz="6" w:space="0" w:color="auto"/>
            </w:tcBorders>
          </w:tcPr>
          <w:p w:rsidR="002D1FBB" w:rsidRDefault="008E3C1E">
            <w:pPr>
              <w:spacing w:after="0"/>
            </w:pPr>
            <w:r>
              <w:rPr>
                <w:rFonts w:hint="eastAsia"/>
              </w:rPr>
              <w:t>其他责任人及占比</w:t>
            </w:r>
          </w:p>
        </w:tc>
        <w:tc>
          <w:tcPr>
            <w:tcW w:w="2394" w:type="dxa"/>
            <w:gridSpan w:val="2"/>
            <w:tcBorders>
              <w:top w:val="single" w:sz="6" w:space="0" w:color="auto"/>
              <w:bottom w:val="single" w:sz="6" w:space="0" w:color="auto"/>
            </w:tcBorders>
          </w:tcPr>
          <w:p w:rsidR="002D1FBB" w:rsidRDefault="002D1FBB">
            <w:pPr>
              <w:spacing w:after="0"/>
            </w:pPr>
          </w:p>
        </w:tc>
      </w:tr>
    </w:tbl>
    <w:tbl>
      <w:tblPr>
        <w:tblStyle w:val="afffd"/>
        <w:tblW w:w="10207" w:type="dxa"/>
        <w:tblInd w:w="515" w:type="dxa"/>
        <w:tblBorders>
          <w:top w:val="single" w:sz="18" w:space="0" w:color="auto"/>
          <w:left w:val="single" w:sz="18" w:space="0" w:color="auto"/>
          <w:bottom w:val="single" w:sz="18" w:space="0" w:color="auto"/>
          <w:right w:val="single" w:sz="18" w:space="0" w:color="auto"/>
          <w:insideH w:val="single" w:sz="18" w:space="0" w:color="auto"/>
          <w:insideV w:val="none" w:sz="0" w:space="0" w:color="auto"/>
        </w:tblBorders>
        <w:tblLayout w:type="fixed"/>
        <w:tblLook w:val="04A0" w:firstRow="1" w:lastRow="0" w:firstColumn="1" w:lastColumn="0" w:noHBand="0" w:noVBand="1"/>
      </w:tblPr>
      <w:tblGrid>
        <w:gridCol w:w="10207"/>
      </w:tblGrid>
      <w:tr w:rsidR="002D1FBB">
        <w:trPr>
          <w:trHeight w:val="13608"/>
        </w:trPr>
        <w:tc>
          <w:tcPr>
            <w:tcW w:w="10207" w:type="dxa"/>
            <w:tcBorders>
              <w:tl2br w:val="nil"/>
              <w:tr2bl w:val="nil"/>
            </w:tcBorders>
          </w:tcPr>
          <w:p w:rsidR="002D1FBB" w:rsidRDefault="008E3C1E">
            <w:pPr>
              <w:spacing w:after="0"/>
              <w:ind w:firstLineChars="100" w:firstLine="180"/>
            </w:pPr>
            <w:r>
              <w:rPr>
                <w:rFonts w:hint="eastAsia"/>
              </w:rPr>
              <w:t>知识准备：</w:t>
            </w:r>
          </w:p>
          <w:p w:rsidR="002D1FBB" w:rsidRDefault="008E3C1E" w:rsidP="00007520">
            <w:pPr>
              <w:numPr>
                <w:ilvl w:val="0"/>
                <w:numId w:val="39"/>
              </w:numPr>
              <w:spacing w:after="0"/>
              <w:ind w:leftChars="300" w:left="540"/>
            </w:pPr>
            <w:r>
              <w:rPr>
                <w:rFonts w:hint="eastAsia"/>
              </w:rPr>
              <w:t>熟知范式化分析和反范式化分析过程，掌握范式化分析和反范式化分析结果</w:t>
            </w:r>
            <w:r>
              <w:t>。</w:t>
            </w:r>
          </w:p>
          <w:p w:rsidR="002D1FBB" w:rsidRDefault="008E3C1E">
            <w:pPr>
              <w:spacing w:after="0"/>
              <w:ind w:firstLineChars="100" w:firstLine="180"/>
            </w:pPr>
            <w:r>
              <w:rPr>
                <w:rFonts w:hint="eastAsia"/>
              </w:rPr>
              <w:t>任务实施：</w:t>
            </w:r>
          </w:p>
          <w:p w:rsidR="002D1FBB" w:rsidRDefault="008E3C1E" w:rsidP="00007520">
            <w:pPr>
              <w:numPr>
                <w:ilvl w:val="0"/>
                <w:numId w:val="40"/>
              </w:numPr>
              <w:spacing w:after="0"/>
              <w:ind w:firstLineChars="300" w:firstLine="540"/>
            </w:pPr>
            <w:r>
              <w:rPr>
                <w:rFonts w:hint="eastAsia"/>
              </w:rPr>
              <w:t>根据任务3.1和任务3.2的分析结果，在项目总体ER图（V1.0版）的基础上，</w:t>
            </w:r>
            <w:r>
              <w:t>对</w:t>
            </w:r>
            <w:r>
              <w:rPr>
                <w:rFonts w:hint="eastAsia"/>
              </w:rPr>
              <w:t>项目实体、联系及属性</w:t>
            </w:r>
            <w:r>
              <w:t>进行</w:t>
            </w:r>
            <w:r>
              <w:rPr>
                <w:rFonts w:hint="eastAsia"/>
              </w:rPr>
              <w:t>调整。</w:t>
            </w:r>
          </w:p>
          <w:p w:rsidR="002D1FBB" w:rsidRDefault="008E3C1E" w:rsidP="00007520">
            <w:pPr>
              <w:numPr>
                <w:ilvl w:val="0"/>
                <w:numId w:val="40"/>
              </w:numPr>
              <w:spacing w:after="0"/>
              <w:ind w:firstLineChars="300" w:firstLine="540"/>
            </w:pPr>
            <w:r>
              <w:rPr>
                <w:rFonts w:hint="eastAsia"/>
              </w:rPr>
              <w:t>汇总项目总体ER图（v2.0版）。汇总过程中，小组成员应进行</w:t>
            </w:r>
            <w:r>
              <w:rPr>
                <w:rFonts w:hAnsi="宋体" w:hint="eastAsia"/>
                <w:bCs/>
                <w:color w:val="000000"/>
              </w:rPr>
              <w:t>充分的表达与沟通，最终形成统一的汇总版本。</w:t>
            </w:r>
          </w:p>
          <w:p w:rsidR="002D1FBB" w:rsidRDefault="008E3C1E" w:rsidP="00007520">
            <w:pPr>
              <w:numPr>
                <w:ilvl w:val="0"/>
                <w:numId w:val="40"/>
              </w:numPr>
              <w:spacing w:after="0"/>
              <w:ind w:firstLineChars="300" w:firstLine="540"/>
            </w:pPr>
            <w:r>
              <w:rPr>
                <w:rFonts w:hint="eastAsia"/>
              </w:rPr>
              <w:t>本设计满分10分，其中完成分8分，质量分2分。</w:t>
            </w:r>
          </w:p>
          <w:p w:rsidR="002D1FBB" w:rsidRDefault="002D1FBB" w:rsidP="00A03A52">
            <w:pPr>
              <w:spacing w:after="0"/>
              <w:ind w:leftChars="300" w:left="540"/>
            </w:pPr>
          </w:p>
          <w:p w:rsidR="002D1FBB" w:rsidRPr="00230950" w:rsidRDefault="008E3C1E" w:rsidP="00230950">
            <w:pPr>
              <w:spacing w:after="0"/>
              <w:ind w:leftChars="300" w:left="540"/>
              <w:jc w:val="center"/>
              <w:rPr>
                <w:sz w:val="28"/>
                <w:szCs w:val="28"/>
              </w:rPr>
            </w:pPr>
            <w:r>
              <w:rPr>
                <w:rFonts w:hint="eastAsia"/>
                <w:sz w:val="28"/>
                <w:szCs w:val="28"/>
              </w:rPr>
              <w:t>项目总体ER图（v2.0版）</w:t>
            </w:r>
          </w:p>
          <w:p w:rsidR="002D1FBB" w:rsidRDefault="0095131F" w:rsidP="00230950">
            <w:pPr>
              <w:ind w:firstLineChars="407" w:firstLine="733"/>
            </w:pPr>
            <w:r>
              <w:rPr>
                <w:noProof/>
              </w:rPr>
              <w:drawing>
                <wp:inline distT="0" distB="0" distL="0" distR="0">
                  <wp:extent cx="5724525" cy="4600575"/>
                  <wp:effectExtent l="0" t="0" r="9525" b="9525"/>
                  <wp:docPr id="133" name="图片 6" descr="全局E-R图反范式之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全局E-R图反范式之前"/>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4600575"/>
                          </a:xfrm>
                          <a:prstGeom prst="rect">
                            <a:avLst/>
                          </a:prstGeom>
                          <a:noFill/>
                          <a:ln>
                            <a:noFill/>
                          </a:ln>
                        </pic:spPr>
                      </pic:pic>
                    </a:graphicData>
                  </a:graphic>
                </wp:inline>
              </w:drawing>
            </w:r>
          </w:p>
          <w:p w:rsidR="002D1FBB"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p w:rsidR="002D1FBB" w:rsidRDefault="002D1FBB" w:rsidP="004C78D8"/>
          <w:p w:rsidR="004C78D8" w:rsidRDefault="004C78D8" w:rsidP="004C78D8"/>
          <w:p w:rsidR="004C78D8" w:rsidRDefault="004C78D8" w:rsidP="004C78D8"/>
        </w:tc>
      </w:tr>
    </w:tbl>
    <w:p w:rsidR="002D1FBB" w:rsidRDefault="002D1FBB"/>
    <w:p w:rsidR="002D1FBB" w:rsidRDefault="008E3C1E" w:rsidP="00A03A52">
      <w:pPr>
        <w:pStyle w:val="21"/>
        <w:ind w:firstLine="3360"/>
      </w:pPr>
      <w:bookmarkStart w:id="32" w:name="_Toc32666"/>
      <w:r>
        <w:rPr>
          <w:rFonts w:hint="eastAsia"/>
        </w:rPr>
        <w:t>任务3.4项目数据库关系模型（v2.0版）</w:t>
      </w:r>
      <w:bookmarkEnd w:id="32"/>
    </w:p>
    <w:tbl>
      <w:tblPr>
        <w:tblW w:w="10215" w:type="dxa"/>
        <w:tblInd w:w="51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4A0" w:firstRow="1" w:lastRow="0" w:firstColumn="1" w:lastColumn="0" w:noHBand="0" w:noVBand="1"/>
      </w:tblPr>
      <w:tblGrid>
        <w:gridCol w:w="1166"/>
        <w:gridCol w:w="1145"/>
        <w:gridCol w:w="995"/>
        <w:gridCol w:w="1887"/>
        <w:gridCol w:w="915"/>
        <w:gridCol w:w="1713"/>
        <w:gridCol w:w="829"/>
        <w:gridCol w:w="1565"/>
      </w:tblGrid>
      <w:tr w:rsidR="002D1FBB">
        <w:trPr>
          <w:cantSplit/>
          <w:trHeight w:val="331"/>
        </w:trPr>
        <w:tc>
          <w:tcPr>
            <w:tcW w:w="1166" w:type="dxa"/>
            <w:tcBorders>
              <w:top w:val="single" w:sz="18" w:space="0" w:color="auto"/>
              <w:bottom w:val="single" w:sz="6" w:space="0" w:color="auto"/>
            </w:tcBorders>
          </w:tcPr>
          <w:p w:rsidR="002D1FBB" w:rsidRDefault="008E3C1E" w:rsidP="00A03A52">
            <w:pPr>
              <w:spacing w:after="0"/>
              <w:ind w:firstLineChars="16" w:firstLine="29"/>
              <w:jc w:val="center"/>
            </w:pPr>
            <w:r>
              <w:rPr>
                <w:rFonts w:hint="eastAsia"/>
              </w:rPr>
              <w:t>责任人姓名</w:t>
            </w:r>
          </w:p>
        </w:tc>
        <w:tc>
          <w:tcPr>
            <w:tcW w:w="1145" w:type="dxa"/>
            <w:tcBorders>
              <w:top w:val="single" w:sz="18" w:space="0" w:color="auto"/>
              <w:bottom w:val="single" w:sz="6" w:space="0" w:color="auto"/>
            </w:tcBorders>
          </w:tcPr>
          <w:p w:rsidR="002D1FBB" w:rsidRDefault="002D1FBB">
            <w:pPr>
              <w:spacing w:after="0"/>
              <w:ind w:firstLine="420"/>
            </w:pPr>
          </w:p>
        </w:tc>
        <w:tc>
          <w:tcPr>
            <w:tcW w:w="995" w:type="dxa"/>
            <w:tcBorders>
              <w:top w:val="single" w:sz="18" w:space="0" w:color="auto"/>
              <w:bottom w:val="single" w:sz="6" w:space="0" w:color="auto"/>
            </w:tcBorders>
          </w:tcPr>
          <w:p w:rsidR="002D1FBB" w:rsidRDefault="008E3C1E">
            <w:pPr>
              <w:spacing w:after="0"/>
              <w:jc w:val="center"/>
            </w:pPr>
            <w:r>
              <w:rPr>
                <w:rFonts w:hint="eastAsia"/>
              </w:rPr>
              <w:t>学号</w:t>
            </w:r>
          </w:p>
        </w:tc>
        <w:tc>
          <w:tcPr>
            <w:tcW w:w="1887" w:type="dxa"/>
            <w:tcBorders>
              <w:top w:val="single" w:sz="18" w:space="0" w:color="auto"/>
              <w:bottom w:val="single" w:sz="6" w:space="0" w:color="auto"/>
            </w:tcBorders>
          </w:tcPr>
          <w:p w:rsidR="002D1FBB" w:rsidRDefault="002D1FBB">
            <w:pPr>
              <w:spacing w:after="0"/>
              <w:ind w:firstLine="420"/>
              <w:jc w:val="center"/>
            </w:pPr>
          </w:p>
        </w:tc>
        <w:tc>
          <w:tcPr>
            <w:tcW w:w="915" w:type="dxa"/>
            <w:tcBorders>
              <w:top w:val="single" w:sz="18" w:space="0" w:color="auto"/>
              <w:bottom w:val="single" w:sz="6" w:space="0" w:color="auto"/>
            </w:tcBorders>
          </w:tcPr>
          <w:p w:rsidR="002D1FBB" w:rsidRDefault="008E3C1E">
            <w:pPr>
              <w:spacing w:after="0"/>
              <w:jc w:val="center"/>
            </w:pPr>
            <w:r>
              <w:rPr>
                <w:rFonts w:hint="eastAsia"/>
              </w:rPr>
              <w:t>组别</w:t>
            </w:r>
          </w:p>
        </w:tc>
        <w:tc>
          <w:tcPr>
            <w:tcW w:w="1713" w:type="dxa"/>
            <w:tcBorders>
              <w:top w:val="single" w:sz="18" w:space="0" w:color="auto"/>
              <w:bottom w:val="single" w:sz="6" w:space="0" w:color="auto"/>
            </w:tcBorders>
          </w:tcPr>
          <w:p w:rsidR="002D1FBB" w:rsidRDefault="002D1FBB">
            <w:pPr>
              <w:spacing w:after="0"/>
              <w:ind w:firstLine="420"/>
              <w:jc w:val="center"/>
            </w:pPr>
          </w:p>
        </w:tc>
        <w:tc>
          <w:tcPr>
            <w:tcW w:w="829" w:type="dxa"/>
            <w:tcBorders>
              <w:top w:val="single" w:sz="18" w:space="0" w:color="auto"/>
              <w:bottom w:val="single" w:sz="6" w:space="0" w:color="auto"/>
            </w:tcBorders>
          </w:tcPr>
          <w:p w:rsidR="002D1FBB" w:rsidRDefault="008E3C1E">
            <w:pPr>
              <w:spacing w:after="0"/>
              <w:jc w:val="center"/>
            </w:pPr>
            <w:r>
              <w:rPr>
                <w:rFonts w:hint="eastAsia"/>
              </w:rPr>
              <w:t>绩效</w:t>
            </w:r>
          </w:p>
        </w:tc>
        <w:tc>
          <w:tcPr>
            <w:tcW w:w="1565" w:type="dxa"/>
            <w:tcBorders>
              <w:top w:val="single" w:sz="18" w:space="0" w:color="auto"/>
              <w:bottom w:val="single" w:sz="6" w:space="0" w:color="auto"/>
            </w:tcBorders>
          </w:tcPr>
          <w:p w:rsidR="002D1FBB" w:rsidRDefault="002D1FBB">
            <w:pPr>
              <w:spacing w:after="0"/>
              <w:ind w:firstLine="420"/>
              <w:jc w:val="center"/>
            </w:pPr>
          </w:p>
        </w:tc>
      </w:tr>
      <w:tr w:rsidR="002D1FBB">
        <w:trPr>
          <w:cantSplit/>
          <w:trHeight w:val="333"/>
        </w:trPr>
        <w:tc>
          <w:tcPr>
            <w:tcW w:w="1166" w:type="dxa"/>
            <w:tcBorders>
              <w:top w:val="single" w:sz="6" w:space="0" w:color="auto"/>
              <w:bottom w:val="single" w:sz="6" w:space="0" w:color="auto"/>
            </w:tcBorders>
          </w:tcPr>
          <w:p w:rsidR="002D1FBB" w:rsidRDefault="008E3C1E" w:rsidP="00A03A52">
            <w:pPr>
              <w:spacing w:after="0"/>
              <w:ind w:firstLineChars="16" w:firstLine="29"/>
              <w:jc w:val="center"/>
            </w:pPr>
            <w:r>
              <w:rPr>
                <w:rFonts w:hint="eastAsia"/>
              </w:rPr>
              <w:t>项目编号</w:t>
            </w:r>
          </w:p>
        </w:tc>
        <w:tc>
          <w:tcPr>
            <w:tcW w:w="1145" w:type="dxa"/>
            <w:tcBorders>
              <w:top w:val="single" w:sz="6" w:space="0" w:color="auto"/>
              <w:bottom w:val="single" w:sz="6" w:space="0" w:color="auto"/>
            </w:tcBorders>
          </w:tcPr>
          <w:p w:rsidR="002D1FBB" w:rsidRDefault="008E3C1E">
            <w:pPr>
              <w:spacing w:after="0"/>
              <w:jc w:val="center"/>
            </w:pPr>
            <w:r>
              <w:rPr>
                <w:rFonts w:cs="Calibri" w:hint="eastAsia"/>
              </w:rPr>
              <w:t>任务3.4</w:t>
            </w:r>
          </w:p>
        </w:tc>
        <w:tc>
          <w:tcPr>
            <w:tcW w:w="995" w:type="dxa"/>
            <w:tcBorders>
              <w:top w:val="single" w:sz="6" w:space="0" w:color="auto"/>
              <w:bottom w:val="single" w:sz="6" w:space="0" w:color="auto"/>
            </w:tcBorders>
          </w:tcPr>
          <w:p w:rsidR="002D1FBB" w:rsidRDefault="008E3C1E">
            <w:pPr>
              <w:spacing w:after="0"/>
              <w:jc w:val="center"/>
            </w:pPr>
            <w:r>
              <w:rPr>
                <w:rFonts w:hint="eastAsia"/>
              </w:rPr>
              <w:t>任务名称</w:t>
            </w:r>
          </w:p>
        </w:tc>
        <w:tc>
          <w:tcPr>
            <w:tcW w:w="2802" w:type="dxa"/>
            <w:gridSpan w:val="2"/>
            <w:tcBorders>
              <w:top w:val="single" w:sz="6" w:space="0" w:color="auto"/>
              <w:bottom w:val="single" w:sz="6" w:space="0" w:color="auto"/>
            </w:tcBorders>
          </w:tcPr>
          <w:p w:rsidR="002D1FBB" w:rsidRDefault="008E3C1E">
            <w:pPr>
              <w:spacing w:after="0"/>
            </w:pPr>
            <w:r>
              <w:rPr>
                <w:rFonts w:hint="eastAsia"/>
              </w:rPr>
              <w:t>项目数据库关系模型（v2.0版）</w:t>
            </w:r>
          </w:p>
        </w:tc>
        <w:tc>
          <w:tcPr>
            <w:tcW w:w="1713" w:type="dxa"/>
            <w:tcBorders>
              <w:top w:val="single" w:sz="6" w:space="0" w:color="auto"/>
              <w:bottom w:val="single" w:sz="6" w:space="0" w:color="auto"/>
            </w:tcBorders>
          </w:tcPr>
          <w:p w:rsidR="002D1FBB" w:rsidRDefault="008E3C1E">
            <w:pPr>
              <w:spacing w:after="0"/>
            </w:pPr>
            <w:r>
              <w:rPr>
                <w:rFonts w:hint="eastAsia"/>
              </w:rPr>
              <w:t>其他责任人及占比</w:t>
            </w:r>
          </w:p>
        </w:tc>
        <w:tc>
          <w:tcPr>
            <w:tcW w:w="2394" w:type="dxa"/>
            <w:gridSpan w:val="2"/>
            <w:tcBorders>
              <w:top w:val="single" w:sz="6" w:space="0" w:color="auto"/>
              <w:bottom w:val="single" w:sz="6" w:space="0" w:color="auto"/>
            </w:tcBorders>
          </w:tcPr>
          <w:p w:rsidR="002D1FBB" w:rsidRDefault="002D1FBB">
            <w:pPr>
              <w:spacing w:after="0"/>
            </w:pPr>
          </w:p>
        </w:tc>
      </w:tr>
    </w:tbl>
    <w:tbl>
      <w:tblPr>
        <w:tblStyle w:val="afffd"/>
        <w:tblW w:w="10207" w:type="dxa"/>
        <w:tblInd w:w="515" w:type="dxa"/>
        <w:tblBorders>
          <w:top w:val="single" w:sz="18" w:space="0" w:color="auto"/>
          <w:left w:val="single" w:sz="18" w:space="0" w:color="auto"/>
          <w:bottom w:val="single" w:sz="18" w:space="0" w:color="auto"/>
          <w:right w:val="single" w:sz="18" w:space="0" w:color="auto"/>
          <w:insideH w:val="single" w:sz="18" w:space="0" w:color="auto"/>
          <w:insideV w:val="none" w:sz="0" w:space="0" w:color="auto"/>
        </w:tblBorders>
        <w:tblLayout w:type="fixed"/>
        <w:tblLook w:val="04A0" w:firstRow="1" w:lastRow="0" w:firstColumn="1" w:lastColumn="0" w:noHBand="0" w:noVBand="1"/>
      </w:tblPr>
      <w:tblGrid>
        <w:gridCol w:w="10207"/>
      </w:tblGrid>
      <w:tr w:rsidR="002D1FBB">
        <w:trPr>
          <w:trHeight w:val="13529"/>
        </w:trPr>
        <w:tc>
          <w:tcPr>
            <w:tcW w:w="10207" w:type="dxa"/>
            <w:tcBorders>
              <w:tl2br w:val="nil"/>
              <w:tr2bl w:val="nil"/>
            </w:tcBorders>
          </w:tcPr>
          <w:p w:rsidR="002D1FBB" w:rsidRDefault="008E3C1E">
            <w:pPr>
              <w:spacing w:after="0"/>
              <w:ind w:firstLineChars="100" w:firstLine="180"/>
            </w:pPr>
            <w:r>
              <w:rPr>
                <w:rFonts w:hint="eastAsia"/>
              </w:rPr>
              <w:t>知识准备：</w:t>
            </w:r>
          </w:p>
          <w:p w:rsidR="002D1FBB" w:rsidRDefault="008E3C1E" w:rsidP="00007520">
            <w:pPr>
              <w:numPr>
                <w:ilvl w:val="0"/>
                <w:numId w:val="41"/>
              </w:numPr>
              <w:spacing w:after="0"/>
              <w:ind w:leftChars="300" w:left="540"/>
            </w:pPr>
            <w:r>
              <w:rPr>
                <w:rFonts w:hint="eastAsia"/>
              </w:rPr>
              <w:t>掌握关系模型相关概念，掌握将ER图转换为关系模型的方法</w:t>
            </w:r>
            <w:r>
              <w:t>。</w:t>
            </w:r>
          </w:p>
          <w:p w:rsidR="002D1FBB" w:rsidRDefault="008E3C1E">
            <w:pPr>
              <w:spacing w:after="0"/>
              <w:ind w:firstLineChars="100" w:firstLine="180"/>
            </w:pPr>
            <w:r>
              <w:rPr>
                <w:rFonts w:hint="eastAsia"/>
              </w:rPr>
              <w:t>任务实施：</w:t>
            </w:r>
          </w:p>
          <w:p w:rsidR="002D1FBB" w:rsidRDefault="008E3C1E" w:rsidP="00007520">
            <w:pPr>
              <w:numPr>
                <w:ilvl w:val="0"/>
                <w:numId w:val="42"/>
              </w:numPr>
              <w:spacing w:after="0"/>
              <w:ind w:firstLineChars="300" w:firstLine="540"/>
            </w:pPr>
            <w:r>
              <w:rPr>
                <w:rFonts w:hint="eastAsia"/>
              </w:rPr>
              <w:t>分析任务3.2的汇总项目总体ER图（v2.0版），将其转换为项目数据库关系模型（v2.0版）。</w:t>
            </w:r>
          </w:p>
          <w:p w:rsidR="002D1FBB" w:rsidRDefault="008E3C1E" w:rsidP="00007520">
            <w:pPr>
              <w:numPr>
                <w:ilvl w:val="0"/>
                <w:numId w:val="42"/>
              </w:numPr>
              <w:spacing w:after="0"/>
              <w:ind w:firstLineChars="300" w:firstLine="540"/>
            </w:pPr>
            <w:r>
              <w:rPr>
                <w:rFonts w:hint="eastAsia"/>
              </w:rPr>
              <w:t>本设计满分5分，其中完成分3分，质量分2分。</w:t>
            </w:r>
          </w:p>
          <w:p w:rsidR="002D1FBB" w:rsidRDefault="002D1FBB" w:rsidP="00A03A52">
            <w:pPr>
              <w:spacing w:after="0"/>
              <w:ind w:leftChars="300" w:left="540"/>
            </w:pPr>
          </w:p>
          <w:p w:rsidR="002D1FBB" w:rsidRDefault="008E3C1E" w:rsidP="00A03A52">
            <w:pPr>
              <w:spacing w:after="0"/>
              <w:ind w:leftChars="300" w:left="540"/>
              <w:jc w:val="center"/>
              <w:rPr>
                <w:sz w:val="28"/>
                <w:szCs w:val="28"/>
              </w:rPr>
            </w:pPr>
            <w:r>
              <w:rPr>
                <w:rFonts w:hint="eastAsia"/>
                <w:sz w:val="28"/>
                <w:szCs w:val="28"/>
              </w:rPr>
              <w:t>项目数据库关系模型（v2.0版）</w:t>
            </w:r>
          </w:p>
          <w:p w:rsidR="000B699D" w:rsidRPr="002A22BC" w:rsidRDefault="000B699D" w:rsidP="00007520">
            <w:pPr>
              <w:numPr>
                <w:ilvl w:val="0"/>
                <w:numId w:val="118"/>
              </w:numPr>
              <w:spacing w:before="100" w:beforeAutospacing="1" w:after="100" w:afterAutospacing="1" w:line="240" w:lineRule="auto"/>
            </w:pPr>
            <w:r w:rsidRPr="002A22BC">
              <w:t>教师(</w:t>
            </w:r>
            <w:r w:rsidRPr="002A22BC">
              <w:rPr>
                <w:u w:val="single"/>
              </w:rPr>
              <w:t>工号</w:t>
            </w:r>
            <w:r w:rsidRPr="002A22BC">
              <w:t>, 教师名, 联系电话, 所在学院号)</w:t>
            </w:r>
          </w:p>
          <w:p w:rsidR="000B699D" w:rsidRPr="002A22BC" w:rsidRDefault="000B699D" w:rsidP="00007520">
            <w:pPr>
              <w:numPr>
                <w:ilvl w:val="0"/>
                <w:numId w:val="118"/>
              </w:numPr>
              <w:spacing w:before="120" w:after="100" w:afterAutospacing="1" w:line="240" w:lineRule="auto"/>
            </w:pPr>
            <w:r w:rsidRPr="002A22BC">
              <w:t>社团(</w:t>
            </w:r>
            <w:r w:rsidRPr="002A22BC">
              <w:rPr>
                <w:u w:val="single"/>
              </w:rPr>
              <w:t>社团号</w:t>
            </w:r>
            <w:r w:rsidRPr="002A22BC">
              <w:t>, 社团名, 社团建立时间, 成员人数)</w:t>
            </w:r>
          </w:p>
          <w:p w:rsidR="000B699D" w:rsidRPr="002A22BC" w:rsidRDefault="000B699D" w:rsidP="00007520">
            <w:pPr>
              <w:numPr>
                <w:ilvl w:val="0"/>
                <w:numId w:val="118"/>
              </w:numPr>
              <w:spacing w:before="120" w:after="100" w:afterAutospacing="1" w:line="240" w:lineRule="auto"/>
            </w:pPr>
            <w:r w:rsidRPr="002A22BC">
              <w:t>学生(</w:t>
            </w:r>
            <w:r w:rsidRPr="002A22BC">
              <w:rPr>
                <w:u w:val="single"/>
              </w:rPr>
              <w:t>学号</w:t>
            </w:r>
            <w:r w:rsidRPr="002A22BC">
              <w:t>, 姓名, 联系电话, 所在学院号)</w:t>
            </w:r>
          </w:p>
          <w:p w:rsidR="000B699D" w:rsidRPr="002A22BC" w:rsidRDefault="000B699D" w:rsidP="00007520">
            <w:pPr>
              <w:numPr>
                <w:ilvl w:val="0"/>
                <w:numId w:val="118"/>
              </w:numPr>
              <w:spacing w:before="120" w:after="100" w:afterAutospacing="1" w:line="240" w:lineRule="auto"/>
            </w:pPr>
            <w:r w:rsidRPr="002A22BC">
              <w:t>学院(</w:t>
            </w:r>
            <w:r w:rsidRPr="002A22BC">
              <w:rPr>
                <w:u w:val="single"/>
              </w:rPr>
              <w:t>学院号</w:t>
            </w:r>
            <w:r w:rsidRPr="002A22BC">
              <w:t>, 学院名)</w:t>
            </w:r>
          </w:p>
          <w:p w:rsidR="000B699D" w:rsidRPr="002A22BC" w:rsidRDefault="000B699D" w:rsidP="00007520">
            <w:pPr>
              <w:numPr>
                <w:ilvl w:val="0"/>
                <w:numId w:val="118"/>
              </w:numPr>
              <w:spacing w:before="120" w:after="100" w:afterAutospacing="1" w:line="240" w:lineRule="auto"/>
            </w:pPr>
            <w:r w:rsidRPr="002A22BC">
              <w:t>教师指导社团(</w:t>
            </w:r>
            <w:r w:rsidRPr="002A22BC">
              <w:rPr>
                <w:u w:val="single"/>
              </w:rPr>
              <w:t>工号, 社团号</w:t>
            </w:r>
            <w:r>
              <w:rPr>
                <w:rFonts w:hint="eastAsia"/>
              </w:rPr>
              <w:t>，加入时间，社团名，教师名</w:t>
            </w:r>
            <w:r w:rsidRPr="002A22BC">
              <w:t>) （用于表示教师和社团之间的多对多关系）</w:t>
            </w:r>
          </w:p>
          <w:p w:rsidR="000B699D" w:rsidRPr="002A22BC" w:rsidRDefault="000B699D" w:rsidP="00007520">
            <w:pPr>
              <w:numPr>
                <w:ilvl w:val="0"/>
                <w:numId w:val="118"/>
              </w:numPr>
              <w:spacing w:before="120" w:after="100" w:afterAutospacing="1" w:line="240" w:lineRule="auto"/>
            </w:pPr>
            <w:r w:rsidRPr="002A22BC">
              <w:t>学生参与社团(</w:t>
            </w:r>
            <w:r w:rsidRPr="002A22BC">
              <w:rPr>
                <w:u w:val="single"/>
              </w:rPr>
              <w:t>学号, 社团号</w:t>
            </w:r>
            <w:r>
              <w:rPr>
                <w:rFonts w:hint="eastAsia"/>
              </w:rPr>
              <w:t>，职位，加入时间，是否负责人，社团名，学生名</w:t>
            </w:r>
            <w:r w:rsidRPr="002A22BC">
              <w:t>) （用于表示学生和社团之间的多对多关系）</w:t>
            </w:r>
          </w:p>
          <w:p w:rsidR="002D1FBB" w:rsidRPr="000B699D"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p w:rsidR="002D1FBB" w:rsidRDefault="002D1FBB" w:rsidP="000B699D"/>
        </w:tc>
      </w:tr>
    </w:tbl>
    <w:p w:rsidR="002D1FBB" w:rsidRDefault="002D1FBB">
      <w:pPr>
        <w:tabs>
          <w:tab w:val="left" w:pos="8205"/>
        </w:tabs>
        <w:ind w:leftChars="472" w:left="850"/>
        <w:rPr>
          <w:rFonts w:cs="Calibri"/>
        </w:rPr>
      </w:pPr>
    </w:p>
    <w:p w:rsidR="002D1FBB" w:rsidRDefault="002D1FBB"/>
    <w:p w:rsidR="002D1FBB" w:rsidRDefault="008E3C1E" w:rsidP="00A03A52">
      <w:pPr>
        <w:pStyle w:val="21"/>
        <w:ind w:firstLine="3360"/>
      </w:pPr>
      <w:bookmarkStart w:id="33" w:name="_Toc4496"/>
      <w:r>
        <w:rPr>
          <w:rFonts w:hint="eastAsia"/>
        </w:rPr>
        <w:t>任务3.5项目数据字典设计（v1.0版）</w:t>
      </w:r>
      <w:bookmarkEnd w:id="33"/>
    </w:p>
    <w:tbl>
      <w:tblPr>
        <w:tblW w:w="10215" w:type="dxa"/>
        <w:tblInd w:w="51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4A0" w:firstRow="1" w:lastRow="0" w:firstColumn="1" w:lastColumn="0" w:noHBand="0" w:noVBand="1"/>
      </w:tblPr>
      <w:tblGrid>
        <w:gridCol w:w="1182"/>
        <w:gridCol w:w="1216"/>
        <w:gridCol w:w="1058"/>
        <w:gridCol w:w="1381"/>
        <w:gridCol w:w="1311"/>
        <w:gridCol w:w="1705"/>
        <w:gridCol w:w="797"/>
        <w:gridCol w:w="1565"/>
      </w:tblGrid>
      <w:tr w:rsidR="002D1FBB">
        <w:trPr>
          <w:cantSplit/>
          <w:trHeight w:val="331"/>
        </w:trPr>
        <w:tc>
          <w:tcPr>
            <w:tcW w:w="1182" w:type="dxa"/>
            <w:tcBorders>
              <w:top w:val="single" w:sz="18" w:space="0" w:color="auto"/>
              <w:bottom w:val="single" w:sz="6" w:space="0" w:color="auto"/>
            </w:tcBorders>
          </w:tcPr>
          <w:p w:rsidR="002D1FBB" w:rsidRDefault="008E3C1E" w:rsidP="00A03A52">
            <w:pPr>
              <w:spacing w:after="0"/>
              <w:ind w:firstLineChars="16" w:firstLine="29"/>
              <w:jc w:val="center"/>
            </w:pPr>
            <w:r>
              <w:rPr>
                <w:rFonts w:hint="eastAsia"/>
              </w:rPr>
              <w:t>责任人姓名</w:t>
            </w:r>
          </w:p>
        </w:tc>
        <w:tc>
          <w:tcPr>
            <w:tcW w:w="1216" w:type="dxa"/>
            <w:tcBorders>
              <w:top w:val="single" w:sz="18" w:space="0" w:color="auto"/>
              <w:bottom w:val="single" w:sz="6" w:space="0" w:color="auto"/>
            </w:tcBorders>
          </w:tcPr>
          <w:p w:rsidR="002D1FBB" w:rsidRDefault="002D1FBB">
            <w:pPr>
              <w:spacing w:after="0"/>
              <w:ind w:firstLine="420"/>
            </w:pPr>
          </w:p>
        </w:tc>
        <w:tc>
          <w:tcPr>
            <w:tcW w:w="1058" w:type="dxa"/>
            <w:tcBorders>
              <w:top w:val="single" w:sz="18" w:space="0" w:color="auto"/>
              <w:bottom w:val="single" w:sz="6" w:space="0" w:color="auto"/>
            </w:tcBorders>
          </w:tcPr>
          <w:p w:rsidR="002D1FBB" w:rsidRDefault="008E3C1E">
            <w:pPr>
              <w:spacing w:after="0"/>
              <w:jc w:val="center"/>
            </w:pPr>
            <w:r>
              <w:rPr>
                <w:rFonts w:hint="eastAsia"/>
              </w:rPr>
              <w:t>学号</w:t>
            </w:r>
          </w:p>
        </w:tc>
        <w:tc>
          <w:tcPr>
            <w:tcW w:w="1381" w:type="dxa"/>
            <w:tcBorders>
              <w:top w:val="single" w:sz="18" w:space="0" w:color="auto"/>
              <w:bottom w:val="single" w:sz="6" w:space="0" w:color="auto"/>
            </w:tcBorders>
          </w:tcPr>
          <w:p w:rsidR="002D1FBB" w:rsidRDefault="002D1FBB">
            <w:pPr>
              <w:spacing w:after="0"/>
              <w:ind w:firstLine="420"/>
              <w:jc w:val="center"/>
            </w:pPr>
          </w:p>
        </w:tc>
        <w:tc>
          <w:tcPr>
            <w:tcW w:w="1311" w:type="dxa"/>
            <w:tcBorders>
              <w:top w:val="single" w:sz="18" w:space="0" w:color="auto"/>
              <w:bottom w:val="single" w:sz="6" w:space="0" w:color="auto"/>
            </w:tcBorders>
          </w:tcPr>
          <w:p w:rsidR="002D1FBB" w:rsidRDefault="008E3C1E">
            <w:pPr>
              <w:spacing w:after="0"/>
              <w:jc w:val="center"/>
            </w:pPr>
            <w:r>
              <w:rPr>
                <w:rFonts w:hint="eastAsia"/>
              </w:rPr>
              <w:t>组别</w:t>
            </w:r>
          </w:p>
        </w:tc>
        <w:tc>
          <w:tcPr>
            <w:tcW w:w="1705" w:type="dxa"/>
            <w:tcBorders>
              <w:top w:val="single" w:sz="18" w:space="0" w:color="auto"/>
              <w:bottom w:val="single" w:sz="6" w:space="0" w:color="auto"/>
            </w:tcBorders>
          </w:tcPr>
          <w:p w:rsidR="002D1FBB" w:rsidRDefault="002D1FBB">
            <w:pPr>
              <w:spacing w:after="0"/>
              <w:ind w:firstLine="420"/>
              <w:jc w:val="center"/>
            </w:pPr>
          </w:p>
        </w:tc>
        <w:tc>
          <w:tcPr>
            <w:tcW w:w="797" w:type="dxa"/>
            <w:tcBorders>
              <w:top w:val="single" w:sz="18" w:space="0" w:color="auto"/>
              <w:bottom w:val="single" w:sz="6" w:space="0" w:color="auto"/>
            </w:tcBorders>
          </w:tcPr>
          <w:p w:rsidR="002D1FBB" w:rsidRDefault="008E3C1E">
            <w:pPr>
              <w:spacing w:after="0"/>
              <w:jc w:val="center"/>
            </w:pPr>
            <w:r>
              <w:rPr>
                <w:rFonts w:hint="eastAsia"/>
              </w:rPr>
              <w:t>绩效</w:t>
            </w:r>
          </w:p>
        </w:tc>
        <w:tc>
          <w:tcPr>
            <w:tcW w:w="1565" w:type="dxa"/>
            <w:tcBorders>
              <w:top w:val="single" w:sz="18" w:space="0" w:color="auto"/>
              <w:bottom w:val="single" w:sz="6" w:space="0" w:color="auto"/>
            </w:tcBorders>
          </w:tcPr>
          <w:p w:rsidR="002D1FBB" w:rsidRDefault="002D1FBB">
            <w:pPr>
              <w:spacing w:after="0"/>
              <w:ind w:firstLine="420"/>
              <w:jc w:val="center"/>
            </w:pPr>
          </w:p>
        </w:tc>
      </w:tr>
      <w:tr w:rsidR="002D1FBB">
        <w:trPr>
          <w:cantSplit/>
          <w:trHeight w:val="333"/>
        </w:trPr>
        <w:tc>
          <w:tcPr>
            <w:tcW w:w="1182" w:type="dxa"/>
            <w:tcBorders>
              <w:top w:val="single" w:sz="6" w:space="0" w:color="auto"/>
              <w:bottom w:val="single" w:sz="6" w:space="0" w:color="auto"/>
            </w:tcBorders>
          </w:tcPr>
          <w:p w:rsidR="002D1FBB" w:rsidRDefault="008E3C1E" w:rsidP="00A03A52">
            <w:pPr>
              <w:spacing w:after="0"/>
              <w:ind w:firstLineChars="16" w:firstLine="29"/>
              <w:jc w:val="center"/>
            </w:pPr>
            <w:r>
              <w:rPr>
                <w:rFonts w:hint="eastAsia"/>
              </w:rPr>
              <w:t>项目编号</w:t>
            </w:r>
          </w:p>
        </w:tc>
        <w:tc>
          <w:tcPr>
            <w:tcW w:w="1216" w:type="dxa"/>
            <w:tcBorders>
              <w:top w:val="single" w:sz="6" w:space="0" w:color="auto"/>
              <w:bottom w:val="single" w:sz="6" w:space="0" w:color="auto"/>
            </w:tcBorders>
          </w:tcPr>
          <w:p w:rsidR="002D1FBB" w:rsidRDefault="008E3C1E">
            <w:pPr>
              <w:spacing w:after="0"/>
              <w:jc w:val="center"/>
            </w:pPr>
            <w:r>
              <w:rPr>
                <w:rFonts w:cs="Calibri" w:hint="eastAsia"/>
              </w:rPr>
              <w:t>任务3.5</w:t>
            </w:r>
          </w:p>
        </w:tc>
        <w:tc>
          <w:tcPr>
            <w:tcW w:w="1058" w:type="dxa"/>
            <w:tcBorders>
              <w:top w:val="single" w:sz="6" w:space="0" w:color="auto"/>
              <w:bottom w:val="single" w:sz="6" w:space="0" w:color="auto"/>
            </w:tcBorders>
          </w:tcPr>
          <w:p w:rsidR="002D1FBB" w:rsidRDefault="008E3C1E">
            <w:pPr>
              <w:spacing w:after="0"/>
              <w:jc w:val="center"/>
            </w:pPr>
            <w:r>
              <w:rPr>
                <w:rFonts w:hint="eastAsia"/>
              </w:rPr>
              <w:t>任务名称</w:t>
            </w:r>
          </w:p>
        </w:tc>
        <w:tc>
          <w:tcPr>
            <w:tcW w:w="2692" w:type="dxa"/>
            <w:gridSpan w:val="2"/>
            <w:tcBorders>
              <w:top w:val="single" w:sz="6" w:space="0" w:color="auto"/>
              <w:bottom w:val="single" w:sz="6" w:space="0" w:color="auto"/>
            </w:tcBorders>
          </w:tcPr>
          <w:p w:rsidR="002D1FBB" w:rsidRDefault="008E3C1E">
            <w:pPr>
              <w:spacing w:after="0"/>
            </w:pPr>
            <w:r>
              <w:rPr>
                <w:rFonts w:hint="eastAsia"/>
              </w:rPr>
              <w:t>项目数据字典设计（v1.0版）</w:t>
            </w:r>
          </w:p>
        </w:tc>
        <w:tc>
          <w:tcPr>
            <w:tcW w:w="1705" w:type="dxa"/>
            <w:tcBorders>
              <w:top w:val="single" w:sz="6" w:space="0" w:color="auto"/>
              <w:bottom w:val="single" w:sz="6" w:space="0" w:color="auto"/>
            </w:tcBorders>
          </w:tcPr>
          <w:p w:rsidR="002D1FBB" w:rsidRDefault="008E3C1E">
            <w:pPr>
              <w:spacing w:after="0"/>
            </w:pPr>
            <w:r>
              <w:rPr>
                <w:rFonts w:hint="eastAsia"/>
              </w:rPr>
              <w:t>其他责任人及占比</w:t>
            </w:r>
          </w:p>
        </w:tc>
        <w:tc>
          <w:tcPr>
            <w:tcW w:w="2362" w:type="dxa"/>
            <w:gridSpan w:val="2"/>
            <w:tcBorders>
              <w:top w:val="single" w:sz="6" w:space="0" w:color="auto"/>
              <w:bottom w:val="single" w:sz="6" w:space="0" w:color="auto"/>
            </w:tcBorders>
          </w:tcPr>
          <w:p w:rsidR="002D1FBB" w:rsidRDefault="002D1FBB">
            <w:pPr>
              <w:spacing w:after="0"/>
            </w:pPr>
          </w:p>
        </w:tc>
      </w:tr>
    </w:tbl>
    <w:tbl>
      <w:tblPr>
        <w:tblStyle w:val="afffd"/>
        <w:tblW w:w="10207" w:type="dxa"/>
        <w:tblInd w:w="515" w:type="dxa"/>
        <w:tblBorders>
          <w:top w:val="single" w:sz="18" w:space="0" w:color="auto"/>
          <w:left w:val="single" w:sz="18" w:space="0" w:color="auto"/>
          <w:bottom w:val="single" w:sz="18" w:space="0" w:color="auto"/>
          <w:right w:val="single" w:sz="18" w:space="0" w:color="auto"/>
          <w:insideH w:val="single" w:sz="18" w:space="0" w:color="auto"/>
          <w:insideV w:val="none" w:sz="0" w:space="0" w:color="auto"/>
        </w:tblBorders>
        <w:tblLayout w:type="fixed"/>
        <w:tblLook w:val="04A0" w:firstRow="1" w:lastRow="0" w:firstColumn="1" w:lastColumn="0" w:noHBand="0" w:noVBand="1"/>
      </w:tblPr>
      <w:tblGrid>
        <w:gridCol w:w="10207"/>
      </w:tblGrid>
      <w:tr w:rsidR="002D1FBB">
        <w:trPr>
          <w:trHeight w:val="13553"/>
        </w:trPr>
        <w:tc>
          <w:tcPr>
            <w:tcW w:w="10207" w:type="dxa"/>
            <w:tcBorders>
              <w:tl2br w:val="nil"/>
              <w:tr2bl w:val="nil"/>
            </w:tcBorders>
          </w:tcPr>
          <w:p w:rsidR="002D1FBB" w:rsidRDefault="008E3C1E">
            <w:pPr>
              <w:spacing w:after="0"/>
              <w:ind w:firstLineChars="100" w:firstLine="180"/>
            </w:pPr>
            <w:r>
              <w:rPr>
                <w:rFonts w:hint="eastAsia"/>
              </w:rPr>
              <w:t>知识准备：</w:t>
            </w:r>
          </w:p>
          <w:p w:rsidR="002D1FBB" w:rsidRDefault="008E3C1E" w:rsidP="00007520">
            <w:pPr>
              <w:numPr>
                <w:ilvl w:val="0"/>
                <w:numId w:val="43"/>
              </w:numPr>
              <w:spacing w:after="0"/>
              <w:ind w:leftChars="300" w:left="540"/>
            </w:pPr>
            <w:r>
              <w:rPr>
                <w:rFonts w:hint="eastAsia"/>
              </w:rPr>
              <w:t>掌握数据完整性相关概念，掌握将数据完整性实现的方法</w:t>
            </w:r>
            <w:r>
              <w:t>。</w:t>
            </w:r>
          </w:p>
          <w:p w:rsidR="002D1FBB" w:rsidRDefault="008E3C1E" w:rsidP="00007520">
            <w:pPr>
              <w:numPr>
                <w:ilvl w:val="0"/>
                <w:numId w:val="43"/>
              </w:numPr>
              <w:spacing w:after="0"/>
              <w:ind w:leftChars="300" w:left="540"/>
            </w:pPr>
            <w:r>
              <w:rPr>
                <w:rFonts w:hint="eastAsia"/>
              </w:rPr>
              <w:t>掌握数据字典的相关概念，掌握数据字典中数据项的定义方法。</w:t>
            </w:r>
          </w:p>
          <w:p w:rsidR="002D1FBB" w:rsidRDefault="008E3C1E">
            <w:pPr>
              <w:spacing w:after="0"/>
              <w:ind w:firstLineChars="100" w:firstLine="180"/>
            </w:pPr>
            <w:r>
              <w:rPr>
                <w:rFonts w:hint="eastAsia"/>
              </w:rPr>
              <w:t>任务实施：</w:t>
            </w:r>
          </w:p>
          <w:p w:rsidR="002D1FBB" w:rsidRDefault="008E3C1E" w:rsidP="00007520">
            <w:pPr>
              <w:numPr>
                <w:ilvl w:val="0"/>
                <w:numId w:val="44"/>
              </w:numPr>
              <w:spacing w:after="0"/>
              <w:ind w:firstLineChars="300" w:firstLine="540"/>
            </w:pPr>
            <w:r>
              <w:rPr>
                <w:rFonts w:hint="eastAsia"/>
              </w:rPr>
              <w:t>根据任务3.4中的项目数据库关系模型（v2.0版），分析每个关系中属性项的数据完整性。</w:t>
            </w:r>
          </w:p>
          <w:p w:rsidR="002D1FBB" w:rsidRDefault="008E3C1E" w:rsidP="00007520">
            <w:pPr>
              <w:numPr>
                <w:ilvl w:val="0"/>
                <w:numId w:val="44"/>
              </w:numPr>
              <w:spacing w:after="0"/>
              <w:ind w:firstLineChars="300" w:firstLine="540"/>
            </w:pPr>
            <w:r>
              <w:rPr>
                <w:rFonts w:hint="eastAsia"/>
              </w:rPr>
              <w:t>按照数据完整性分析，编写项目数据项的数据字典。</w:t>
            </w:r>
          </w:p>
          <w:p w:rsidR="002D1FBB" w:rsidRDefault="008E3C1E" w:rsidP="00007520">
            <w:pPr>
              <w:numPr>
                <w:ilvl w:val="0"/>
                <w:numId w:val="44"/>
              </w:numPr>
              <w:spacing w:after="0"/>
              <w:ind w:firstLineChars="300" w:firstLine="540"/>
            </w:pPr>
            <w:r>
              <w:rPr>
                <w:rFonts w:hint="eastAsia"/>
              </w:rPr>
              <w:t>本设计满分20分，其中完成分15分，质量分5分。</w:t>
            </w:r>
          </w:p>
          <w:p w:rsidR="002D1FBB" w:rsidRDefault="002D1FBB" w:rsidP="00A03A52">
            <w:pPr>
              <w:spacing w:after="0"/>
              <w:ind w:leftChars="300" w:left="540"/>
            </w:pPr>
          </w:p>
          <w:p w:rsidR="002D1FBB" w:rsidRDefault="008E3C1E" w:rsidP="00A03A52">
            <w:pPr>
              <w:spacing w:after="0"/>
              <w:ind w:leftChars="300" w:left="540"/>
              <w:jc w:val="center"/>
              <w:rPr>
                <w:sz w:val="28"/>
                <w:szCs w:val="28"/>
              </w:rPr>
            </w:pPr>
            <w:r>
              <w:rPr>
                <w:rFonts w:hint="eastAsia"/>
                <w:sz w:val="28"/>
                <w:szCs w:val="28"/>
              </w:rPr>
              <w:t>项目数据字典设计（v1.0版）</w:t>
            </w:r>
          </w:p>
          <w:p w:rsidR="002D1FBB" w:rsidRDefault="008E3C1E" w:rsidP="00007520">
            <w:pPr>
              <w:numPr>
                <w:ilvl w:val="0"/>
                <w:numId w:val="45"/>
              </w:numPr>
              <w:spacing w:after="0"/>
              <w:ind w:firstLineChars="300" w:firstLine="540"/>
            </w:pPr>
            <w:r>
              <w:rPr>
                <w:rFonts w:hint="eastAsia"/>
              </w:rPr>
              <w:t>根据任务3.4中的项目数据库关系模型（v2.0版），分析每个关系中属性项的数据完整性。</w:t>
            </w:r>
          </w:p>
          <w:p w:rsidR="008312CB" w:rsidRDefault="008312CB" w:rsidP="008312CB">
            <w:pPr>
              <w:spacing w:after="0"/>
              <w:ind w:leftChars="300" w:left="540"/>
            </w:pPr>
            <w:r>
              <w:rPr>
                <w:rFonts w:hint="eastAsia"/>
              </w:rPr>
              <w:t>关系</w:t>
            </w:r>
            <w:r>
              <w:t>1：教师 (工号, 教师名, 联系电话, 所在学院号)</w:t>
            </w:r>
          </w:p>
          <w:p w:rsidR="008312CB" w:rsidRDefault="008312CB" w:rsidP="008312CB">
            <w:pPr>
              <w:spacing w:after="0"/>
              <w:ind w:leftChars="300" w:left="540"/>
            </w:pPr>
            <w:r>
              <w:rPr>
                <w:rFonts w:hint="eastAsia"/>
              </w:rPr>
              <w:t>实体完整性设计（主键）</w:t>
            </w:r>
            <w:r>
              <w:t>-工号</w:t>
            </w:r>
          </w:p>
          <w:p w:rsidR="008312CB" w:rsidRDefault="008312CB" w:rsidP="008312CB">
            <w:pPr>
              <w:spacing w:after="0"/>
              <w:ind w:leftChars="300" w:left="540"/>
            </w:pPr>
            <w:r>
              <w:rPr>
                <w:rFonts w:hint="eastAsia"/>
              </w:rPr>
              <w:t>参照完整性设计（外键）</w:t>
            </w:r>
            <w:r>
              <w:t>-所在学院号参照学院关系的学院号属性</w:t>
            </w:r>
          </w:p>
          <w:p w:rsidR="008312CB" w:rsidRDefault="008312CB" w:rsidP="008312CB">
            <w:pPr>
              <w:spacing w:after="0"/>
              <w:ind w:leftChars="300" w:left="540"/>
            </w:pPr>
            <w:r>
              <w:rPr>
                <w:rFonts w:hint="eastAsia"/>
              </w:rPr>
              <w:t>域完整性设计：</w:t>
            </w:r>
          </w:p>
          <w:p w:rsidR="008312CB" w:rsidRDefault="008312CB" w:rsidP="004E6023">
            <w:pPr>
              <w:spacing w:after="0"/>
              <w:ind w:leftChars="400" w:left="720"/>
            </w:pPr>
            <w:r>
              <w:rPr>
                <w:rFonts w:hint="eastAsia"/>
              </w:rPr>
              <w:t>（工号）</w:t>
            </w:r>
            <w:r>
              <w:t>-数据类型（int,10001-19999）,非空性，无默认值；</w:t>
            </w:r>
          </w:p>
          <w:p w:rsidR="008312CB" w:rsidRDefault="008312CB" w:rsidP="004E6023">
            <w:pPr>
              <w:spacing w:after="0"/>
              <w:ind w:leftChars="400" w:left="720"/>
            </w:pPr>
            <w:r>
              <w:rPr>
                <w:rFonts w:hint="eastAsia"/>
              </w:rPr>
              <w:t>（教师名）</w:t>
            </w:r>
            <w:r>
              <w:t>-数据类型（varchar，长度20），非空性，无默认值；</w:t>
            </w:r>
          </w:p>
          <w:p w:rsidR="008312CB" w:rsidRDefault="008312CB" w:rsidP="004E6023">
            <w:pPr>
              <w:spacing w:after="0"/>
              <w:ind w:leftChars="400" w:left="720"/>
            </w:pPr>
            <w:r>
              <w:rPr>
                <w:rFonts w:hint="eastAsia"/>
              </w:rPr>
              <w:t>（联系电话）</w:t>
            </w:r>
            <w:r>
              <w:t>-数据类型(varchar，长度11），可以为空；</w:t>
            </w:r>
          </w:p>
          <w:p w:rsidR="008312CB" w:rsidRDefault="008312CB" w:rsidP="004E6023">
            <w:pPr>
              <w:spacing w:after="0"/>
              <w:ind w:leftChars="400" w:left="720"/>
            </w:pPr>
            <w:r>
              <w:rPr>
                <w:rFonts w:hint="eastAsia"/>
              </w:rPr>
              <w:t>（所在学院号）</w:t>
            </w:r>
            <w:r>
              <w:t>-数据类型（</w:t>
            </w:r>
            <w:r w:rsidR="003C3BE9">
              <w:t>int,1-</w:t>
            </w:r>
            <w:r>
              <w:t>20），非空性，无默认值；</w:t>
            </w:r>
          </w:p>
          <w:p w:rsidR="008312CB" w:rsidRDefault="008312CB" w:rsidP="008312CB">
            <w:pPr>
              <w:spacing w:after="0"/>
              <w:ind w:leftChars="300" w:left="540"/>
            </w:pPr>
          </w:p>
          <w:p w:rsidR="008312CB" w:rsidRDefault="008312CB" w:rsidP="008312CB">
            <w:pPr>
              <w:spacing w:after="0"/>
              <w:ind w:leftChars="300" w:left="540"/>
            </w:pPr>
            <w:r>
              <w:rPr>
                <w:rFonts w:hint="eastAsia"/>
              </w:rPr>
              <w:t>关系</w:t>
            </w:r>
            <w:r>
              <w:t>2：社团(社团号, 社团名, 社团建立时间, 成员人数)</w:t>
            </w:r>
          </w:p>
          <w:p w:rsidR="008312CB" w:rsidRDefault="008312CB" w:rsidP="008312CB">
            <w:pPr>
              <w:spacing w:after="0"/>
              <w:ind w:leftChars="300" w:left="540"/>
            </w:pPr>
            <w:r>
              <w:rPr>
                <w:rFonts w:hint="eastAsia"/>
              </w:rPr>
              <w:t>实体完整性设计（主键）</w:t>
            </w:r>
            <w:r>
              <w:t>-社团号</w:t>
            </w:r>
          </w:p>
          <w:p w:rsidR="008312CB" w:rsidRDefault="008312CB" w:rsidP="008312CB">
            <w:pPr>
              <w:spacing w:after="0"/>
              <w:ind w:leftChars="300" w:left="540"/>
            </w:pPr>
            <w:r>
              <w:rPr>
                <w:rFonts w:hint="eastAsia"/>
              </w:rPr>
              <w:t>域完整性设计：</w:t>
            </w:r>
          </w:p>
          <w:p w:rsidR="008312CB" w:rsidRDefault="008312CB" w:rsidP="004E6023">
            <w:pPr>
              <w:spacing w:after="0"/>
              <w:ind w:leftChars="400" w:left="720"/>
            </w:pPr>
            <w:r>
              <w:rPr>
                <w:rFonts w:hint="eastAsia"/>
              </w:rPr>
              <w:t>（社团号）</w:t>
            </w:r>
            <w:r>
              <w:t>-数据类型（int,101-199），非空性，无默认值；</w:t>
            </w:r>
          </w:p>
          <w:p w:rsidR="008312CB" w:rsidRDefault="008312CB" w:rsidP="004E6023">
            <w:pPr>
              <w:spacing w:after="0"/>
              <w:ind w:leftChars="400" w:left="720"/>
            </w:pPr>
            <w:r>
              <w:rPr>
                <w:rFonts w:hint="eastAsia"/>
              </w:rPr>
              <w:t>（社团名）</w:t>
            </w:r>
            <w:r>
              <w:t>-数据类型(varchar，长度30），非空性，无默认值；</w:t>
            </w:r>
          </w:p>
          <w:p w:rsidR="008312CB" w:rsidRDefault="008312CB" w:rsidP="004E6023">
            <w:pPr>
              <w:spacing w:after="0"/>
              <w:ind w:leftChars="400" w:left="720"/>
            </w:pPr>
            <w:r>
              <w:rPr>
                <w:rFonts w:hint="eastAsia"/>
              </w:rPr>
              <w:t>（社团建立时间）</w:t>
            </w:r>
            <w:r>
              <w:t>-数据类型（date），非空性，无默认值；</w:t>
            </w:r>
          </w:p>
          <w:p w:rsidR="002D1FBB" w:rsidRDefault="008312CB" w:rsidP="004E6023">
            <w:pPr>
              <w:spacing w:after="0"/>
              <w:ind w:leftChars="400" w:left="720"/>
            </w:pPr>
            <w:r>
              <w:rPr>
                <w:rFonts w:hint="eastAsia"/>
              </w:rPr>
              <w:t>（成员人数）</w:t>
            </w:r>
            <w:r>
              <w:t>-数据类型（</w:t>
            </w:r>
            <w:r w:rsidR="003C3BE9">
              <w:t>int,1</w:t>
            </w:r>
            <w:r>
              <w:t>-10000），非空性，默认值为0；</w:t>
            </w:r>
          </w:p>
          <w:p w:rsidR="002D1FBB" w:rsidRDefault="008E3C1E" w:rsidP="00007520">
            <w:pPr>
              <w:numPr>
                <w:ilvl w:val="0"/>
                <w:numId w:val="45"/>
              </w:numPr>
              <w:spacing w:after="0"/>
              <w:ind w:firstLineChars="300" w:firstLine="540"/>
            </w:pPr>
            <w:r>
              <w:rPr>
                <w:rFonts w:hint="eastAsia"/>
              </w:rPr>
              <w:t>根据上述分析结果，编写项目数据项的数据字典(V1.0版）。</w:t>
            </w:r>
          </w:p>
          <w:p w:rsidR="002D1FBB" w:rsidRDefault="005F7F3D">
            <w:pPr>
              <w:spacing w:after="0" w:line="240" w:lineRule="auto"/>
              <w:ind w:firstLineChars="300" w:firstLine="540"/>
            </w:pPr>
            <w:r>
              <w:rPr>
                <w:rFonts w:hint="eastAsia"/>
              </w:rPr>
              <w:t>club</w:t>
            </w:r>
            <w:r w:rsidR="008E3C1E">
              <w:rPr>
                <w:rFonts w:hint="eastAsia"/>
              </w:rPr>
              <w:t>（</w:t>
            </w:r>
            <w:r>
              <w:rPr>
                <w:rFonts w:hint="eastAsia"/>
              </w:rPr>
              <w:t>社团</w:t>
            </w:r>
            <w:r w:rsidR="005E386D">
              <w:rPr>
                <w:rFonts w:hint="eastAsia"/>
              </w:rPr>
              <w:t>表</w:t>
            </w:r>
            <w:r w:rsidR="008E3C1E">
              <w:rPr>
                <w:rFonts w:hint="eastAsia"/>
              </w:rPr>
              <w:t>）</w:t>
            </w:r>
          </w:p>
          <w:tbl>
            <w:tblPr>
              <w:tblStyle w:val="afffd"/>
              <w:tblW w:w="0" w:type="auto"/>
              <w:tblInd w:w="1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561"/>
              <w:gridCol w:w="1575"/>
              <w:gridCol w:w="1087"/>
              <w:gridCol w:w="1620"/>
              <w:gridCol w:w="2228"/>
              <w:gridCol w:w="1695"/>
            </w:tblGrid>
            <w:tr w:rsidR="002D1FBB">
              <w:trPr>
                <w:trHeight w:val="343"/>
              </w:trPr>
              <w:tc>
                <w:tcPr>
                  <w:tcW w:w="1561" w:type="dxa"/>
                  <w:tcBorders>
                    <w:left w:val="nil"/>
                  </w:tcBorders>
                </w:tcPr>
                <w:p w:rsidR="002D1FBB" w:rsidRDefault="008E3C1E">
                  <w:pPr>
                    <w:spacing w:after="0" w:line="240" w:lineRule="auto"/>
                    <w:jc w:val="center"/>
                  </w:pPr>
                  <w:r>
                    <w:rPr>
                      <w:rFonts w:hint="eastAsia"/>
                    </w:rPr>
                    <w:t>字段名</w:t>
                  </w:r>
                </w:p>
              </w:tc>
              <w:tc>
                <w:tcPr>
                  <w:tcW w:w="1575" w:type="dxa"/>
                </w:tcPr>
                <w:p w:rsidR="002D1FBB" w:rsidRDefault="008E3C1E">
                  <w:pPr>
                    <w:spacing w:after="0" w:line="240" w:lineRule="auto"/>
                    <w:jc w:val="center"/>
                  </w:pPr>
                  <w:r>
                    <w:rPr>
                      <w:rFonts w:hint="eastAsia"/>
                    </w:rPr>
                    <w:t>数据类型</w:t>
                  </w:r>
                </w:p>
              </w:tc>
              <w:tc>
                <w:tcPr>
                  <w:tcW w:w="1087" w:type="dxa"/>
                </w:tcPr>
                <w:p w:rsidR="002D1FBB" w:rsidRDefault="008E3C1E">
                  <w:pPr>
                    <w:spacing w:after="0" w:line="240" w:lineRule="auto"/>
                    <w:jc w:val="center"/>
                  </w:pPr>
                  <w:r>
                    <w:rPr>
                      <w:rFonts w:hint="eastAsia"/>
                    </w:rPr>
                    <w:t>非空性</w:t>
                  </w:r>
                </w:p>
              </w:tc>
              <w:tc>
                <w:tcPr>
                  <w:tcW w:w="1620" w:type="dxa"/>
                </w:tcPr>
                <w:p w:rsidR="002D1FBB" w:rsidRDefault="008E3C1E">
                  <w:pPr>
                    <w:spacing w:after="0" w:line="240" w:lineRule="auto"/>
                    <w:jc w:val="center"/>
                  </w:pPr>
                  <w:r>
                    <w:rPr>
                      <w:rFonts w:hint="eastAsia"/>
                    </w:rPr>
                    <w:t>主键或外键</w:t>
                  </w:r>
                </w:p>
              </w:tc>
              <w:tc>
                <w:tcPr>
                  <w:tcW w:w="2228" w:type="dxa"/>
                </w:tcPr>
                <w:p w:rsidR="002D1FBB" w:rsidRDefault="008E3C1E">
                  <w:pPr>
                    <w:spacing w:after="0" w:line="240" w:lineRule="auto"/>
                    <w:jc w:val="center"/>
                  </w:pPr>
                  <w:r>
                    <w:rPr>
                      <w:rFonts w:hint="eastAsia"/>
                    </w:rPr>
                    <w:t>默认值或值域</w:t>
                  </w:r>
                </w:p>
              </w:tc>
              <w:tc>
                <w:tcPr>
                  <w:tcW w:w="1695" w:type="dxa"/>
                  <w:tcBorders>
                    <w:right w:val="nil"/>
                  </w:tcBorders>
                </w:tcPr>
                <w:p w:rsidR="002D1FBB" w:rsidRDefault="008E3C1E">
                  <w:pPr>
                    <w:spacing w:after="0" w:line="240" w:lineRule="auto"/>
                    <w:jc w:val="center"/>
                  </w:pPr>
                  <w:r>
                    <w:rPr>
                      <w:rFonts w:hint="eastAsia"/>
                    </w:rPr>
                    <w:t>中文说明</w:t>
                  </w:r>
                </w:p>
              </w:tc>
            </w:tr>
            <w:tr w:rsidR="005A03F9">
              <w:trPr>
                <w:trHeight w:val="90"/>
              </w:trPr>
              <w:tc>
                <w:tcPr>
                  <w:tcW w:w="1561" w:type="dxa"/>
                  <w:tcBorders>
                    <w:left w:val="nil"/>
                  </w:tcBorders>
                </w:tcPr>
                <w:p w:rsidR="005A03F9" w:rsidRDefault="005A03F9" w:rsidP="005A03F9">
                  <w:pPr>
                    <w:spacing w:after="0" w:line="240" w:lineRule="auto"/>
                    <w:jc w:val="center"/>
                  </w:pPr>
                  <w:r>
                    <w:t>cno</w:t>
                  </w:r>
                </w:p>
              </w:tc>
              <w:tc>
                <w:tcPr>
                  <w:tcW w:w="1575" w:type="dxa"/>
                </w:tcPr>
                <w:p w:rsidR="005A03F9" w:rsidRDefault="005A03F9" w:rsidP="005A03F9">
                  <w:pPr>
                    <w:spacing w:after="0" w:line="240" w:lineRule="auto"/>
                  </w:pPr>
                  <w:r>
                    <w:t>i</w:t>
                  </w:r>
                  <w:r>
                    <w:rPr>
                      <w:rFonts w:hint="eastAsia"/>
                    </w:rPr>
                    <w:t>nt</w:t>
                  </w:r>
                </w:p>
              </w:tc>
              <w:tc>
                <w:tcPr>
                  <w:tcW w:w="1087" w:type="dxa"/>
                </w:tcPr>
                <w:p w:rsidR="005A03F9" w:rsidRDefault="005A03F9" w:rsidP="005A03F9">
                  <w:pPr>
                    <w:spacing w:after="0" w:line="240" w:lineRule="auto"/>
                  </w:pPr>
                  <w:r>
                    <w:t>Not null</w:t>
                  </w:r>
                </w:p>
              </w:tc>
              <w:tc>
                <w:tcPr>
                  <w:tcW w:w="1620" w:type="dxa"/>
                </w:tcPr>
                <w:p w:rsidR="005A03F9" w:rsidRDefault="005A03F9" w:rsidP="005A03F9">
                  <w:pPr>
                    <w:spacing w:after="0" w:line="240" w:lineRule="auto"/>
                    <w:jc w:val="center"/>
                  </w:pPr>
                  <w:r>
                    <w:t>Primary key</w:t>
                  </w:r>
                </w:p>
              </w:tc>
              <w:tc>
                <w:tcPr>
                  <w:tcW w:w="2228" w:type="dxa"/>
                </w:tcPr>
                <w:p w:rsidR="005A03F9" w:rsidRDefault="005A03F9" w:rsidP="005A03F9">
                  <w:pPr>
                    <w:spacing w:after="0" w:line="240" w:lineRule="auto"/>
                  </w:pPr>
                  <w:r>
                    <w:rPr>
                      <w:rFonts w:hint="eastAsia"/>
                    </w:rPr>
                    <w:t>无</w:t>
                  </w:r>
                </w:p>
              </w:tc>
              <w:tc>
                <w:tcPr>
                  <w:tcW w:w="1695" w:type="dxa"/>
                  <w:tcBorders>
                    <w:right w:val="nil"/>
                  </w:tcBorders>
                </w:tcPr>
                <w:p w:rsidR="005A03F9" w:rsidRDefault="005A03F9" w:rsidP="005A03F9">
                  <w:pPr>
                    <w:spacing w:after="0" w:line="240" w:lineRule="auto"/>
                  </w:pPr>
                  <w:r>
                    <w:rPr>
                      <w:rFonts w:hint="eastAsia"/>
                    </w:rPr>
                    <w:t>社团编号</w:t>
                  </w:r>
                </w:p>
              </w:tc>
            </w:tr>
            <w:tr w:rsidR="005A03F9">
              <w:trPr>
                <w:trHeight w:val="90"/>
              </w:trPr>
              <w:tc>
                <w:tcPr>
                  <w:tcW w:w="1561" w:type="dxa"/>
                  <w:tcBorders>
                    <w:left w:val="nil"/>
                  </w:tcBorders>
                </w:tcPr>
                <w:p w:rsidR="005A03F9" w:rsidRDefault="005A03F9" w:rsidP="005A03F9">
                  <w:pPr>
                    <w:spacing w:after="0" w:line="240" w:lineRule="auto"/>
                    <w:jc w:val="center"/>
                  </w:pPr>
                  <w:r>
                    <w:rPr>
                      <w:rFonts w:hint="eastAsia"/>
                    </w:rPr>
                    <w:t>c</w:t>
                  </w:r>
                  <w:r>
                    <w:t>name</w:t>
                  </w:r>
                </w:p>
              </w:tc>
              <w:tc>
                <w:tcPr>
                  <w:tcW w:w="1575" w:type="dxa"/>
                </w:tcPr>
                <w:p w:rsidR="005A03F9" w:rsidRDefault="005A03F9" w:rsidP="005A03F9">
                  <w:pPr>
                    <w:spacing w:after="0" w:line="240" w:lineRule="auto"/>
                  </w:pPr>
                  <w:r>
                    <w:rPr>
                      <w:rFonts w:hint="eastAsia"/>
                    </w:rPr>
                    <w:t>v</w:t>
                  </w:r>
                  <w:r>
                    <w:t>archar</w:t>
                  </w:r>
                </w:p>
              </w:tc>
              <w:tc>
                <w:tcPr>
                  <w:tcW w:w="1087" w:type="dxa"/>
                </w:tcPr>
                <w:p w:rsidR="005A03F9" w:rsidRDefault="005A03F9" w:rsidP="005A03F9">
                  <w:pPr>
                    <w:spacing w:after="0" w:line="240" w:lineRule="auto"/>
                  </w:pPr>
                  <w:r>
                    <w:t>Not null</w:t>
                  </w:r>
                </w:p>
              </w:tc>
              <w:tc>
                <w:tcPr>
                  <w:tcW w:w="1620" w:type="dxa"/>
                </w:tcPr>
                <w:p w:rsidR="005A03F9" w:rsidRDefault="005A03F9" w:rsidP="005A03F9">
                  <w:pPr>
                    <w:spacing w:after="0" w:line="240" w:lineRule="auto"/>
                    <w:jc w:val="center"/>
                  </w:pPr>
                  <w:r>
                    <w:rPr>
                      <w:rFonts w:hint="eastAsia"/>
                    </w:rPr>
                    <w:t>无</w:t>
                  </w:r>
                </w:p>
              </w:tc>
              <w:tc>
                <w:tcPr>
                  <w:tcW w:w="2228" w:type="dxa"/>
                </w:tcPr>
                <w:p w:rsidR="005A03F9" w:rsidRDefault="005A03F9" w:rsidP="005A03F9">
                  <w:pPr>
                    <w:spacing w:after="0" w:line="240" w:lineRule="auto"/>
                  </w:pPr>
                  <w:r>
                    <w:rPr>
                      <w:rFonts w:hint="eastAsia"/>
                    </w:rPr>
                    <w:t>无</w:t>
                  </w:r>
                </w:p>
              </w:tc>
              <w:tc>
                <w:tcPr>
                  <w:tcW w:w="1695" w:type="dxa"/>
                  <w:tcBorders>
                    <w:right w:val="nil"/>
                  </w:tcBorders>
                </w:tcPr>
                <w:p w:rsidR="005A03F9" w:rsidRDefault="005A03F9" w:rsidP="005A03F9">
                  <w:pPr>
                    <w:spacing w:after="0" w:line="240" w:lineRule="auto"/>
                  </w:pPr>
                  <w:r>
                    <w:rPr>
                      <w:rFonts w:hint="eastAsia"/>
                    </w:rPr>
                    <w:t>社团名称</w:t>
                  </w:r>
                </w:p>
              </w:tc>
            </w:tr>
            <w:tr w:rsidR="005A03F9">
              <w:trPr>
                <w:trHeight w:val="90"/>
              </w:trPr>
              <w:tc>
                <w:tcPr>
                  <w:tcW w:w="1561" w:type="dxa"/>
                  <w:tcBorders>
                    <w:left w:val="nil"/>
                  </w:tcBorders>
                </w:tcPr>
                <w:p w:rsidR="005A03F9" w:rsidRDefault="005A03F9" w:rsidP="005A03F9">
                  <w:pPr>
                    <w:spacing w:after="0" w:line="240" w:lineRule="auto"/>
                    <w:jc w:val="center"/>
                  </w:pPr>
                  <w:r>
                    <w:t>settime</w:t>
                  </w:r>
                </w:p>
              </w:tc>
              <w:tc>
                <w:tcPr>
                  <w:tcW w:w="1575" w:type="dxa"/>
                </w:tcPr>
                <w:p w:rsidR="005A03F9" w:rsidRDefault="005A03F9" w:rsidP="005A03F9">
                  <w:pPr>
                    <w:spacing w:after="0" w:line="240" w:lineRule="auto"/>
                  </w:pPr>
                  <w:r>
                    <w:t>date</w:t>
                  </w:r>
                </w:p>
              </w:tc>
              <w:tc>
                <w:tcPr>
                  <w:tcW w:w="1087" w:type="dxa"/>
                </w:tcPr>
                <w:p w:rsidR="005A03F9" w:rsidRDefault="005A03F9" w:rsidP="005A03F9">
                  <w:pPr>
                    <w:spacing w:after="0" w:line="240" w:lineRule="auto"/>
                  </w:pPr>
                  <w:r>
                    <w:t>Not null</w:t>
                  </w:r>
                </w:p>
              </w:tc>
              <w:tc>
                <w:tcPr>
                  <w:tcW w:w="1620" w:type="dxa"/>
                </w:tcPr>
                <w:p w:rsidR="005A03F9" w:rsidRDefault="005A03F9" w:rsidP="005A03F9">
                  <w:pPr>
                    <w:spacing w:after="0" w:line="240" w:lineRule="auto"/>
                    <w:jc w:val="center"/>
                  </w:pPr>
                  <w:r>
                    <w:rPr>
                      <w:rFonts w:hint="eastAsia"/>
                    </w:rPr>
                    <w:t>无</w:t>
                  </w:r>
                </w:p>
              </w:tc>
              <w:tc>
                <w:tcPr>
                  <w:tcW w:w="2228" w:type="dxa"/>
                </w:tcPr>
                <w:p w:rsidR="005A03F9" w:rsidRDefault="005A03F9" w:rsidP="005A03F9">
                  <w:pPr>
                    <w:spacing w:after="0" w:line="240" w:lineRule="auto"/>
                  </w:pPr>
                  <w:r>
                    <w:rPr>
                      <w:rFonts w:hint="eastAsia"/>
                    </w:rPr>
                    <w:t>无</w:t>
                  </w:r>
                </w:p>
              </w:tc>
              <w:tc>
                <w:tcPr>
                  <w:tcW w:w="1695" w:type="dxa"/>
                  <w:tcBorders>
                    <w:right w:val="nil"/>
                  </w:tcBorders>
                </w:tcPr>
                <w:p w:rsidR="005A03F9" w:rsidRDefault="005A03F9" w:rsidP="005A03F9">
                  <w:pPr>
                    <w:spacing w:after="0" w:line="240" w:lineRule="auto"/>
                  </w:pPr>
                  <w:r>
                    <w:rPr>
                      <w:rFonts w:hint="eastAsia"/>
                    </w:rPr>
                    <w:t>社团建立时间</w:t>
                  </w:r>
                </w:p>
              </w:tc>
            </w:tr>
            <w:tr w:rsidR="005A03F9">
              <w:trPr>
                <w:trHeight w:val="90"/>
              </w:trPr>
              <w:tc>
                <w:tcPr>
                  <w:tcW w:w="1561" w:type="dxa"/>
                  <w:tcBorders>
                    <w:left w:val="nil"/>
                  </w:tcBorders>
                </w:tcPr>
                <w:p w:rsidR="005A03F9" w:rsidRDefault="005A03F9" w:rsidP="005A03F9">
                  <w:pPr>
                    <w:spacing w:after="0" w:line="240" w:lineRule="auto"/>
                    <w:jc w:val="center"/>
                  </w:pPr>
                  <w:r>
                    <w:t>pcount</w:t>
                  </w:r>
                </w:p>
              </w:tc>
              <w:tc>
                <w:tcPr>
                  <w:tcW w:w="1575" w:type="dxa"/>
                </w:tcPr>
                <w:p w:rsidR="005A03F9" w:rsidRDefault="005A03F9" w:rsidP="005A03F9">
                  <w:pPr>
                    <w:spacing w:after="0" w:line="240" w:lineRule="auto"/>
                  </w:pPr>
                  <w:r>
                    <w:rPr>
                      <w:rFonts w:hint="eastAsia"/>
                    </w:rPr>
                    <w:t>i</w:t>
                  </w:r>
                  <w:r>
                    <w:t>nt</w:t>
                  </w:r>
                </w:p>
              </w:tc>
              <w:tc>
                <w:tcPr>
                  <w:tcW w:w="1087" w:type="dxa"/>
                </w:tcPr>
                <w:p w:rsidR="005A03F9" w:rsidRDefault="005A03F9" w:rsidP="005A03F9">
                  <w:pPr>
                    <w:spacing w:after="0" w:line="240" w:lineRule="auto"/>
                  </w:pPr>
                  <w:r>
                    <w:rPr>
                      <w:rFonts w:hint="eastAsia"/>
                    </w:rPr>
                    <w:t>n</w:t>
                  </w:r>
                  <w:r>
                    <w:t>ull</w:t>
                  </w:r>
                </w:p>
              </w:tc>
              <w:tc>
                <w:tcPr>
                  <w:tcW w:w="1620" w:type="dxa"/>
                </w:tcPr>
                <w:p w:rsidR="005A03F9" w:rsidRDefault="005A03F9" w:rsidP="005A03F9">
                  <w:pPr>
                    <w:spacing w:after="0" w:line="240" w:lineRule="auto"/>
                    <w:jc w:val="center"/>
                  </w:pPr>
                  <w:r>
                    <w:rPr>
                      <w:rFonts w:hint="eastAsia"/>
                    </w:rPr>
                    <w:t>无</w:t>
                  </w:r>
                </w:p>
              </w:tc>
              <w:tc>
                <w:tcPr>
                  <w:tcW w:w="2228" w:type="dxa"/>
                </w:tcPr>
                <w:p w:rsidR="005A03F9" w:rsidRDefault="00317D19" w:rsidP="005A03F9">
                  <w:pPr>
                    <w:spacing w:after="0" w:line="240" w:lineRule="auto"/>
                  </w:pPr>
                  <w:r>
                    <w:rPr>
                      <w:rFonts w:hint="eastAsia"/>
                    </w:rPr>
                    <w:t>默认0</w:t>
                  </w:r>
                </w:p>
              </w:tc>
              <w:tc>
                <w:tcPr>
                  <w:tcW w:w="1695" w:type="dxa"/>
                  <w:tcBorders>
                    <w:right w:val="nil"/>
                  </w:tcBorders>
                </w:tcPr>
                <w:p w:rsidR="005A03F9" w:rsidRDefault="005A03F9" w:rsidP="005A03F9">
                  <w:pPr>
                    <w:spacing w:after="0" w:line="240" w:lineRule="auto"/>
                  </w:pPr>
                  <w:r>
                    <w:rPr>
                      <w:rFonts w:hint="eastAsia"/>
                    </w:rPr>
                    <w:t>社团人数</w:t>
                  </w:r>
                </w:p>
              </w:tc>
            </w:tr>
          </w:tbl>
          <w:p w:rsidR="005A03F9" w:rsidRDefault="005A03F9" w:rsidP="005A03F9">
            <w:pPr>
              <w:spacing w:after="0" w:line="240" w:lineRule="auto"/>
              <w:ind w:firstLineChars="300" w:firstLine="540"/>
            </w:pPr>
          </w:p>
          <w:p w:rsidR="005A03F9" w:rsidRDefault="005A03F9" w:rsidP="005A03F9">
            <w:pPr>
              <w:spacing w:after="0" w:line="240" w:lineRule="auto"/>
              <w:ind w:firstLineChars="300" w:firstLine="540"/>
            </w:pPr>
            <w:r>
              <w:rPr>
                <w:rFonts w:hint="eastAsia"/>
              </w:rPr>
              <w:t>Stuclub（社团成员</w:t>
            </w:r>
            <w:r w:rsidR="000B3112">
              <w:rPr>
                <w:rFonts w:hint="eastAsia"/>
              </w:rPr>
              <w:t>表</w:t>
            </w:r>
            <w:r>
              <w:rPr>
                <w:rFonts w:hint="eastAsia"/>
              </w:rPr>
              <w:t>）</w:t>
            </w:r>
          </w:p>
          <w:tbl>
            <w:tblPr>
              <w:tblStyle w:val="afffd"/>
              <w:tblW w:w="0" w:type="auto"/>
              <w:tblInd w:w="1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561"/>
              <w:gridCol w:w="1575"/>
              <w:gridCol w:w="1087"/>
              <w:gridCol w:w="1620"/>
              <w:gridCol w:w="2228"/>
              <w:gridCol w:w="1695"/>
            </w:tblGrid>
            <w:tr w:rsidR="005A03F9" w:rsidTr="003242A1">
              <w:trPr>
                <w:trHeight w:val="343"/>
              </w:trPr>
              <w:tc>
                <w:tcPr>
                  <w:tcW w:w="1561" w:type="dxa"/>
                  <w:tcBorders>
                    <w:left w:val="nil"/>
                  </w:tcBorders>
                </w:tcPr>
                <w:p w:rsidR="005A03F9" w:rsidRDefault="005A03F9" w:rsidP="005A03F9">
                  <w:pPr>
                    <w:spacing w:after="0" w:line="240" w:lineRule="auto"/>
                    <w:jc w:val="center"/>
                  </w:pPr>
                  <w:r>
                    <w:rPr>
                      <w:rFonts w:hint="eastAsia"/>
                    </w:rPr>
                    <w:t>字段名</w:t>
                  </w:r>
                </w:p>
              </w:tc>
              <w:tc>
                <w:tcPr>
                  <w:tcW w:w="1575" w:type="dxa"/>
                </w:tcPr>
                <w:p w:rsidR="005A03F9" w:rsidRDefault="005A03F9" w:rsidP="005A03F9">
                  <w:pPr>
                    <w:spacing w:after="0" w:line="240" w:lineRule="auto"/>
                    <w:jc w:val="center"/>
                  </w:pPr>
                  <w:r>
                    <w:rPr>
                      <w:rFonts w:hint="eastAsia"/>
                    </w:rPr>
                    <w:t>数据类型</w:t>
                  </w:r>
                </w:p>
              </w:tc>
              <w:tc>
                <w:tcPr>
                  <w:tcW w:w="1087" w:type="dxa"/>
                </w:tcPr>
                <w:p w:rsidR="005A03F9" w:rsidRDefault="005A03F9" w:rsidP="005A03F9">
                  <w:pPr>
                    <w:spacing w:after="0" w:line="240" w:lineRule="auto"/>
                    <w:jc w:val="center"/>
                  </w:pPr>
                  <w:r>
                    <w:rPr>
                      <w:rFonts w:hint="eastAsia"/>
                    </w:rPr>
                    <w:t>非空性</w:t>
                  </w:r>
                </w:p>
              </w:tc>
              <w:tc>
                <w:tcPr>
                  <w:tcW w:w="1620" w:type="dxa"/>
                </w:tcPr>
                <w:p w:rsidR="005A03F9" w:rsidRDefault="005A03F9" w:rsidP="005A03F9">
                  <w:pPr>
                    <w:spacing w:after="0" w:line="240" w:lineRule="auto"/>
                    <w:jc w:val="center"/>
                  </w:pPr>
                  <w:r>
                    <w:rPr>
                      <w:rFonts w:hint="eastAsia"/>
                    </w:rPr>
                    <w:t>主键或外键</w:t>
                  </w:r>
                </w:p>
              </w:tc>
              <w:tc>
                <w:tcPr>
                  <w:tcW w:w="2228" w:type="dxa"/>
                </w:tcPr>
                <w:p w:rsidR="005A03F9" w:rsidRDefault="005A03F9" w:rsidP="005A03F9">
                  <w:pPr>
                    <w:spacing w:after="0" w:line="240" w:lineRule="auto"/>
                    <w:jc w:val="center"/>
                  </w:pPr>
                  <w:r>
                    <w:rPr>
                      <w:rFonts w:hint="eastAsia"/>
                    </w:rPr>
                    <w:t>默认值或值域</w:t>
                  </w:r>
                </w:p>
              </w:tc>
              <w:tc>
                <w:tcPr>
                  <w:tcW w:w="1695" w:type="dxa"/>
                  <w:tcBorders>
                    <w:right w:val="nil"/>
                  </w:tcBorders>
                </w:tcPr>
                <w:p w:rsidR="005A03F9" w:rsidRDefault="005A03F9" w:rsidP="005A03F9">
                  <w:pPr>
                    <w:spacing w:after="0" w:line="240" w:lineRule="auto"/>
                    <w:jc w:val="center"/>
                  </w:pPr>
                  <w:r>
                    <w:rPr>
                      <w:rFonts w:hint="eastAsia"/>
                    </w:rPr>
                    <w:t>中文说明</w:t>
                  </w:r>
                </w:p>
              </w:tc>
            </w:tr>
            <w:tr w:rsidR="005A03F9" w:rsidTr="003242A1">
              <w:trPr>
                <w:trHeight w:val="90"/>
              </w:trPr>
              <w:tc>
                <w:tcPr>
                  <w:tcW w:w="1561" w:type="dxa"/>
                  <w:tcBorders>
                    <w:left w:val="nil"/>
                  </w:tcBorders>
                </w:tcPr>
                <w:p w:rsidR="005A03F9" w:rsidRDefault="005A03F9" w:rsidP="005A03F9">
                  <w:pPr>
                    <w:spacing w:after="0" w:line="240" w:lineRule="auto"/>
                    <w:jc w:val="center"/>
                  </w:pPr>
                  <w:r>
                    <w:t>s</w:t>
                  </w:r>
                  <w:r>
                    <w:rPr>
                      <w:rFonts w:hint="eastAsia"/>
                    </w:rPr>
                    <w:t>no</w:t>
                  </w:r>
                </w:p>
              </w:tc>
              <w:tc>
                <w:tcPr>
                  <w:tcW w:w="1575" w:type="dxa"/>
                </w:tcPr>
                <w:p w:rsidR="005A03F9" w:rsidRDefault="005A03F9" w:rsidP="005A03F9">
                  <w:pPr>
                    <w:spacing w:after="0" w:line="240" w:lineRule="auto"/>
                  </w:pPr>
                  <w:r>
                    <w:rPr>
                      <w:rFonts w:hint="eastAsia"/>
                    </w:rPr>
                    <w:t>i</w:t>
                  </w:r>
                  <w:r>
                    <w:t>nt</w:t>
                  </w:r>
                </w:p>
              </w:tc>
              <w:tc>
                <w:tcPr>
                  <w:tcW w:w="1087" w:type="dxa"/>
                </w:tcPr>
                <w:p w:rsidR="005A03F9" w:rsidRDefault="005A03F9" w:rsidP="005A03F9">
                  <w:pPr>
                    <w:spacing w:after="0" w:line="240" w:lineRule="auto"/>
                  </w:pPr>
                  <w:r>
                    <w:t>Not null</w:t>
                  </w:r>
                </w:p>
              </w:tc>
              <w:tc>
                <w:tcPr>
                  <w:tcW w:w="1620" w:type="dxa"/>
                </w:tcPr>
                <w:p w:rsidR="005A03F9" w:rsidRDefault="005A03F9" w:rsidP="005A03F9">
                  <w:pPr>
                    <w:spacing w:after="0" w:line="240" w:lineRule="auto"/>
                  </w:pPr>
                  <w:r>
                    <w:t>Primary key</w:t>
                  </w:r>
                </w:p>
              </w:tc>
              <w:tc>
                <w:tcPr>
                  <w:tcW w:w="2228" w:type="dxa"/>
                </w:tcPr>
                <w:p w:rsidR="005A03F9" w:rsidRDefault="005A03F9" w:rsidP="005A03F9">
                  <w:pPr>
                    <w:spacing w:after="0" w:line="240" w:lineRule="auto"/>
                  </w:pPr>
                  <w:r>
                    <w:rPr>
                      <w:rFonts w:hint="eastAsia"/>
                    </w:rPr>
                    <w:t>无</w:t>
                  </w:r>
                </w:p>
              </w:tc>
              <w:tc>
                <w:tcPr>
                  <w:tcW w:w="1695" w:type="dxa"/>
                  <w:tcBorders>
                    <w:right w:val="nil"/>
                  </w:tcBorders>
                </w:tcPr>
                <w:p w:rsidR="005A03F9" w:rsidRDefault="005A03F9" w:rsidP="005A03F9">
                  <w:pPr>
                    <w:spacing w:after="0" w:line="240" w:lineRule="auto"/>
                  </w:pPr>
                  <w:r>
                    <w:rPr>
                      <w:rFonts w:hint="eastAsia"/>
                    </w:rPr>
                    <w:t>学号</w:t>
                  </w:r>
                </w:p>
              </w:tc>
            </w:tr>
            <w:tr w:rsidR="005A03F9" w:rsidTr="003242A1">
              <w:trPr>
                <w:trHeight w:val="90"/>
              </w:trPr>
              <w:tc>
                <w:tcPr>
                  <w:tcW w:w="1561" w:type="dxa"/>
                  <w:tcBorders>
                    <w:left w:val="nil"/>
                  </w:tcBorders>
                </w:tcPr>
                <w:p w:rsidR="005A03F9" w:rsidRDefault="005A03F9" w:rsidP="005A03F9">
                  <w:pPr>
                    <w:spacing w:after="0" w:line="240" w:lineRule="auto"/>
                    <w:jc w:val="center"/>
                  </w:pPr>
                  <w:r>
                    <w:t>cno</w:t>
                  </w:r>
                </w:p>
              </w:tc>
              <w:tc>
                <w:tcPr>
                  <w:tcW w:w="1575" w:type="dxa"/>
                </w:tcPr>
                <w:p w:rsidR="005A03F9" w:rsidRDefault="005A03F9" w:rsidP="005A03F9">
                  <w:pPr>
                    <w:spacing w:after="0" w:line="240" w:lineRule="auto"/>
                  </w:pPr>
                  <w:r>
                    <w:t>int</w:t>
                  </w:r>
                </w:p>
              </w:tc>
              <w:tc>
                <w:tcPr>
                  <w:tcW w:w="1087" w:type="dxa"/>
                </w:tcPr>
                <w:p w:rsidR="005A03F9" w:rsidRDefault="005A03F9" w:rsidP="005A03F9">
                  <w:pPr>
                    <w:spacing w:after="0" w:line="240" w:lineRule="auto"/>
                  </w:pPr>
                  <w:r>
                    <w:t>Not null</w:t>
                  </w:r>
                </w:p>
              </w:tc>
              <w:tc>
                <w:tcPr>
                  <w:tcW w:w="1620" w:type="dxa"/>
                </w:tcPr>
                <w:p w:rsidR="005A03F9" w:rsidRDefault="005A03F9" w:rsidP="005A03F9">
                  <w:pPr>
                    <w:spacing w:after="0" w:line="240" w:lineRule="auto"/>
                  </w:pPr>
                  <w:r>
                    <w:rPr>
                      <w:rFonts w:hint="eastAsia"/>
                    </w:rPr>
                    <w:t>无</w:t>
                  </w:r>
                </w:p>
              </w:tc>
              <w:tc>
                <w:tcPr>
                  <w:tcW w:w="2228" w:type="dxa"/>
                </w:tcPr>
                <w:p w:rsidR="005A03F9" w:rsidRDefault="005A03F9" w:rsidP="005A03F9">
                  <w:pPr>
                    <w:spacing w:after="0" w:line="240" w:lineRule="auto"/>
                  </w:pPr>
                  <w:r>
                    <w:rPr>
                      <w:rFonts w:hint="eastAsia"/>
                    </w:rPr>
                    <w:t>无</w:t>
                  </w:r>
                </w:p>
              </w:tc>
              <w:tc>
                <w:tcPr>
                  <w:tcW w:w="1695" w:type="dxa"/>
                  <w:tcBorders>
                    <w:right w:val="nil"/>
                  </w:tcBorders>
                </w:tcPr>
                <w:p w:rsidR="005A03F9" w:rsidRDefault="005A03F9" w:rsidP="005A03F9">
                  <w:pPr>
                    <w:spacing w:after="0" w:line="240" w:lineRule="auto"/>
                  </w:pPr>
                  <w:r>
                    <w:rPr>
                      <w:rFonts w:hint="eastAsia"/>
                    </w:rPr>
                    <w:t>社团编号</w:t>
                  </w:r>
                </w:p>
              </w:tc>
            </w:tr>
            <w:tr w:rsidR="005A03F9" w:rsidTr="003242A1">
              <w:trPr>
                <w:trHeight w:val="90"/>
              </w:trPr>
              <w:tc>
                <w:tcPr>
                  <w:tcW w:w="1561" w:type="dxa"/>
                  <w:tcBorders>
                    <w:left w:val="nil"/>
                  </w:tcBorders>
                </w:tcPr>
                <w:p w:rsidR="005A03F9" w:rsidRDefault="005A03F9" w:rsidP="005A03F9">
                  <w:pPr>
                    <w:spacing w:after="0" w:line="240" w:lineRule="auto"/>
                    <w:jc w:val="center"/>
                  </w:pPr>
                  <w:r>
                    <w:t>job</w:t>
                  </w:r>
                </w:p>
              </w:tc>
              <w:tc>
                <w:tcPr>
                  <w:tcW w:w="1575" w:type="dxa"/>
                </w:tcPr>
                <w:p w:rsidR="005A03F9" w:rsidRDefault="005A03F9" w:rsidP="005A03F9">
                  <w:pPr>
                    <w:spacing w:after="0" w:line="240" w:lineRule="auto"/>
                  </w:pPr>
                  <w:r>
                    <w:t>varchar</w:t>
                  </w:r>
                </w:p>
              </w:tc>
              <w:tc>
                <w:tcPr>
                  <w:tcW w:w="1087" w:type="dxa"/>
                </w:tcPr>
                <w:p w:rsidR="005A03F9" w:rsidRDefault="005A03F9" w:rsidP="005A03F9">
                  <w:pPr>
                    <w:spacing w:after="0" w:line="240" w:lineRule="auto"/>
                  </w:pPr>
                  <w:r>
                    <w:t>Not null</w:t>
                  </w:r>
                </w:p>
              </w:tc>
              <w:tc>
                <w:tcPr>
                  <w:tcW w:w="1620" w:type="dxa"/>
                </w:tcPr>
                <w:p w:rsidR="005A03F9" w:rsidRDefault="005A03F9" w:rsidP="005A03F9">
                  <w:pPr>
                    <w:spacing w:after="0" w:line="240" w:lineRule="auto"/>
                  </w:pPr>
                  <w:r>
                    <w:rPr>
                      <w:rFonts w:hint="eastAsia"/>
                    </w:rPr>
                    <w:t>无</w:t>
                  </w:r>
                </w:p>
              </w:tc>
              <w:tc>
                <w:tcPr>
                  <w:tcW w:w="2228" w:type="dxa"/>
                </w:tcPr>
                <w:p w:rsidR="005A03F9" w:rsidRDefault="005A03F9" w:rsidP="005A03F9">
                  <w:pPr>
                    <w:spacing w:after="0" w:line="240" w:lineRule="auto"/>
                  </w:pPr>
                  <w:r>
                    <w:rPr>
                      <w:rFonts w:hint="eastAsia"/>
                    </w:rPr>
                    <w:t>无</w:t>
                  </w:r>
                </w:p>
              </w:tc>
              <w:tc>
                <w:tcPr>
                  <w:tcW w:w="1695" w:type="dxa"/>
                  <w:tcBorders>
                    <w:right w:val="nil"/>
                  </w:tcBorders>
                </w:tcPr>
                <w:p w:rsidR="005A03F9" w:rsidRDefault="005A03F9" w:rsidP="005A03F9">
                  <w:pPr>
                    <w:spacing w:after="0" w:line="240" w:lineRule="auto"/>
                  </w:pPr>
                  <w:r>
                    <w:rPr>
                      <w:rFonts w:hint="eastAsia"/>
                    </w:rPr>
                    <w:t>职务</w:t>
                  </w:r>
                </w:p>
              </w:tc>
            </w:tr>
            <w:tr w:rsidR="005A03F9" w:rsidTr="003242A1">
              <w:trPr>
                <w:trHeight w:val="90"/>
              </w:trPr>
              <w:tc>
                <w:tcPr>
                  <w:tcW w:w="1561" w:type="dxa"/>
                  <w:tcBorders>
                    <w:left w:val="nil"/>
                  </w:tcBorders>
                </w:tcPr>
                <w:p w:rsidR="005A03F9" w:rsidRDefault="005A03F9" w:rsidP="005A03F9">
                  <w:pPr>
                    <w:spacing w:after="0" w:line="240" w:lineRule="auto"/>
                    <w:jc w:val="center"/>
                  </w:pPr>
                  <w:r>
                    <w:t>leader</w:t>
                  </w:r>
                </w:p>
              </w:tc>
              <w:tc>
                <w:tcPr>
                  <w:tcW w:w="1575" w:type="dxa"/>
                </w:tcPr>
                <w:p w:rsidR="005A03F9" w:rsidRDefault="005A03F9" w:rsidP="007E119C">
                  <w:pPr>
                    <w:spacing w:after="0" w:line="240" w:lineRule="auto"/>
                  </w:pPr>
                  <w:r>
                    <w:t>bool</w:t>
                  </w:r>
                  <w:r w:rsidR="007E119C">
                    <w:t>ean</w:t>
                  </w:r>
                </w:p>
              </w:tc>
              <w:tc>
                <w:tcPr>
                  <w:tcW w:w="1087" w:type="dxa"/>
                </w:tcPr>
                <w:p w:rsidR="005A03F9" w:rsidRDefault="005A03F9" w:rsidP="005A03F9">
                  <w:pPr>
                    <w:spacing w:after="0" w:line="240" w:lineRule="auto"/>
                  </w:pPr>
                  <w:r>
                    <w:t>Not null</w:t>
                  </w:r>
                </w:p>
              </w:tc>
              <w:tc>
                <w:tcPr>
                  <w:tcW w:w="1620" w:type="dxa"/>
                </w:tcPr>
                <w:p w:rsidR="005A03F9" w:rsidRDefault="005A03F9" w:rsidP="005A03F9">
                  <w:pPr>
                    <w:spacing w:after="0" w:line="240" w:lineRule="auto"/>
                  </w:pPr>
                  <w:r>
                    <w:rPr>
                      <w:rFonts w:hint="eastAsia"/>
                    </w:rPr>
                    <w:t>无</w:t>
                  </w:r>
                </w:p>
              </w:tc>
              <w:tc>
                <w:tcPr>
                  <w:tcW w:w="2228" w:type="dxa"/>
                </w:tcPr>
                <w:p w:rsidR="005A03F9" w:rsidRDefault="00317D19" w:rsidP="005A03F9">
                  <w:pPr>
                    <w:spacing w:after="0" w:line="240" w:lineRule="auto"/>
                  </w:pPr>
                  <w:r>
                    <w:rPr>
                      <w:rFonts w:hint="eastAsia"/>
                    </w:rPr>
                    <w:t>默认</w:t>
                  </w:r>
                  <w:r w:rsidR="006F2756">
                    <w:t>0</w:t>
                  </w:r>
                </w:p>
              </w:tc>
              <w:tc>
                <w:tcPr>
                  <w:tcW w:w="1695" w:type="dxa"/>
                  <w:tcBorders>
                    <w:right w:val="nil"/>
                  </w:tcBorders>
                </w:tcPr>
                <w:p w:rsidR="005A03F9" w:rsidRDefault="005A03F9" w:rsidP="005A03F9">
                  <w:pPr>
                    <w:spacing w:after="0" w:line="240" w:lineRule="auto"/>
                  </w:pPr>
                  <w:r>
                    <w:rPr>
                      <w:rFonts w:hint="eastAsia"/>
                    </w:rPr>
                    <w:t>是否为管理人员</w:t>
                  </w:r>
                </w:p>
              </w:tc>
            </w:tr>
            <w:tr w:rsidR="005A03F9" w:rsidTr="003242A1">
              <w:trPr>
                <w:trHeight w:val="90"/>
              </w:trPr>
              <w:tc>
                <w:tcPr>
                  <w:tcW w:w="1561" w:type="dxa"/>
                  <w:tcBorders>
                    <w:left w:val="nil"/>
                  </w:tcBorders>
                </w:tcPr>
                <w:p w:rsidR="005A03F9" w:rsidRDefault="005A03F9" w:rsidP="005A03F9">
                  <w:pPr>
                    <w:spacing w:after="0" w:line="240" w:lineRule="auto"/>
                    <w:jc w:val="center"/>
                  </w:pPr>
                  <w:r>
                    <w:t>Join_time</w:t>
                  </w:r>
                </w:p>
              </w:tc>
              <w:tc>
                <w:tcPr>
                  <w:tcW w:w="1575" w:type="dxa"/>
                </w:tcPr>
                <w:p w:rsidR="005A03F9" w:rsidRDefault="005A03F9" w:rsidP="005A03F9">
                  <w:pPr>
                    <w:spacing w:after="0" w:line="240" w:lineRule="auto"/>
                  </w:pPr>
                  <w:r>
                    <w:t>date</w:t>
                  </w:r>
                </w:p>
              </w:tc>
              <w:tc>
                <w:tcPr>
                  <w:tcW w:w="1087" w:type="dxa"/>
                </w:tcPr>
                <w:p w:rsidR="005A03F9" w:rsidRDefault="005A03F9" w:rsidP="005A03F9">
                  <w:pPr>
                    <w:spacing w:after="0" w:line="240" w:lineRule="auto"/>
                  </w:pPr>
                  <w:r>
                    <w:t>Not null</w:t>
                  </w:r>
                </w:p>
              </w:tc>
              <w:tc>
                <w:tcPr>
                  <w:tcW w:w="1620" w:type="dxa"/>
                </w:tcPr>
                <w:p w:rsidR="005A03F9" w:rsidRDefault="005A03F9" w:rsidP="005A03F9">
                  <w:pPr>
                    <w:spacing w:after="0" w:line="240" w:lineRule="auto"/>
                  </w:pPr>
                  <w:r>
                    <w:rPr>
                      <w:rFonts w:hint="eastAsia"/>
                    </w:rPr>
                    <w:t>无</w:t>
                  </w:r>
                </w:p>
              </w:tc>
              <w:tc>
                <w:tcPr>
                  <w:tcW w:w="2228" w:type="dxa"/>
                </w:tcPr>
                <w:p w:rsidR="005A03F9" w:rsidRDefault="005A03F9" w:rsidP="005A03F9">
                  <w:pPr>
                    <w:spacing w:after="0" w:line="240" w:lineRule="auto"/>
                  </w:pPr>
                  <w:r>
                    <w:rPr>
                      <w:rFonts w:hint="eastAsia"/>
                    </w:rPr>
                    <w:t>无</w:t>
                  </w:r>
                </w:p>
              </w:tc>
              <w:tc>
                <w:tcPr>
                  <w:tcW w:w="1695" w:type="dxa"/>
                  <w:tcBorders>
                    <w:right w:val="nil"/>
                  </w:tcBorders>
                </w:tcPr>
                <w:p w:rsidR="005A03F9" w:rsidRDefault="005A03F9" w:rsidP="005A03F9">
                  <w:pPr>
                    <w:spacing w:after="0" w:line="240" w:lineRule="auto"/>
                  </w:pPr>
                  <w:r>
                    <w:rPr>
                      <w:rFonts w:hint="eastAsia"/>
                    </w:rPr>
                    <w:t>加入社团时间</w:t>
                  </w:r>
                </w:p>
              </w:tc>
            </w:tr>
            <w:tr w:rsidR="005A03F9" w:rsidTr="003242A1">
              <w:trPr>
                <w:trHeight w:val="90"/>
              </w:trPr>
              <w:tc>
                <w:tcPr>
                  <w:tcW w:w="1561" w:type="dxa"/>
                  <w:tcBorders>
                    <w:left w:val="nil"/>
                  </w:tcBorders>
                </w:tcPr>
                <w:p w:rsidR="005A03F9" w:rsidRDefault="005A03F9" w:rsidP="005A03F9">
                  <w:pPr>
                    <w:spacing w:after="0" w:line="240" w:lineRule="auto"/>
                    <w:jc w:val="center"/>
                  </w:pPr>
                  <w:r>
                    <w:rPr>
                      <w:rFonts w:hint="eastAsia"/>
                    </w:rPr>
                    <w:t>s</w:t>
                  </w:r>
                  <w:r>
                    <w:t>name</w:t>
                  </w:r>
                </w:p>
              </w:tc>
              <w:tc>
                <w:tcPr>
                  <w:tcW w:w="1575" w:type="dxa"/>
                </w:tcPr>
                <w:p w:rsidR="005A03F9" w:rsidRDefault="005A03F9" w:rsidP="005A03F9">
                  <w:pPr>
                    <w:spacing w:after="0" w:line="240" w:lineRule="auto"/>
                  </w:pPr>
                  <w:r>
                    <w:rPr>
                      <w:rFonts w:hint="eastAsia"/>
                    </w:rPr>
                    <w:t>v</w:t>
                  </w:r>
                  <w:r>
                    <w:t>archar</w:t>
                  </w:r>
                </w:p>
              </w:tc>
              <w:tc>
                <w:tcPr>
                  <w:tcW w:w="1087" w:type="dxa"/>
                </w:tcPr>
                <w:p w:rsidR="005A03F9" w:rsidRDefault="005A03F9" w:rsidP="005A03F9">
                  <w:pPr>
                    <w:spacing w:after="0" w:line="240" w:lineRule="auto"/>
                  </w:pPr>
                  <w:r>
                    <w:rPr>
                      <w:rFonts w:hint="eastAsia"/>
                    </w:rPr>
                    <w:t>N</w:t>
                  </w:r>
                  <w:r>
                    <w:t>ot null</w:t>
                  </w:r>
                </w:p>
              </w:tc>
              <w:tc>
                <w:tcPr>
                  <w:tcW w:w="1620" w:type="dxa"/>
                </w:tcPr>
                <w:p w:rsidR="005A03F9" w:rsidRDefault="005A03F9" w:rsidP="005A03F9">
                  <w:pPr>
                    <w:spacing w:after="0" w:line="240" w:lineRule="auto"/>
                  </w:pPr>
                  <w:r>
                    <w:rPr>
                      <w:rFonts w:hint="eastAsia"/>
                    </w:rPr>
                    <w:t>无</w:t>
                  </w:r>
                </w:p>
              </w:tc>
              <w:tc>
                <w:tcPr>
                  <w:tcW w:w="2228" w:type="dxa"/>
                </w:tcPr>
                <w:p w:rsidR="005A03F9" w:rsidRDefault="005A03F9" w:rsidP="005A03F9">
                  <w:pPr>
                    <w:spacing w:after="0" w:line="240" w:lineRule="auto"/>
                  </w:pPr>
                  <w:r>
                    <w:rPr>
                      <w:rFonts w:hint="eastAsia"/>
                    </w:rPr>
                    <w:t>无</w:t>
                  </w:r>
                </w:p>
              </w:tc>
              <w:tc>
                <w:tcPr>
                  <w:tcW w:w="1695" w:type="dxa"/>
                  <w:tcBorders>
                    <w:right w:val="nil"/>
                  </w:tcBorders>
                </w:tcPr>
                <w:p w:rsidR="005A03F9" w:rsidRDefault="005A03F9" w:rsidP="005A03F9">
                  <w:pPr>
                    <w:spacing w:after="0" w:line="240" w:lineRule="auto"/>
                  </w:pPr>
                  <w:r>
                    <w:rPr>
                      <w:rFonts w:hint="eastAsia"/>
                    </w:rPr>
                    <w:t>成员姓名</w:t>
                  </w:r>
                </w:p>
              </w:tc>
            </w:tr>
            <w:tr w:rsidR="005A03F9" w:rsidTr="003242A1">
              <w:trPr>
                <w:trHeight w:val="90"/>
              </w:trPr>
              <w:tc>
                <w:tcPr>
                  <w:tcW w:w="1561" w:type="dxa"/>
                  <w:tcBorders>
                    <w:left w:val="nil"/>
                  </w:tcBorders>
                </w:tcPr>
                <w:p w:rsidR="005A03F9" w:rsidRDefault="005A03F9" w:rsidP="005A03F9">
                  <w:pPr>
                    <w:spacing w:after="0" w:line="240" w:lineRule="auto"/>
                    <w:jc w:val="center"/>
                  </w:pPr>
                  <w:r>
                    <w:rPr>
                      <w:rFonts w:hint="eastAsia"/>
                    </w:rPr>
                    <w:t>c</w:t>
                  </w:r>
                  <w:r>
                    <w:t>name</w:t>
                  </w:r>
                </w:p>
              </w:tc>
              <w:tc>
                <w:tcPr>
                  <w:tcW w:w="1575" w:type="dxa"/>
                </w:tcPr>
                <w:p w:rsidR="005A03F9" w:rsidRDefault="005A03F9" w:rsidP="005A03F9">
                  <w:pPr>
                    <w:spacing w:after="0" w:line="240" w:lineRule="auto"/>
                  </w:pPr>
                  <w:r>
                    <w:rPr>
                      <w:rFonts w:hint="eastAsia"/>
                    </w:rPr>
                    <w:t>v</w:t>
                  </w:r>
                  <w:r>
                    <w:t>archar</w:t>
                  </w:r>
                </w:p>
              </w:tc>
              <w:tc>
                <w:tcPr>
                  <w:tcW w:w="1087" w:type="dxa"/>
                </w:tcPr>
                <w:p w:rsidR="005A03F9" w:rsidRDefault="005A03F9" w:rsidP="005A03F9">
                  <w:pPr>
                    <w:spacing w:after="0" w:line="240" w:lineRule="auto"/>
                  </w:pPr>
                  <w:r>
                    <w:t>Not null</w:t>
                  </w:r>
                </w:p>
              </w:tc>
              <w:tc>
                <w:tcPr>
                  <w:tcW w:w="1620" w:type="dxa"/>
                </w:tcPr>
                <w:p w:rsidR="005A03F9" w:rsidRDefault="005A03F9" w:rsidP="005A03F9">
                  <w:pPr>
                    <w:spacing w:after="0" w:line="240" w:lineRule="auto"/>
                  </w:pPr>
                  <w:r>
                    <w:rPr>
                      <w:rFonts w:hint="eastAsia"/>
                    </w:rPr>
                    <w:t>无</w:t>
                  </w:r>
                </w:p>
              </w:tc>
              <w:tc>
                <w:tcPr>
                  <w:tcW w:w="2228" w:type="dxa"/>
                </w:tcPr>
                <w:p w:rsidR="005A03F9" w:rsidRDefault="005A03F9" w:rsidP="005A03F9">
                  <w:pPr>
                    <w:spacing w:after="0" w:line="240" w:lineRule="auto"/>
                  </w:pPr>
                  <w:r>
                    <w:rPr>
                      <w:rFonts w:hint="eastAsia"/>
                    </w:rPr>
                    <w:t>无</w:t>
                  </w:r>
                </w:p>
              </w:tc>
              <w:tc>
                <w:tcPr>
                  <w:tcW w:w="1695" w:type="dxa"/>
                  <w:tcBorders>
                    <w:right w:val="nil"/>
                  </w:tcBorders>
                </w:tcPr>
                <w:p w:rsidR="005A03F9" w:rsidRDefault="005A03F9" w:rsidP="005A03F9">
                  <w:pPr>
                    <w:spacing w:after="0" w:line="240" w:lineRule="auto"/>
                  </w:pPr>
                  <w:r>
                    <w:rPr>
                      <w:rFonts w:hint="eastAsia"/>
                    </w:rPr>
                    <w:t>社团名称</w:t>
                  </w:r>
                </w:p>
              </w:tc>
            </w:tr>
          </w:tbl>
          <w:p w:rsidR="002D1FBB" w:rsidRDefault="002D1FBB" w:rsidP="00C05B26">
            <w:pPr>
              <w:spacing w:after="0" w:line="240" w:lineRule="auto"/>
            </w:pPr>
          </w:p>
          <w:p w:rsidR="005A03F9" w:rsidRDefault="005A03F9" w:rsidP="005F7F3D">
            <w:pPr>
              <w:spacing w:after="0" w:line="240" w:lineRule="auto"/>
              <w:ind w:leftChars="100" w:left="180" w:firstLineChars="150" w:firstLine="270"/>
            </w:pPr>
            <w:r>
              <w:t>Teac</w:t>
            </w:r>
            <w:r>
              <w:rPr>
                <w:rFonts w:hint="eastAsia"/>
              </w:rPr>
              <w:t>lub</w:t>
            </w:r>
            <w:r>
              <w:t xml:space="preserve"> </w:t>
            </w:r>
            <w:r>
              <w:rPr>
                <w:rFonts w:hint="eastAsia"/>
              </w:rPr>
              <w:t>（教师指导社团</w:t>
            </w:r>
            <w:r w:rsidR="000B3112">
              <w:rPr>
                <w:rFonts w:hint="eastAsia"/>
              </w:rPr>
              <w:t>表</w:t>
            </w:r>
            <w:r>
              <w:rPr>
                <w:rFonts w:hint="eastAsia"/>
              </w:rPr>
              <w:t>）</w:t>
            </w:r>
          </w:p>
          <w:tbl>
            <w:tblPr>
              <w:tblStyle w:val="afffd"/>
              <w:tblW w:w="0" w:type="auto"/>
              <w:tblInd w:w="1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561"/>
              <w:gridCol w:w="1575"/>
              <w:gridCol w:w="1087"/>
              <w:gridCol w:w="1620"/>
              <w:gridCol w:w="2228"/>
              <w:gridCol w:w="1695"/>
            </w:tblGrid>
            <w:tr w:rsidR="005A03F9" w:rsidTr="003242A1">
              <w:trPr>
                <w:trHeight w:val="343"/>
              </w:trPr>
              <w:tc>
                <w:tcPr>
                  <w:tcW w:w="1561" w:type="dxa"/>
                  <w:tcBorders>
                    <w:left w:val="nil"/>
                  </w:tcBorders>
                </w:tcPr>
                <w:p w:rsidR="005A03F9" w:rsidRDefault="005A03F9" w:rsidP="005A03F9">
                  <w:pPr>
                    <w:spacing w:after="0" w:line="240" w:lineRule="auto"/>
                    <w:jc w:val="center"/>
                  </w:pPr>
                  <w:r>
                    <w:rPr>
                      <w:rFonts w:hint="eastAsia"/>
                    </w:rPr>
                    <w:t>字段名</w:t>
                  </w:r>
                </w:p>
              </w:tc>
              <w:tc>
                <w:tcPr>
                  <w:tcW w:w="1575" w:type="dxa"/>
                </w:tcPr>
                <w:p w:rsidR="005A03F9" w:rsidRDefault="005A03F9" w:rsidP="005A03F9">
                  <w:pPr>
                    <w:spacing w:after="0" w:line="240" w:lineRule="auto"/>
                    <w:jc w:val="center"/>
                  </w:pPr>
                  <w:r>
                    <w:rPr>
                      <w:rFonts w:hint="eastAsia"/>
                    </w:rPr>
                    <w:t>数据类型</w:t>
                  </w:r>
                </w:p>
              </w:tc>
              <w:tc>
                <w:tcPr>
                  <w:tcW w:w="1087" w:type="dxa"/>
                </w:tcPr>
                <w:p w:rsidR="005A03F9" w:rsidRDefault="005A03F9" w:rsidP="005A03F9">
                  <w:pPr>
                    <w:spacing w:after="0" w:line="240" w:lineRule="auto"/>
                    <w:jc w:val="center"/>
                  </w:pPr>
                  <w:r>
                    <w:rPr>
                      <w:rFonts w:hint="eastAsia"/>
                    </w:rPr>
                    <w:t>非空性</w:t>
                  </w:r>
                </w:p>
              </w:tc>
              <w:tc>
                <w:tcPr>
                  <w:tcW w:w="1620" w:type="dxa"/>
                </w:tcPr>
                <w:p w:rsidR="005A03F9" w:rsidRDefault="005A03F9" w:rsidP="005A03F9">
                  <w:pPr>
                    <w:spacing w:after="0" w:line="240" w:lineRule="auto"/>
                    <w:jc w:val="center"/>
                  </w:pPr>
                  <w:r>
                    <w:rPr>
                      <w:rFonts w:hint="eastAsia"/>
                    </w:rPr>
                    <w:t>主键或外键</w:t>
                  </w:r>
                </w:p>
              </w:tc>
              <w:tc>
                <w:tcPr>
                  <w:tcW w:w="2228" w:type="dxa"/>
                </w:tcPr>
                <w:p w:rsidR="005A03F9" w:rsidRDefault="005A03F9" w:rsidP="005A03F9">
                  <w:pPr>
                    <w:spacing w:after="0" w:line="240" w:lineRule="auto"/>
                    <w:jc w:val="center"/>
                  </w:pPr>
                  <w:r>
                    <w:rPr>
                      <w:rFonts w:hint="eastAsia"/>
                    </w:rPr>
                    <w:t>默认值或值域</w:t>
                  </w:r>
                </w:p>
              </w:tc>
              <w:tc>
                <w:tcPr>
                  <w:tcW w:w="1695" w:type="dxa"/>
                  <w:tcBorders>
                    <w:right w:val="nil"/>
                  </w:tcBorders>
                </w:tcPr>
                <w:p w:rsidR="005A03F9" w:rsidRDefault="005A03F9" w:rsidP="005A03F9">
                  <w:pPr>
                    <w:spacing w:after="0" w:line="240" w:lineRule="auto"/>
                    <w:jc w:val="center"/>
                  </w:pPr>
                  <w:r>
                    <w:rPr>
                      <w:rFonts w:hint="eastAsia"/>
                    </w:rPr>
                    <w:t>中文说明</w:t>
                  </w:r>
                </w:p>
              </w:tc>
            </w:tr>
            <w:tr w:rsidR="005A03F9" w:rsidTr="003242A1">
              <w:trPr>
                <w:trHeight w:val="90"/>
              </w:trPr>
              <w:tc>
                <w:tcPr>
                  <w:tcW w:w="1561" w:type="dxa"/>
                  <w:tcBorders>
                    <w:left w:val="nil"/>
                  </w:tcBorders>
                </w:tcPr>
                <w:p w:rsidR="005A03F9" w:rsidRDefault="00317D19" w:rsidP="005A03F9">
                  <w:pPr>
                    <w:spacing w:after="0" w:line="240" w:lineRule="auto"/>
                    <w:jc w:val="center"/>
                  </w:pPr>
                  <w:r>
                    <w:t>t</w:t>
                  </w:r>
                  <w:r w:rsidR="005A03F9">
                    <w:rPr>
                      <w:rFonts w:hint="eastAsia"/>
                    </w:rPr>
                    <w:t>no</w:t>
                  </w:r>
                </w:p>
              </w:tc>
              <w:tc>
                <w:tcPr>
                  <w:tcW w:w="1575" w:type="dxa"/>
                </w:tcPr>
                <w:p w:rsidR="005A03F9" w:rsidRDefault="005A03F9" w:rsidP="005A03F9">
                  <w:pPr>
                    <w:spacing w:after="0" w:line="240" w:lineRule="auto"/>
                  </w:pPr>
                  <w:r>
                    <w:rPr>
                      <w:rFonts w:hint="eastAsia"/>
                    </w:rPr>
                    <w:t>i</w:t>
                  </w:r>
                  <w:r>
                    <w:t>nt</w:t>
                  </w:r>
                </w:p>
              </w:tc>
              <w:tc>
                <w:tcPr>
                  <w:tcW w:w="1087" w:type="dxa"/>
                </w:tcPr>
                <w:p w:rsidR="005A03F9" w:rsidRDefault="005A03F9" w:rsidP="005A03F9">
                  <w:pPr>
                    <w:spacing w:after="0" w:line="240" w:lineRule="auto"/>
                  </w:pPr>
                  <w:r>
                    <w:t>Not null</w:t>
                  </w:r>
                </w:p>
              </w:tc>
              <w:tc>
                <w:tcPr>
                  <w:tcW w:w="1620" w:type="dxa"/>
                </w:tcPr>
                <w:p w:rsidR="005A03F9" w:rsidRDefault="005A03F9" w:rsidP="005A03F9">
                  <w:pPr>
                    <w:spacing w:after="0" w:line="240" w:lineRule="auto"/>
                  </w:pPr>
                  <w:r>
                    <w:t>Primary key</w:t>
                  </w:r>
                </w:p>
              </w:tc>
              <w:tc>
                <w:tcPr>
                  <w:tcW w:w="2228" w:type="dxa"/>
                </w:tcPr>
                <w:p w:rsidR="005A03F9" w:rsidRDefault="005A03F9" w:rsidP="005A03F9">
                  <w:pPr>
                    <w:spacing w:after="0" w:line="240" w:lineRule="auto"/>
                  </w:pPr>
                  <w:r>
                    <w:rPr>
                      <w:rFonts w:hint="eastAsia"/>
                    </w:rPr>
                    <w:t>无</w:t>
                  </w:r>
                </w:p>
              </w:tc>
              <w:tc>
                <w:tcPr>
                  <w:tcW w:w="1695" w:type="dxa"/>
                  <w:tcBorders>
                    <w:right w:val="nil"/>
                  </w:tcBorders>
                </w:tcPr>
                <w:p w:rsidR="005A03F9" w:rsidRDefault="005A03F9" w:rsidP="005A03F9">
                  <w:pPr>
                    <w:spacing w:after="0" w:line="240" w:lineRule="auto"/>
                  </w:pPr>
                  <w:r>
                    <w:rPr>
                      <w:rFonts w:hint="eastAsia"/>
                    </w:rPr>
                    <w:t>教师工号</w:t>
                  </w:r>
                </w:p>
              </w:tc>
            </w:tr>
            <w:tr w:rsidR="005A03F9" w:rsidTr="003242A1">
              <w:trPr>
                <w:trHeight w:val="90"/>
              </w:trPr>
              <w:tc>
                <w:tcPr>
                  <w:tcW w:w="1561" w:type="dxa"/>
                  <w:tcBorders>
                    <w:left w:val="nil"/>
                  </w:tcBorders>
                </w:tcPr>
                <w:p w:rsidR="005A03F9" w:rsidRDefault="005A03F9" w:rsidP="005A03F9">
                  <w:pPr>
                    <w:spacing w:after="0" w:line="240" w:lineRule="auto"/>
                    <w:jc w:val="center"/>
                  </w:pPr>
                  <w:r>
                    <w:t>cno</w:t>
                  </w:r>
                </w:p>
              </w:tc>
              <w:tc>
                <w:tcPr>
                  <w:tcW w:w="1575" w:type="dxa"/>
                </w:tcPr>
                <w:p w:rsidR="005A03F9" w:rsidRDefault="005A03F9" w:rsidP="005A03F9">
                  <w:pPr>
                    <w:spacing w:after="0" w:line="240" w:lineRule="auto"/>
                  </w:pPr>
                  <w:r>
                    <w:t>int</w:t>
                  </w:r>
                </w:p>
              </w:tc>
              <w:tc>
                <w:tcPr>
                  <w:tcW w:w="1087" w:type="dxa"/>
                </w:tcPr>
                <w:p w:rsidR="005A03F9" w:rsidRDefault="005A03F9" w:rsidP="005A03F9">
                  <w:pPr>
                    <w:spacing w:after="0" w:line="240" w:lineRule="auto"/>
                  </w:pPr>
                  <w:r>
                    <w:t>Not null</w:t>
                  </w:r>
                </w:p>
              </w:tc>
              <w:tc>
                <w:tcPr>
                  <w:tcW w:w="1620" w:type="dxa"/>
                </w:tcPr>
                <w:p w:rsidR="005A03F9" w:rsidRDefault="005A03F9" w:rsidP="005A03F9">
                  <w:pPr>
                    <w:spacing w:after="0" w:line="240" w:lineRule="auto"/>
                  </w:pPr>
                  <w:r>
                    <w:rPr>
                      <w:rFonts w:hint="eastAsia"/>
                    </w:rPr>
                    <w:t>无</w:t>
                  </w:r>
                </w:p>
              </w:tc>
              <w:tc>
                <w:tcPr>
                  <w:tcW w:w="2228" w:type="dxa"/>
                </w:tcPr>
                <w:p w:rsidR="005A03F9" w:rsidRDefault="005A03F9" w:rsidP="005A03F9">
                  <w:pPr>
                    <w:spacing w:after="0" w:line="240" w:lineRule="auto"/>
                  </w:pPr>
                  <w:r>
                    <w:rPr>
                      <w:rFonts w:hint="eastAsia"/>
                    </w:rPr>
                    <w:t>无</w:t>
                  </w:r>
                </w:p>
              </w:tc>
              <w:tc>
                <w:tcPr>
                  <w:tcW w:w="1695" w:type="dxa"/>
                  <w:tcBorders>
                    <w:right w:val="nil"/>
                  </w:tcBorders>
                </w:tcPr>
                <w:p w:rsidR="005A03F9" w:rsidRDefault="005A03F9" w:rsidP="005A03F9">
                  <w:pPr>
                    <w:spacing w:after="0" w:line="240" w:lineRule="auto"/>
                  </w:pPr>
                  <w:r>
                    <w:rPr>
                      <w:rFonts w:hint="eastAsia"/>
                    </w:rPr>
                    <w:t>社团编号</w:t>
                  </w:r>
                </w:p>
              </w:tc>
            </w:tr>
            <w:tr w:rsidR="005A03F9" w:rsidTr="003242A1">
              <w:trPr>
                <w:trHeight w:val="90"/>
              </w:trPr>
              <w:tc>
                <w:tcPr>
                  <w:tcW w:w="1561" w:type="dxa"/>
                  <w:tcBorders>
                    <w:left w:val="nil"/>
                  </w:tcBorders>
                </w:tcPr>
                <w:p w:rsidR="005A03F9" w:rsidRDefault="005A03F9" w:rsidP="005A03F9">
                  <w:pPr>
                    <w:spacing w:after="0" w:line="240" w:lineRule="auto"/>
                    <w:jc w:val="center"/>
                  </w:pPr>
                  <w:r>
                    <w:t>Join_time</w:t>
                  </w:r>
                </w:p>
              </w:tc>
              <w:tc>
                <w:tcPr>
                  <w:tcW w:w="1575" w:type="dxa"/>
                </w:tcPr>
                <w:p w:rsidR="005A03F9" w:rsidRDefault="005A03F9" w:rsidP="005A03F9">
                  <w:pPr>
                    <w:spacing w:after="0" w:line="240" w:lineRule="auto"/>
                  </w:pPr>
                  <w:r>
                    <w:t>date</w:t>
                  </w:r>
                </w:p>
              </w:tc>
              <w:tc>
                <w:tcPr>
                  <w:tcW w:w="1087" w:type="dxa"/>
                </w:tcPr>
                <w:p w:rsidR="005A03F9" w:rsidRDefault="005A03F9" w:rsidP="005A03F9">
                  <w:pPr>
                    <w:spacing w:after="0" w:line="240" w:lineRule="auto"/>
                  </w:pPr>
                  <w:r>
                    <w:t>Not null</w:t>
                  </w:r>
                </w:p>
              </w:tc>
              <w:tc>
                <w:tcPr>
                  <w:tcW w:w="1620" w:type="dxa"/>
                </w:tcPr>
                <w:p w:rsidR="005A03F9" w:rsidRDefault="005A03F9" w:rsidP="005A03F9">
                  <w:pPr>
                    <w:spacing w:after="0" w:line="240" w:lineRule="auto"/>
                  </w:pPr>
                  <w:r>
                    <w:rPr>
                      <w:rFonts w:hint="eastAsia"/>
                    </w:rPr>
                    <w:t>无</w:t>
                  </w:r>
                </w:p>
              </w:tc>
              <w:tc>
                <w:tcPr>
                  <w:tcW w:w="2228" w:type="dxa"/>
                </w:tcPr>
                <w:p w:rsidR="005A03F9" w:rsidRDefault="005A03F9" w:rsidP="005A03F9">
                  <w:pPr>
                    <w:spacing w:after="0" w:line="240" w:lineRule="auto"/>
                  </w:pPr>
                  <w:r>
                    <w:rPr>
                      <w:rFonts w:hint="eastAsia"/>
                    </w:rPr>
                    <w:t>无</w:t>
                  </w:r>
                </w:p>
              </w:tc>
              <w:tc>
                <w:tcPr>
                  <w:tcW w:w="1695" w:type="dxa"/>
                  <w:tcBorders>
                    <w:right w:val="nil"/>
                  </w:tcBorders>
                </w:tcPr>
                <w:p w:rsidR="005A03F9" w:rsidRDefault="005A03F9" w:rsidP="005A03F9">
                  <w:pPr>
                    <w:spacing w:after="0" w:line="240" w:lineRule="auto"/>
                  </w:pPr>
                  <w:r>
                    <w:rPr>
                      <w:rFonts w:hint="eastAsia"/>
                    </w:rPr>
                    <w:t>加入时间</w:t>
                  </w:r>
                </w:p>
              </w:tc>
            </w:tr>
            <w:tr w:rsidR="005A03F9" w:rsidTr="003242A1">
              <w:trPr>
                <w:trHeight w:val="90"/>
              </w:trPr>
              <w:tc>
                <w:tcPr>
                  <w:tcW w:w="1561" w:type="dxa"/>
                  <w:tcBorders>
                    <w:left w:val="nil"/>
                  </w:tcBorders>
                </w:tcPr>
                <w:p w:rsidR="005A03F9" w:rsidRDefault="005A03F9" w:rsidP="005A03F9">
                  <w:pPr>
                    <w:spacing w:after="0" w:line="240" w:lineRule="auto"/>
                    <w:jc w:val="center"/>
                  </w:pPr>
                  <w:r>
                    <w:t>tname</w:t>
                  </w:r>
                </w:p>
              </w:tc>
              <w:tc>
                <w:tcPr>
                  <w:tcW w:w="1575" w:type="dxa"/>
                </w:tcPr>
                <w:p w:rsidR="005A03F9" w:rsidRDefault="005A03F9" w:rsidP="005A03F9">
                  <w:pPr>
                    <w:spacing w:after="0" w:line="240" w:lineRule="auto"/>
                  </w:pPr>
                  <w:r>
                    <w:rPr>
                      <w:rFonts w:hint="eastAsia"/>
                    </w:rPr>
                    <w:t>v</w:t>
                  </w:r>
                  <w:r>
                    <w:t>archar</w:t>
                  </w:r>
                </w:p>
              </w:tc>
              <w:tc>
                <w:tcPr>
                  <w:tcW w:w="1087" w:type="dxa"/>
                </w:tcPr>
                <w:p w:rsidR="005A03F9" w:rsidRDefault="005A03F9" w:rsidP="005A03F9">
                  <w:pPr>
                    <w:spacing w:after="0" w:line="240" w:lineRule="auto"/>
                  </w:pPr>
                  <w:r>
                    <w:t>Not null</w:t>
                  </w:r>
                </w:p>
              </w:tc>
              <w:tc>
                <w:tcPr>
                  <w:tcW w:w="1620" w:type="dxa"/>
                </w:tcPr>
                <w:p w:rsidR="005A03F9" w:rsidRDefault="005A03F9" w:rsidP="005A03F9">
                  <w:pPr>
                    <w:spacing w:after="0" w:line="240" w:lineRule="auto"/>
                  </w:pPr>
                  <w:r>
                    <w:rPr>
                      <w:rFonts w:hint="eastAsia"/>
                    </w:rPr>
                    <w:t>无</w:t>
                  </w:r>
                </w:p>
              </w:tc>
              <w:tc>
                <w:tcPr>
                  <w:tcW w:w="2228" w:type="dxa"/>
                </w:tcPr>
                <w:p w:rsidR="005A03F9" w:rsidRDefault="005A03F9" w:rsidP="005A03F9">
                  <w:pPr>
                    <w:spacing w:after="0" w:line="240" w:lineRule="auto"/>
                  </w:pPr>
                  <w:r>
                    <w:rPr>
                      <w:rFonts w:hint="eastAsia"/>
                    </w:rPr>
                    <w:t>无</w:t>
                  </w:r>
                </w:p>
              </w:tc>
              <w:tc>
                <w:tcPr>
                  <w:tcW w:w="1695" w:type="dxa"/>
                  <w:tcBorders>
                    <w:right w:val="nil"/>
                  </w:tcBorders>
                </w:tcPr>
                <w:p w:rsidR="005A03F9" w:rsidRDefault="005A03F9" w:rsidP="005A03F9">
                  <w:pPr>
                    <w:spacing w:after="0" w:line="240" w:lineRule="auto"/>
                  </w:pPr>
                  <w:r>
                    <w:rPr>
                      <w:rFonts w:hint="eastAsia"/>
                    </w:rPr>
                    <w:t>指导教师名称</w:t>
                  </w:r>
                </w:p>
              </w:tc>
            </w:tr>
            <w:tr w:rsidR="005A03F9" w:rsidTr="003242A1">
              <w:trPr>
                <w:trHeight w:val="90"/>
              </w:trPr>
              <w:tc>
                <w:tcPr>
                  <w:tcW w:w="1561" w:type="dxa"/>
                  <w:tcBorders>
                    <w:left w:val="nil"/>
                  </w:tcBorders>
                </w:tcPr>
                <w:p w:rsidR="005A03F9" w:rsidRDefault="005A03F9" w:rsidP="005A03F9">
                  <w:pPr>
                    <w:spacing w:after="0" w:line="240" w:lineRule="auto"/>
                    <w:jc w:val="center"/>
                  </w:pPr>
                  <w:r>
                    <w:rPr>
                      <w:rFonts w:hint="eastAsia"/>
                    </w:rPr>
                    <w:t>c</w:t>
                  </w:r>
                  <w:r>
                    <w:t>name</w:t>
                  </w:r>
                </w:p>
              </w:tc>
              <w:tc>
                <w:tcPr>
                  <w:tcW w:w="1575" w:type="dxa"/>
                </w:tcPr>
                <w:p w:rsidR="005A03F9" w:rsidRDefault="005A03F9" w:rsidP="005A03F9">
                  <w:pPr>
                    <w:spacing w:after="0" w:line="240" w:lineRule="auto"/>
                  </w:pPr>
                  <w:r>
                    <w:rPr>
                      <w:rFonts w:hint="eastAsia"/>
                    </w:rPr>
                    <w:t xml:space="preserve"> </w:t>
                  </w:r>
                  <w:r>
                    <w:t>varchar</w:t>
                  </w:r>
                </w:p>
              </w:tc>
              <w:tc>
                <w:tcPr>
                  <w:tcW w:w="1087" w:type="dxa"/>
                </w:tcPr>
                <w:p w:rsidR="005A03F9" w:rsidRDefault="005A03F9" w:rsidP="005A03F9">
                  <w:pPr>
                    <w:spacing w:after="0" w:line="240" w:lineRule="auto"/>
                  </w:pPr>
                  <w:r>
                    <w:t>Not null</w:t>
                  </w:r>
                </w:p>
              </w:tc>
              <w:tc>
                <w:tcPr>
                  <w:tcW w:w="1620" w:type="dxa"/>
                </w:tcPr>
                <w:p w:rsidR="005A03F9" w:rsidRDefault="005A03F9" w:rsidP="005A03F9">
                  <w:pPr>
                    <w:spacing w:after="0" w:line="240" w:lineRule="auto"/>
                  </w:pPr>
                  <w:r>
                    <w:rPr>
                      <w:rFonts w:hint="eastAsia"/>
                    </w:rPr>
                    <w:t>无</w:t>
                  </w:r>
                </w:p>
              </w:tc>
              <w:tc>
                <w:tcPr>
                  <w:tcW w:w="2228" w:type="dxa"/>
                </w:tcPr>
                <w:p w:rsidR="005A03F9" w:rsidRDefault="005A03F9" w:rsidP="005A03F9">
                  <w:pPr>
                    <w:spacing w:after="0" w:line="240" w:lineRule="auto"/>
                  </w:pPr>
                  <w:r>
                    <w:rPr>
                      <w:rFonts w:hint="eastAsia"/>
                    </w:rPr>
                    <w:t>无</w:t>
                  </w:r>
                </w:p>
              </w:tc>
              <w:tc>
                <w:tcPr>
                  <w:tcW w:w="1695" w:type="dxa"/>
                  <w:tcBorders>
                    <w:right w:val="nil"/>
                  </w:tcBorders>
                </w:tcPr>
                <w:p w:rsidR="005A03F9" w:rsidRDefault="005A03F9" w:rsidP="005A03F9">
                  <w:pPr>
                    <w:spacing w:after="0" w:line="240" w:lineRule="auto"/>
                  </w:pPr>
                  <w:r>
                    <w:rPr>
                      <w:rFonts w:hint="eastAsia"/>
                    </w:rPr>
                    <w:t>指导社团名称</w:t>
                  </w:r>
                </w:p>
              </w:tc>
            </w:tr>
          </w:tbl>
          <w:p w:rsidR="005A03F9" w:rsidRDefault="005A03F9" w:rsidP="00C05B26">
            <w:pPr>
              <w:spacing w:after="0" w:line="240" w:lineRule="auto"/>
            </w:pPr>
          </w:p>
          <w:p w:rsidR="002D1FBB" w:rsidRDefault="005E386D">
            <w:pPr>
              <w:spacing w:after="0" w:line="240" w:lineRule="auto"/>
              <w:ind w:firstLineChars="300" w:firstLine="540"/>
            </w:pPr>
            <w:r>
              <w:rPr>
                <w:rFonts w:hint="eastAsia"/>
              </w:rPr>
              <w:t>teacher</w:t>
            </w:r>
            <w:r w:rsidR="008E3C1E">
              <w:rPr>
                <w:rFonts w:hint="eastAsia"/>
              </w:rPr>
              <w:t>（</w:t>
            </w:r>
            <w:r w:rsidR="00941B2C">
              <w:rPr>
                <w:rFonts w:hint="eastAsia"/>
              </w:rPr>
              <w:t>教师</w:t>
            </w:r>
            <w:r>
              <w:rPr>
                <w:rFonts w:hint="eastAsia"/>
              </w:rPr>
              <w:t>表</w:t>
            </w:r>
            <w:r w:rsidR="008E3C1E">
              <w:rPr>
                <w:rFonts w:hint="eastAsia"/>
              </w:rPr>
              <w:t>）</w:t>
            </w:r>
          </w:p>
          <w:tbl>
            <w:tblPr>
              <w:tblStyle w:val="afffd"/>
              <w:tblW w:w="0" w:type="auto"/>
              <w:tblInd w:w="1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561"/>
              <w:gridCol w:w="1575"/>
              <w:gridCol w:w="1087"/>
              <w:gridCol w:w="1620"/>
              <w:gridCol w:w="2228"/>
              <w:gridCol w:w="1695"/>
            </w:tblGrid>
            <w:tr w:rsidR="002D1FBB">
              <w:trPr>
                <w:trHeight w:val="343"/>
              </w:trPr>
              <w:tc>
                <w:tcPr>
                  <w:tcW w:w="1561" w:type="dxa"/>
                  <w:tcBorders>
                    <w:left w:val="nil"/>
                  </w:tcBorders>
                </w:tcPr>
                <w:p w:rsidR="002D1FBB" w:rsidRDefault="008E3C1E">
                  <w:pPr>
                    <w:spacing w:after="0" w:line="240" w:lineRule="auto"/>
                    <w:jc w:val="center"/>
                  </w:pPr>
                  <w:r>
                    <w:rPr>
                      <w:rFonts w:hint="eastAsia"/>
                    </w:rPr>
                    <w:t>字段名</w:t>
                  </w:r>
                </w:p>
              </w:tc>
              <w:tc>
                <w:tcPr>
                  <w:tcW w:w="1575" w:type="dxa"/>
                </w:tcPr>
                <w:p w:rsidR="002D1FBB" w:rsidRDefault="008E3C1E">
                  <w:pPr>
                    <w:spacing w:after="0" w:line="240" w:lineRule="auto"/>
                    <w:jc w:val="center"/>
                  </w:pPr>
                  <w:r>
                    <w:rPr>
                      <w:rFonts w:hint="eastAsia"/>
                    </w:rPr>
                    <w:t>数据类型</w:t>
                  </w:r>
                </w:p>
              </w:tc>
              <w:tc>
                <w:tcPr>
                  <w:tcW w:w="1087" w:type="dxa"/>
                </w:tcPr>
                <w:p w:rsidR="002D1FBB" w:rsidRDefault="008E3C1E">
                  <w:pPr>
                    <w:spacing w:after="0" w:line="240" w:lineRule="auto"/>
                    <w:jc w:val="center"/>
                  </w:pPr>
                  <w:r>
                    <w:rPr>
                      <w:rFonts w:hint="eastAsia"/>
                    </w:rPr>
                    <w:t>非空性</w:t>
                  </w:r>
                </w:p>
              </w:tc>
              <w:tc>
                <w:tcPr>
                  <w:tcW w:w="1620" w:type="dxa"/>
                </w:tcPr>
                <w:p w:rsidR="002D1FBB" w:rsidRDefault="008E3C1E">
                  <w:pPr>
                    <w:spacing w:after="0" w:line="240" w:lineRule="auto"/>
                    <w:jc w:val="center"/>
                  </w:pPr>
                  <w:r>
                    <w:rPr>
                      <w:rFonts w:hint="eastAsia"/>
                    </w:rPr>
                    <w:t>主键或外键</w:t>
                  </w:r>
                </w:p>
              </w:tc>
              <w:tc>
                <w:tcPr>
                  <w:tcW w:w="2228" w:type="dxa"/>
                </w:tcPr>
                <w:p w:rsidR="002D1FBB" w:rsidRDefault="008E3C1E">
                  <w:pPr>
                    <w:spacing w:after="0" w:line="240" w:lineRule="auto"/>
                    <w:jc w:val="center"/>
                  </w:pPr>
                  <w:r>
                    <w:rPr>
                      <w:rFonts w:hint="eastAsia"/>
                    </w:rPr>
                    <w:t>默认值或值域</w:t>
                  </w:r>
                </w:p>
              </w:tc>
              <w:tc>
                <w:tcPr>
                  <w:tcW w:w="1695" w:type="dxa"/>
                  <w:tcBorders>
                    <w:right w:val="nil"/>
                  </w:tcBorders>
                </w:tcPr>
                <w:p w:rsidR="002D1FBB" w:rsidRDefault="008E3C1E">
                  <w:pPr>
                    <w:spacing w:after="0" w:line="240" w:lineRule="auto"/>
                    <w:jc w:val="center"/>
                  </w:pPr>
                  <w:r>
                    <w:rPr>
                      <w:rFonts w:hint="eastAsia"/>
                    </w:rPr>
                    <w:t>中文说明</w:t>
                  </w:r>
                </w:p>
              </w:tc>
            </w:tr>
            <w:tr w:rsidR="005B1024">
              <w:trPr>
                <w:trHeight w:val="90"/>
              </w:trPr>
              <w:tc>
                <w:tcPr>
                  <w:tcW w:w="1561" w:type="dxa"/>
                  <w:tcBorders>
                    <w:left w:val="nil"/>
                  </w:tcBorders>
                </w:tcPr>
                <w:p w:rsidR="005B1024" w:rsidRDefault="005B1024" w:rsidP="005B1024">
                  <w:pPr>
                    <w:spacing w:after="0" w:line="240" w:lineRule="auto"/>
                    <w:jc w:val="center"/>
                  </w:pPr>
                  <w:r>
                    <w:rPr>
                      <w:rFonts w:hint="eastAsia"/>
                    </w:rPr>
                    <w:t>tno</w:t>
                  </w:r>
                </w:p>
              </w:tc>
              <w:tc>
                <w:tcPr>
                  <w:tcW w:w="1575" w:type="dxa"/>
                </w:tcPr>
                <w:p w:rsidR="005B1024" w:rsidRDefault="005B1024" w:rsidP="005B1024">
                  <w:pPr>
                    <w:spacing w:after="0" w:line="240" w:lineRule="auto"/>
                  </w:pPr>
                  <w:r>
                    <w:t>I</w:t>
                  </w:r>
                  <w:r>
                    <w:rPr>
                      <w:rFonts w:hint="eastAsia"/>
                    </w:rPr>
                    <w:t>nt</w:t>
                  </w:r>
                </w:p>
              </w:tc>
              <w:tc>
                <w:tcPr>
                  <w:tcW w:w="1087" w:type="dxa"/>
                </w:tcPr>
                <w:p w:rsidR="005B1024" w:rsidRDefault="005B1024" w:rsidP="005B1024">
                  <w:pPr>
                    <w:spacing w:after="0" w:line="240" w:lineRule="auto"/>
                  </w:pPr>
                  <w:r>
                    <w:t>N</w:t>
                  </w:r>
                  <w:r>
                    <w:rPr>
                      <w:rFonts w:hint="eastAsia"/>
                    </w:rPr>
                    <w:t>ot</w:t>
                  </w:r>
                  <w:r>
                    <w:t xml:space="preserve"> </w:t>
                  </w:r>
                  <w:r>
                    <w:rPr>
                      <w:rFonts w:hint="eastAsia"/>
                    </w:rPr>
                    <w:t>null</w:t>
                  </w:r>
                </w:p>
              </w:tc>
              <w:tc>
                <w:tcPr>
                  <w:tcW w:w="1620" w:type="dxa"/>
                </w:tcPr>
                <w:p w:rsidR="005B1024" w:rsidRDefault="005B1024" w:rsidP="005B1024">
                  <w:pPr>
                    <w:spacing w:after="0" w:line="240" w:lineRule="auto"/>
                  </w:pPr>
                  <w:r>
                    <w:t>P</w:t>
                  </w:r>
                  <w:r>
                    <w:rPr>
                      <w:rFonts w:hint="eastAsia"/>
                    </w:rPr>
                    <w:t>rimary</w:t>
                  </w:r>
                  <w:r>
                    <w:t xml:space="preserve"> </w:t>
                  </w:r>
                  <w:r>
                    <w:rPr>
                      <w:rFonts w:hint="eastAsia"/>
                    </w:rPr>
                    <w:t>key</w:t>
                  </w:r>
                </w:p>
              </w:tc>
              <w:tc>
                <w:tcPr>
                  <w:tcW w:w="2228" w:type="dxa"/>
                </w:tcPr>
                <w:p w:rsidR="005B1024" w:rsidRDefault="005B1024" w:rsidP="005B1024">
                  <w:pPr>
                    <w:spacing w:after="0" w:line="240" w:lineRule="auto"/>
                  </w:pPr>
                  <w:r>
                    <w:rPr>
                      <w:rFonts w:hint="eastAsia"/>
                    </w:rPr>
                    <w:t>无</w:t>
                  </w:r>
                </w:p>
              </w:tc>
              <w:tc>
                <w:tcPr>
                  <w:tcW w:w="1695" w:type="dxa"/>
                  <w:tcBorders>
                    <w:right w:val="nil"/>
                  </w:tcBorders>
                </w:tcPr>
                <w:p w:rsidR="005B1024" w:rsidRDefault="005B1024" w:rsidP="005B1024">
                  <w:pPr>
                    <w:spacing w:after="0" w:line="240" w:lineRule="auto"/>
                  </w:pPr>
                  <w:r>
                    <w:rPr>
                      <w:rFonts w:hint="eastAsia"/>
                    </w:rPr>
                    <w:t>教师工号</w:t>
                  </w:r>
                </w:p>
              </w:tc>
            </w:tr>
            <w:tr w:rsidR="005B1024">
              <w:trPr>
                <w:trHeight w:val="90"/>
              </w:trPr>
              <w:tc>
                <w:tcPr>
                  <w:tcW w:w="1561" w:type="dxa"/>
                  <w:tcBorders>
                    <w:left w:val="nil"/>
                  </w:tcBorders>
                </w:tcPr>
                <w:p w:rsidR="005B1024" w:rsidRDefault="005B1024" w:rsidP="005B1024">
                  <w:pPr>
                    <w:spacing w:after="0" w:line="240" w:lineRule="auto"/>
                    <w:jc w:val="center"/>
                  </w:pPr>
                  <w:r>
                    <w:rPr>
                      <w:rFonts w:hint="eastAsia"/>
                    </w:rPr>
                    <w:t>tname</w:t>
                  </w:r>
                </w:p>
              </w:tc>
              <w:tc>
                <w:tcPr>
                  <w:tcW w:w="1575" w:type="dxa"/>
                </w:tcPr>
                <w:p w:rsidR="005B1024" w:rsidRDefault="005B1024" w:rsidP="005B1024">
                  <w:pPr>
                    <w:spacing w:after="0" w:line="240" w:lineRule="auto"/>
                  </w:pPr>
                  <w:r>
                    <w:t>V</w:t>
                  </w:r>
                  <w:r>
                    <w:rPr>
                      <w:rFonts w:hint="eastAsia"/>
                    </w:rPr>
                    <w:t>archar</w:t>
                  </w:r>
                </w:p>
              </w:tc>
              <w:tc>
                <w:tcPr>
                  <w:tcW w:w="1087" w:type="dxa"/>
                </w:tcPr>
                <w:p w:rsidR="005B1024" w:rsidRDefault="005B1024" w:rsidP="005B1024">
                  <w:pPr>
                    <w:spacing w:after="0" w:line="240" w:lineRule="auto"/>
                  </w:pPr>
                  <w:r>
                    <w:t>N</w:t>
                  </w:r>
                  <w:r>
                    <w:rPr>
                      <w:rFonts w:hint="eastAsia"/>
                    </w:rPr>
                    <w:t>ot</w:t>
                  </w:r>
                  <w:r>
                    <w:t xml:space="preserve"> </w:t>
                  </w:r>
                  <w:r>
                    <w:rPr>
                      <w:rFonts w:hint="eastAsia"/>
                    </w:rPr>
                    <w:t>null</w:t>
                  </w:r>
                </w:p>
              </w:tc>
              <w:tc>
                <w:tcPr>
                  <w:tcW w:w="1620" w:type="dxa"/>
                </w:tcPr>
                <w:p w:rsidR="005B1024" w:rsidRDefault="005B1024" w:rsidP="005B1024">
                  <w:pPr>
                    <w:spacing w:after="0" w:line="240" w:lineRule="auto"/>
                  </w:pPr>
                  <w:r>
                    <w:rPr>
                      <w:rFonts w:hint="eastAsia"/>
                    </w:rPr>
                    <w:t>无</w:t>
                  </w:r>
                </w:p>
              </w:tc>
              <w:tc>
                <w:tcPr>
                  <w:tcW w:w="2228" w:type="dxa"/>
                </w:tcPr>
                <w:p w:rsidR="005B1024" w:rsidRDefault="005B1024" w:rsidP="005B1024">
                  <w:pPr>
                    <w:spacing w:after="0" w:line="240" w:lineRule="auto"/>
                  </w:pPr>
                  <w:r>
                    <w:rPr>
                      <w:rFonts w:hint="eastAsia"/>
                    </w:rPr>
                    <w:t>无</w:t>
                  </w:r>
                </w:p>
              </w:tc>
              <w:tc>
                <w:tcPr>
                  <w:tcW w:w="1695" w:type="dxa"/>
                  <w:tcBorders>
                    <w:right w:val="nil"/>
                  </w:tcBorders>
                </w:tcPr>
                <w:p w:rsidR="005B1024" w:rsidRDefault="005B1024" w:rsidP="005B1024">
                  <w:pPr>
                    <w:spacing w:after="0" w:line="240" w:lineRule="auto"/>
                  </w:pPr>
                  <w:r>
                    <w:rPr>
                      <w:rFonts w:hint="eastAsia"/>
                    </w:rPr>
                    <w:t>教师性名</w:t>
                  </w:r>
                </w:p>
              </w:tc>
            </w:tr>
            <w:tr w:rsidR="005B1024">
              <w:trPr>
                <w:trHeight w:val="90"/>
              </w:trPr>
              <w:tc>
                <w:tcPr>
                  <w:tcW w:w="1561" w:type="dxa"/>
                  <w:tcBorders>
                    <w:left w:val="nil"/>
                  </w:tcBorders>
                </w:tcPr>
                <w:p w:rsidR="005B1024" w:rsidRDefault="00693912" w:rsidP="005B1024">
                  <w:pPr>
                    <w:spacing w:after="0" w:line="240" w:lineRule="auto"/>
                    <w:jc w:val="center"/>
                  </w:pPr>
                  <w:r>
                    <w:t>t</w:t>
                  </w:r>
                  <w:r w:rsidR="005B1024">
                    <w:rPr>
                      <w:rFonts w:hint="eastAsia"/>
                    </w:rPr>
                    <w:t>p</w:t>
                  </w:r>
                  <w:r>
                    <w:rPr>
                      <w:rFonts w:hint="eastAsia"/>
                    </w:rPr>
                    <w:t>hone</w:t>
                  </w:r>
                </w:p>
              </w:tc>
              <w:tc>
                <w:tcPr>
                  <w:tcW w:w="1575" w:type="dxa"/>
                </w:tcPr>
                <w:p w:rsidR="005B1024" w:rsidRDefault="005B1024" w:rsidP="005B1024">
                  <w:pPr>
                    <w:spacing w:after="0" w:line="240" w:lineRule="auto"/>
                  </w:pPr>
                  <w:r>
                    <w:t>I</w:t>
                  </w:r>
                  <w:r>
                    <w:rPr>
                      <w:rFonts w:hint="eastAsia"/>
                    </w:rPr>
                    <w:t>nt</w:t>
                  </w:r>
                </w:p>
              </w:tc>
              <w:tc>
                <w:tcPr>
                  <w:tcW w:w="1087" w:type="dxa"/>
                </w:tcPr>
                <w:p w:rsidR="005B1024" w:rsidRDefault="005B1024" w:rsidP="005B1024">
                  <w:pPr>
                    <w:spacing w:after="0" w:line="240" w:lineRule="auto"/>
                  </w:pPr>
                  <w:r>
                    <w:t>N</w:t>
                  </w:r>
                  <w:r>
                    <w:rPr>
                      <w:rFonts w:hint="eastAsia"/>
                    </w:rPr>
                    <w:t>ot</w:t>
                  </w:r>
                  <w:r>
                    <w:t xml:space="preserve"> </w:t>
                  </w:r>
                  <w:r>
                    <w:rPr>
                      <w:rFonts w:hint="eastAsia"/>
                    </w:rPr>
                    <w:t>null</w:t>
                  </w:r>
                </w:p>
              </w:tc>
              <w:tc>
                <w:tcPr>
                  <w:tcW w:w="1620" w:type="dxa"/>
                </w:tcPr>
                <w:p w:rsidR="005B1024" w:rsidRDefault="005B1024" w:rsidP="005B1024">
                  <w:pPr>
                    <w:spacing w:after="0" w:line="240" w:lineRule="auto"/>
                  </w:pPr>
                  <w:r>
                    <w:rPr>
                      <w:rFonts w:hint="eastAsia"/>
                    </w:rPr>
                    <w:t>无</w:t>
                  </w:r>
                </w:p>
              </w:tc>
              <w:tc>
                <w:tcPr>
                  <w:tcW w:w="2228" w:type="dxa"/>
                </w:tcPr>
                <w:p w:rsidR="005B1024" w:rsidRDefault="005B1024" w:rsidP="005B1024">
                  <w:pPr>
                    <w:spacing w:after="0" w:line="240" w:lineRule="auto"/>
                  </w:pPr>
                  <w:r>
                    <w:rPr>
                      <w:rFonts w:hint="eastAsia"/>
                    </w:rPr>
                    <w:t>无</w:t>
                  </w:r>
                </w:p>
              </w:tc>
              <w:tc>
                <w:tcPr>
                  <w:tcW w:w="1695" w:type="dxa"/>
                  <w:tcBorders>
                    <w:right w:val="nil"/>
                  </w:tcBorders>
                </w:tcPr>
                <w:p w:rsidR="005B1024" w:rsidRDefault="005B1024" w:rsidP="005B1024">
                  <w:pPr>
                    <w:spacing w:after="0" w:line="240" w:lineRule="auto"/>
                  </w:pPr>
                  <w:r>
                    <w:rPr>
                      <w:rFonts w:hint="eastAsia"/>
                    </w:rPr>
                    <w:t>联系电话</w:t>
                  </w:r>
                </w:p>
              </w:tc>
            </w:tr>
            <w:tr w:rsidR="005B1024">
              <w:trPr>
                <w:trHeight w:val="90"/>
              </w:trPr>
              <w:tc>
                <w:tcPr>
                  <w:tcW w:w="1561" w:type="dxa"/>
                  <w:tcBorders>
                    <w:left w:val="nil"/>
                  </w:tcBorders>
                </w:tcPr>
                <w:p w:rsidR="005B1024" w:rsidRDefault="005B1024" w:rsidP="005B1024">
                  <w:pPr>
                    <w:spacing w:after="0" w:line="240" w:lineRule="auto"/>
                    <w:jc w:val="center"/>
                  </w:pPr>
                  <w:r>
                    <w:rPr>
                      <w:rFonts w:hint="eastAsia"/>
                    </w:rPr>
                    <w:t>cno</w:t>
                  </w:r>
                </w:p>
              </w:tc>
              <w:tc>
                <w:tcPr>
                  <w:tcW w:w="1575" w:type="dxa"/>
                </w:tcPr>
                <w:p w:rsidR="005B1024" w:rsidRDefault="005B1024" w:rsidP="005B1024">
                  <w:pPr>
                    <w:spacing w:after="0" w:line="240" w:lineRule="auto"/>
                  </w:pPr>
                  <w:r>
                    <w:t>I</w:t>
                  </w:r>
                  <w:r>
                    <w:rPr>
                      <w:rFonts w:hint="eastAsia"/>
                    </w:rPr>
                    <w:t>nt</w:t>
                  </w:r>
                </w:p>
              </w:tc>
              <w:tc>
                <w:tcPr>
                  <w:tcW w:w="1087" w:type="dxa"/>
                </w:tcPr>
                <w:p w:rsidR="005B1024" w:rsidRDefault="005B1024" w:rsidP="005B1024">
                  <w:pPr>
                    <w:spacing w:after="0" w:line="240" w:lineRule="auto"/>
                  </w:pPr>
                  <w:r>
                    <w:t>N</w:t>
                  </w:r>
                  <w:r>
                    <w:rPr>
                      <w:rFonts w:hint="eastAsia"/>
                    </w:rPr>
                    <w:t>ot</w:t>
                  </w:r>
                  <w:r>
                    <w:t xml:space="preserve"> </w:t>
                  </w:r>
                  <w:r>
                    <w:rPr>
                      <w:rFonts w:hint="eastAsia"/>
                    </w:rPr>
                    <w:t>null</w:t>
                  </w:r>
                </w:p>
              </w:tc>
              <w:tc>
                <w:tcPr>
                  <w:tcW w:w="1620" w:type="dxa"/>
                </w:tcPr>
                <w:p w:rsidR="005B1024" w:rsidRDefault="005B1024" w:rsidP="005B1024">
                  <w:pPr>
                    <w:spacing w:after="0" w:line="240" w:lineRule="auto"/>
                  </w:pPr>
                  <w:r>
                    <w:t>F</w:t>
                  </w:r>
                  <w:r>
                    <w:rPr>
                      <w:rFonts w:hint="eastAsia"/>
                    </w:rPr>
                    <w:t>oreign</w:t>
                  </w:r>
                  <w:r>
                    <w:t xml:space="preserve"> </w:t>
                  </w:r>
                  <w:r>
                    <w:rPr>
                      <w:rFonts w:hint="eastAsia"/>
                    </w:rPr>
                    <w:t>key</w:t>
                  </w:r>
                </w:p>
              </w:tc>
              <w:tc>
                <w:tcPr>
                  <w:tcW w:w="2228" w:type="dxa"/>
                </w:tcPr>
                <w:p w:rsidR="005B1024" w:rsidRDefault="005B1024" w:rsidP="005B1024">
                  <w:pPr>
                    <w:spacing w:after="0" w:line="240" w:lineRule="auto"/>
                  </w:pPr>
                  <w:r>
                    <w:rPr>
                      <w:rFonts w:hint="eastAsia"/>
                    </w:rPr>
                    <w:t>无</w:t>
                  </w:r>
                </w:p>
              </w:tc>
              <w:tc>
                <w:tcPr>
                  <w:tcW w:w="1695" w:type="dxa"/>
                  <w:tcBorders>
                    <w:right w:val="nil"/>
                  </w:tcBorders>
                </w:tcPr>
                <w:p w:rsidR="00C05B26" w:rsidRDefault="005B1024" w:rsidP="005B1024">
                  <w:pPr>
                    <w:spacing w:after="0" w:line="240" w:lineRule="auto"/>
                  </w:pPr>
                  <w:r>
                    <w:rPr>
                      <w:rFonts w:hint="eastAsia"/>
                    </w:rPr>
                    <w:t>所负责社团号</w:t>
                  </w:r>
                </w:p>
              </w:tc>
            </w:tr>
          </w:tbl>
          <w:p w:rsidR="00C05B26" w:rsidRDefault="00C05B26" w:rsidP="005B1024">
            <w:pPr>
              <w:spacing w:after="0" w:line="240" w:lineRule="auto"/>
              <w:ind w:firstLineChars="300" w:firstLine="540"/>
            </w:pPr>
          </w:p>
          <w:p w:rsidR="005F7F3D" w:rsidRDefault="005F7F3D" w:rsidP="005F7F3D">
            <w:pPr>
              <w:spacing w:after="0" w:line="240" w:lineRule="auto"/>
              <w:ind w:firstLineChars="300" w:firstLine="540"/>
            </w:pPr>
            <w:r>
              <w:rPr>
                <w:rFonts w:hint="eastAsia"/>
              </w:rPr>
              <w:t>student（学生表）</w:t>
            </w:r>
          </w:p>
          <w:tbl>
            <w:tblPr>
              <w:tblStyle w:val="afffd"/>
              <w:tblW w:w="0" w:type="auto"/>
              <w:tblInd w:w="1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561"/>
              <w:gridCol w:w="1575"/>
              <w:gridCol w:w="1087"/>
              <w:gridCol w:w="1620"/>
              <w:gridCol w:w="2228"/>
              <w:gridCol w:w="1695"/>
            </w:tblGrid>
            <w:tr w:rsidR="005F7F3D" w:rsidTr="003242A1">
              <w:trPr>
                <w:trHeight w:val="343"/>
              </w:trPr>
              <w:tc>
                <w:tcPr>
                  <w:tcW w:w="1561" w:type="dxa"/>
                  <w:tcBorders>
                    <w:left w:val="nil"/>
                  </w:tcBorders>
                </w:tcPr>
                <w:p w:rsidR="005F7F3D" w:rsidRDefault="005F7F3D" w:rsidP="005F7F3D">
                  <w:pPr>
                    <w:spacing w:after="0" w:line="240" w:lineRule="auto"/>
                    <w:jc w:val="center"/>
                  </w:pPr>
                  <w:r>
                    <w:rPr>
                      <w:rFonts w:hint="eastAsia"/>
                    </w:rPr>
                    <w:t>字段名</w:t>
                  </w:r>
                </w:p>
              </w:tc>
              <w:tc>
                <w:tcPr>
                  <w:tcW w:w="1575" w:type="dxa"/>
                </w:tcPr>
                <w:p w:rsidR="005F7F3D" w:rsidRDefault="005F7F3D" w:rsidP="005F7F3D">
                  <w:pPr>
                    <w:spacing w:after="0" w:line="240" w:lineRule="auto"/>
                    <w:jc w:val="center"/>
                  </w:pPr>
                  <w:r>
                    <w:rPr>
                      <w:rFonts w:hint="eastAsia"/>
                    </w:rPr>
                    <w:t>数据类型</w:t>
                  </w:r>
                </w:p>
              </w:tc>
              <w:tc>
                <w:tcPr>
                  <w:tcW w:w="1087" w:type="dxa"/>
                </w:tcPr>
                <w:p w:rsidR="005F7F3D" w:rsidRDefault="005F7F3D" w:rsidP="005F7F3D">
                  <w:pPr>
                    <w:spacing w:after="0" w:line="240" w:lineRule="auto"/>
                    <w:jc w:val="center"/>
                  </w:pPr>
                  <w:r>
                    <w:rPr>
                      <w:rFonts w:hint="eastAsia"/>
                    </w:rPr>
                    <w:t>非空性</w:t>
                  </w:r>
                </w:p>
              </w:tc>
              <w:tc>
                <w:tcPr>
                  <w:tcW w:w="1620" w:type="dxa"/>
                </w:tcPr>
                <w:p w:rsidR="005F7F3D" w:rsidRDefault="005F7F3D" w:rsidP="005F7F3D">
                  <w:pPr>
                    <w:spacing w:after="0" w:line="240" w:lineRule="auto"/>
                    <w:jc w:val="center"/>
                  </w:pPr>
                  <w:r>
                    <w:rPr>
                      <w:rFonts w:hint="eastAsia"/>
                    </w:rPr>
                    <w:t>主键或外键</w:t>
                  </w:r>
                </w:p>
              </w:tc>
              <w:tc>
                <w:tcPr>
                  <w:tcW w:w="2228" w:type="dxa"/>
                </w:tcPr>
                <w:p w:rsidR="005F7F3D" w:rsidRDefault="005F7F3D" w:rsidP="005F7F3D">
                  <w:pPr>
                    <w:spacing w:after="0" w:line="240" w:lineRule="auto"/>
                    <w:jc w:val="center"/>
                  </w:pPr>
                  <w:r>
                    <w:rPr>
                      <w:rFonts w:hint="eastAsia"/>
                    </w:rPr>
                    <w:t>默认值或值域</w:t>
                  </w:r>
                </w:p>
              </w:tc>
              <w:tc>
                <w:tcPr>
                  <w:tcW w:w="1695" w:type="dxa"/>
                  <w:tcBorders>
                    <w:right w:val="nil"/>
                  </w:tcBorders>
                </w:tcPr>
                <w:p w:rsidR="005F7F3D" w:rsidRDefault="005F7F3D" w:rsidP="005F7F3D">
                  <w:pPr>
                    <w:spacing w:after="0" w:line="240" w:lineRule="auto"/>
                    <w:jc w:val="center"/>
                  </w:pPr>
                  <w:r>
                    <w:rPr>
                      <w:rFonts w:hint="eastAsia"/>
                    </w:rPr>
                    <w:t>中文说明</w:t>
                  </w:r>
                </w:p>
              </w:tc>
            </w:tr>
            <w:tr w:rsidR="005F7F3D" w:rsidTr="003242A1">
              <w:trPr>
                <w:trHeight w:val="90"/>
              </w:trPr>
              <w:tc>
                <w:tcPr>
                  <w:tcW w:w="1561" w:type="dxa"/>
                  <w:tcBorders>
                    <w:left w:val="nil"/>
                  </w:tcBorders>
                </w:tcPr>
                <w:p w:rsidR="005F7F3D" w:rsidRDefault="005F7F3D" w:rsidP="005F7F3D">
                  <w:pPr>
                    <w:spacing w:after="0" w:line="240" w:lineRule="auto"/>
                    <w:jc w:val="center"/>
                  </w:pPr>
                  <w:r>
                    <w:rPr>
                      <w:rFonts w:hint="eastAsia"/>
                    </w:rPr>
                    <w:t>sno</w:t>
                  </w:r>
                </w:p>
              </w:tc>
              <w:tc>
                <w:tcPr>
                  <w:tcW w:w="1575" w:type="dxa"/>
                </w:tcPr>
                <w:p w:rsidR="005F7F3D" w:rsidRDefault="005F7F3D" w:rsidP="005F7F3D">
                  <w:pPr>
                    <w:spacing w:after="0" w:line="240" w:lineRule="auto"/>
                  </w:pPr>
                  <w:r>
                    <w:rPr>
                      <w:rFonts w:hint="eastAsia"/>
                    </w:rPr>
                    <w:t>int</w:t>
                  </w:r>
                </w:p>
              </w:tc>
              <w:tc>
                <w:tcPr>
                  <w:tcW w:w="1087" w:type="dxa"/>
                </w:tcPr>
                <w:p w:rsidR="005F7F3D" w:rsidRDefault="005F7F3D" w:rsidP="005F7F3D">
                  <w:pPr>
                    <w:spacing w:after="0" w:line="240" w:lineRule="auto"/>
                  </w:pPr>
                  <w:r>
                    <w:t>not null</w:t>
                  </w:r>
                </w:p>
              </w:tc>
              <w:tc>
                <w:tcPr>
                  <w:tcW w:w="1620" w:type="dxa"/>
                </w:tcPr>
                <w:p w:rsidR="005F7F3D" w:rsidRDefault="005F7F3D" w:rsidP="005F7F3D">
                  <w:pPr>
                    <w:spacing w:after="0" w:line="240" w:lineRule="auto"/>
                  </w:pPr>
                  <w:r>
                    <w:t xml:space="preserve">Primary </w:t>
                  </w:r>
                  <w:r>
                    <w:rPr>
                      <w:rFonts w:hint="eastAsia"/>
                    </w:rPr>
                    <w:t>key</w:t>
                  </w:r>
                </w:p>
              </w:tc>
              <w:tc>
                <w:tcPr>
                  <w:tcW w:w="2228" w:type="dxa"/>
                </w:tcPr>
                <w:p w:rsidR="005F7F3D" w:rsidRDefault="005F7F3D" w:rsidP="005F7F3D">
                  <w:pPr>
                    <w:spacing w:after="0" w:line="240" w:lineRule="auto"/>
                  </w:pPr>
                  <w:r>
                    <w:rPr>
                      <w:rFonts w:hint="eastAsia"/>
                    </w:rPr>
                    <w:t>无</w:t>
                  </w:r>
                </w:p>
              </w:tc>
              <w:tc>
                <w:tcPr>
                  <w:tcW w:w="1695" w:type="dxa"/>
                  <w:tcBorders>
                    <w:right w:val="nil"/>
                  </w:tcBorders>
                </w:tcPr>
                <w:p w:rsidR="005F7F3D" w:rsidRDefault="005F7F3D" w:rsidP="005F7F3D">
                  <w:pPr>
                    <w:spacing w:after="0" w:line="240" w:lineRule="auto"/>
                  </w:pPr>
                  <w:r>
                    <w:rPr>
                      <w:rFonts w:hint="eastAsia"/>
                    </w:rPr>
                    <w:t>成员学号</w:t>
                  </w:r>
                </w:p>
              </w:tc>
            </w:tr>
            <w:tr w:rsidR="005F7F3D" w:rsidTr="003242A1">
              <w:trPr>
                <w:trHeight w:val="90"/>
              </w:trPr>
              <w:tc>
                <w:tcPr>
                  <w:tcW w:w="1561" w:type="dxa"/>
                  <w:tcBorders>
                    <w:left w:val="nil"/>
                  </w:tcBorders>
                </w:tcPr>
                <w:p w:rsidR="005F7F3D" w:rsidRDefault="005F7F3D" w:rsidP="005F7F3D">
                  <w:pPr>
                    <w:spacing w:after="0" w:line="240" w:lineRule="auto"/>
                    <w:jc w:val="center"/>
                  </w:pPr>
                  <w:r>
                    <w:rPr>
                      <w:rFonts w:hint="eastAsia"/>
                    </w:rPr>
                    <w:t>s</w:t>
                  </w:r>
                  <w:r>
                    <w:t>name</w:t>
                  </w:r>
                </w:p>
              </w:tc>
              <w:tc>
                <w:tcPr>
                  <w:tcW w:w="1575" w:type="dxa"/>
                </w:tcPr>
                <w:p w:rsidR="005F7F3D" w:rsidRDefault="005F7F3D" w:rsidP="005F7F3D">
                  <w:pPr>
                    <w:spacing w:after="0" w:line="240" w:lineRule="auto"/>
                  </w:pPr>
                  <w:r>
                    <w:rPr>
                      <w:rFonts w:hint="eastAsia"/>
                    </w:rPr>
                    <w:t>varchar</w:t>
                  </w:r>
                </w:p>
              </w:tc>
              <w:tc>
                <w:tcPr>
                  <w:tcW w:w="1087" w:type="dxa"/>
                </w:tcPr>
                <w:p w:rsidR="005F7F3D" w:rsidRDefault="005F7F3D" w:rsidP="005F7F3D">
                  <w:pPr>
                    <w:spacing w:after="0" w:line="240" w:lineRule="auto"/>
                  </w:pPr>
                  <w:r>
                    <w:t>n</w:t>
                  </w:r>
                  <w:r>
                    <w:rPr>
                      <w:rFonts w:hint="eastAsia"/>
                    </w:rPr>
                    <w:t>ot</w:t>
                  </w:r>
                  <w:r>
                    <w:t xml:space="preserve"> </w:t>
                  </w:r>
                  <w:r>
                    <w:rPr>
                      <w:rFonts w:hint="eastAsia"/>
                    </w:rPr>
                    <w:t>null</w:t>
                  </w:r>
                </w:p>
              </w:tc>
              <w:tc>
                <w:tcPr>
                  <w:tcW w:w="1620" w:type="dxa"/>
                  <w:tcBorders>
                    <w:bottom w:val="single" w:sz="4" w:space="0" w:color="auto"/>
                  </w:tcBorders>
                </w:tcPr>
                <w:p w:rsidR="005F7F3D" w:rsidRDefault="005F7F3D" w:rsidP="005F7F3D">
                  <w:pPr>
                    <w:spacing w:after="0" w:line="240" w:lineRule="auto"/>
                  </w:pPr>
                  <w:r>
                    <w:rPr>
                      <w:rFonts w:hint="eastAsia"/>
                    </w:rPr>
                    <w:t>无</w:t>
                  </w:r>
                </w:p>
              </w:tc>
              <w:tc>
                <w:tcPr>
                  <w:tcW w:w="2228" w:type="dxa"/>
                </w:tcPr>
                <w:p w:rsidR="005F7F3D" w:rsidRDefault="005F7F3D" w:rsidP="005F7F3D">
                  <w:pPr>
                    <w:spacing w:after="0" w:line="240" w:lineRule="auto"/>
                  </w:pPr>
                  <w:r>
                    <w:rPr>
                      <w:rFonts w:hint="eastAsia"/>
                    </w:rPr>
                    <w:t>无</w:t>
                  </w:r>
                </w:p>
              </w:tc>
              <w:tc>
                <w:tcPr>
                  <w:tcW w:w="1695" w:type="dxa"/>
                  <w:tcBorders>
                    <w:right w:val="nil"/>
                  </w:tcBorders>
                </w:tcPr>
                <w:p w:rsidR="005F7F3D" w:rsidRDefault="005F7F3D" w:rsidP="005F7F3D">
                  <w:pPr>
                    <w:spacing w:after="0" w:line="240" w:lineRule="auto"/>
                  </w:pPr>
                  <w:r>
                    <w:rPr>
                      <w:rFonts w:hint="eastAsia"/>
                    </w:rPr>
                    <w:t>成员姓名</w:t>
                  </w:r>
                </w:p>
              </w:tc>
            </w:tr>
            <w:tr w:rsidR="005F7F3D" w:rsidTr="003242A1">
              <w:trPr>
                <w:trHeight w:val="90"/>
              </w:trPr>
              <w:tc>
                <w:tcPr>
                  <w:tcW w:w="1561" w:type="dxa"/>
                  <w:tcBorders>
                    <w:left w:val="nil"/>
                  </w:tcBorders>
                </w:tcPr>
                <w:p w:rsidR="005F7F3D" w:rsidRDefault="005F7F3D" w:rsidP="005F7F3D">
                  <w:pPr>
                    <w:spacing w:after="0" w:line="240" w:lineRule="auto"/>
                    <w:jc w:val="center"/>
                  </w:pPr>
                  <w:r>
                    <w:t>s</w:t>
                  </w:r>
                  <w:r>
                    <w:rPr>
                      <w:rFonts w:hint="eastAsia"/>
                    </w:rPr>
                    <w:t>tel</w:t>
                  </w:r>
                </w:p>
              </w:tc>
              <w:tc>
                <w:tcPr>
                  <w:tcW w:w="1575" w:type="dxa"/>
                </w:tcPr>
                <w:p w:rsidR="005F7F3D" w:rsidRDefault="005F7F3D" w:rsidP="005F7F3D">
                  <w:pPr>
                    <w:spacing w:after="0" w:line="240" w:lineRule="auto"/>
                  </w:pPr>
                  <w:r>
                    <w:t>i</w:t>
                  </w:r>
                  <w:r>
                    <w:rPr>
                      <w:rFonts w:hint="eastAsia"/>
                    </w:rPr>
                    <w:t>nt</w:t>
                  </w:r>
                </w:p>
              </w:tc>
              <w:tc>
                <w:tcPr>
                  <w:tcW w:w="1087" w:type="dxa"/>
                </w:tcPr>
                <w:p w:rsidR="005F7F3D" w:rsidRDefault="005F7F3D" w:rsidP="005F7F3D">
                  <w:pPr>
                    <w:spacing w:after="0" w:line="240" w:lineRule="auto"/>
                  </w:pPr>
                  <w:r>
                    <w:t>n</w:t>
                  </w:r>
                  <w:r>
                    <w:rPr>
                      <w:rFonts w:hint="eastAsia"/>
                    </w:rPr>
                    <w:t>ot</w:t>
                  </w:r>
                  <w:r>
                    <w:t xml:space="preserve"> </w:t>
                  </w:r>
                  <w:r>
                    <w:rPr>
                      <w:rFonts w:hint="eastAsia"/>
                    </w:rPr>
                    <w:t>null</w:t>
                  </w:r>
                </w:p>
              </w:tc>
              <w:tc>
                <w:tcPr>
                  <w:tcW w:w="1620" w:type="dxa"/>
                  <w:tcBorders>
                    <w:top w:val="single" w:sz="4" w:space="0" w:color="auto"/>
                  </w:tcBorders>
                </w:tcPr>
                <w:p w:rsidR="005F7F3D" w:rsidRDefault="005F7F3D" w:rsidP="005F7F3D">
                  <w:pPr>
                    <w:spacing w:after="0" w:line="240" w:lineRule="auto"/>
                  </w:pPr>
                  <w:r>
                    <w:rPr>
                      <w:rFonts w:hint="eastAsia"/>
                    </w:rPr>
                    <w:t>无</w:t>
                  </w:r>
                </w:p>
              </w:tc>
              <w:tc>
                <w:tcPr>
                  <w:tcW w:w="2228" w:type="dxa"/>
                </w:tcPr>
                <w:p w:rsidR="005F7F3D" w:rsidRDefault="005F7F3D" w:rsidP="005F7F3D">
                  <w:pPr>
                    <w:spacing w:after="0" w:line="240" w:lineRule="auto"/>
                  </w:pPr>
                  <w:r>
                    <w:rPr>
                      <w:rFonts w:hint="eastAsia"/>
                    </w:rPr>
                    <w:t>无</w:t>
                  </w:r>
                </w:p>
              </w:tc>
              <w:tc>
                <w:tcPr>
                  <w:tcW w:w="1695" w:type="dxa"/>
                  <w:tcBorders>
                    <w:right w:val="nil"/>
                  </w:tcBorders>
                </w:tcPr>
                <w:p w:rsidR="005F7F3D" w:rsidRDefault="005F7F3D" w:rsidP="005F7F3D">
                  <w:pPr>
                    <w:spacing w:after="0" w:line="240" w:lineRule="auto"/>
                  </w:pPr>
                  <w:r>
                    <w:rPr>
                      <w:rFonts w:hint="eastAsia"/>
                    </w:rPr>
                    <w:t>联系电话</w:t>
                  </w:r>
                </w:p>
              </w:tc>
            </w:tr>
            <w:tr w:rsidR="005F7F3D" w:rsidTr="003242A1">
              <w:trPr>
                <w:trHeight w:val="90"/>
              </w:trPr>
              <w:tc>
                <w:tcPr>
                  <w:tcW w:w="1561" w:type="dxa"/>
                  <w:tcBorders>
                    <w:left w:val="nil"/>
                  </w:tcBorders>
                </w:tcPr>
                <w:p w:rsidR="005F7F3D" w:rsidRDefault="005F7F3D" w:rsidP="005F7F3D">
                  <w:pPr>
                    <w:spacing w:after="0" w:line="240" w:lineRule="auto"/>
                    <w:jc w:val="center"/>
                  </w:pPr>
                  <w:r>
                    <w:rPr>
                      <w:rFonts w:hint="eastAsia"/>
                    </w:rPr>
                    <w:t>d</w:t>
                  </w:r>
                  <w:r>
                    <w:t>no</w:t>
                  </w:r>
                </w:p>
              </w:tc>
              <w:tc>
                <w:tcPr>
                  <w:tcW w:w="1575" w:type="dxa"/>
                </w:tcPr>
                <w:p w:rsidR="005F7F3D" w:rsidRDefault="005F7F3D" w:rsidP="005F7F3D">
                  <w:pPr>
                    <w:spacing w:after="0" w:line="240" w:lineRule="auto"/>
                  </w:pPr>
                  <w:r>
                    <w:t>i</w:t>
                  </w:r>
                  <w:r>
                    <w:rPr>
                      <w:rFonts w:hint="eastAsia"/>
                    </w:rPr>
                    <w:t>nt</w:t>
                  </w:r>
                </w:p>
              </w:tc>
              <w:tc>
                <w:tcPr>
                  <w:tcW w:w="1087" w:type="dxa"/>
                </w:tcPr>
                <w:p w:rsidR="005F7F3D" w:rsidRDefault="005F7F3D" w:rsidP="005F7F3D">
                  <w:pPr>
                    <w:spacing w:after="0" w:line="240" w:lineRule="auto"/>
                  </w:pPr>
                  <w:r>
                    <w:t>n</w:t>
                  </w:r>
                  <w:r>
                    <w:rPr>
                      <w:rFonts w:hint="eastAsia"/>
                    </w:rPr>
                    <w:t>ot</w:t>
                  </w:r>
                  <w:r>
                    <w:t xml:space="preserve"> </w:t>
                  </w:r>
                  <w:r>
                    <w:rPr>
                      <w:rFonts w:hint="eastAsia"/>
                    </w:rPr>
                    <w:t>null</w:t>
                  </w:r>
                </w:p>
              </w:tc>
              <w:tc>
                <w:tcPr>
                  <w:tcW w:w="1620" w:type="dxa"/>
                </w:tcPr>
                <w:p w:rsidR="005F7F3D" w:rsidRDefault="005F7F3D" w:rsidP="005F7F3D">
                  <w:pPr>
                    <w:spacing w:after="0" w:line="240" w:lineRule="auto"/>
                  </w:pPr>
                  <w:r>
                    <w:t>F</w:t>
                  </w:r>
                  <w:r>
                    <w:rPr>
                      <w:rFonts w:hint="eastAsia"/>
                    </w:rPr>
                    <w:t>oreign</w:t>
                  </w:r>
                  <w:r>
                    <w:t xml:space="preserve"> </w:t>
                  </w:r>
                  <w:r>
                    <w:rPr>
                      <w:rFonts w:hint="eastAsia"/>
                    </w:rPr>
                    <w:t>key</w:t>
                  </w:r>
                </w:p>
              </w:tc>
              <w:tc>
                <w:tcPr>
                  <w:tcW w:w="2228" w:type="dxa"/>
                  <w:tcBorders>
                    <w:bottom w:val="single" w:sz="4" w:space="0" w:color="auto"/>
                  </w:tcBorders>
                </w:tcPr>
                <w:p w:rsidR="005F7F3D" w:rsidRDefault="005F7F3D" w:rsidP="005F7F3D">
                  <w:pPr>
                    <w:spacing w:after="0" w:line="240" w:lineRule="auto"/>
                  </w:pPr>
                  <w:r>
                    <w:rPr>
                      <w:rFonts w:hint="eastAsia"/>
                    </w:rPr>
                    <w:t>无</w:t>
                  </w:r>
                </w:p>
              </w:tc>
              <w:tc>
                <w:tcPr>
                  <w:tcW w:w="1695" w:type="dxa"/>
                  <w:tcBorders>
                    <w:right w:val="nil"/>
                  </w:tcBorders>
                </w:tcPr>
                <w:p w:rsidR="005F7F3D" w:rsidRDefault="005F7F3D" w:rsidP="005F7F3D">
                  <w:pPr>
                    <w:spacing w:after="0" w:line="240" w:lineRule="auto"/>
                  </w:pPr>
                  <w:r>
                    <w:rPr>
                      <w:rFonts w:hint="eastAsia"/>
                    </w:rPr>
                    <w:t>所在部门编号</w:t>
                  </w:r>
                </w:p>
              </w:tc>
            </w:tr>
          </w:tbl>
          <w:p w:rsidR="005F7F3D" w:rsidRDefault="005F7F3D" w:rsidP="005F7F3D">
            <w:pPr>
              <w:spacing w:after="0" w:line="240" w:lineRule="auto"/>
            </w:pPr>
          </w:p>
          <w:p w:rsidR="005F7F3D" w:rsidRDefault="005F7F3D" w:rsidP="005F7F3D">
            <w:pPr>
              <w:spacing w:after="0" w:line="240" w:lineRule="auto"/>
              <w:ind w:firstLineChars="300" w:firstLine="540"/>
            </w:pPr>
            <w:r>
              <w:rPr>
                <w:rFonts w:hint="eastAsia"/>
              </w:rPr>
              <w:t>dept（部门表）</w:t>
            </w:r>
          </w:p>
          <w:tbl>
            <w:tblPr>
              <w:tblStyle w:val="afffd"/>
              <w:tblW w:w="0" w:type="auto"/>
              <w:tblInd w:w="1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561"/>
              <w:gridCol w:w="1575"/>
              <w:gridCol w:w="1087"/>
              <w:gridCol w:w="1620"/>
              <w:gridCol w:w="2228"/>
              <w:gridCol w:w="1695"/>
            </w:tblGrid>
            <w:tr w:rsidR="005F7F3D" w:rsidTr="003242A1">
              <w:trPr>
                <w:trHeight w:val="343"/>
              </w:trPr>
              <w:tc>
                <w:tcPr>
                  <w:tcW w:w="1561" w:type="dxa"/>
                  <w:tcBorders>
                    <w:left w:val="nil"/>
                  </w:tcBorders>
                </w:tcPr>
                <w:p w:rsidR="005F7F3D" w:rsidRDefault="005F7F3D" w:rsidP="005F7F3D">
                  <w:pPr>
                    <w:spacing w:after="0" w:line="240" w:lineRule="auto"/>
                    <w:jc w:val="center"/>
                  </w:pPr>
                  <w:r>
                    <w:rPr>
                      <w:rFonts w:hint="eastAsia"/>
                    </w:rPr>
                    <w:t>字段名</w:t>
                  </w:r>
                </w:p>
              </w:tc>
              <w:tc>
                <w:tcPr>
                  <w:tcW w:w="1575" w:type="dxa"/>
                </w:tcPr>
                <w:p w:rsidR="005F7F3D" w:rsidRDefault="005F7F3D" w:rsidP="005F7F3D">
                  <w:pPr>
                    <w:spacing w:after="0" w:line="240" w:lineRule="auto"/>
                    <w:jc w:val="center"/>
                  </w:pPr>
                  <w:r>
                    <w:rPr>
                      <w:rFonts w:hint="eastAsia"/>
                    </w:rPr>
                    <w:t>数据类型</w:t>
                  </w:r>
                </w:p>
              </w:tc>
              <w:tc>
                <w:tcPr>
                  <w:tcW w:w="1087" w:type="dxa"/>
                </w:tcPr>
                <w:p w:rsidR="005F7F3D" w:rsidRDefault="005F7F3D" w:rsidP="005F7F3D">
                  <w:pPr>
                    <w:spacing w:after="0" w:line="240" w:lineRule="auto"/>
                    <w:jc w:val="center"/>
                  </w:pPr>
                  <w:r>
                    <w:rPr>
                      <w:rFonts w:hint="eastAsia"/>
                    </w:rPr>
                    <w:t>非空性</w:t>
                  </w:r>
                </w:p>
              </w:tc>
              <w:tc>
                <w:tcPr>
                  <w:tcW w:w="1620" w:type="dxa"/>
                </w:tcPr>
                <w:p w:rsidR="005F7F3D" w:rsidRDefault="005F7F3D" w:rsidP="005F7F3D">
                  <w:pPr>
                    <w:spacing w:after="0" w:line="240" w:lineRule="auto"/>
                    <w:jc w:val="center"/>
                  </w:pPr>
                  <w:r>
                    <w:rPr>
                      <w:rFonts w:hint="eastAsia"/>
                    </w:rPr>
                    <w:t>主键或外键</w:t>
                  </w:r>
                </w:p>
              </w:tc>
              <w:tc>
                <w:tcPr>
                  <w:tcW w:w="2228" w:type="dxa"/>
                </w:tcPr>
                <w:p w:rsidR="005F7F3D" w:rsidRDefault="005F7F3D" w:rsidP="005F7F3D">
                  <w:pPr>
                    <w:spacing w:after="0" w:line="240" w:lineRule="auto"/>
                    <w:jc w:val="center"/>
                  </w:pPr>
                  <w:r>
                    <w:rPr>
                      <w:rFonts w:hint="eastAsia"/>
                    </w:rPr>
                    <w:t>默认值或值域</w:t>
                  </w:r>
                </w:p>
              </w:tc>
              <w:tc>
                <w:tcPr>
                  <w:tcW w:w="1695" w:type="dxa"/>
                  <w:tcBorders>
                    <w:right w:val="nil"/>
                  </w:tcBorders>
                </w:tcPr>
                <w:p w:rsidR="005F7F3D" w:rsidRDefault="005F7F3D" w:rsidP="005F7F3D">
                  <w:pPr>
                    <w:spacing w:after="0" w:line="240" w:lineRule="auto"/>
                    <w:jc w:val="center"/>
                  </w:pPr>
                  <w:r>
                    <w:rPr>
                      <w:rFonts w:hint="eastAsia"/>
                    </w:rPr>
                    <w:t>中文说明</w:t>
                  </w:r>
                </w:p>
              </w:tc>
            </w:tr>
            <w:tr w:rsidR="005F7F3D" w:rsidTr="003242A1">
              <w:trPr>
                <w:trHeight w:val="90"/>
              </w:trPr>
              <w:tc>
                <w:tcPr>
                  <w:tcW w:w="1561" w:type="dxa"/>
                  <w:tcBorders>
                    <w:left w:val="nil"/>
                  </w:tcBorders>
                </w:tcPr>
                <w:p w:rsidR="005F7F3D" w:rsidRDefault="005F7F3D" w:rsidP="005F7F3D">
                  <w:pPr>
                    <w:spacing w:after="0" w:line="240" w:lineRule="auto"/>
                    <w:jc w:val="center"/>
                  </w:pPr>
                  <w:r>
                    <w:rPr>
                      <w:rFonts w:hint="eastAsia"/>
                    </w:rPr>
                    <w:t>dno</w:t>
                  </w:r>
                </w:p>
              </w:tc>
              <w:tc>
                <w:tcPr>
                  <w:tcW w:w="1575" w:type="dxa"/>
                </w:tcPr>
                <w:p w:rsidR="005F7F3D" w:rsidRDefault="005F7F3D" w:rsidP="005F7F3D">
                  <w:pPr>
                    <w:spacing w:after="0" w:line="240" w:lineRule="auto"/>
                  </w:pPr>
                  <w:r>
                    <w:t>i</w:t>
                  </w:r>
                  <w:r>
                    <w:rPr>
                      <w:rFonts w:hint="eastAsia"/>
                    </w:rPr>
                    <w:t>nt</w:t>
                  </w:r>
                </w:p>
              </w:tc>
              <w:tc>
                <w:tcPr>
                  <w:tcW w:w="1087" w:type="dxa"/>
                </w:tcPr>
                <w:p w:rsidR="005F7F3D" w:rsidRDefault="005F7F3D" w:rsidP="005F7F3D">
                  <w:pPr>
                    <w:spacing w:after="0" w:line="240" w:lineRule="auto"/>
                  </w:pPr>
                  <w:r>
                    <w:t>n</w:t>
                  </w:r>
                  <w:r>
                    <w:rPr>
                      <w:rFonts w:hint="eastAsia"/>
                    </w:rPr>
                    <w:t>ot</w:t>
                  </w:r>
                  <w:r>
                    <w:t xml:space="preserve"> </w:t>
                  </w:r>
                  <w:r>
                    <w:rPr>
                      <w:rFonts w:hint="eastAsia"/>
                    </w:rPr>
                    <w:t>null</w:t>
                  </w:r>
                </w:p>
              </w:tc>
              <w:tc>
                <w:tcPr>
                  <w:tcW w:w="1620" w:type="dxa"/>
                </w:tcPr>
                <w:p w:rsidR="005F7F3D" w:rsidRDefault="005F7F3D" w:rsidP="005F7F3D">
                  <w:pPr>
                    <w:spacing w:after="0" w:line="240" w:lineRule="auto"/>
                  </w:pPr>
                  <w:r>
                    <w:t>P</w:t>
                  </w:r>
                  <w:r>
                    <w:rPr>
                      <w:rFonts w:hint="eastAsia"/>
                    </w:rPr>
                    <w:t>rimary</w:t>
                  </w:r>
                  <w:r>
                    <w:t xml:space="preserve"> </w:t>
                  </w:r>
                  <w:r>
                    <w:rPr>
                      <w:rFonts w:hint="eastAsia"/>
                    </w:rPr>
                    <w:t>key</w:t>
                  </w:r>
                </w:p>
              </w:tc>
              <w:tc>
                <w:tcPr>
                  <w:tcW w:w="2228" w:type="dxa"/>
                </w:tcPr>
                <w:p w:rsidR="005F7F3D" w:rsidRDefault="005F7F3D" w:rsidP="005F7F3D">
                  <w:pPr>
                    <w:spacing w:after="0" w:line="240" w:lineRule="auto"/>
                  </w:pPr>
                  <w:r>
                    <w:rPr>
                      <w:rFonts w:hint="eastAsia"/>
                    </w:rPr>
                    <w:t>无</w:t>
                  </w:r>
                </w:p>
              </w:tc>
              <w:tc>
                <w:tcPr>
                  <w:tcW w:w="1695" w:type="dxa"/>
                  <w:tcBorders>
                    <w:right w:val="nil"/>
                  </w:tcBorders>
                </w:tcPr>
                <w:p w:rsidR="005F7F3D" w:rsidRDefault="005F7F3D" w:rsidP="005F7F3D">
                  <w:pPr>
                    <w:spacing w:after="0" w:line="240" w:lineRule="auto"/>
                  </w:pPr>
                  <w:r>
                    <w:rPr>
                      <w:rFonts w:hint="eastAsia"/>
                    </w:rPr>
                    <w:t>部门编号</w:t>
                  </w:r>
                </w:p>
              </w:tc>
            </w:tr>
            <w:tr w:rsidR="005F7F3D" w:rsidTr="003242A1">
              <w:trPr>
                <w:trHeight w:val="90"/>
              </w:trPr>
              <w:tc>
                <w:tcPr>
                  <w:tcW w:w="1561" w:type="dxa"/>
                  <w:tcBorders>
                    <w:left w:val="nil"/>
                  </w:tcBorders>
                </w:tcPr>
                <w:p w:rsidR="005F7F3D" w:rsidRDefault="005F7F3D" w:rsidP="005F7F3D">
                  <w:pPr>
                    <w:spacing w:after="0" w:line="240" w:lineRule="auto"/>
                    <w:jc w:val="center"/>
                  </w:pPr>
                  <w:r>
                    <w:rPr>
                      <w:rFonts w:hint="eastAsia"/>
                    </w:rPr>
                    <w:t>dname</w:t>
                  </w:r>
                </w:p>
              </w:tc>
              <w:tc>
                <w:tcPr>
                  <w:tcW w:w="1575" w:type="dxa"/>
                </w:tcPr>
                <w:p w:rsidR="005F7F3D" w:rsidRDefault="005F7F3D" w:rsidP="005F7F3D">
                  <w:pPr>
                    <w:spacing w:after="0" w:line="240" w:lineRule="auto"/>
                  </w:pPr>
                  <w:r>
                    <w:t>v</w:t>
                  </w:r>
                  <w:r>
                    <w:rPr>
                      <w:rFonts w:hint="eastAsia"/>
                    </w:rPr>
                    <w:t>archar</w:t>
                  </w:r>
                </w:p>
              </w:tc>
              <w:tc>
                <w:tcPr>
                  <w:tcW w:w="1087" w:type="dxa"/>
                </w:tcPr>
                <w:p w:rsidR="005F7F3D" w:rsidRDefault="005F7F3D" w:rsidP="005F7F3D">
                  <w:pPr>
                    <w:spacing w:after="0" w:line="240" w:lineRule="auto"/>
                  </w:pPr>
                  <w:r>
                    <w:t>n</w:t>
                  </w:r>
                  <w:r>
                    <w:rPr>
                      <w:rFonts w:hint="eastAsia"/>
                    </w:rPr>
                    <w:t>ot</w:t>
                  </w:r>
                  <w:r>
                    <w:t xml:space="preserve"> </w:t>
                  </w:r>
                  <w:r>
                    <w:rPr>
                      <w:rFonts w:hint="eastAsia"/>
                    </w:rPr>
                    <w:t>null</w:t>
                  </w:r>
                </w:p>
              </w:tc>
              <w:tc>
                <w:tcPr>
                  <w:tcW w:w="1620" w:type="dxa"/>
                </w:tcPr>
                <w:p w:rsidR="005F7F3D" w:rsidRDefault="005F7F3D" w:rsidP="005F7F3D">
                  <w:pPr>
                    <w:spacing w:after="0" w:line="240" w:lineRule="auto"/>
                  </w:pPr>
                  <w:r>
                    <w:rPr>
                      <w:rFonts w:hint="eastAsia"/>
                    </w:rPr>
                    <w:t>无</w:t>
                  </w:r>
                </w:p>
              </w:tc>
              <w:tc>
                <w:tcPr>
                  <w:tcW w:w="2228" w:type="dxa"/>
                </w:tcPr>
                <w:p w:rsidR="005F7F3D" w:rsidRDefault="005F7F3D" w:rsidP="005F7F3D">
                  <w:pPr>
                    <w:spacing w:after="0" w:line="240" w:lineRule="auto"/>
                  </w:pPr>
                  <w:r>
                    <w:rPr>
                      <w:rFonts w:hint="eastAsia"/>
                    </w:rPr>
                    <w:t>无</w:t>
                  </w:r>
                </w:p>
              </w:tc>
              <w:tc>
                <w:tcPr>
                  <w:tcW w:w="1695" w:type="dxa"/>
                  <w:tcBorders>
                    <w:right w:val="nil"/>
                  </w:tcBorders>
                </w:tcPr>
                <w:p w:rsidR="005F7F3D" w:rsidRDefault="005F7F3D" w:rsidP="005F7F3D">
                  <w:pPr>
                    <w:spacing w:after="0" w:line="240" w:lineRule="auto"/>
                  </w:pPr>
                  <w:r>
                    <w:rPr>
                      <w:rFonts w:hint="eastAsia"/>
                    </w:rPr>
                    <w:t>部门昵称</w:t>
                  </w:r>
                </w:p>
              </w:tc>
            </w:tr>
          </w:tbl>
          <w:p w:rsidR="005A03F9" w:rsidRDefault="005A03F9" w:rsidP="005A03F9"/>
          <w:p w:rsidR="008165B2" w:rsidRDefault="008165B2" w:rsidP="005A03F9"/>
          <w:p w:rsidR="008165B2" w:rsidRDefault="008165B2" w:rsidP="005A03F9"/>
          <w:p w:rsidR="008165B2" w:rsidRDefault="008165B2" w:rsidP="005A03F9"/>
          <w:p w:rsidR="008165B2" w:rsidRDefault="008165B2" w:rsidP="005A03F9"/>
          <w:p w:rsidR="008165B2" w:rsidRDefault="008165B2" w:rsidP="005A03F9"/>
          <w:p w:rsidR="008165B2" w:rsidRDefault="008165B2" w:rsidP="005A03F9"/>
          <w:p w:rsidR="008165B2" w:rsidRDefault="008165B2" w:rsidP="005A03F9"/>
          <w:p w:rsidR="008165B2" w:rsidRDefault="008165B2" w:rsidP="005A03F9"/>
          <w:p w:rsidR="008165B2" w:rsidRDefault="008165B2" w:rsidP="005A03F9"/>
          <w:p w:rsidR="008165B2" w:rsidRDefault="008165B2" w:rsidP="007E119C"/>
        </w:tc>
      </w:tr>
    </w:tbl>
    <w:p w:rsidR="008165B2" w:rsidRDefault="008165B2" w:rsidP="008165B2">
      <w:pPr>
        <w:tabs>
          <w:tab w:val="left" w:pos="8205"/>
        </w:tabs>
        <w:rPr>
          <w:rFonts w:cs="Calibri"/>
        </w:rPr>
      </w:pPr>
    </w:p>
    <w:p w:rsidR="002D1FBB" w:rsidRDefault="002D1FBB"/>
    <w:p w:rsidR="002D1FBB" w:rsidRDefault="008E3C1E" w:rsidP="00A03A52">
      <w:pPr>
        <w:pStyle w:val="21"/>
        <w:ind w:firstLine="3360"/>
      </w:pPr>
      <w:bookmarkStart w:id="34" w:name="_Toc5728"/>
      <w:r>
        <w:rPr>
          <w:rFonts w:hint="eastAsia"/>
        </w:rPr>
        <w:t>任务3.6项目数据字典设计（v2.0版）</w:t>
      </w:r>
      <w:bookmarkEnd w:id="34"/>
    </w:p>
    <w:tbl>
      <w:tblPr>
        <w:tblW w:w="10215" w:type="dxa"/>
        <w:tblInd w:w="51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4A0" w:firstRow="1" w:lastRow="0" w:firstColumn="1" w:lastColumn="0" w:noHBand="0" w:noVBand="1"/>
      </w:tblPr>
      <w:tblGrid>
        <w:gridCol w:w="1182"/>
        <w:gridCol w:w="1121"/>
        <w:gridCol w:w="1018"/>
        <w:gridCol w:w="1816"/>
        <w:gridCol w:w="900"/>
        <w:gridCol w:w="1777"/>
        <w:gridCol w:w="836"/>
        <w:gridCol w:w="1565"/>
      </w:tblGrid>
      <w:tr w:rsidR="002D1FBB">
        <w:trPr>
          <w:cantSplit/>
          <w:trHeight w:val="331"/>
        </w:trPr>
        <w:tc>
          <w:tcPr>
            <w:tcW w:w="1182" w:type="dxa"/>
            <w:tcBorders>
              <w:top w:val="single" w:sz="18" w:space="0" w:color="auto"/>
              <w:bottom w:val="single" w:sz="6" w:space="0" w:color="auto"/>
            </w:tcBorders>
          </w:tcPr>
          <w:p w:rsidR="002D1FBB" w:rsidRDefault="008E3C1E" w:rsidP="00A03A52">
            <w:pPr>
              <w:spacing w:after="0"/>
              <w:ind w:firstLineChars="16" w:firstLine="29"/>
              <w:jc w:val="center"/>
            </w:pPr>
            <w:r>
              <w:rPr>
                <w:rFonts w:hint="eastAsia"/>
              </w:rPr>
              <w:t>责任人姓名</w:t>
            </w:r>
          </w:p>
        </w:tc>
        <w:tc>
          <w:tcPr>
            <w:tcW w:w="1121" w:type="dxa"/>
            <w:tcBorders>
              <w:top w:val="single" w:sz="18" w:space="0" w:color="auto"/>
              <w:bottom w:val="single" w:sz="6" w:space="0" w:color="auto"/>
            </w:tcBorders>
          </w:tcPr>
          <w:p w:rsidR="002D1FBB" w:rsidRDefault="002D1FBB">
            <w:pPr>
              <w:spacing w:after="0"/>
              <w:ind w:firstLine="420"/>
            </w:pPr>
          </w:p>
        </w:tc>
        <w:tc>
          <w:tcPr>
            <w:tcW w:w="1018" w:type="dxa"/>
            <w:tcBorders>
              <w:top w:val="single" w:sz="18" w:space="0" w:color="auto"/>
              <w:bottom w:val="single" w:sz="6" w:space="0" w:color="auto"/>
            </w:tcBorders>
          </w:tcPr>
          <w:p w:rsidR="002D1FBB" w:rsidRDefault="008E3C1E">
            <w:pPr>
              <w:spacing w:after="0"/>
              <w:jc w:val="center"/>
            </w:pPr>
            <w:r>
              <w:rPr>
                <w:rFonts w:hint="eastAsia"/>
              </w:rPr>
              <w:t>学号</w:t>
            </w:r>
          </w:p>
        </w:tc>
        <w:tc>
          <w:tcPr>
            <w:tcW w:w="1816" w:type="dxa"/>
            <w:tcBorders>
              <w:top w:val="single" w:sz="18" w:space="0" w:color="auto"/>
              <w:bottom w:val="single" w:sz="6" w:space="0" w:color="auto"/>
            </w:tcBorders>
          </w:tcPr>
          <w:p w:rsidR="002D1FBB" w:rsidRDefault="002D1FBB">
            <w:pPr>
              <w:spacing w:after="0"/>
              <w:ind w:firstLine="420"/>
              <w:jc w:val="center"/>
            </w:pPr>
          </w:p>
        </w:tc>
        <w:tc>
          <w:tcPr>
            <w:tcW w:w="900" w:type="dxa"/>
            <w:tcBorders>
              <w:top w:val="single" w:sz="18" w:space="0" w:color="auto"/>
              <w:bottom w:val="single" w:sz="6" w:space="0" w:color="auto"/>
            </w:tcBorders>
          </w:tcPr>
          <w:p w:rsidR="002D1FBB" w:rsidRDefault="008E3C1E">
            <w:pPr>
              <w:spacing w:after="0"/>
              <w:jc w:val="center"/>
            </w:pPr>
            <w:r>
              <w:rPr>
                <w:rFonts w:hint="eastAsia"/>
              </w:rPr>
              <w:t>组别</w:t>
            </w:r>
          </w:p>
        </w:tc>
        <w:tc>
          <w:tcPr>
            <w:tcW w:w="1777" w:type="dxa"/>
            <w:tcBorders>
              <w:top w:val="single" w:sz="18" w:space="0" w:color="auto"/>
              <w:bottom w:val="single" w:sz="6" w:space="0" w:color="auto"/>
            </w:tcBorders>
          </w:tcPr>
          <w:p w:rsidR="002D1FBB" w:rsidRDefault="002D1FBB">
            <w:pPr>
              <w:spacing w:after="0"/>
              <w:ind w:firstLine="420"/>
              <w:jc w:val="center"/>
            </w:pPr>
          </w:p>
        </w:tc>
        <w:tc>
          <w:tcPr>
            <w:tcW w:w="836" w:type="dxa"/>
            <w:tcBorders>
              <w:top w:val="single" w:sz="18" w:space="0" w:color="auto"/>
              <w:bottom w:val="single" w:sz="6" w:space="0" w:color="auto"/>
            </w:tcBorders>
          </w:tcPr>
          <w:p w:rsidR="002D1FBB" w:rsidRDefault="008E3C1E">
            <w:pPr>
              <w:spacing w:after="0"/>
              <w:jc w:val="center"/>
            </w:pPr>
            <w:r>
              <w:rPr>
                <w:rFonts w:hint="eastAsia"/>
              </w:rPr>
              <w:t>绩效</w:t>
            </w:r>
          </w:p>
        </w:tc>
        <w:tc>
          <w:tcPr>
            <w:tcW w:w="1565" w:type="dxa"/>
            <w:tcBorders>
              <w:top w:val="single" w:sz="18" w:space="0" w:color="auto"/>
              <w:bottom w:val="single" w:sz="6" w:space="0" w:color="auto"/>
            </w:tcBorders>
          </w:tcPr>
          <w:p w:rsidR="002D1FBB" w:rsidRDefault="002D1FBB">
            <w:pPr>
              <w:spacing w:after="0"/>
              <w:ind w:firstLine="420"/>
              <w:jc w:val="center"/>
            </w:pPr>
          </w:p>
        </w:tc>
      </w:tr>
      <w:tr w:rsidR="002D1FBB">
        <w:trPr>
          <w:cantSplit/>
          <w:trHeight w:val="333"/>
        </w:trPr>
        <w:tc>
          <w:tcPr>
            <w:tcW w:w="1182" w:type="dxa"/>
            <w:tcBorders>
              <w:top w:val="single" w:sz="6" w:space="0" w:color="auto"/>
              <w:bottom w:val="single" w:sz="6" w:space="0" w:color="auto"/>
            </w:tcBorders>
          </w:tcPr>
          <w:p w:rsidR="002D1FBB" w:rsidRDefault="008E3C1E" w:rsidP="00A03A52">
            <w:pPr>
              <w:spacing w:after="0"/>
              <w:ind w:firstLineChars="16" w:firstLine="29"/>
              <w:jc w:val="center"/>
            </w:pPr>
            <w:r>
              <w:rPr>
                <w:rFonts w:hint="eastAsia"/>
              </w:rPr>
              <w:t>项目编号</w:t>
            </w:r>
          </w:p>
        </w:tc>
        <w:tc>
          <w:tcPr>
            <w:tcW w:w="1121" w:type="dxa"/>
            <w:tcBorders>
              <w:top w:val="single" w:sz="6" w:space="0" w:color="auto"/>
              <w:bottom w:val="single" w:sz="6" w:space="0" w:color="auto"/>
            </w:tcBorders>
          </w:tcPr>
          <w:p w:rsidR="002D1FBB" w:rsidRDefault="008E3C1E">
            <w:pPr>
              <w:spacing w:after="0"/>
              <w:jc w:val="center"/>
            </w:pPr>
            <w:r>
              <w:rPr>
                <w:rFonts w:cs="Calibri" w:hint="eastAsia"/>
              </w:rPr>
              <w:t>任务3.6</w:t>
            </w:r>
          </w:p>
        </w:tc>
        <w:tc>
          <w:tcPr>
            <w:tcW w:w="1018" w:type="dxa"/>
            <w:tcBorders>
              <w:top w:val="single" w:sz="6" w:space="0" w:color="auto"/>
              <w:bottom w:val="single" w:sz="6" w:space="0" w:color="auto"/>
            </w:tcBorders>
          </w:tcPr>
          <w:p w:rsidR="002D1FBB" w:rsidRDefault="008E3C1E">
            <w:pPr>
              <w:spacing w:after="0"/>
              <w:jc w:val="center"/>
            </w:pPr>
            <w:r>
              <w:rPr>
                <w:rFonts w:hint="eastAsia"/>
              </w:rPr>
              <w:t>任务名称</w:t>
            </w:r>
          </w:p>
        </w:tc>
        <w:tc>
          <w:tcPr>
            <w:tcW w:w="2716" w:type="dxa"/>
            <w:gridSpan w:val="2"/>
            <w:tcBorders>
              <w:top w:val="single" w:sz="6" w:space="0" w:color="auto"/>
              <w:bottom w:val="single" w:sz="6" w:space="0" w:color="auto"/>
            </w:tcBorders>
          </w:tcPr>
          <w:p w:rsidR="002D1FBB" w:rsidRDefault="008E3C1E">
            <w:pPr>
              <w:spacing w:after="0"/>
            </w:pPr>
            <w:r>
              <w:rPr>
                <w:rFonts w:hint="eastAsia"/>
              </w:rPr>
              <w:t>项目数据字典设计（v2.0版）</w:t>
            </w:r>
          </w:p>
        </w:tc>
        <w:tc>
          <w:tcPr>
            <w:tcW w:w="1777" w:type="dxa"/>
            <w:tcBorders>
              <w:top w:val="single" w:sz="6" w:space="0" w:color="auto"/>
              <w:bottom w:val="single" w:sz="6" w:space="0" w:color="auto"/>
            </w:tcBorders>
          </w:tcPr>
          <w:p w:rsidR="002D1FBB" w:rsidRDefault="008E3C1E">
            <w:pPr>
              <w:spacing w:after="0"/>
            </w:pPr>
            <w:r>
              <w:rPr>
                <w:rFonts w:hint="eastAsia"/>
              </w:rPr>
              <w:t>其他责任人及占比</w:t>
            </w:r>
          </w:p>
        </w:tc>
        <w:tc>
          <w:tcPr>
            <w:tcW w:w="2401" w:type="dxa"/>
            <w:gridSpan w:val="2"/>
            <w:tcBorders>
              <w:top w:val="single" w:sz="6" w:space="0" w:color="auto"/>
              <w:bottom w:val="single" w:sz="6" w:space="0" w:color="auto"/>
            </w:tcBorders>
          </w:tcPr>
          <w:p w:rsidR="002D1FBB" w:rsidRDefault="002D1FBB">
            <w:pPr>
              <w:spacing w:after="0"/>
            </w:pPr>
          </w:p>
        </w:tc>
      </w:tr>
    </w:tbl>
    <w:tbl>
      <w:tblPr>
        <w:tblStyle w:val="afffd"/>
        <w:tblW w:w="10207" w:type="dxa"/>
        <w:tblInd w:w="515" w:type="dxa"/>
        <w:tblBorders>
          <w:top w:val="single" w:sz="18" w:space="0" w:color="auto"/>
          <w:left w:val="single" w:sz="18" w:space="0" w:color="auto"/>
          <w:bottom w:val="single" w:sz="18" w:space="0" w:color="auto"/>
          <w:right w:val="single" w:sz="18" w:space="0" w:color="auto"/>
          <w:insideH w:val="single" w:sz="18" w:space="0" w:color="auto"/>
          <w:insideV w:val="none" w:sz="0" w:space="0" w:color="auto"/>
        </w:tblBorders>
        <w:tblLayout w:type="fixed"/>
        <w:tblLook w:val="04A0" w:firstRow="1" w:lastRow="0" w:firstColumn="1" w:lastColumn="0" w:noHBand="0" w:noVBand="1"/>
      </w:tblPr>
      <w:tblGrid>
        <w:gridCol w:w="10207"/>
      </w:tblGrid>
      <w:tr w:rsidR="002D1FBB">
        <w:trPr>
          <w:trHeight w:val="13577"/>
        </w:trPr>
        <w:tc>
          <w:tcPr>
            <w:tcW w:w="10207" w:type="dxa"/>
            <w:tcBorders>
              <w:tl2br w:val="nil"/>
              <w:tr2bl w:val="nil"/>
            </w:tcBorders>
          </w:tcPr>
          <w:p w:rsidR="002D1FBB" w:rsidRDefault="008E3C1E">
            <w:pPr>
              <w:spacing w:after="0"/>
              <w:ind w:firstLineChars="100" w:firstLine="180"/>
            </w:pPr>
            <w:r>
              <w:rPr>
                <w:rFonts w:hint="eastAsia"/>
              </w:rPr>
              <w:t>知识准备：</w:t>
            </w:r>
          </w:p>
          <w:p w:rsidR="002D1FBB" w:rsidRDefault="008E3C1E" w:rsidP="00007520">
            <w:pPr>
              <w:numPr>
                <w:ilvl w:val="0"/>
                <w:numId w:val="46"/>
              </w:numPr>
              <w:spacing w:after="0"/>
              <w:ind w:leftChars="300" w:left="540"/>
            </w:pPr>
            <w:r>
              <w:rPr>
                <w:rFonts w:hint="eastAsia"/>
              </w:rPr>
              <w:t>掌握项目命名规范相关概念，熟悉项目数据库对象命名的基本原则</w:t>
            </w:r>
            <w:r>
              <w:t>。</w:t>
            </w:r>
          </w:p>
          <w:p w:rsidR="002D1FBB" w:rsidRDefault="008E3C1E">
            <w:pPr>
              <w:spacing w:after="0"/>
              <w:ind w:firstLineChars="100" w:firstLine="180"/>
            </w:pPr>
            <w:r>
              <w:rPr>
                <w:rFonts w:hint="eastAsia"/>
              </w:rPr>
              <w:t>任务实施：</w:t>
            </w:r>
          </w:p>
          <w:p w:rsidR="002D1FBB" w:rsidRDefault="008E3C1E" w:rsidP="00007520">
            <w:pPr>
              <w:numPr>
                <w:ilvl w:val="0"/>
                <w:numId w:val="47"/>
              </w:numPr>
              <w:spacing w:after="0"/>
              <w:ind w:firstLineChars="300" w:firstLine="540"/>
            </w:pPr>
            <w:r>
              <w:rPr>
                <w:rFonts w:hint="eastAsia"/>
              </w:rPr>
              <w:t>按照项目数据库对象命名的基本原则，改写项目数据字典。</w:t>
            </w:r>
          </w:p>
          <w:p w:rsidR="002D1FBB" w:rsidRDefault="008E3C1E" w:rsidP="00007520">
            <w:pPr>
              <w:numPr>
                <w:ilvl w:val="0"/>
                <w:numId w:val="47"/>
              </w:numPr>
              <w:spacing w:after="0"/>
              <w:ind w:firstLineChars="300" w:firstLine="540"/>
            </w:pPr>
            <w:r>
              <w:rPr>
                <w:rFonts w:hint="eastAsia"/>
              </w:rPr>
              <w:t>本设计满分5分，其中完成分3分，质量分2分。</w:t>
            </w:r>
          </w:p>
          <w:p w:rsidR="002D1FBB" w:rsidRDefault="002D1FBB" w:rsidP="00A03A52">
            <w:pPr>
              <w:spacing w:after="0"/>
              <w:ind w:leftChars="300" w:left="540"/>
            </w:pPr>
          </w:p>
          <w:p w:rsidR="002D1FBB" w:rsidRDefault="008E3C1E" w:rsidP="00A03A52">
            <w:pPr>
              <w:spacing w:after="0"/>
              <w:ind w:leftChars="300" w:left="540"/>
              <w:jc w:val="center"/>
              <w:rPr>
                <w:sz w:val="28"/>
                <w:szCs w:val="28"/>
              </w:rPr>
            </w:pPr>
            <w:r>
              <w:rPr>
                <w:rFonts w:hint="eastAsia"/>
                <w:sz w:val="28"/>
                <w:szCs w:val="28"/>
              </w:rPr>
              <w:t>项目数据字典设计（v2.0版）</w:t>
            </w:r>
          </w:p>
          <w:p w:rsidR="002D1FBB" w:rsidRDefault="002D1FBB" w:rsidP="00A03A52">
            <w:pPr>
              <w:spacing w:after="0"/>
              <w:ind w:leftChars="300" w:left="540"/>
            </w:pPr>
          </w:p>
          <w:p w:rsidR="002D1FBB" w:rsidRDefault="008E3C1E">
            <w:pPr>
              <w:spacing w:after="0" w:line="240" w:lineRule="auto"/>
              <w:ind w:firstLineChars="300" w:firstLine="540"/>
            </w:pPr>
            <w:r>
              <w:rPr>
                <w:rFonts w:hint="eastAsia"/>
              </w:rPr>
              <w:t>按9.2.2节的项目数据库对象命名规范，评审并修改得到最终的项目数据字典。</w:t>
            </w:r>
          </w:p>
          <w:p w:rsidR="00560E86" w:rsidRDefault="00560E86" w:rsidP="00560E86">
            <w:pPr>
              <w:spacing w:after="0" w:line="240" w:lineRule="auto"/>
              <w:ind w:firstLineChars="300" w:firstLine="540"/>
            </w:pPr>
            <w:r>
              <w:rPr>
                <w:rFonts w:hint="eastAsia"/>
              </w:rPr>
              <w:t>club（社团表）</w:t>
            </w:r>
          </w:p>
          <w:tbl>
            <w:tblPr>
              <w:tblStyle w:val="afffd"/>
              <w:tblW w:w="0" w:type="auto"/>
              <w:tblInd w:w="1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561"/>
              <w:gridCol w:w="1575"/>
              <w:gridCol w:w="1087"/>
              <w:gridCol w:w="1620"/>
              <w:gridCol w:w="2228"/>
              <w:gridCol w:w="1695"/>
            </w:tblGrid>
            <w:tr w:rsidR="00560E86" w:rsidTr="003242A1">
              <w:trPr>
                <w:trHeight w:val="343"/>
              </w:trPr>
              <w:tc>
                <w:tcPr>
                  <w:tcW w:w="1561" w:type="dxa"/>
                  <w:tcBorders>
                    <w:left w:val="nil"/>
                  </w:tcBorders>
                </w:tcPr>
                <w:p w:rsidR="00560E86" w:rsidRDefault="00560E86" w:rsidP="00560E86">
                  <w:pPr>
                    <w:spacing w:after="0" w:line="240" w:lineRule="auto"/>
                    <w:jc w:val="center"/>
                  </w:pPr>
                  <w:r>
                    <w:rPr>
                      <w:rFonts w:hint="eastAsia"/>
                    </w:rPr>
                    <w:t>字段名</w:t>
                  </w:r>
                </w:p>
              </w:tc>
              <w:tc>
                <w:tcPr>
                  <w:tcW w:w="1575" w:type="dxa"/>
                </w:tcPr>
                <w:p w:rsidR="00560E86" w:rsidRDefault="00560E86" w:rsidP="00560E86">
                  <w:pPr>
                    <w:spacing w:after="0" w:line="240" w:lineRule="auto"/>
                    <w:jc w:val="center"/>
                  </w:pPr>
                  <w:r>
                    <w:rPr>
                      <w:rFonts w:hint="eastAsia"/>
                    </w:rPr>
                    <w:t>数据类型</w:t>
                  </w:r>
                </w:p>
              </w:tc>
              <w:tc>
                <w:tcPr>
                  <w:tcW w:w="1087" w:type="dxa"/>
                </w:tcPr>
                <w:p w:rsidR="00560E86" w:rsidRDefault="00560E86" w:rsidP="00560E86">
                  <w:pPr>
                    <w:spacing w:after="0" w:line="240" w:lineRule="auto"/>
                    <w:jc w:val="center"/>
                  </w:pPr>
                  <w:r>
                    <w:rPr>
                      <w:rFonts w:hint="eastAsia"/>
                    </w:rPr>
                    <w:t>非空性</w:t>
                  </w:r>
                </w:p>
              </w:tc>
              <w:tc>
                <w:tcPr>
                  <w:tcW w:w="1620" w:type="dxa"/>
                </w:tcPr>
                <w:p w:rsidR="00560E86" w:rsidRDefault="00560E86" w:rsidP="00560E86">
                  <w:pPr>
                    <w:spacing w:after="0" w:line="240" w:lineRule="auto"/>
                    <w:jc w:val="center"/>
                  </w:pPr>
                  <w:r>
                    <w:rPr>
                      <w:rFonts w:hint="eastAsia"/>
                    </w:rPr>
                    <w:t>主键或外键</w:t>
                  </w:r>
                </w:p>
              </w:tc>
              <w:tc>
                <w:tcPr>
                  <w:tcW w:w="2228" w:type="dxa"/>
                </w:tcPr>
                <w:p w:rsidR="00560E86" w:rsidRDefault="00560E86" w:rsidP="00560E86">
                  <w:pPr>
                    <w:spacing w:after="0" w:line="240" w:lineRule="auto"/>
                    <w:jc w:val="center"/>
                  </w:pPr>
                  <w:r>
                    <w:rPr>
                      <w:rFonts w:hint="eastAsia"/>
                    </w:rPr>
                    <w:t>默认值或值域</w:t>
                  </w:r>
                </w:p>
              </w:tc>
              <w:tc>
                <w:tcPr>
                  <w:tcW w:w="1695" w:type="dxa"/>
                  <w:tcBorders>
                    <w:right w:val="nil"/>
                  </w:tcBorders>
                </w:tcPr>
                <w:p w:rsidR="00560E86" w:rsidRDefault="00560E86" w:rsidP="00560E86">
                  <w:pPr>
                    <w:spacing w:after="0" w:line="240" w:lineRule="auto"/>
                    <w:jc w:val="center"/>
                  </w:pPr>
                  <w:r>
                    <w:rPr>
                      <w:rFonts w:hint="eastAsia"/>
                    </w:rPr>
                    <w:t>中文说明</w:t>
                  </w:r>
                </w:p>
              </w:tc>
            </w:tr>
            <w:tr w:rsidR="00560E86" w:rsidTr="003242A1">
              <w:trPr>
                <w:trHeight w:val="90"/>
              </w:trPr>
              <w:tc>
                <w:tcPr>
                  <w:tcW w:w="1561" w:type="dxa"/>
                  <w:tcBorders>
                    <w:left w:val="nil"/>
                  </w:tcBorders>
                </w:tcPr>
                <w:p w:rsidR="00560E86" w:rsidRDefault="00560E86" w:rsidP="00560E86">
                  <w:pPr>
                    <w:spacing w:after="0" w:line="240" w:lineRule="auto"/>
                    <w:jc w:val="center"/>
                  </w:pPr>
                  <w:r>
                    <w:t>cno</w:t>
                  </w:r>
                </w:p>
              </w:tc>
              <w:tc>
                <w:tcPr>
                  <w:tcW w:w="1575" w:type="dxa"/>
                </w:tcPr>
                <w:p w:rsidR="00560E86" w:rsidRDefault="00560E86" w:rsidP="00560E86">
                  <w:pPr>
                    <w:spacing w:after="0" w:line="240" w:lineRule="auto"/>
                  </w:pPr>
                  <w:r>
                    <w:t>i</w:t>
                  </w:r>
                  <w:r>
                    <w:rPr>
                      <w:rFonts w:hint="eastAsia"/>
                    </w:rPr>
                    <w:t>nt</w:t>
                  </w:r>
                </w:p>
              </w:tc>
              <w:tc>
                <w:tcPr>
                  <w:tcW w:w="1087" w:type="dxa"/>
                </w:tcPr>
                <w:p w:rsidR="00560E86" w:rsidRDefault="00560E86" w:rsidP="00560E86">
                  <w:pPr>
                    <w:spacing w:after="0" w:line="240" w:lineRule="auto"/>
                  </w:pPr>
                  <w:r>
                    <w:t>Not null</w:t>
                  </w:r>
                </w:p>
              </w:tc>
              <w:tc>
                <w:tcPr>
                  <w:tcW w:w="1620" w:type="dxa"/>
                </w:tcPr>
                <w:p w:rsidR="00560E86" w:rsidRDefault="00560E86" w:rsidP="00560E86">
                  <w:pPr>
                    <w:spacing w:after="0" w:line="240" w:lineRule="auto"/>
                    <w:jc w:val="center"/>
                  </w:pPr>
                  <w:r>
                    <w:t>Primary key</w:t>
                  </w:r>
                </w:p>
              </w:tc>
              <w:tc>
                <w:tcPr>
                  <w:tcW w:w="2228" w:type="dxa"/>
                </w:tcPr>
                <w:p w:rsidR="00560E86" w:rsidRDefault="00560E86" w:rsidP="00560E86">
                  <w:pPr>
                    <w:spacing w:after="0" w:line="240" w:lineRule="auto"/>
                  </w:pPr>
                  <w:r>
                    <w:rPr>
                      <w:rFonts w:hint="eastAsia"/>
                    </w:rPr>
                    <w:t>无</w:t>
                  </w:r>
                </w:p>
              </w:tc>
              <w:tc>
                <w:tcPr>
                  <w:tcW w:w="1695" w:type="dxa"/>
                  <w:tcBorders>
                    <w:right w:val="nil"/>
                  </w:tcBorders>
                </w:tcPr>
                <w:p w:rsidR="00560E86" w:rsidRDefault="00560E86" w:rsidP="00560E86">
                  <w:pPr>
                    <w:spacing w:after="0" w:line="240" w:lineRule="auto"/>
                  </w:pPr>
                  <w:r>
                    <w:rPr>
                      <w:rFonts w:hint="eastAsia"/>
                    </w:rPr>
                    <w:t>社团编号</w:t>
                  </w:r>
                </w:p>
              </w:tc>
            </w:tr>
            <w:tr w:rsidR="00560E86" w:rsidTr="003242A1">
              <w:trPr>
                <w:trHeight w:val="90"/>
              </w:trPr>
              <w:tc>
                <w:tcPr>
                  <w:tcW w:w="1561" w:type="dxa"/>
                  <w:tcBorders>
                    <w:left w:val="nil"/>
                  </w:tcBorders>
                </w:tcPr>
                <w:p w:rsidR="00560E86" w:rsidRDefault="00560E86" w:rsidP="00560E86">
                  <w:pPr>
                    <w:spacing w:after="0" w:line="240" w:lineRule="auto"/>
                    <w:jc w:val="center"/>
                  </w:pPr>
                  <w:r>
                    <w:rPr>
                      <w:rFonts w:hint="eastAsia"/>
                    </w:rPr>
                    <w:t>c</w:t>
                  </w:r>
                  <w:r>
                    <w:t>name</w:t>
                  </w:r>
                </w:p>
              </w:tc>
              <w:tc>
                <w:tcPr>
                  <w:tcW w:w="1575" w:type="dxa"/>
                </w:tcPr>
                <w:p w:rsidR="00560E86" w:rsidRDefault="00560E86" w:rsidP="00560E86">
                  <w:pPr>
                    <w:spacing w:after="0" w:line="240" w:lineRule="auto"/>
                  </w:pPr>
                  <w:r>
                    <w:rPr>
                      <w:rFonts w:hint="eastAsia"/>
                    </w:rPr>
                    <w:t>v</w:t>
                  </w:r>
                  <w:r>
                    <w:t>archar</w:t>
                  </w:r>
                </w:p>
              </w:tc>
              <w:tc>
                <w:tcPr>
                  <w:tcW w:w="1087" w:type="dxa"/>
                </w:tcPr>
                <w:p w:rsidR="00560E86" w:rsidRDefault="00560E86" w:rsidP="00560E86">
                  <w:pPr>
                    <w:spacing w:after="0" w:line="240" w:lineRule="auto"/>
                  </w:pPr>
                  <w:r>
                    <w:t>Not null</w:t>
                  </w:r>
                </w:p>
              </w:tc>
              <w:tc>
                <w:tcPr>
                  <w:tcW w:w="1620" w:type="dxa"/>
                </w:tcPr>
                <w:p w:rsidR="00560E86" w:rsidRDefault="00560E86" w:rsidP="00560E86">
                  <w:pPr>
                    <w:spacing w:after="0" w:line="240" w:lineRule="auto"/>
                    <w:jc w:val="center"/>
                  </w:pPr>
                  <w:r>
                    <w:rPr>
                      <w:rFonts w:hint="eastAsia"/>
                    </w:rPr>
                    <w:t>无</w:t>
                  </w:r>
                </w:p>
              </w:tc>
              <w:tc>
                <w:tcPr>
                  <w:tcW w:w="2228" w:type="dxa"/>
                </w:tcPr>
                <w:p w:rsidR="00560E86" w:rsidRDefault="00560E86" w:rsidP="00560E86">
                  <w:pPr>
                    <w:spacing w:after="0" w:line="240" w:lineRule="auto"/>
                  </w:pPr>
                  <w:r>
                    <w:rPr>
                      <w:rFonts w:hint="eastAsia"/>
                    </w:rPr>
                    <w:t>无</w:t>
                  </w:r>
                </w:p>
              </w:tc>
              <w:tc>
                <w:tcPr>
                  <w:tcW w:w="1695" w:type="dxa"/>
                  <w:tcBorders>
                    <w:right w:val="nil"/>
                  </w:tcBorders>
                </w:tcPr>
                <w:p w:rsidR="00560E86" w:rsidRDefault="00560E86" w:rsidP="00560E86">
                  <w:pPr>
                    <w:spacing w:after="0" w:line="240" w:lineRule="auto"/>
                  </w:pPr>
                  <w:r>
                    <w:rPr>
                      <w:rFonts w:hint="eastAsia"/>
                    </w:rPr>
                    <w:t>社团名称</w:t>
                  </w:r>
                </w:p>
              </w:tc>
            </w:tr>
            <w:tr w:rsidR="00560E86" w:rsidTr="003242A1">
              <w:trPr>
                <w:trHeight w:val="90"/>
              </w:trPr>
              <w:tc>
                <w:tcPr>
                  <w:tcW w:w="1561" w:type="dxa"/>
                  <w:tcBorders>
                    <w:left w:val="nil"/>
                  </w:tcBorders>
                </w:tcPr>
                <w:p w:rsidR="00560E86" w:rsidRDefault="00560E86" w:rsidP="00560E86">
                  <w:pPr>
                    <w:spacing w:after="0" w:line="240" w:lineRule="auto"/>
                    <w:jc w:val="center"/>
                  </w:pPr>
                  <w:r>
                    <w:t>settime</w:t>
                  </w:r>
                </w:p>
              </w:tc>
              <w:tc>
                <w:tcPr>
                  <w:tcW w:w="1575" w:type="dxa"/>
                </w:tcPr>
                <w:p w:rsidR="00560E86" w:rsidRDefault="00560E86" w:rsidP="00560E86">
                  <w:pPr>
                    <w:spacing w:after="0" w:line="240" w:lineRule="auto"/>
                  </w:pPr>
                  <w:r>
                    <w:t>date</w:t>
                  </w:r>
                </w:p>
              </w:tc>
              <w:tc>
                <w:tcPr>
                  <w:tcW w:w="1087" w:type="dxa"/>
                </w:tcPr>
                <w:p w:rsidR="00560E86" w:rsidRDefault="00560E86" w:rsidP="00560E86">
                  <w:pPr>
                    <w:spacing w:after="0" w:line="240" w:lineRule="auto"/>
                  </w:pPr>
                  <w:r>
                    <w:t>Not null</w:t>
                  </w:r>
                </w:p>
              </w:tc>
              <w:tc>
                <w:tcPr>
                  <w:tcW w:w="1620" w:type="dxa"/>
                </w:tcPr>
                <w:p w:rsidR="00560E86" w:rsidRDefault="00560E86" w:rsidP="00560E86">
                  <w:pPr>
                    <w:spacing w:after="0" w:line="240" w:lineRule="auto"/>
                    <w:jc w:val="center"/>
                  </w:pPr>
                  <w:r>
                    <w:rPr>
                      <w:rFonts w:hint="eastAsia"/>
                    </w:rPr>
                    <w:t>无</w:t>
                  </w:r>
                </w:p>
              </w:tc>
              <w:tc>
                <w:tcPr>
                  <w:tcW w:w="2228" w:type="dxa"/>
                </w:tcPr>
                <w:p w:rsidR="00560E86" w:rsidRDefault="00560E86" w:rsidP="00560E86">
                  <w:pPr>
                    <w:spacing w:after="0" w:line="240" w:lineRule="auto"/>
                  </w:pPr>
                  <w:r>
                    <w:rPr>
                      <w:rFonts w:hint="eastAsia"/>
                    </w:rPr>
                    <w:t>无</w:t>
                  </w:r>
                </w:p>
              </w:tc>
              <w:tc>
                <w:tcPr>
                  <w:tcW w:w="1695" w:type="dxa"/>
                  <w:tcBorders>
                    <w:right w:val="nil"/>
                  </w:tcBorders>
                </w:tcPr>
                <w:p w:rsidR="00560E86" w:rsidRDefault="00560E86" w:rsidP="00560E86">
                  <w:pPr>
                    <w:spacing w:after="0" w:line="240" w:lineRule="auto"/>
                  </w:pPr>
                  <w:r>
                    <w:rPr>
                      <w:rFonts w:hint="eastAsia"/>
                    </w:rPr>
                    <w:t>社团建立时间</w:t>
                  </w:r>
                </w:p>
              </w:tc>
            </w:tr>
            <w:tr w:rsidR="00560E86" w:rsidTr="003242A1">
              <w:trPr>
                <w:trHeight w:val="90"/>
              </w:trPr>
              <w:tc>
                <w:tcPr>
                  <w:tcW w:w="1561" w:type="dxa"/>
                  <w:tcBorders>
                    <w:left w:val="nil"/>
                  </w:tcBorders>
                </w:tcPr>
                <w:p w:rsidR="00560E86" w:rsidRDefault="00560E86" w:rsidP="00560E86">
                  <w:pPr>
                    <w:spacing w:after="0" w:line="240" w:lineRule="auto"/>
                    <w:jc w:val="center"/>
                  </w:pPr>
                  <w:r>
                    <w:t>pcount</w:t>
                  </w:r>
                </w:p>
              </w:tc>
              <w:tc>
                <w:tcPr>
                  <w:tcW w:w="1575" w:type="dxa"/>
                </w:tcPr>
                <w:p w:rsidR="00560E86" w:rsidRDefault="00560E86" w:rsidP="00560E86">
                  <w:pPr>
                    <w:spacing w:after="0" w:line="240" w:lineRule="auto"/>
                  </w:pPr>
                  <w:r>
                    <w:rPr>
                      <w:rFonts w:hint="eastAsia"/>
                    </w:rPr>
                    <w:t>i</w:t>
                  </w:r>
                  <w:r>
                    <w:t>nt</w:t>
                  </w:r>
                </w:p>
              </w:tc>
              <w:tc>
                <w:tcPr>
                  <w:tcW w:w="1087" w:type="dxa"/>
                </w:tcPr>
                <w:p w:rsidR="00560E86" w:rsidRDefault="00170216" w:rsidP="00560E86">
                  <w:pPr>
                    <w:spacing w:after="0" w:line="240" w:lineRule="auto"/>
                  </w:pPr>
                  <w:r>
                    <w:rPr>
                      <w:rFonts w:hint="eastAsia"/>
                    </w:rPr>
                    <w:t>Not</w:t>
                  </w:r>
                  <w:r>
                    <w:t xml:space="preserve"> </w:t>
                  </w:r>
                  <w:r w:rsidR="00560E86">
                    <w:rPr>
                      <w:rFonts w:hint="eastAsia"/>
                    </w:rPr>
                    <w:t>n</w:t>
                  </w:r>
                  <w:r w:rsidR="00560E86">
                    <w:t>ull</w:t>
                  </w:r>
                </w:p>
              </w:tc>
              <w:tc>
                <w:tcPr>
                  <w:tcW w:w="1620" w:type="dxa"/>
                </w:tcPr>
                <w:p w:rsidR="00560E86" w:rsidRDefault="00560E86" w:rsidP="00560E86">
                  <w:pPr>
                    <w:spacing w:after="0" w:line="240" w:lineRule="auto"/>
                    <w:jc w:val="center"/>
                  </w:pPr>
                  <w:r>
                    <w:rPr>
                      <w:rFonts w:hint="eastAsia"/>
                    </w:rPr>
                    <w:t>无</w:t>
                  </w:r>
                </w:p>
              </w:tc>
              <w:tc>
                <w:tcPr>
                  <w:tcW w:w="2228" w:type="dxa"/>
                </w:tcPr>
                <w:p w:rsidR="00560E86" w:rsidRDefault="00461FCF" w:rsidP="00560E86">
                  <w:pPr>
                    <w:spacing w:after="0" w:line="240" w:lineRule="auto"/>
                  </w:pPr>
                  <w:r>
                    <w:rPr>
                      <w:rFonts w:hint="eastAsia"/>
                    </w:rPr>
                    <w:t>默认0</w:t>
                  </w:r>
                </w:p>
              </w:tc>
              <w:tc>
                <w:tcPr>
                  <w:tcW w:w="1695" w:type="dxa"/>
                  <w:tcBorders>
                    <w:right w:val="nil"/>
                  </w:tcBorders>
                </w:tcPr>
                <w:p w:rsidR="00560E86" w:rsidRDefault="00560E86" w:rsidP="00560E86">
                  <w:pPr>
                    <w:spacing w:after="0" w:line="240" w:lineRule="auto"/>
                  </w:pPr>
                  <w:r>
                    <w:rPr>
                      <w:rFonts w:hint="eastAsia"/>
                    </w:rPr>
                    <w:t>社团人数</w:t>
                  </w:r>
                </w:p>
              </w:tc>
            </w:tr>
          </w:tbl>
          <w:p w:rsidR="00560E86" w:rsidRDefault="00560E86" w:rsidP="00560E86">
            <w:pPr>
              <w:spacing w:after="0" w:line="240" w:lineRule="auto"/>
              <w:ind w:firstLineChars="300" w:firstLine="540"/>
            </w:pPr>
          </w:p>
          <w:p w:rsidR="00560E86" w:rsidRDefault="00560E86" w:rsidP="00560E86">
            <w:pPr>
              <w:spacing w:after="0" w:line="240" w:lineRule="auto"/>
              <w:ind w:firstLineChars="300" w:firstLine="540"/>
            </w:pPr>
            <w:r>
              <w:rPr>
                <w:rFonts w:hint="eastAsia"/>
              </w:rPr>
              <w:t>Stuclub（社团成员）</w:t>
            </w:r>
          </w:p>
          <w:tbl>
            <w:tblPr>
              <w:tblStyle w:val="afffd"/>
              <w:tblW w:w="0" w:type="auto"/>
              <w:tblInd w:w="1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561"/>
              <w:gridCol w:w="1575"/>
              <w:gridCol w:w="1087"/>
              <w:gridCol w:w="1620"/>
              <w:gridCol w:w="2228"/>
              <w:gridCol w:w="1695"/>
            </w:tblGrid>
            <w:tr w:rsidR="00560E86" w:rsidTr="003242A1">
              <w:trPr>
                <w:trHeight w:val="343"/>
              </w:trPr>
              <w:tc>
                <w:tcPr>
                  <w:tcW w:w="1561" w:type="dxa"/>
                  <w:tcBorders>
                    <w:left w:val="nil"/>
                  </w:tcBorders>
                </w:tcPr>
                <w:p w:rsidR="00560E86" w:rsidRDefault="00560E86" w:rsidP="00560E86">
                  <w:pPr>
                    <w:spacing w:after="0" w:line="240" w:lineRule="auto"/>
                    <w:jc w:val="center"/>
                  </w:pPr>
                  <w:r>
                    <w:rPr>
                      <w:rFonts w:hint="eastAsia"/>
                    </w:rPr>
                    <w:t>字段名</w:t>
                  </w:r>
                </w:p>
              </w:tc>
              <w:tc>
                <w:tcPr>
                  <w:tcW w:w="1575" w:type="dxa"/>
                </w:tcPr>
                <w:p w:rsidR="00560E86" w:rsidRDefault="00560E86" w:rsidP="00560E86">
                  <w:pPr>
                    <w:spacing w:after="0" w:line="240" w:lineRule="auto"/>
                    <w:jc w:val="center"/>
                  </w:pPr>
                  <w:r>
                    <w:rPr>
                      <w:rFonts w:hint="eastAsia"/>
                    </w:rPr>
                    <w:t>数据类型</w:t>
                  </w:r>
                </w:p>
              </w:tc>
              <w:tc>
                <w:tcPr>
                  <w:tcW w:w="1087" w:type="dxa"/>
                </w:tcPr>
                <w:p w:rsidR="00560E86" w:rsidRDefault="00560E86" w:rsidP="00560E86">
                  <w:pPr>
                    <w:spacing w:after="0" w:line="240" w:lineRule="auto"/>
                    <w:jc w:val="center"/>
                  </w:pPr>
                  <w:r>
                    <w:rPr>
                      <w:rFonts w:hint="eastAsia"/>
                    </w:rPr>
                    <w:t>非空性</w:t>
                  </w:r>
                </w:p>
              </w:tc>
              <w:tc>
                <w:tcPr>
                  <w:tcW w:w="1620" w:type="dxa"/>
                </w:tcPr>
                <w:p w:rsidR="00560E86" w:rsidRDefault="00560E86" w:rsidP="00560E86">
                  <w:pPr>
                    <w:spacing w:after="0" w:line="240" w:lineRule="auto"/>
                    <w:jc w:val="center"/>
                  </w:pPr>
                  <w:r>
                    <w:rPr>
                      <w:rFonts w:hint="eastAsia"/>
                    </w:rPr>
                    <w:t>主键或外键</w:t>
                  </w:r>
                </w:p>
              </w:tc>
              <w:tc>
                <w:tcPr>
                  <w:tcW w:w="2228" w:type="dxa"/>
                </w:tcPr>
                <w:p w:rsidR="00560E86" w:rsidRDefault="00560E86" w:rsidP="00560E86">
                  <w:pPr>
                    <w:spacing w:after="0" w:line="240" w:lineRule="auto"/>
                    <w:jc w:val="center"/>
                  </w:pPr>
                  <w:r>
                    <w:rPr>
                      <w:rFonts w:hint="eastAsia"/>
                    </w:rPr>
                    <w:t>默认值或值域</w:t>
                  </w:r>
                </w:p>
              </w:tc>
              <w:tc>
                <w:tcPr>
                  <w:tcW w:w="1695" w:type="dxa"/>
                  <w:tcBorders>
                    <w:right w:val="nil"/>
                  </w:tcBorders>
                </w:tcPr>
                <w:p w:rsidR="00560E86" w:rsidRDefault="00560E86" w:rsidP="00560E86">
                  <w:pPr>
                    <w:spacing w:after="0" w:line="240" w:lineRule="auto"/>
                    <w:jc w:val="center"/>
                  </w:pPr>
                  <w:r>
                    <w:rPr>
                      <w:rFonts w:hint="eastAsia"/>
                    </w:rPr>
                    <w:t>中文说明</w:t>
                  </w:r>
                </w:p>
              </w:tc>
            </w:tr>
            <w:tr w:rsidR="00560E86" w:rsidTr="003242A1">
              <w:trPr>
                <w:trHeight w:val="90"/>
              </w:trPr>
              <w:tc>
                <w:tcPr>
                  <w:tcW w:w="1561" w:type="dxa"/>
                  <w:tcBorders>
                    <w:left w:val="nil"/>
                  </w:tcBorders>
                </w:tcPr>
                <w:p w:rsidR="00560E86" w:rsidRDefault="00560E86" w:rsidP="00560E86">
                  <w:pPr>
                    <w:spacing w:after="0" w:line="240" w:lineRule="auto"/>
                    <w:jc w:val="center"/>
                  </w:pPr>
                  <w:r>
                    <w:t>s</w:t>
                  </w:r>
                  <w:r>
                    <w:rPr>
                      <w:rFonts w:hint="eastAsia"/>
                    </w:rPr>
                    <w:t>no</w:t>
                  </w:r>
                </w:p>
              </w:tc>
              <w:tc>
                <w:tcPr>
                  <w:tcW w:w="1575" w:type="dxa"/>
                </w:tcPr>
                <w:p w:rsidR="00560E86" w:rsidRDefault="00560E86" w:rsidP="00560E86">
                  <w:pPr>
                    <w:spacing w:after="0" w:line="240" w:lineRule="auto"/>
                  </w:pPr>
                  <w:r>
                    <w:rPr>
                      <w:rFonts w:hint="eastAsia"/>
                    </w:rPr>
                    <w:t>i</w:t>
                  </w:r>
                  <w:r>
                    <w:t>nt</w:t>
                  </w:r>
                </w:p>
              </w:tc>
              <w:tc>
                <w:tcPr>
                  <w:tcW w:w="1087" w:type="dxa"/>
                </w:tcPr>
                <w:p w:rsidR="00560E86" w:rsidRDefault="00560E86" w:rsidP="00560E86">
                  <w:pPr>
                    <w:spacing w:after="0" w:line="240" w:lineRule="auto"/>
                  </w:pPr>
                  <w:r>
                    <w:t>Not null</w:t>
                  </w:r>
                </w:p>
              </w:tc>
              <w:tc>
                <w:tcPr>
                  <w:tcW w:w="1620" w:type="dxa"/>
                </w:tcPr>
                <w:p w:rsidR="00560E86" w:rsidRDefault="00560E86" w:rsidP="00560E86">
                  <w:pPr>
                    <w:spacing w:after="0" w:line="240" w:lineRule="auto"/>
                  </w:pPr>
                  <w:r>
                    <w:t>Primary key</w:t>
                  </w:r>
                </w:p>
              </w:tc>
              <w:tc>
                <w:tcPr>
                  <w:tcW w:w="2228" w:type="dxa"/>
                </w:tcPr>
                <w:p w:rsidR="00560E86" w:rsidRDefault="00560E86" w:rsidP="00560E86">
                  <w:pPr>
                    <w:spacing w:after="0" w:line="240" w:lineRule="auto"/>
                  </w:pPr>
                  <w:r>
                    <w:rPr>
                      <w:rFonts w:hint="eastAsia"/>
                    </w:rPr>
                    <w:t>无</w:t>
                  </w:r>
                </w:p>
              </w:tc>
              <w:tc>
                <w:tcPr>
                  <w:tcW w:w="1695" w:type="dxa"/>
                  <w:tcBorders>
                    <w:right w:val="nil"/>
                  </w:tcBorders>
                </w:tcPr>
                <w:p w:rsidR="00560E86" w:rsidRDefault="00560E86" w:rsidP="00560E86">
                  <w:pPr>
                    <w:spacing w:after="0" w:line="240" w:lineRule="auto"/>
                  </w:pPr>
                  <w:r>
                    <w:rPr>
                      <w:rFonts w:hint="eastAsia"/>
                    </w:rPr>
                    <w:t>学号</w:t>
                  </w:r>
                </w:p>
              </w:tc>
            </w:tr>
            <w:tr w:rsidR="00560E86" w:rsidTr="003242A1">
              <w:trPr>
                <w:trHeight w:val="90"/>
              </w:trPr>
              <w:tc>
                <w:tcPr>
                  <w:tcW w:w="1561" w:type="dxa"/>
                  <w:tcBorders>
                    <w:left w:val="nil"/>
                  </w:tcBorders>
                </w:tcPr>
                <w:p w:rsidR="00560E86" w:rsidRDefault="00560E86" w:rsidP="00560E86">
                  <w:pPr>
                    <w:spacing w:after="0" w:line="240" w:lineRule="auto"/>
                    <w:jc w:val="center"/>
                  </w:pPr>
                  <w:r>
                    <w:t>cno</w:t>
                  </w:r>
                </w:p>
              </w:tc>
              <w:tc>
                <w:tcPr>
                  <w:tcW w:w="1575" w:type="dxa"/>
                </w:tcPr>
                <w:p w:rsidR="00560E86" w:rsidRDefault="00560E86" w:rsidP="00560E86">
                  <w:pPr>
                    <w:spacing w:after="0" w:line="240" w:lineRule="auto"/>
                  </w:pPr>
                  <w:r>
                    <w:t>int</w:t>
                  </w:r>
                </w:p>
              </w:tc>
              <w:tc>
                <w:tcPr>
                  <w:tcW w:w="1087" w:type="dxa"/>
                </w:tcPr>
                <w:p w:rsidR="00560E86" w:rsidRDefault="00560E86" w:rsidP="00560E86">
                  <w:pPr>
                    <w:spacing w:after="0" w:line="240" w:lineRule="auto"/>
                  </w:pPr>
                  <w:r>
                    <w:t>Not null</w:t>
                  </w:r>
                </w:p>
              </w:tc>
              <w:tc>
                <w:tcPr>
                  <w:tcW w:w="1620" w:type="dxa"/>
                </w:tcPr>
                <w:p w:rsidR="00560E86" w:rsidRDefault="008B35C4" w:rsidP="00560E86">
                  <w:pPr>
                    <w:spacing w:after="0" w:line="240" w:lineRule="auto"/>
                  </w:pPr>
                  <w:r>
                    <w:t>Primary key</w:t>
                  </w:r>
                </w:p>
              </w:tc>
              <w:tc>
                <w:tcPr>
                  <w:tcW w:w="2228" w:type="dxa"/>
                </w:tcPr>
                <w:p w:rsidR="00560E86" w:rsidRDefault="00560E86" w:rsidP="00560E86">
                  <w:pPr>
                    <w:spacing w:after="0" w:line="240" w:lineRule="auto"/>
                  </w:pPr>
                  <w:r>
                    <w:rPr>
                      <w:rFonts w:hint="eastAsia"/>
                    </w:rPr>
                    <w:t>无</w:t>
                  </w:r>
                </w:p>
              </w:tc>
              <w:tc>
                <w:tcPr>
                  <w:tcW w:w="1695" w:type="dxa"/>
                  <w:tcBorders>
                    <w:right w:val="nil"/>
                  </w:tcBorders>
                </w:tcPr>
                <w:p w:rsidR="00560E86" w:rsidRDefault="00560E86" w:rsidP="00560E86">
                  <w:pPr>
                    <w:spacing w:after="0" w:line="240" w:lineRule="auto"/>
                  </w:pPr>
                  <w:r>
                    <w:rPr>
                      <w:rFonts w:hint="eastAsia"/>
                    </w:rPr>
                    <w:t>社团编号</w:t>
                  </w:r>
                </w:p>
              </w:tc>
            </w:tr>
            <w:tr w:rsidR="00560E86" w:rsidTr="003242A1">
              <w:trPr>
                <w:trHeight w:val="90"/>
              </w:trPr>
              <w:tc>
                <w:tcPr>
                  <w:tcW w:w="1561" w:type="dxa"/>
                  <w:tcBorders>
                    <w:left w:val="nil"/>
                  </w:tcBorders>
                </w:tcPr>
                <w:p w:rsidR="00560E86" w:rsidRDefault="00560E86" w:rsidP="00560E86">
                  <w:pPr>
                    <w:spacing w:after="0" w:line="240" w:lineRule="auto"/>
                    <w:jc w:val="center"/>
                  </w:pPr>
                  <w:r>
                    <w:t>job</w:t>
                  </w:r>
                </w:p>
              </w:tc>
              <w:tc>
                <w:tcPr>
                  <w:tcW w:w="1575" w:type="dxa"/>
                </w:tcPr>
                <w:p w:rsidR="00560E86" w:rsidRDefault="00560E86" w:rsidP="00560E86">
                  <w:pPr>
                    <w:spacing w:after="0" w:line="240" w:lineRule="auto"/>
                  </w:pPr>
                  <w:r>
                    <w:t>varchar</w:t>
                  </w:r>
                </w:p>
              </w:tc>
              <w:tc>
                <w:tcPr>
                  <w:tcW w:w="1087" w:type="dxa"/>
                </w:tcPr>
                <w:p w:rsidR="00560E86" w:rsidRDefault="00560E86" w:rsidP="00560E86">
                  <w:pPr>
                    <w:spacing w:after="0" w:line="240" w:lineRule="auto"/>
                  </w:pPr>
                  <w:r>
                    <w:t>Not null</w:t>
                  </w:r>
                </w:p>
              </w:tc>
              <w:tc>
                <w:tcPr>
                  <w:tcW w:w="1620" w:type="dxa"/>
                </w:tcPr>
                <w:p w:rsidR="00560E86" w:rsidRDefault="00560E86" w:rsidP="00560E86">
                  <w:pPr>
                    <w:spacing w:after="0" w:line="240" w:lineRule="auto"/>
                  </w:pPr>
                  <w:r>
                    <w:rPr>
                      <w:rFonts w:hint="eastAsia"/>
                    </w:rPr>
                    <w:t>无</w:t>
                  </w:r>
                </w:p>
              </w:tc>
              <w:tc>
                <w:tcPr>
                  <w:tcW w:w="2228" w:type="dxa"/>
                </w:tcPr>
                <w:p w:rsidR="00560E86" w:rsidRDefault="00560E86" w:rsidP="00560E86">
                  <w:pPr>
                    <w:spacing w:after="0" w:line="240" w:lineRule="auto"/>
                  </w:pPr>
                  <w:r>
                    <w:rPr>
                      <w:rFonts w:hint="eastAsia"/>
                    </w:rPr>
                    <w:t>无</w:t>
                  </w:r>
                </w:p>
              </w:tc>
              <w:tc>
                <w:tcPr>
                  <w:tcW w:w="1695" w:type="dxa"/>
                  <w:tcBorders>
                    <w:right w:val="nil"/>
                  </w:tcBorders>
                </w:tcPr>
                <w:p w:rsidR="00560E86" w:rsidRDefault="00560E86" w:rsidP="00560E86">
                  <w:pPr>
                    <w:spacing w:after="0" w:line="240" w:lineRule="auto"/>
                  </w:pPr>
                  <w:r>
                    <w:rPr>
                      <w:rFonts w:hint="eastAsia"/>
                    </w:rPr>
                    <w:t>职务</w:t>
                  </w:r>
                </w:p>
              </w:tc>
            </w:tr>
            <w:tr w:rsidR="00560E86" w:rsidTr="003242A1">
              <w:trPr>
                <w:trHeight w:val="90"/>
              </w:trPr>
              <w:tc>
                <w:tcPr>
                  <w:tcW w:w="1561" w:type="dxa"/>
                  <w:tcBorders>
                    <w:left w:val="nil"/>
                  </w:tcBorders>
                </w:tcPr>
                <w:p w:rsidR="00560E86" w:rsidRDefault="00560E86" w:rsidP="00560E86">
                  <w:pPr>
                    <w:spacing w:after="0" w:line="240" w:lineRule="auto"/>
                    <w:jc w:val="center"/>
                  </w:pPr>
                  <w:r>
                    <w:t>leader</w:t>
                  </w:r>
                </w:p>
              </w:tc>
              <w:tc>
                <w:tcPr>
                  <w:tcW w:w="1575" w:type="dxa"/>
                </w:tcPr>
                <w:p w:rsidR="00560E86" w:rsidRDefault="00560E86" w:rsidP="00560E86">
                  <w:pPr>
                    <w:spacing w:after="0" w:line="240" w:lineRule="auto"/>
                  </w:pPr>
                  <w:r>
                    <w:t>bool</w:t>
                  </w:r>
                </w:p>
              </w:tc>
              <w:tc>
                <w:tcPr>
                  <w:tcW w:w="1087" w:type="dxa"/>
                </w:tcPr>
                <w:p w:rsidR="00560E86" w:rsidRDefault="00560E86" w:rsidP="00560E86">
                  <w:pPr>
                    <w:spacing w:after="0" w:line="240" w:lineRule="auto"/>
                  </w:pPr>
                  <w:r>
                    <w:t>Not null</w:t>
                  </w:r>
                </w:p>
              </w:tc>
              <w:tc>
                <w:tcPr>
                  <w:tcW w:w="1620" w:type="dxa"/>
                </w:tcPr>
                <w:p w:rsidR="00560E86" w:rsidRDefault="00560E86" w:rsidP="00560E86">
                  <w:pPr>
                    <w:spacing w:after="0" w:line="240" w:lineRule="auto"/>
                  </w:pPr>
                  <w:r>
                    <w:rPr>
                      <w:rFonts w:hint="eastAsia"/>
                    </w:rPr>
                    <w:t>无</w:t>
                  </w:r>
                </w:p>
              </w:tc>
              <w:tc>
                <w:tcPr>
                  <w:tcW w:w="2228" w:type="dxa"/>
                </w:tcPr>
                <w:p w:rsidR="00560E86" w:rsidRDefault="00461FCF" w:rsidP="00560E86">
                  <w:pPr>
                    <w:spacing w:after="0" w:line="240" w:lineRule="auto"/>
                  </w:pPr>
                  <w:r>
                    <w:rPr>
                      <w:rFonts w:hint="eastAsia"/>
                    </w:rPr>
                    <w:t>默认</w:t>
                  </w:r>
                  <w:r>
                    <w:t>0</w:t>
                  </w:r>
                </w:p>
              </w:tc>
              <w:tc>
                <w:tcPr>
                  <w:tcW w:w="1695" w:type="dxa"/>
                  <w:tcBorders>
                    <w:right w:val="nil"/>
                  </w:tcBorders>
                </w:tcPr>
                <w:p w:rsidR="00560E86" w:rsidRDefault="00560E86" w:rsidP="00560E86">
                  <w:pPr>
                    <w:spacing w:after="0" w:line="240" w:lineRule="auto"/>
                  </w:pPr>
                  <w:r>
                    <w:rPr>
                      <w:rFonts w:hint="eastAsia"/>
                    </w:rPr>
                    <w:t>是否为管理人员</w:t>
                  </w:r>
                </w:p>
              </w:tc>
            </w:tr>
            <w:tr w:rsidR="00560E86" w:rsidTr="003242A1">
              <w:trPr>
                <w:trHeight w:val="90"/>
              </w:trPr>
              <w:tc>
                <w:tcPr>
                  <w:tcW w:w="1561" w:type="dxa"/>
                  <w:tcBorders>
                    <w:left w:val="nil"/>
                  </w:tcBorders>
                </w:tcPr>
                <w:p w:rsidR="00560E86" w:rsidRDefault="00560E86" w:rsidP="00560E86">
                  <w:pPr>
                    <w:spacing w:after="0" w:line="240" w:lineRule="auto"/>
                    <w:jc w:val="center"/>
                  </w:pPr>
                  <w:r>
                    <w:t>Join_time</w:t>
                  </w:r>
                </w:p>
              </w:tc>
              <w:tc>
                <w:tcPr>
                  <w:tcW w:w="1575" w:type="dxa"/>
                </w:tcPr>
                <w:p w:rsidR="00560E86" w:rsidRDefault="00560E86" w:rsidP="00560E86">
                  <w:pPr>
                    <w:spacing w:after="0" w:line="240" w:lineRule="auto"/>
                  </w:pPr>
                  <w:r>
                    <w:t>date</w:t>
                  </w:r>
                </w:p>
              </w:tc>
              <w:tc>
                <w:tcPr>
                  <w:tcW w:w="1087" w:type="dxa"/>
                </w:tcPr>
                <w:p w:rsidR="00560E86" w:rsidRDefault="00560E86" w:rsidP="00560E86">
                  <w:pPr>
                    <w:spacing w:after="0" w:line="240" w:lineRule="auto"/>
                  </w:pPr>
                  <w:r>
                    <w:t>Not null</w:t>
                  </w:r>
                </w:p>
              </w:tc>
              <w:tc>
                <w:tcPr>
                  <w:tcW w:w="1620" w:type="dxa"/>
                </w:tcPr>
                <w:p w:rsidR="00560E86" w:rsidRDefault="00560E86" w:rsidP="00560E86">
                  <w:pPr>
                    <w:spacing w:after="0" w:line="240" w:lineRule="auto"/>
                  </w:pPr>
                  <w:r>
                    <w:rPr>
                      <w:rFonts w:hint="eastAsia"/>
                    </w:rPr>
                    <w:t>无</w:t>
                  </w:r>
                </w:p>
              </w:tc>
              <w:tc>
                <w:tcPr>
                  <w:tcW w:w="2228" w:type="dxa"/>
                </w:tcPr>
                <w:p w:rsidR="00560E86" w:rsidRDefault="00560E86" w:rsidP="00560E86">
                  <w:pPr>
                    <w:spacing w:after="0" w:line="240" w:lineRule="auto"/>
                  </w:pPr>
                  <w:r>
                    <w:rPr>
                      <w:rFonts w:hint="eastAsia"/>
                    </w:rPr>
                    <w:t>无</w:t>
                  </w:r>
                </w:p>
              </w:tc>
              <w:tc>
                <w:tcPr>
                  <w:tcW w:w="1695" w:type="dxa"/>
                  <w:tcBorders>
                    <w:right w:val="nil"/>
                  </w:tcBorders>
                </w:tcPr>
                <w:p w:rsidR="00560E86" w:rsidRDefault="00560E86" w:rsidP="00560E86">
                  <w:pPr>
                    <w:spacing w:after="0" w:line="240" w:lineRule="auto"/>
                  </w:pPr>
                  <w:r>
                    <w:rPr>
                      <w:rFonts w:hint="eastAsia"/>
                    </w:rPr>
                    <w:t>加入社团时间</w:t>
                  </w:r>
                </w:p>
              </w:tc>
            </w:tr>
            <w:tr w:rsidR="00560E86" w:rsidTr="003242A1">
              <w:trPr>
                <w:trHeight w:val="90"/>
              </w:trPr>
              <w:tc>
                <w:tcPr>
                  <w:tcW w:w="1561" w:type="dxa"/>
                  <w:tcBorders>
                    <w:left w:val="nil"/>
                  </w:tcBorders>
                </w:tcPr>
                <w:p w:rsidR="00560E86" w:rsidRDefault="00560E86" w:rsidP="00560E86">
                  <w:pPr>
                    <w:spacing w:after="0" w:line="240" w:lineRule="auto"/>
                    <w:jc w:val="center"/>
                  </w:pPr>
                  <w:r>
                    <w:rPr>
                      <w:rFonts w:hint="eastAsia"/>
                    </w:rPr>
                    <w:t>s</w:t>
                  </w:r>
                  <w:r>
                    <w:t>name</w:t>
                  </w:r>
                </w:p>
              </w:tc>
              <w:tc>
                <w:tcPr>
                  <w:tcW w:w="1575" w:type="dxa"/>
                </w:tcPr>
                <w:p w:rsidR="00560E86" w:rsidRDefault="00560E86" w:rsidP="00560E86">
                  <w:pPr>
                    <w:spacing w:after="0" w:line="240" w:lineRule="auto"/>
                  </w:pPr>
                  <w:r>
                    <w:rPr>
                      <w:rFonts w:hint="eastAsia"/>
                    </w:rPr>
                    <w:t>v</w:t>
                  </w:r>
                  <w:r>
                    <w:t>archar</w:t>
                  </w:r>
                </w:p>
              </w:tc>
              <w:tc>
                <w:tcPr>
                  <w:tcW w:w="1087" w:type="dxa"/>
                </w:tcPr>
                <w:p w:rsidR="00560E86" w:rsidRDefault="00560E86" w:rsidP="00560E86">
                  <w:pPr>
                    <w:spacing w:after="0" w:line="240" w:lineRule="auto"/>
                  </w:pPr>
                  <w:r>
                    <w:rPr>
                      <w:rFonts w:hint="eastAsia"/>
                    </w:rPr>
                    <w:t>N</w:t>
                  </w:r>
                  <w:r>
                    <w:t>ot null</w:t>
                  </w:r>
                </w:p>
              </w:tc>
              <w:tc>
                <w:tcPr>
                  <w:tcW w:w="1620" w:type="dxa"/>
                </w:tcPr>
                <w:p w:rsidR="00560E86" w:rsidRDefault="00560E86" w:rsidP="00560E86">
                  <w:pPr>
                    <w:spacing w:after="0" w:line="240" w:lineRule="auto"/>
                  </w:pPr>
                  <w:r>
                    <w:rPr>
                      <w:rFonts w:hint="eastAsia"/>
                    </w:rPr>
                    <w:t>无</w:t>
                  </w:r>
                </w:p>
              </w:tc>
              <w:tc>
                <w:tcPr>
                  <w:tcW w:w="2228" w:type="dxa"/>
                </w:tcPr>
                <w:p w:rsidR="00560E86" w:rsidRDefault="00560E86" w:rsidP="00560E86">
                  <w:pPr>
                    <w:spacing w:after="0" w:line="240" w:lineRule="auto"/>
                  </w:pPr>
                  <w:r>
                    <w:rPr>
                      <w:rFonts w:hint="eastAsia"/>
                    </w:rPr>
                    <w:t>无</w:t>
                  </w:r>
                </w:p>
              </w:tc>
              <w:tc>
                <w:tcPr>
                  <w:tcW w:w="1695" w:type="dxa"/>
                  <w:tcBorders>
                    <w:right w:val="nil"/>
                  </w:tcBorders>
                </w:tcPr>
                <w:p w:rsidR="00560E86" w:rsidRDefault="00560E86" w:rsidP="00560E86">
                  <w:pPr>
                    <w:spacing w:after="0" w:line="240" w:lineRule="auto"/>
                  </w:pPr>
                  <w:r>
                    <w:rPr>
                      <w:rFonts w:hint="eastAsia"/>
                    </w:rPr>
                    <w:t>成员姓名</w:t>
                  </w:r>
                </w:p>
              </w:tc>
            </w:tr>
            <w:tr w:rsidR="00560E86" w:rsidTr="003242A1">
              <w:trPr>
                <w:trHeight w:val="90"/>
              </w:trPr>
              <w:tc>
                <w:tcPr>
                  <w:tcW w:w="1561" w:type="dxa"/>
                  <w:tcBorders>
                    <w:left w:val="nil"/>
                  </w:tcBorders>
                </w:tcPr>
                <w:p w:rsidR="00560E86" w:rsidRDefault="00560E86" w:rsidP="00560E86">
                  <w:pPr>
                    <w:spacing w:after="0" w:line="240" w:lineRule="auto"/>
                    <w:jc w:val="center"/>
                  </w:pPr>
                  <w:r>
                    <w:rPr>
                      <w:rFonts w:hint="eastAsia"/>
                    </w:rPr>
                    <w:t>c</w:t>
                  </w:r>
                  <w:r>
                    <w:t>name</w:t>
                  </w:r>
                </w:p>
              </w:tc>
              <w:tc>
                <w:tcPr>
                  <w:tcW w:w="1575" w:type="dxa"/>
                </w:tcPr>
                <w:p w:rsidR="00560E86" w:rsidRDefault="00560E86" w:rsidP="00560E86">
                  <w:pPr>
                    <w:spacing w:after="0" w:line="240" w:lineRule="auto"/>
                  </w:pPr>
                  <w:r>
                    <w:rPr>
                      <w:rFonts w:hint="eastAsia"/>
                    </w:rPr>
                    <w:t>v</w:t>
                  </w:r>
                  <w:r>
                    <w:t>archar</w:t>
                  </w:r>
                </w:p>
              </w:tc>
              <w:tc>
                <w:tcPr>
                  <w:tcW w:w="1087" w:type="dxa"/>
                </w:tcPr>
                <w:p w:rsidR="00560E86" w:rsidRDefault="00560E86" w:rsidP="00560E86">
                  <w:pPr>
                    <w:spacing w:after="0" w:line="240" w:lineRule="auto"/>
                  </w:pPr>
                  <w:r>
                    <w:t>Not null</w:t>
                  </w:r>
                </w:p>
              </w:tc>
              <w:tc>
                <w:tcPr>
                  <w:tcW w:w="1620" w:type="dxa"/>
                </w:tcPr>
                <w:p w:rsidR="00560E86" w:rsidRDefault="00560E86" w:rsidP="00560E86">
                  <w:pPr>
                    <w:spacing w:after="0" w:line="240" w:lineRule="auto"/>
                  </w:pPr>
                  <w:r>
                    <w:rPr>
                      <w:rFonts w:hint="eastAsia"/>
                    </w:rPr>
                    <w:t>无</w:t>
                  </w:r>
                </w:p>
              </w:tc>
              <w:tc>
                <w:tcPr>
                  <w:tcW w:w="2228" w:type="dxa"/>
                </w:tcPr>
                <w:p w:rsidR="00560E86" w:rsidRDefault="00560E86" w:rsidP="00560E86">
                  <w:pPr>
                    <w:spacing w:after="0" w:line="240" w:lineRule="auto"/>
                  </w:pPr>
                  <w:r>
                    <w:rPr>
                      <w:rFonts w:hint="eastAsia"/>
                    </w:rPr>
                    <w:t>无</w:t>
                  </w:r>
                </w:p>
              </w:tc>
              <w:tc>
                <w:tcPr>
                  <w:tcW w:w="1695" w:type="dxa"/>
                  <w:tcBorders>
                    <w:right w:val="nil"/>
                  </w:tcBorders>
                </w:tcPr>
                <w:p w:rsidR="00560E86" w:rsidRDefault="00560E86" w:rsidP="00560E86">
                  <w:pPr>
                    <w:spacing w:after="0" w:line="240" w:lineRule="auto"/>
                  </w:pPr>
                  <w:r>
                    <w:rPr>
                      <w:rFonts w:hint="eastAsia"/>
                    </w:rPr>
                    <w:t>社团名称</w:t>
                  </w:r>
                </w:p>
              </w:tc>
            </w:tr>
          </w:tbl>
          <w:p w:rsidR="00560E86" w:rsidRDefault="00560E86" w:rsidP="00560E86">
            <w:pPr>
              <w:spacing w:after="0" w:line="240" w:lineRule="auto"/>
            </w:pPr>
          </w:p>
          <w:p w:rsidR="00560E86" w:rsidRDefault="00560E86" w:rsidP="00560E86">
            <w:pPr>
              <w:spacing w:after="0" w:line="240" w:lineRule="auto"/>
              <w:ind w:leftChars="100" w:left="180" w:firstLineChars="150" w:firstLine="270"/>
            </w:pPr>
            <w:r>
              <w:t>Teac</w:t>
            </w:r>
            <w:r>
              <w:rPr>
                <w:rFonts w:hint="eastAsia"/>
              </w:rPr>
              <w:t>lub</w:t>
            </w:r>
            <w:r>
              <w:t xml:space="preserve"> </w:t>
            </w:r>
            <w:r>
              <w:rPr>
                <w:rFonts w:hint="eastAsia"/>
              </w:rPr>
              <w:t>（教师指导社团）</w:t>
            </w:r>
          </w:p>
          <w:tbl>
            <w:tblPr>
              <w:tblStyle w:val="afffd"/>
              <w:tblW w:w="0" w:type="auto"/>
              <w:tblInd w:w="1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561"/>
              <w:gridCol w:w="1575"/>
              <w:gridCol w:w="1087"/>
              <w:gridCol w:w="1620"/>
              <w:gridCol w:w="2228"/>
              <w:gridCol w:w="1695"/>
            </w:tblGrid>
            <w:tr w:rsidR="00560E86" w:rsidTr="003242A1">
              <w:trPr>
                <w:trHeight w:val="343"/>
              </w:trPr>
              <w:tc>
                <w:tcPr>
                  <w:tcW w:w="1561" w:type="dxa"/>
                  <w:tcBorders>
                    <w:left w:val="nil"/>
                  </w:tcBorders>
                </w:tcPr>
                <w:p w:rsidR="00560E86" w:rsidRDefault="00560E86" w:rsidP="00560E86">
                  <w:pPr>
                    <w:spacing w:after="0" w:line="240" w:lineRule="auto"/>
                    <w:jc w:val="center"/>
                  </w:pPr>
                  <w:r>
                    <w:rPr>
                      <w:rFonts w:hint="eastAsia"/>
                    </w:rPr>
                    <w:t>字段名</w:t>
                  </w:r>
                </w:p>
              </w:tc>
              <w:tc>
                <w:tcPr>
                  <w:tcW w:w="1575" w:type="dxa"/>
                </w:tcPr>
                <w:p w:rsidR="00560E86" w:rsidRDefault="00560E86" w:rsidP="00560E86">
                  <w:pPr>
                    <w:spacing w:after="0" w:line="240" w:lineRule="auto"/>
                    <w:jc w:val="center"/>
                  </w:pPr>
                  <w:r>
                    <w:rPr>
                      <w:rFonts w:hint="eastAsia"/>
                    </w:rPr>
                    <w:t>数据类型</w:t>
                  </w:r>
                </w:p>
              </w:tc>
              <w:tc>
                <w:tcPr>
                  <w:tcW w:w="1087" w:type="dxa"/>
                </w:tcPr>
                <w:p w:rsidR="00560E86" w:rsidRDefault="00560E86" w:rsidP="00560E86">
                  <w:pPr>
                    <w:spacing w:after="0" w:line="240" w:lineRule="auto"/>
                    <w:jc w:val="center"/>
                  </w:pPr>
                  <w:r>
                    <w:rPr>
                      <w:rFonts w:hint="eastAsia"/>
                    </w:rPr>
                    <w:t>非空性</w:t>
                  </w:r>
                </w:p>
              </w:tc>
              <w:tc>
                <w:tcPr>
                  <w:tcW w:w="1620" w:type="dxa"/>
                </w:tcPr>
                <w:p w:rsidR="00560E86" w:rsidRDefault="00560E86" w:rsidP="00560E86">
                  <w:pPr>
                    <w:spacing w:after="0" w:line="240" w:lineRule="auto"/>
                    <w:jc w:val="center"/>
                  </w:pPr>
                  <w:r>
                    <w:rPr>
                      <w:rFonts w:hint="eastAsia"/>
                    </w:rPr>
                    <w:t>主键或外键</w:t>
                  </w:r>
                </w:p>
              </w:tc>
              <w:tc>
                <w:tcPr>
                  <w:tcW w:w="2228" w:type="dxa"/>
                </w:tcPr>
                <w:p w:rsidR="00560E86" w:rsidRDefault="00560E86" w:rsidP="00560E86">
                  <w:pPr>
                    <w:spacing w:after="0" w:line="240" w:lineRule="auto"/>
                    <w:jc w:val="center"/>
                  </w:pPr>
                  <w:r>
                    <w:rPr>
                      <w:rFonts w:hint="eastAsia"/>
                    </w:rPr>
                    <w:t>默认值或值域</w:t>
                  </w:r>
                </w:p>
              </w:tc>
              <w:tc>
                <w:tcPr>
                  <w:tcW w:w="1695" w:type="dxa"/>
                  <w:tcBorders>
                    <w:right w:val="nil"/>
                  </w:tcBorders>
                </w:tcPr>
                <w:p w:rsidR="00560E86" w:rsidRDefault="00560E86" w:rsidP="00560E86">
                  <w:pPr>
                    <w:spacing w:after="0" w:line="240" w:lineRule="auto"/>
                    <w:jc w:val="center"/>
                  </w:pPr>
                  <w:r>
                    <w:rPr>
                      <w:rFonts w:hint="eastAsia"/>
                    </w:rPr>
                    <w:t>中文说明</w:t>
                  </w:r>
                </w:p>
              </w:tc>
            </w:tr>
            <w:tr w:rsidR="00560E86" w:rsidTr="003242A1">
              <w:trPr>
                <w:trHeight w:val="90"/>
              </w:trPr>
              <w:tc>
                <w:tcPr>
                  <w:tcW w:w="1561" w:type="dxa"/>
                  <w:tcBorders>
                    <w:left w:val="nil"/>
                  </w:tcBorders>
                </w:tcPr>
                <w:p w:rsidR="00560E86" w:rsidRDefault="00317D19" w:rsidP="00560E86">
                  <w:pPr>
                    <w:spacing w:after="0" w:line="240" w:lineRule="auto"/>
                    <w:jc w:val="center"/>
                  </w:pPr>
                  <w:r>
                    <w:t>t</w:t>
                  </w:r>
                  <w:r w:rsidR="00560E86">
                    <w:rPr>
                      <w:rFonts w:hint="eastAsia"/>
                    </w:rPr>
                    <w:t>no</w:t>
                  </w:r>
                </w:p>
              </w:tc>
              <w:tc>
                <w:tcPr>
                  <w:tcW w:w="1575" w:type="dxa"/>
                </w:tcPr>
                <w:p w:rsidR="00560E86" w:rsidRDefault="00560E86" w:rsidP="00560E86">
                  <w:pPr>
                    <w:spacing w:after="0" w:line="240" w:lineRule="auto"/>
                  </w:pPr>
                  <w:r>
                    <w:rPr>
                      <w:rFonts w:hint="eastAsia"/>
                    </w:rPr>
                    <w:t>i</w:t>
                  </w:r>
                  <w:r>
                    <w:t>nt</w:t>
                  </w:r>
                </w:p>
              </w:tc>
              <w:tc>
                <w:tcPr>
                  <w:tcW w:w="1087" w:type="dxa"/>
                </w:tcPr>
                <w:p w:rsidR="00560E86" w:rsidRDefault="00560E86" w:rsidP="00560E86">
                  <w:pPr>
                    <w:spacing w:after="0" w:line="240" w:lineRule="auto"/>
                  </w:pPr>
                  <w:r>
                    <w:t>Not null</w:t>
                  </w:r>
                </w:p>
              </w:tc>
              <w:tc>
                <w:tcPr>
                  <w:tcW w:w="1620" w:type="dxa"/>
                </w:tcPr>
                <w:p w:rsidR="00560E86" w:rsidRDefault="00560E86" w:rsidP="00560E86">
                  <w:pPr>
                    <w:spacing w:after="0" w:line="240" w:lineRule="auto"/>
                  </w:pPr>
                  <w:r>
                    <w:t>Primary key</w:t>
                  </w:r>
                </w:p>
              </w:tc>
              <w:tc>
                <w:tcPr>
                  <w:tcW w:w="2228" w:type="dxa"/>
                </w:tcPr>
                <w:p w:rsidR="00560E86" w:rsidRDefault="00560E86" w:rsidP="00560E86">
                  <w:pPr>
                    <w:spacing w:after="0" w:line="240" w:lineRule="auto"/>
                  </w:pPr>
                  <w:r>
                    <w:rPr>
                      <w:rFonts w:hint="eastAsia"/>
                    </w:rPr>
                    <w:t>无</w:t>
                  </w:r>
                </w:p>
              </w:tc>
              <w:tc>
                <w:tcPr>
                  <w:tcW w:w="1695" w:type="dxa"/>
                  <w:tcBorders>
                    <w:right w:val="nil"/>
                  </w:tcBorders>
                </w:tcPr>
                <w:p w:rsidR="00560E86" w:rsidRDefault="00560E86" w:rsidP="00560E86">
                  <w:pPr>
                    <w:spacing w:after="0" w:line="240" w:lineRule="auto"/>
                  </w:pPr>
                  <w:r>
                    <w:rPr>
                      <w:rFonts w:hint="eastAsia"/>
                    </w:rPr>
                    <w:t>教师工号</w:t>
                  </w:r>
                </w:p>
              </w:tc>
            </w:tr>
            <w:tr w:rsidR="00560E86" w:rsidTr="003242A1">
              <w:trPr>
                <w:trHeight w:val="90"/>
              </w:trPr>
              <w:tc>
                <w:tcPr>
                  <w:tcW w:w="1561" w:type="dxa"/>
                  <w:tcBorders>
                    <w:left w:val="nil"/>
                  </w:tcBorders>
                </w:tcPr>
                <w:p w:rsidR="00560E86" w:rsidRDefault="00560E86" w:rsidP="00560E86">
                  <w:pPr>
                    <w:spacing w:after="0" w:line="240" w:lineRule="auto"/>
                    <w:jc w:val="center"/>
                  </w:pPr>
                  <w:r>
                    <w:t>cno</w:t>
                  </w:r>
                </w:p>
              </w:tc>
              <w:tc>
                <w:tcPr>
                  <w:tcW w:w="1575" w:type="dxa"/>
                </w:tcPr>
                <w:p w:rsidR="00560E86" w:rsidRDefault="00560E86" w:rsidP="00560E86">
                  <w:pPr>
                    <w:spacing w:after="0" w:line="240" w:lineRule="auto"/>
                  </w:pPr>
                  <w:r>
                    <w:t>int</w:t>
                  </w:r>
                </w:p>
              </w:tc>
              <w:tc>
                <w:tcPr>
                  <w:tcW w:w="1087" w:type="dxa"/>
                </w:tcPr>
                <w:p w:rsidR="00560E86" w:rsidRDefault="00560E86" w:rsidP="00560E86">
                  <w:pPr>
                    <w:spacing w:after="0" w:line="240" w:lineRule="auto"/>
                  </w:pPr>
                  <w:r>
                    <w:t>Not null</w:t>
                  </w:r>
                </w:p>
              </w:tc>
              <w:tc>
                <w:tcPr>
                  <w:tcW w:w="1620" w:type="dxa"/>
                </w:tcPr>
                <w:p w:rsidR="00560E86" w:rsidRDefault="008B35C4" w:rsidP="00560E86">
                  <w:pPr>
                    <w:spacing w:after="0" w:line="240" w:lineRule="auto"/>
                  </w:pPr>
                  <w:r>
                    <w:t>Primary key</w:t>
                  </w:r>
                </w:p>
              </w:tc>
              <w:tc>
                <w:tcPr>
                  <w:tcW w:w="2228" w:type="dxa"/>
                </w:tcPr>
                <w:p w:rsidR="00560E86" w:rsidRDefault="00560E86" w:rsidP="00560E86">
                  <w:pPr>
                    <w:spacing w:after="0" w:line="240" w:lineRule="auto"/>
                  </w:pPr>
                  <w:r>
                    <w:rPr>
                      <w:rFonts w:hint="eastAsia"/>
                    </w:rPr>
                    <w:t>无</w:t>
                  </w:r>
                </w:p>
              </w:tc>
              <w:tc>
                <w:tcPr>
                  <w:tcW w:w="1695" w:type="dxa"/>
                  <w:tcBorders>
                    <w:right w:val="nil"/>
                  </w:tcBorders>
                </w:tcPr>
                <w:p w:rsidR="00560E86" w:rsidRDefault="00560E86" w:rsidP="00560E86">
                  <w:pPr>
                    <w:spacing w:after="0" w:line="240" w:lineRule="auto"/>
                  </w:pPr>
                  <w:r>
                    <w:rPr>
                      <w:rFonts w:hint="eastAsia"/>
                    </w:rPr>
                    <w:t>社团编号</w:t>
                  </w:r>
                </w:p>
              </w:tc>
            </w:tr>
            <w:tr w:rsidR="00560E86" w:rsidTr="003242A1">
              <w:trPr>
                <w:trHeight w:val="90"/>
              </w:trPr>
              <w:tc>
                <w:tcPr>
                  <w:tcW w:w="1561" w:type="dxa"/>
                  <w:tcBorders>
                    <w:left w:val="nil"/>
                  </w:tcBorders>
                </w:tcPr>
                <w:p w:rsidR="00560E86" w:rsidRDefault="00560E86" w:rsidP="00560E86">
                  <w:pPr>
                    <w:spacing w:after="0" w:line="240" w:lineRule="auto"/>
                    <w:jc w:val="center"/>
                  </w:pPr>
                  <w:r>
                    <w:t>Join_time</w:t>
                  </w:r>
                </w:p>
              </w:tc>
              <w:tc>
                <w:tcPr>
                  <w:tcW w:w="1575" w:type="dxa"/>
                </w:tcPr>
                <w:p w:rsidR="00560E86" w:rsidRDefault="00560E86" w:rsidP="00560E86">
                  <w:pPr>
                    <w:spacing w:after="0" w:line="240" w:lineRule="auto"/>
                  </w:pPr>
                  <w:r>
                    <w:t>date</w:t>
                  </w:r>
                </w:p>
              </w:tc>
              <w:tc>
                <w:tcPr>
                  <w:tcW w:w="1087" w:type="dxa"/>
                </w:tcPr>
                <w:p w:rsidR="00560E86" w:rsidRDefault="00560E86" w:rsidP="00560E86">
                  <w:pPr>
                    <w:spacing w:after="0" w:line="240" w:lineRule="auto"/>
                  </w:pPr>
                  <w:r>
                    <w:t>Not null</w:t>
                  </w:r>
                </w:p>
              </w:tc>
              <w:tc>
                <w:tcPr>
                  <w:tcW w:w="1620" w:type="dxa"/>
                </w:tcPr>
                <w:p w:rsidR="00560E86" w:rsidRDefault="00560E86" w:rsidP="00560E86">
                  <w:pPr>
                    <w:spacing w:after="0" w:line="240" w:lineRule="auto"/>
                  </w:pPr>
                  <w:r>
                    <w:rPr>
                      <w:rFonts w:hint="eastAsia"/>
                    </w:rPr>
                    <w:t>无</w:t>
                  </w:r>
                </w:p>
              </w:tc>
              <w:tc>
                <w:tcPr>
                  <w:tcW w:w="2228" w:type="dxa"/>
                </w:tcPr>
                <w:p w:rsidR="00560E86" w:rsidRDefault="00560E86" w:rsidP="00560E86">
                  <w:pPr>
                    <w:spacing w:after="0" w:line="240" w:lineRule="auto"/>
                  </w:pPr>
                  <w:r>
                    <w:rPr>
                      <w:rFonts w:hint="eastAsia"/>
                    </w:rPr>
                    <w:t>无</w:t>
                  </w:r>
                </w:p>
              </w:tc>
              <w:tc>
                <w:tcPr>
                  <w:tcW w:w="1695" w:type="dxa"/>
                  <w:tcBorders>
                    <w:right w:val="nil"/>
                  </w:tcBorders>
                </w:tcPr>
                <w:p w:rsidR="00560E86" w:rsidRDefault="00560E86" w:rsidP="00560E86">
                  <w:pPr>
                    <w:spacing w:after="0" w:line="240" w:lineRule="auto"/>
                  </w:pPr>
                  <w:r>
                    <w:rPr>
                      <w:rFonts w:hint="eastAsia"/>
                    </w:rPr>
                    <w:t>加入时间</w:t>
                  </w:r>
                </w:p>
              </w:tc>
            </w:tr>
            <w:tr w:rsidR="00560E86" w:rsidTr="003242A1">
              <w:trPr>
                <w:trHeight w:val="90"/>
              </w:trPr>
              <w:tc>
                <w:tcPr>
                  <w:tcW w:w="1561" w:type="dxa"/>
                  <w:tcBorders>
                    <w:left w:val="nil"/>
                  </w:tcBorders>
                </w:tcPr>
                <w:p w:rsidR="00560E86" w:rsidRDefault="00560E86" w:rsidP="00560E86">
                  <w:pPr>
                    <w:spacing w:after="0" w:line="240" w:lineRule="auto"/>
                    <w:jc w:val="center"/>
                  </w:pPr>
                  <w:r>
                    <w:t>tname</w:t>
                  </w:r>
                </w:p>
              </w:tc>
              <w:tc>
                <w:tcPr>
                  <w:tcW w:w="1575" w:type="dxa"/>
                </w:tcPr>
                <w:p w:rsidR="00560E86" w:rsidRDefault="00560E86" w:rsidP="00560E86">
                  <w:pPr>
                    <w:spacing w:after="0" w:line="240" w:lineRule="auto"/>
                  </w:pPr>
                  <w:r>
                    <w:rPr>
                      <w:rFonts w:hint="eastAsia"/>
                    </w:rPr>
                    <w:t>v</w:t>
                  </w:r>
                  <w:r>
                    <w:t>archar</w:t>
                  </w:r>
                </w:p>
              </w:tc>
              <w:tc>
                <w:tcPr>
                  <w:tcW w:w="1087" w:type="dxa"/>
                </w:tcPr>
                <w:p w:rsidR="00560E86" w:rsidRDefault="00560E86" w:rsidP="00560E86">
                  <w:pPr>
                    <w:spacing w:after="0" w:line="240" w:lineRule="auto"/>
                  </w:pPr>
                  <w:r>
                    <w:t>Not null</w:t>
                  </w:r>
                </w:p>
              </w:tc>
              <w:tc>
                <w:tcPr>
                  <w:tcW w:w="1620" w:type="dxa"/>
                </w:tcPr>
                <w:p w:rsidR="00560E86" w:rsidRDefault="00560E86" w:rsidP="00560E86">
                  <w:pPr>
                    <w:spacing w:after="0" w:line="240" w:lineRule="auto"/>
                  </w:pPr>
                  <w:r>
                    <w:rPr>
                      <w:rFonts w:hint="eastAsia"/>
                    </w:rPr>
                    <w:t>无</w:t>
                  </w:r>
                </w:p>
              </w:tc>
              <w:tc>
                <w:tcPr>
                  <w:tcW w:w="2228" w:type="dxa"/>
                </w:tcPr>
                <w:p w:rsidR="00560E86" w:rsidRDefault="00560E86" w:rsidP="00560E86">
                  <w:pPr>
                    <w:spacing w:after="0" w:line="240" w:lineRule="auto"/>
                  </w:pPr>
                  <w:r>
                    <w:rPr>
                      <w:rFonts w:hint="eastAsia"/>
                    </w:rPr>
                    <w:t>无</w:t>
                  </w:r>
                </w:p>
              </w:tc>
              <w:tc>
                <w:tcPr>
                  <w:tcW w:w="1695" w:type="dxa"/>
                  <w:tcBorders>
                    <w:right w:val="nil"/>
                  </w:tcBorders>
                </w:tcPr>
                <w:p w:rsidR="00560E86" w:rsidRDefault="00560E86" w:rsidP="00560E86">
                  <w:pPr>
                    <w:spacing w:after="0" w:line="240" w:lineRule="auto"/>
                  </w:pPr>
                  <w:r>
                    <w:rPr>
                      <w:rFonts w:hint="eastAsia"/>
                    </w:rPr>
                    <w:t>指导教师名称</w:t>
                  </w:r>
                </w:p>
              </w:tc>
            </w:tr>
            <w:tr w:rsidR="00560E86" w:rsidTr="003242A1">
              <w:trPr>
                <w:trHeight w:val="90"/>
              </w:trPr>
              <w:tc>
                <w:tcPr>
                  <w:tcW w:w="1561" w:type="dxa"/>
                  <w:tcBorders>
                    <w:left w:val="nil"/>
                  </w:tcBorders>
                </w:tcPr>
                <w:p w:rsidR="00560E86" w:rsidRDefault="00560E86" w:rsidP="00560E86">
                  <w:pPr>
                    <w:spacing w:after="0" w:line="240" w:lineRule="auto"/>
                    <w:jc w:val="center"/>
                  </w:pPr>
                  <w:r>
                    <w:rPr>
                      <w:rFonts w:hint="eastAsia"/>
                    </w:rPr>
                    <w:t>c</w:t>
                  </w:r>
                  <w:r>
                    <w:t>name</w:t>
                  </w:r>
                </w:p>
              </w:tc>
              <w:tc>
                <w:tcPr>
                  <w:tcW w:w="1575" w:type="dxa"/>
                </w:tcPr>
                <w:p w:rsidR="00560E86" w:rsidRDefault="00560E86" w:rsidP="00560E86">
                  <w:pPr>
                    <w:spacing w:after="0" w:line="240" w:lineRule="auto"/>
                  </w:pPr>
                  <w:r>
                    <w:rPr>
                      <w:rFonts w:hint="eastAsia"/>
                    </w:rPr>
                    <w:t xml:space="preserve"> </w:t>
                  </w:r>
                  <w:r>
                    <w:t>varchar</w:t>
                  </w:r>
                </w:p>
              </w:tc>
              <w:tc>
                <w:tcPr>
                  <w:tcW w:w="1087" w:type="dxa"/>
                </w:tcPr>
                <w:p w:rsidR="00560E86" w:rsidRDefault="00560E86" w:rsidP="00560E86">
                  <w:pPr>
                    <w:spacing w:after="0" w:line="240" w:lineRule="auto"/>
                  </w:pPr>
                  <w:r>
                    <w:t>Not null</w:t>
                  </w:r>
                </w:p>
              </w:tc>
              <w:tc>
                <w:tcPr>
                  <w:tcW w:w="1620" w:type="dxa"/>
                </w:tcPr>
                <w:p w:rsidR="00560E86" w:rsidRDefault="00560E86" w:rsidP="00560E86">
                  <w:pPr>
                    <w:spacing w:after="0" w:line="240" w:lineRule="auto"/>
                  </w:pPr>
                  <w:r>
                    <w:rPr>
                      <w:rFonts w:hint="eastAsia"/>
                    </w:rPr>
                    <w:t>无</w:t>
                  </w:r>
                </w:p>
              </w:tc>
              <w:tc>
                <w:tcPr>
                  <w:tcW w:w="2228" w:type="dxa"/>
                </w:tcPr>
                <w:p w:rsidR="00560E86" w:rsidRDefault="00560E86" w:rsidP="00560E86">
                  <w:pPr>
                    <w:spacing w:after="0" w:line="240" w:lineRule="auto"/>
                  </w:pPr>
                  <w:r>
                    <w:rPr>
                      <w:rFonts w:hint="eastAsia"/>
                    </w:rPr>
                    <w:t>无</w:t>
                  </w:r>
                </w:p>
              </w:tc>
              <w:tc>
                <w:tcPr>
                  <w:tcW w:w="1695" w:type="dxa"/>
                  <w:tcBorders>
                    <w:right w:val="nil"/>
                  </w:tcBorders>
                </w:tcPr>
                <w:p w:rsidR="00560E86" w:rsidRDefault="00560E86" w:rsidP="00560E86">
                  <w:pPr>
                    <w:spacing w:after="0" w:line="240" w:lineRule="auto"/>
                  </w:pPr>
                  <w:r>
                    <w:rPr>
                      <w:rFonts w:hint="eastAsia"/>
                    </w:rPr>
                    <w:t>指导社团名称</w:t>
                  </w:r>
                </w:p>
              </w:tc>
            </w:tr>
          </w:tbl>
          <w:p w:rsidR="00560E86" w:rsidRDefault="00560E86" w:rsidP="00560E86">
            <w:pPr>
              <w:spacing w:after="0" w:line="240" w:lineRule="auto"/>
            </w:pPr>
          </w:p>
          <w:p w:rsidR="00560E86" w:rsidRDefault="00560E86" w:rsidP="00560E86">
            <w:pPr>
              <w:spacing w:after="0" w:line="240" w:lineRule="auto"/>
              <w:ind w:firstLineChars="300" w:firstLine="540"/>
            </w:pPr>
            <w:r>
              <w:rPr>
                <w:rFonts w:hint="eastAsia"/>
              </w:rPr>
              <w:t>teacher（教师表）</w:t>
            </w:r>
          </w:p>
          <w:tbl>
            <w:tblPr>
              <w:tblStyle w:val="afffd"/>
              <w:tblW w:w="0" w:type="auto"/>
              <w:tblInd w:w="1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561"/>
              <w:gridCol w:w="1575"/>
              <w:gridCol w:w="1087"/>
              <w:gridCol w:w="1620"/>
              <w:gridCol w:w="2228"/>
              <w:gridCol w:w="1695"/>
            </w:tblGrid>
            <w:tr w:rsidR="00560E86" w:rsidTr="003242A1">
              <w:trPr>
                <w:trHeight w:val="343"/>
              </w:trPr>
              <w:tc>
                <w:tcPr>
                  <w:tcW w:w="1561" w:type="dxa"/>
                  <w:tcBorders>
                    <w:left w:val="nil"/>
                  </w:tcBorders>
                </w:tcPr>
                <w:p w:rsidR="00560E86" w:rsidRDefault="00560E86" w:rsidP="00560E86">
                  <w:pPr>
                    <w:spacing w:after="0" w:line="240" w:lineRule="auto"/>
                    <w:jc w:val="center"/>
                  </w:pPr>
                  <w:r>
                    <w:rPr>
                      <w:rFonts w:hint="eastAsia"/>
                    </w:rPr>
                    <w:t>字段名</w:t>
                  </w:r>
                </w:p>
              </w:tc>
              <w:tc>
                <w:tcPr>
                  <w:tcW w:w="1575" w:type="dxa"/>
                </w:tcPr>
                <w:p w:rsidR="00560E86" w:rsidRDefault="00560E86" w:rsidP="00560E86">
                  <w:pPr>
                    <w:spacing w:after="0" w:line="240" w:lineRule="auto"/>
                    <w:jc w:val="center"/>
                  </w:pPr>
                  <w:r>
                    <w:rPr>
                      <w:rFonts w:hint="eastAsia"/>
                    </w:rPr>
                    <w:t>数据类型</w:t>
                  </w:r>
                </w:p>
              </w:tc>
              <w:tc>
                <w:tcPr>
                  <w:tcW w:w="1087" w:type="dxa"/>
                </w:tcPr>
                <w:p w:rsidR="00560E86" w:rsidRDefault="00560E86" w:rsidP="00560E86">
                  <w:pPr>
                    <w:spacing w:after="0" w:line="240" w:lineRule="auto"/>
                    <w:jc w:val="center"/>
                  </w:pPr>
                  <w:r>
                    <w:rPr>
                      <w:rFonts w:hint="eastAsia"/>
                    </w:rPr>
                    <w:t>非空性</w:t>
                  </w:r>
                </w:p>
              </w:tc>
              <w:tc>
                <w:tcPr>
                  <w:tcW w:w="1620" w:type="dxa"/>
                </w:tcPr>
                <w:p w:rsidR="00560E86" w:rsidRDefault="00560E86" w:rsidP="00560E86">
                  <w:pPr>
                    <w:spacing w:after="0" w:line="240" w:lineRule="auto"/>
                    <w:jc w:val="center"/>
                  </w:pPr>
                  <w:r>
                    <w:rPr>
                      <w:rFonts w:hint="eastAsia"/>
                    </w:rPr>
                    <w:t>主键或外键</w:t>
                  </w:r>
                </w:p>
              </w:tc>
              <w:tc>
                <w:tcPr>
                  <w:tcW w:w="2228" w:type="dxa"/>
                </w:tcPr>
                <w:p w:rsidR="00560E86" w:rsidRDefault="00560E86" w:rsidP="00560E86">
                  <w:pPr>
                    <w:spacing w:after="0" w:line="240" w:lineRule="auto"/>
                    <w:jc w:val="center"/>
                  </w:pPr>
                  <w:r>
                    <w:rPr>
                      <w:rFonts w:hint="eastAsia"/>
                    </w:rPr>
                    <w:t>默认值或值域</w:t>
                  </w:r>
                </w:p>
              </w:tc>
              <w:tc>
                <w:tcPr>
                  <w:tcW w:w="1695" w:type="dxa"/>
                  <w:tcBorders>
                    <w:right w:val="nil"/>
                  </w:tcBorders>
                </w:tcPr>
                <w:p w:rsidR="00560E86" w:rsidRDefault="00560E86" w:rsidP="00560E86">
                  <w:pPr>
                    <w:spacing w:after="0" w:line="240" w:lineRule="auto"/>
                    <w:jc w:val="center"/>
                  </w:pPr>
                  <w:r>
                    <w:rPr>
                      <w:rFonts w:hint="eastAsia"/>
                    </w:rPr>
                    <w:t>中文说明</w:t>
                  </w:r>
                </w:p>
              </w:tc>
            </w:tr>
            <w:tr w:rsidR="00560E86" w:rsidTr="003242A1">
              <w:trPr>
                <w:trHeight w:val="90"/>
              </w:trPr>
              <w:tc>
                <w:tcPr>
                  <w:tcW w:w="1561" w:type="dxa"/>
                  <w:tcBorders>
                    <w:left w:val="nil"/>
                  </w:tcBorders>
                </w:tcPr>
                <w:p w:rsidR="00560E86" w:rsidRDefault="00560E86" w:rsidP="00560E86">
                  <w:pPr>
                    <w:spacing w:after="0" w:line="240" w:lineRule="auto"/>
                    <w:jc w:val="center"/>
                  </w:pPr>
                  <w:r>
                    <w:rPr>
                      <w:rFonts w:hint="eastAsia"/>
                    </w:rPr>
                    <w:t>tno</w:t>
                  </w:r>
                </w:p>
              </w:tc>
              <w:tc>
                <w:tcPr>
                  <w:tcW w:w="1575" w:type="dxa"/>
                </w:tcPr>
                <w:p w:rsidR="00560E86" w:rsidRDefault="00560E86" w:rsidP="00560E86">
                  <w:pPr>
                    <w:spacing w:after="0" w:line="240" w:lineRule="auto"/>
                  </w:pPr>
                  <w:r>
                    <w:t>I</w:t>
                  </w:r>
                  <w:r>
                    <w:rPr>
                      <w:rFonts w:hint="eastAsia"/>
                    </w:rPr>
                    <w:t>nt</w:t>
                  </w:r>
                </w:p>
              </w:tc>
              <w:tc>
                <w:tcPr>
                  <w:tcW w:w="1087" w:type="dxa"/>
                </w:tcPr>
                <w:p w:rsidR="00560E86" w:rsidRDefault="00560E86" w:rsidP="00560E86">
                  <w:pPr>
                    <w:spacing w:after="0" w:line="240" w:lineRule="auto"/>
                  </w:pPr>
                  <w:r>
                    <w:t>N</w:t>
                  </w:r>
                  <w:r>
                    <w:rPr>
                      <w:rFonts w:hint="eastAsia"/>
                    </w:rPr>
                    <w:t>ot</w:t>
                  </w:r>
                  <w:r>
                    <w:t xml:space="preserve"> </w:t>
                  </w:r>
                  <w:r>
                    <w:rPr>
                      <w:rFonts w:hint="eastAsia"/>
                    </w:rPr>
                    <w:t>null</w:t>
                  </w:r>
                </w:p>
              </w:tc>
              <w:tc>
                <w:tcPr>
                  <w:tcW w:w="1620" w:type="dxa"/>
                </w:tcPr>
                <w:p w:rsidR="00560E86" w:rsidRDefault="00560E86" w:rsidP="00560E86">
                  <w:pPr>
                    <w:spacing w:after="0" w:line="240" w:lineRule="auto"/>
                  </w:pPr>
                  <w:r>
                    <w:t>P</w:t>
                  </w:r>
                  <w:r>
                    <w:rPr>
                      <w:rFonts w:hint="eastAsia"/>
                    </w:rPr>
                    <w:t>rimary</w:t>
                  </w:r>
                  <w:r>
                    <w:t xml:space="preserve"> </w:t>
                  </w:r>
                  <w:r>
                    <w:rPr>
                      <w:rFonts w:hint="eastAsia"/>
                    </w:rPr>
                    <w:t>key</w:t>
                  </w:r>
                </w:p>
              </w:tc>
              <w:tc>
                <w:tcPr>
                  <w:tcW w:w="2228" w:type="dxa"/>
                </w:tcPr>
                <w:p w:rsidR="00560E86" w:rsidRDefault="00560E86" w:rsidP="00560E86">
                  <w:pPr>
                    <w:spacing w:after="0" w:line="240" w:lineRule="auto"/>
                  </w:pPr>
                  <w:r>
                    <w:rPr>
                      <w:rFonts w:hint="eastAsia"/>
                    </w:rPr>
                    <w:t>无</w:t>
                  </w:r>
                </w:p>
              </w:tc>
              <w:tc>
                <w:tcPr>
                  <w:tcW w:w="1695" w:type="dxa"/>
                  <w:tcBorders>
                    <w:right w:val="nil"/>
                  </w:tcBorders>
                </w:tcPr>
                <w:p w:rsidR="00560E86" w:rsidRDefault="00560E86" w:rsidP="00560E86">
                  <w:pPr>
                    <w:spacing w:after="0" w:line="240" w:lineRule="auto"/>
                  </w:pPr>
                  <w:r>
                    <w:rPr>
                      <w:rFonts w:hint="eastAsia"/>
                    </w:rPr>
                    <w:t>教师工号</w:t>
                  </w:r>
                </w:p>
              </w:tc>
            </w:tr>
            <w:tr w:rsidR="00560E86" w:rsidTr="003242A1">
              <w:trPr>
                <w:trHeight w:val="90"/>
              </w:trPr>
              <w:tc>
                <w:tcPr>
                  <w:tcW w:w="1561" w:type="dxa"/>
                  <w:tcBorders>
                    <w:left w:val="nil"/>
                  </w:tcBorders>
                </w:tcPr>
                <w:p w:rsidR="00560E86" w:rsidRDefault="00560E86" w:rsidP="00560E86">
                  <w:pPr>
                    <w:spacing w:after="0" w:line="240" w:lineRule="auto"/>
                    <w:jc w:val="center"/>
                  </w:pPr>
                  <w:r>
                    <w:rPr>
                      <w:rFonts w:hint="eastAsia"/>
                    </w:rPr>
                    <w:t>tname</w:t>
                  </w:r>
                </w:p>
              </w:tc>
              <w:tc>
                <w:tcPr>
                  <w:tcW w:w="1575" w:type="dxa"/>
                </w:tcPr>
                <w:p w:rsidR="00560E86" w:rsidRDefault="00560E86" w:rsidP="00560E86">
                  <w:pPr>
                    <w:spacing w:after="0" w:line="240" w:lineRule="auto"/>
                  </w:pPr>
                  <w:r>
                    <w:t>V</w:t>
                  </w:r>
                  <w:r>
                    <w:rPr>
                      <w:rFonts w:hint="eastAsia"/>
                    </w:rPr>
                    <w:t>archar</w:t>
                  </w:r>
                </w:p>
              </w:tc>
              <w:tc>
                <w:tcPr>
                  <w:tcW w:w="1087" w:type="dxa"/>
                </w:tcPr>
                <w:p w:rsidR="00560E86" w:rsidRDefault="00560E86" w:rsidP="00560E86">
                  <w:pPr>
                    <w:spacing w:after="0" w:line="240" w:lineRule="auto"/>
                  </w:pPr>
                  <w:r>
                    <w:t>N</w:t>
                  </w:r>
                  <w:r>
                    <w:rPr>
                      <w:rFonts w:hint="eastAsia"/>
                    </w:rPr>
                    <w:t>ot</w:t>
                  </w:r>
                  <w:r>
                    <w:t xml:space="preserve"> </w:t>
                  </w:r>
                  <w:r>
                    <w:rPr>
                      <w:rFonts w:hint="eastAsia"/>
                    </w:rPr>
                    <w:t>null</w:t>
                  </w:r>
                </w:p>
              </w:tc>
              <w:tc>
                <w:tcPr>
                  <w:tcW w:w="1620" w:type="dxa"/>
                </w:tcPr>
                <w:p w:rsidR="00560E86" w:rsidRDefault="00560E86" w:rsidP="00560E86">
                  <w:pPr>
                    <w:spacing w:after="0" w:line="240" w:lineRule="auto"/>
                  </w:pPr>
                  <w:r>
                    <w:rPr>
                      <w:rFonts w:hint="eastAsia"/>
                    </w:rPr>
                    <w:t>无</w:t>
                  </w:r>
                </w:p>
              </w:tc>
              <w:tc>
                <w:tcPr>
                  <w:tcW w:w="2228" w:type="dxa"/>
                </w:tcPr>
                <w:p w:rsidR="00560E86" w:rsidRDefault="00560E86" w:rsidP="00560E86">
                  <w:pPr>
                    <w:spacing w:after="0" w:line="240" w:lineRule="auto"/>
                  </w:pPr>
                  <w:r>
                    <w:rPr>
                      <w:rFonts w:hint="eastAsia"/>
                    </w:rPr>
                    <w:t>无</w:t>
                  </w:r>
                </w:p>
              </w:tc>
              <w:tc>
                <w:tcPr>
                  <w:tcW w:w="1695" w:type="dxa"/>
                  <w:tcBorders>
                    <w:right w:val="nil"/>
                  </w:tcBorders>
                </w:tcPr>
                <w:p w:rsidR="00560E86" w:rsidRDefault="00560E86" w:rsidP="00560E86">
                  <w:pPr>
                    <w:spacing w:after="0" w:line="240" w:lineRule="auto"/>
                  </w:pPr>
                  <w:r>
                    <w:rPr>
                      <w:rFonts w:hint="eastAsia"/>
                    </w:rPr>
                    <w:t>教师性名</w:t>
                  </w:r>
                </w:p>
              </w:tc>
            </w:tr>
            <w:tr w:rsidR="00560E86" w:rsidTr="003242A1">
              <w:trPr>
                <w:trHeight w:val="90"/>
              </w:trPr>
              <w:tc>
                <w:tcPr>
                  <w:tcW w:w="1561" w:type="dxa"/>
                  <w:tcBorders>
                    <w:left w:val="nil"/>
                  </w:tcBorders>
                </w:tcPr>
                <w:p w:rsidR="00560E86" w:rsidRDefault="00560E86" w:rsidP="00560E86">
                  <w:pPr>
                    <w:spacing w:after="0" w:line="240" w:lineRule="auto"/>
                    <w:jc w:val="center"/>
                  </w:pPr>
                  <w:r>
                    <w:t>t</w:t>
                  </w:r>
                  <w:r>
                    <w:rPr>
                      <w:rFonts w:hint="eastAsia"/>
                    </w:rPr>
                    <w:t>phone</w:t>
                  </w:r>
                </w:p>
              </w:tc>
              <w:tc>
                <w:tcPr>
                  <w:tcW w:w="1575" w:type="dxa"/>
                </w:tcPr>
                <w:p w:rsidR="00560E86" w:rsidRDefault="00560E86" w:rsidP="00560E86">
                  <w:pPr>
                    <w:spacing w:after="0" w:line="240" w:lineRule="auto"/>
                  </w:pPr>
                  <w:r>
                    <w:t>I</w:t>
                  </w:r>
                  <w:r>
                    <w:rPr>
                      <w:rFonts w:hint="eastAsia"/>
                    </w:rPr>
                    <w:t>nt</w:t>
                  </w:r>
                </w:p>
              </w:tc>
              <w:tc>
                <w:tcPr>
                  <w:tcW w:w="1087" w:type="dxa"/>
                </w:tcPr>
                <w:p w:rsidR="00560E86" w:rsidRDefault="00560E86" w:rsidP="00560E86">
                  <w:pPr>
                    <w:spacing w:after="0" w:line="240" w:lineRule="auto"/>
                  </w:pPr>
                  <w:r>
                    <w:t>N</w:t>
                  </w:r>
                  <w:r>
                    <w:rPr>
                      <w:rFonts w:hint="eastAsia"/>
                    </w:rPr>
                    <w:t>ot</w:t>
                  </w:r>
                  <w:r>
                    <w:t xml:space="preserve"> </w:t>
                  </w:r>
                  <w:r>
                    <w:rPr>
                      <w:rFonts w:hint="eastAsia"/>
                    </w:rPr>
                    <w:t>null</w:t>
                  </w:r>
                </w:p>
              </w:tc>
              <w:tc>
                <w:tcPr>
                  <w:tcW w:w="1620" w:type="dxa"/>
                </w:tcPr>
                <w:p w:rsidR="00560E86" w:rsidRDefault="00560E86" w:rsidP="00560E86">
                  <w:pPr>
                    <w:spacing w:after="0" w:line="240" w:lineRule="auto"/>
                  </w:pPr>
                  <w:r>
                    <w:rPr>
                      <w:rFonts w:hint="eastAsia"/>
                    </w:rPr>
                    <w:t>无</w:t>
                  </w:r>
                </w:p>
              </w:tc>
              <w:tc>
                <w:tcPr>
                  <w:tcW w:w="2228" w:type="dxa"/>
                </w:tcPr>
                <w:p w:rsidR="00560E86" w:rsidRDefault="00560E86" w:rsidP="00560E86">
                  <w:pPr>
                    <w:spacing w:after="0" w:line="240" w:lineRule="auto"/>
                  </w:pPr>
                  <w:r>
                    <w:rPr>
                      <w:rFonts w:hint="eastAsia"/>
                    </w:rPr>
                    <w:t>无</w:t>
                  </w:r>
                </w:p>
              </w:tc>
              <w:tc>
                <w:tcPr>
                  <w:tcW w:w="1695" w:type="dxa"/>
                  <w:tcBorders>
                    <w:right w:val="nil"/>
                  </w:tcBorders>
                </w:tcPr>
                <w:p w:rsidR="00560E86" w:rsidRDefault="00560E86" w:rsidP="00560E86">
                  <w:pPr>
                    <w:spacing w:after="0" w:line="240" w:lineRule="auto"/>
                  </w:pPr>
                  <w:r>
                    <w:rPr>
                      <w:rFonts w:hint="eastAsia"/>
                    </w:rPr>
                    <w:t>联系电话</w:t>
                  </w:r>
                </w:p>
              </w:tc>
            </w:tr>
            <w:tr w:rsidR="00560E86" w:rsidTr="003242A1">
              <w:trPr>
                <w:trHeight w:val="90"/>
              </w:trPr>
              <w:tc>
                <w:tcPr>
                  <w:tcW w:w="1561" w:type="dxa"/>
                  <w:tcBorders>
                    <w:left w:val="nil"/>
                  </w:tcBorders>
                </w:tcPr>
                <w:p w:rsidR="00560E86" w:rsidRDefault="00560E86" w:rsidP="00560E86">
                  <w:pPr>
                    <w:spacing w:after="0" w:line="240" w:lineRule="auto"/>
                    <w:jc w:val="center"/>
                  </w:pPr>
                  <w:r>
                    <w:rPr>
                      <w:rFonts w:hint="eastAsia"/>
                    </w:rPr>
                    <w:t>cno</w:t>
                  </w:r>
                </w:p>
              </w:tc>
              <w:tc>
                <w:tcPr>
                  <w:tcW w:w="1575" w:type="dxa"/>
                </w:tcPr>
                <w:p w:rsidR="00560E86" w:rsidRDefault="00560E86" w:rsidP="00560E86">
                  <w:pPr>
                    <w:spacing w:after="0" w:line="240" w:lineRule="auto"/>
                  </w:pPr>
                  <w:r>
                    <w:t>I</w:t>
                  </w:r>
                  <w:r>
                    <w:rPr>
                      <w:rFonts w:hint="eastAsia"/>
                    </w:rPr>
                    <w:t>nt</w:t>
                  </w:r>
                </w:p>
              </w:tc>
              <w:tc>
                <w:tcPr>
                  <w:tcW w:w="1087" w:type="dxa"/>
                </w:tcPr>
                <w:p w:rsidR="00560E86" w:rsidRDefault="00560E86" w:rsidP="00560E86">
                  <w:pPr>
                    <w:spacing w:after="0" w:line="240" w:lineRule="auto"/>
                  </w:pPr>
                  <w:r>
                    <w:t>N</w:t>
                  </w:r>
                  <w:r>
                    <w:rPr>
                      <w:rFonts w:hint="eastAsia"/>
                    </w:rPr>
                    <w:t>ot</w:t>
                  </w:r>
                  <w:r>
                    <w:t xml:space="preserve"> </w:t>
                  </w:r>
                  <w:r>
                    <w:rPr>
                      <w:rFonts w:hint="eastAsia"/>
                    </w:rPr>
                    <w:t>null</w:t>
                  </w:r>
                </w:p>
              </w:tc>
              <w:tc>
                <w:tcPr>
                  <w:tcW w:w="1620" w:type="dxa"/>
                </w:tcPr>
                <w:p w:rsidR="00560E86" w:rsidRDefault="00560E86" w:rsidP="00560E86">
                  <w:pPr>
                    <w:spacing w:after="0" w:line="240" w:lineRule="auto"/>
                  </w:pPr>
                  <w:r>
                    <w:t>F</w:t>
                  </w:r>
                  <w:r>
                    <w:rPr>
                      <w:rFonts w:hint="eastAsia"/>
                    </w:rPr>
                    <w:t>oreign</w:t>
                  </w:r>
                  <w:r>
                    <w:t xml:space="preserve"> </w:t>
                  </w:r>
                  <w:r>
                    <w:rPr>
                      <w:rFonts w:hint="eastAsia"/>
                    </w:rPr>
                    <w:t>key</w:t>
                  </w:r>
                </w:p>
              </w:tc>
              <w:tc>
                <w:tcPr>
                  <w:tcW w:w="2228" w:type="dxa"/>
                </w:tcPr>
                <w:p w:rsidR="00560E86" w:rsidRDefault="00560E86" w:rsidP="00560E86">
                  <w:pPr>
                    <w:spacing w:after="0" w:line="240" w:lineRule="auto"/>
                  </w:pPr>
                  <w:r>
                    <w:rPr>
                      <w:rFonts w:hint="eastAsia"/>
                    </w:rPr>
                    <w:t>无</w:t>
                  </w:r>
                </w:p>
              </w:tc>
              <w:tc>
                <w:tcPr>
                  <w:tcW w:w="1695" w:type="dxa"/>
                  <w:tcBorders>
                    <w:right w:val="nil"/>
                  </w:tcBorders>
                </w:tcPr>
                <w:p w:rsidR="00560E86" w:rsidRDefault="00560E86" w:rsidP="00560E86">
                  <w:pPr>
                    <w:spacing w:after="0" w:line="240" w:lineRule="auto"/>
                  </w:pPr>
                  <w:r>
                    <w:rPr>
                      <w:rFonts w:hint="eastAsia"/>
                    </w:rPr>
                    <w:t>所负责社团号</w:t>
                  </w:r>
                </w:p>
              </w:tc>
            </w:tr>
          </w:tbl>
          <w:p w:rsidR="00560E86" w:rsidRDefault="00560E86" w:rsidP="00560E86">
            <w:pPr>
              <w:spacing w:after="0" w:line="240" w:lineRule="auto"/>
              <w:ind w:firstLineChars="300" w:firstLine="540"/>
            </w:pPr>
          </w:p>
          <w:p w:rsidR="00560E86" w:rsidRDefault="00560E86" w:rsidP="00560E86">
            <w:pPr>
              <w:spacing w:after="0" w:line="240" w:lineRule="auto"/>
              <w:ind w:firstLineChars="300" w:firstLine="540"/>
            </w:pPr>
            <w:r>
              <w:rPr>
                <w:rFonts w:hint="eastAsia"/>
              </w:rPr>
              <w:t>student（学生表）</w:t>
            </w:r>
          </w:p>
          <w:tbl>
            <w:tblPr>
              <w:tblStyle w:val="afffd"/>
              <w:tblW w:w="0" w:type="auto"/>
              <w:tblInd w:w="1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561"/>
              <w:gridCol w:w="1575"/>
              <w:gridCol w:w="1087"/>
              <w:gridCol w:w="1620"/>
              <w:gridCol w:w="2228"/>
              <w:gridCol w:w="1695"/>
            </w:tblGrid>
            <w:tr w:rsidR="00560E86" w:rsidTr="003242A1">
              <w:trPr>
                <w:trHeight w:val="343"/>
              </w:trPr>
              <w:tc>
                <w:tcPr>
                  <w:tcW w:w="1561" w:type="dxa"/>
                  <w:tcBorders>
                    <w:left w:val="nil"/>
                  </w:tcBorders>
                </w:tcPr>
                <w:p w:rsidR="00560E86" w:rsidRDefault="00560E86" w:rsidP="00560E86">
                  <w:pPr>
                    <w:spacing w:after="0" w:line="240" w:lineRule="auto"/>
                    <w:jc w:val="center"/>
                  </w:pPr>
                  <w:r>
                    <w:rPr>
                      <w:rFonts w:hint="eastAsia"/>
                    </w:rPr>
                    <w:t>字段名</w:t>
                  </w:r>
                </w:p>
              </w:tc>
              <w:tc>
                <w:tcPr>
                  <w:tcW w:w="1575" w:type="dxa"/>
                </w:tcPr>
                <w:p w:rsidR="00560E86" w:rsidRDefault="00560E86" w:rsidP="00560E86">
                  <w:pPr>
                    <w:spacing w:after="0" w:line="240" w:lineRule="auto"/>
                    <w:jc w:val="center"/>
                  </w:pPr>
                  <w:r>
                    <w:rPr>
                      <w:rFonts w:hint="eastAsia"/>
                    </w:rPr>
                    <w:t>数据类型</w:t>
                  </w:r>
                </w:p>
              </w:tc>
              <w:tc>
                <w:tcPr>
                  <w:tcW w:w="1087" w:type="dxa"/>
                </w:tcPr>
                <w:p w:rsidR="00560E86" w:rsidRDefault="00560E86" w:rsidP="00560E86">
                  <w:pPr>
                    <w:spacing w:after="0" w:line="240" w:lineRule="auto"/>
                    <w:jc w:val="center"/>
                  </w:pPr>
                  <w:r>
                    <w:rPr>
                      <w:rFonts w:hint="eastAsia"/>
                    </w:rPr>
                    <w:t>非空性</w:t>
                  </w:r>
                </w:p>
              </w:tc>
              <w:tc>
                <w:tcPr>
                  <w:tcW w:w="1620" w:type="dxa"/>
                </w:tcPr>
                <w:p w:rsidR="00560E86" w:rsidRDefault="00560E86" w:rsidP="00560E86">
                  <w:pPr>
                    <w:spacing w:after="0" w:line="240" w:lineRule="auto"/>
                    <w:jc w:val="center"/>
                  </w:pPr>
                  <w:r>
                    <w:rPr>
                      <w:rFonts w:hint="eastAsia"/>
                    </w:rPr>
                    <w:t>主键或外键</w:t>
                  </w:r>
                </w:p>
              </w:tc>
              <w:tc>
                <w:tcPr>
                  <w:tcW w:w="2228" w:type="dxa"/>
                </w:tcPr>
                <w:p w:rsidR="00560E86" w:rsidRDefault="00560E86" w:rsidP="00560E86">
                  <w:pPr>
                    <w:spacing w:after="0" w:line="240" w:lineRule="auto"/>
                    <w:jc w:val="center"/>
                  </w:pPr>
                  <w:r>
                    <w:rPr>
                      <w:rFonts w:hint="eastAsia"/>
                    </w:rPr>
                    <w:t>默认值或值域</w:t>
                  </w:r>
                </w:p>
              </w:tc>
              <w:tc>
                <w:tcPr>
                  <w:tcW w:w="1695" w:type="dxa"/>
                  <w:tcBorders>
                    <w:right w:val="nil"/>
                  </w:tcBorders>
                </w:tcPr>
                <w:p w:rsidR="00560E86" w:rsidRDefault="00560E86" w:rsidP="00560E86">
                  <w:pPr>
                    <w:spacing w:after="0" w:line="240" w:lineRule="auto"/>
                    <w:jc w:val="center"/>
                  </w:pPr>
                  <w:r>
                    <w:rPr>
                      <w:rFonts w:hint="eastAsia"/>
                    </w:rPr>
                    <w:t>中文说明</w:t>
                  </w:r>
                </w:p>
              </w:tc>
            </w:tr>
            <w:tr w:rsidR="00560E86" w:rsidTr="003242A1">
              <w:trPr>
                <w:trHeight w:val="90"/>
              </w:trPr>
              <w:tc>
                <w:tcPr>
                  <w:tcW w:w="1561" w:type="dxa"/>
                  <w:tcBorders>
                    <w:left w:val="nil"/>
                  </w:tcBorders>
                </w:tcPr>
                <w:p w:rsidR="00560E86" w:rsidRDefault="00560E86" w:rsidP="00560E86">
                  <w:pPr>
                    <w:spacing w:after="0" w:line="240" w:lineRule="auto"/>
                    <w:jc w:val="center"/>
                  </w:pPr>
                  <w:r>
                    <w:rPr>
                      <w:rFonts w:hint="eastAsia"/>
                    </w:rPr>
                    <w:t>sno</w:t>
                  </w:r>
                </w:p>
              </w:tc>
              <w:tc>
                <w:tcPr>
                  <w:tcW w:w="1575" w:type="dxa"/>
                </w:tcPr>
                <w:p w:rsidR="00560E86" w:rsidRDefault="00560E86" w:rsidP="00560E86">
                  <w:pPr>
                    <w:spacing w:after="0" w:line="240" w:lineRule="auto"/>
                  </w:pPr>
                  <w:r>
                    <w:rPr>
                      <w:rFonts w:hint="eastAsia"/>
                    </w:rPr>
                    <w:t>int</w:t>
                  </w:r>
                </w:p>
              </w:tc>
              <w:tc>
                <w:tcPr>
                  <w:tcW w:w="1087" w:type="dxa"/>
                </w:tcPr>
                <w:p w:rsidR="00560E86" w:rsidRDefault="00560E86" w:rsidP="00560E86">
                  <w:pPr>
                    <w:spacing w:after="0" w:line="240" w:lineRule="auto"/>
                  </w:pPr>
                  <w:r>
                    <w:t>not null</w:t>
                  </w:r>
                </w:p>
              </w:tc>
              <w:tc>
                <w:tcPr>
                  <w:tcW w:w="1620" w:type="dxa"/>
                </w:tcPr>
                <w:p w:rsidR="00560E86" w:rsidRDefault="00560E86" w:rsidP="00560E86">
                  <w:pPr>
                    <w:spacing w:after="0" w:line="240" w:lineRule="auto"/>
                  </w:pPr>
                  <w:r>
                    <w:t xml:space="preserve">Primary </w:t>
                  </w:r>
                  <w:r>
                    <w:rPr>
                      <w:rFonts w:hint="eastAsia"/>
                    </w:rPr>
                    <w:t>key</w:t>
                  </w:r>
                </w:p>
              </w:tc>
              <w:tc>
                <w:tcPr>
                  <w:tcW w:w="2228" w:type="dxa"/>
                </w:tcPr>
                <w:p w:rsidR="00560E86" w:rsidRDefault="00560E86" w:rsidP="00560E86">
                  <w:pPr>
                    <w:spacing w:after="0" w:line="240" w:lineRule="auto"/>
                  </w:pPr>
                  <w:r>
                    <w:rPr>
                      <w:rFonts w:hint="eastAsia"/>
                    </w:rPr>
                    <w:t>无</w:t>
                  </w:r>
                </w:p>
              </w:tc>
              <w:tc>
                <w:tcPr>
                  <w:tcW w:w="1695" w:type="dxa"/>
                  <w:tcBorders>
                    <w:right w:val="nil"/>
                  </w:tcBorders>
                </w:tcPr>
                <w:p w:rsidR="00560E86" w:rsidRDefault="00560E86" w:rsidP="00560E86">
                  <w:pPr>
                    <w:spacing w:after="0" w:line="240" w:lineRule="auto"/>
                  </w:pPr>
                  <w:r>
                    <w:rPr>
                      <w:rFonts w:hint="eastAsia"/>
                    </w:rPr>
                    <w:t>成员学号</w:t>
                  </w:r>
                </w:p>
              </w:tc>
            </w:tr>
            <w:tr w:rsidR="00560E86" w:rsidTr="003242A1">
              <w:trPr>
                <w:trHeight w:val="90"/>
              </w:trPr>
              <w:tc>
                <w:tcPr>
                  <w:tcW w:w="1561" w:type="dxa"/>
                  <w:tcBorders>
                    <w:left w:val="nil"/>
                  </w:tcBorders>
                </w:tcPr>
                <w:p w:rsidR="00560E86" w:rsidRDefault="00560E86" w:rsidP="00560E86">
                  <w:pPr>
                    <w:spacing w:after="0" w:line="240" w:lineRule="auto"/>
                    <w:jc w:val="center"/>
                  </w:pPr>
                  <w:r>
                    <w:rPr>
                      <w:rFonts w:hint="eastAsia"/>
                    </w:rPr>
                    <w:t>s</w:t>
                  </w:r>
                  <w:r>
                    <w:t>name</w:t>
                  </w:r>
                </w:p>
              </w:tc>
              <w:tc>
                <w:tcPr>
                  <w:tcW w:w="1575" w:type="dxa"/>
                </w:tcPr>
                <w:p w:rsidR="00560E86" w:rsidRDefault="00560E86" w:rsidP="00560E86">
                  <w:pPr>
                    <w:spacing w:after="0" w:line="240" w:lineRule="auto"/>
                  </w:pPr>
                  <w:r>
                    <w:rPr>
                      <w:rFonts w:hint="eastAsia"/>
                    </w:rPr>
                    <w:t>varchar</w:t>
                  </w:r>
                </w:p>
              </w:tc>
              <w:tc>
                <w:tcPr>
                  <w:tcW w:w="1087" w:type="dxa"/>
                </w:tcPr>
                <w:p w:rsidR="00560E86" w:rsidRDefault="00560E86" w:rsidP="00560E86">
                  <w:pPr>
                    <w:spacing w:after="0" w:line="240" w:lineRule="auto"/>
                  </w:pPr>
                  <w:r>
                    <w:t>n</w:t>
                  </w:r>
                  <w:r>
                    <w:rPr>
                      <w:rFonts w:hint="eastAsia"/>
                    </w:rPr>
                    <w:t>ot</w:t>
                  </w:r>
                  <w:r>
                    <w:t xml:space="preserve"> </w:t>
                  </w:r>
                  <w:r>
                    <w:rPr>
                      <w:rFonts w:hint="eastAsia"/>
                    </w:rPr>
                    <w:t>null</w:t>
                  </w:r>
                </w:p>
              </w:tc>
              <w:tc>
                <w:tcPr>
                  <w:tcW w:w="1620" w:type="dxa"/>
                  <w:tcBorders>
                    <w:bottom w:val="single" w:sz="4" w:space="0" w:color="auto"/>
                  </w:tcBorders>
                </w:tcPr>
                <w:p w:rsidR="00560E86" w:rsidRDefault="00560E86" w:rsidP="00560E86">
                  <w:pPr>
                    <w:spacing w:after="0" w:line="240" w:lineRule="auto"/>
                  </w:pPr>
                  <w:r>
                    <w:rPr>
                      <w:rFonts w:hint="eastAsia"/>
                    </w:rPr>
                    <w:t>无</w:t>
                  </w:r>
                </w:p>
              </w:tc>
              <w:tc>
                <w:tcPr>
                  <w:tcW w:w="2228" w:type="dxa"/>
                </w:tcPr>
                <w:p w:rsidR="00560E86" w:rsidRDefault="00560E86" w:rsidP="00560E86">
                  <w:pPr>
                    <w:spacing w:after="0" w:line="240" w:lineRule="auto"/>
                  </w:pPr>
                  <w:r>
                    <w:rPr>
                      <w:rFonts w:hint="eastAsia"/>
                    </w:rPr>
                    <w:t>无</w:t>
                  </w:r>
                </w:p>
              </w:tc>
              <w:tc>
                <w:tcPr>
                  <w:tcW w:w="1695" w:type="dxa"/>
                  <w:tcBorders>
                    <w:right w:val="nil"/>
                  </w:tcBorders>
                </w:tcPr>
                <w:p w:rsidR="00560E86" w:rsidRDefault="00560E86" w:rsidP="00560E86">
                  <w:pPr>
                    <w:spacing w:after="0" w:line="240" w:lineRule="auto"/>
                  </w:pPr>
                  <w:r>
                    <w:rPr>
                      <w:rFonts w:hint="eastAsia"/>
                    </w:rPr>
                    <w:t>成员姓名</w:t>
                  </w:r>
                </w:p>
              </w:tc>
            </w:tr>
            <w:tr w:rsidR="00560E86" w:rsidTr="003242A1">
              <w:trPr>
                <w:trHeight w:val="90"/>
              </w:trPr>
              <w:tc>
                <w:tcPr>
                  <w:tcW w:w="1561" w:type="dxa"/>
                  <w:tcBorders>
                    <w:left w:val="nil"/>
                  </w:tcBorders>
                </w:tcPr>
                <w:p w:rsidR="00560E86" w:rsidRDefault="00560E86" w:rsidP="00560E86">
                  <w:pPr>
                    <w:spacing w:after="0" w:line="240" w:lineRule="auto"/>
                    <w:jc w:val="center"/>
                  </w:pPr>
                  <w:r>
                    <w:t>s</w:t>
                  </w:r>
                  <w:r>
                    <w:rPr>
                      <w:rFonts w:hint="eastAsia"/>
                    </w:rPr>
                    <w:t>tel</w:t>
                  </w:r>
                </w:p>
              </w:tc>
              <w:tc>
                <w:tcPr>
                  <w:tcW w:w="1575" w:type="dxa"/>
                </w:tcPr>
                <w:p w:rsidR="00560E86" w:rsidRDefault="00560E86" w:rsidP="00560E86">
                  <w:pPr>
                    <w:spacing w:after="0" w:line="240" w:lineRule="auto"/>
                  </w:pPr>
                  <w:r>
                    <w:t>i</w:t>
                  </w:r>
                  <w:r>
                    <w:rPr>
                      <w:rFonts w:hint="eastAsia"/>
                    </w:rPr>
                    <w:t>nt</w:t>
                  </w:r>
                </w:p>
              </w:tc>
              <w:tc>
                <w:tcPr>
                  <w:tcW w:w="1087" w:type="dxa"/>
                </w:tcPr>
                <w:p w:rsidR="00560E86" w:rsidRDefault="00560E86" w:rsidP="00560E86">
                  <w:pPr>
                    <w:spacing w:after="0" w:line="240" w:lineRule="auto"/>
                  </w:pPr>
                  <w:r>
                    <w:t>n</w:t>
                  </w:r>
                  <w:r>
                    <w:rPr>
                      <w:rFonts w:hint="eastAsia"/>
                    </w:rPr>
                    <w:t>ot</w:t>
                  </w:r>
                  <w:r>
                    <w:t xml:space="preserve"> </w:t>
                  </w:r>
                  <w:r>
                    <w:rPr>
                      <w:rFonts w:hint="eastAsia"/>
                    </w:rPr>
                    <w:t>null</w:t>
                  </w:r>
                </w:p>
              </w:tc>
              <w:tc>
                <w:tcPr>
                  <w:tcW w:w="1620" w:type="dxa"/>
                  <w:tcBorders>
                    <w:top w:val="single" w:sz="4" w:space="0" w:color="auto"/>
                  </w:tcBorders>
                </w:tcPr>
                <w:p w:rsidR="00560E86" w:rsidRDefault="00560E86" w:rsidP="00560E86">
                  <w:pPr>
                    <w:spacing w:after="0" w:line="240" w:lineRule="auto"/>
                  </w:pPr>
                  <w:r>
                    <w:rPr>
                      <w:rFonts w:hint="eastAsia"/>
                    </w:rPr>
                    <w:t>无</w:t>
                  </w:r>
                </w:p>
              </w:tc>
              <w:tc>
                <w:tcPr>
                  <w:tcW w:w="2228" w:type="dxa"/>
                </w:tcPr>
                <w:p w:rsidR="00560E86" w:rsidRDefault="00560E86" w:rsidP="00560E86">
                  <w:pPr>
                    <w:spacing w:after="0" w:line="240" w:lineRule="auto"/>
                  </w:pPr>
                  <w:r>
                    <w:rPr>
                      <w:rFonts w:hint="eastAsia"/>
                    </w:rPr>
                    <w:t>无</w:t>
                  </w:r>
                </w:p>
              </w:tc>
              <w:tc>
                <w:tcPr>
                  <w:tcW w:w="1695" w:type="dxa"/>
                  <w:tcBorders>
                    <w:right w:val="nil"/>
                  </w:tcBorders>
                </w:tcPr>
                <w:p w:rsidR="00560E86" w:rsidRDefault="00560E86" w:rsidP="00560E86">
                  <w:pPr>
                    <w:spacing w:after="0" w:line="240" w:lineRule="auto"/>
                  </w:pPr>
                  <w:r>
                    <w:rPr>
                      <w:rFonts w:hint="eastAsia"/>
                    </w:rPr>
                    <w:t>联系电话</w:t>
                  </w:r>
                </w:p>
              </w:tc>
            </w:tr>
            <w:tr w:rsidR="00560E86" w:rsidTr="003242A1">
              <w:trPr>
                <w:trHeight w:val="90"/>
              </w:trPr>
              <w:tc>
                <w:tcPr>
                  <w:tcW w:w="1561" w:type="dxa"/>
                  <w:tcBorders>
                    <w:left w:val="nil"/>
                  </w:tcBorders>
                </w:tcPr>
                <w:p w:rsidR="00560E86" w:rsidRDefault="00560E86" w:rsidP="00560E86">
                  <w:pPr>
                    <w:spacing w:after="0" w:line="240" w:lineRule="auto"/>
                    <w:jc w:val="center"/>
                  </w:pPr>
                  <w:r>
                    <w:rPr>
                      <w:rFonts w:hint="eastAsia"/>
                    </w:rPr>
                    <w:t>d</w:t>
                  </w:r>
                  <w:r>
                    <w:t>no</w:t>
                  </w:r>
                </w:p>
              </w:tc>
              <w:tc>
                <w:tcPr>
                  <w:tcW w:w="1575" w:type="dxa"/>
                </w:tcPr>
                <w:p w:rsidR="00560E86" w:rsidRDefault="00560E86" w:rsidP="00560E86">
                  <w:pPr>
                    <w:spacing w:after="0" w:line="240" w:lineRule="auto"/>
                  </w:pPr>
                  <w:r>
                    <w:t>i</w:t>
                  </w:r>
                  <w:r>
                    <w:rPr>
                      <w:rFonts w:hint="eastAsia"/>
                    </w:rPr>
                    <w:t>nt</w:t>
                  </w:r>
                </w:p>
              </w:tc>
              <w:tc>
                <w:tcPr>
                  <w:tcW w:w="1087" w:type="dxa"/>
                </w:tcPr>
                <w:p w:rsidR="00560E86" w:rsidRDefault="00560E86" w:rsidP="00560E86">
                  <w:pPr>
                    <w:spacing w:after="0" w:line="240" w:lineRule="auto"/>
                  </w:pPr>
                  <w:r>
                    <w:t>n</w:t>
                  </w:r>
                  <w:r>
                    <w:rPr>
                      <w:rFonts w:hint="eastAsia"/>
                    </w:rPr>
                    <w:t>ot</w:t>
                  </w:r>
                  <w:r>
                    <w:t xml:space="preserve"> </w:t>
                  </w:r>
                  <w:r>
                    <w:rPr>
                      <w:rFonts w:hint="eastAsia"/>
                    </w:rPr>
                    <w:t>null</w:t>
                  </w:r>
                </w:p>
              </w:tc>
              <w:tc>
                <w:tcPr>
                  <w:tcW w:w="1620" w:type="dxa"/>
                </w:tcPr>
                <w:p w:rsidR="00560E86" w:rsidRDefault="00560E86" w:rsidP="00560E86">
                  <w:pPr>
                    <w:spacing w:after="0" w:line="240" w:lineRule="auto"/>
                  </w:pPr>
                  <w:r>
                    <w:t>F</w:t>
                  </w:r>
                  <w:r>
                    <w:rPr>
                      <w:rFonts w:hint="eastAsia"/>
                    </w:rPr>
                    <w:t>oreign</w:t>
                  </w:r>
                  <w:r>
                    <w:t xml:space="preserve"> </w:t>
                  </w:r>
                  <w:r>
                    <w:rPr>
                      <w:rFonts w:hint="eastAsia"/>
                    </w:rPr>
                    <w:t>key</w:t>
                  </w:r>
                </w:p>
              </w:tc>
              <w:tc>
                <w:tcPr>
                  <w:tcW w:w="2228" w:type="dxa"/>
                  <w:tcBorders>
                    <w:bottom w:val="single" w:sz="4" w:space="0" w:color="auto"/>
                  </w:tcBorders>
                </w:tcPr>
                <w:p w:rsidR="00560E86" w:rsidRDefault="00560E86" w:rsidP="00560E86">
                  <w:pPr>
                    <w:spacing w:after="0" w:line="240" w:lineRule="auto"/>
                  </w:pPr>
                  <w:r>
                    <w:rPr>
                      <w:rFonts w:hint="eastAsia"/>
                    </w:rPr>
                    <w:t>无</w:t>
                  </w:r>
                </w:p>
              </w:tc>
              <w:tc>
                <w:tcPr>
                  <w:tcW w:w="1695" w:type="dxa"/>
                  <w:tcBorders>
                    <w:right w:val="nil"/>
                  </w:tcBorders>
                </w:tcPr>
                <w:p w:rsidR="00560E86" w:rsidRDefault="00560E86" w:rsidP="00560E86">
                  <w:pPr>
                    <w:spacing w:after="0" w:line="240" w:lineRule="auto"/>
                  </w:pPr>
                  <w:r>
                    <w:rPr>
                      <w:rFonts w:hint="eastAsia"/>
                    </w:rPr>
                    <w:t>所在部门编号</w:t>
                  </w:r>
                </w:p>
              </w:tc>
            </w:tr>
          </w:tbl>
          <w:p w:rsidR="00560E86" w:rsidRDefault="00560E86" w:rsidP="00560E86">
            <w:pPr>
              <w:spacing w:after="0" w:line="240" w:lineRule="auto"/>
            </w:pPr>
          </w:p>
          <w:p w:rsidR="00560E86" w:rsidRDefault="00560E86" w:rsidP="00560E86">
            <w:pPr>
              <w:spacing w:after="0" w:line="240" w:lineRule="auto"/>
              <w:ind w:firstLineChars="300" w:firstLine="540"/>
            </w:pPr>
            <w:r>
              <w:rPr>
                <w:rFonts w:hint="eastAsia"/>
              </w:rPr>
              <w:t>dept（部门表）</w:t>
            </w:r>
          </w:p>
          <w:tbl>
            <w:tblPr>
              <w:tblStyle w:val="afffd"/>
              <w:tblW w:w="0" w:type="auto"/>
              <w:tblInd w:w="1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561"/>
              <w:gridCol w:w="1575"/>
              <w:gridCol w:w="1087"/>
              <w:gridCol w:w="1620"/>
              <w:gridCol w:w="2228"/>
              <w:gridCol w:w="1695"/>
            </w:tblGrid>
            <w:tr w:rsidR="00560E86" w:rsidTr="003242A1">
              <w:trPr>
                <w:trHeight w:val="343"/>
              </w:trPr>
              <w:tc>
                <w:tcPr>
                  <w:tcW w:w="1561" w:type="dxa"/>
                  <w:tcBorders>
                    <w:left w:val="nil"/>
                  </w:tcBorders>
                </w:tcPr>
                <w:p w:rsidR="00560E86" w:rsidRDefault="00560E86" w:rsidP="00560E86">
                  <w:pPr>
                    <w:spacing w:after="0" w:line="240" w:lineRule="auto"/>
                    <w:jc w:val="center"/>
                  </w:pPr>
                  <w:r>
                    <w:rPr>
                      <w:rFonts w:hint="eastAsia"/>
                    </w:rPr>
                    <w:t>字段名</w:t>
                  </w:r>
                </w:p>
              </w:tc>
              <w:tc>
                <w:tcPr>
                  <w:tcW w:w="1575" w:type="dxa"/>
                </w:tcPr>
                <w:p w:rsidR="00560E86" w:rsidRDefault="00560E86" w:rsidP="00560E86">
                  <w:pPr>
                    <w:spacing w:after="0" w:line="240" w:lineRule="auto"/>
                    <w:jc w:val="center"/>
                  </w:pPr>
                  <w:r>
                    <w:rPr>
                      <w:rFonts w:hint="eastAsia"/>
                    </w:rPr>
                    <w:t>数据类型</w:t>
                  </w:r>
                </w:p>
              </w:tc>
              <w:tc>
                <w:tcPr>
                  <w:tcW w:w="1087" w:type="dxa"/>
                </w:tcPr>
                <w:p w:rsidR="00560E86" w:rsidRDefault="00560E86" w:rsidP="00560E86">
                  <w:pPr>
                    <w:spacing w:after="0" w:line="240" w:lineRule="auto"/>
                    <w:jc w:val="center"/>
                  </w:pPr>
                  <w:r>
                    <w:rPr>
                      <w:rFonts w:hint="eastAsia"/>
                    </w:rPr>
                    <w:t>非空性</w:t>
                  </w:r>
                </w:p>
              </w:tc>
              <w:tc>
                <w:tcPr>
                  <w:tcW w:w="1620" w:type="dxa"/>
                </w:tcPr>
                <w:p w:rsidR="00560E86" w:rsidRDefault="00560E86" w:rsidP="00560E86">
                  <w:pPr>
                    <w:spacing w:after="0" w:line="240" w:lineRule="auto"/>
                    <w:jc w:val="center"/>
                  </w:pPr>
                  <w:r>
                    <w:rPr>
                      <w:rFonts w:hint="eastAsia"/>
                    </w:rPr>
                    <w:t>主键或外键</w:t>
                  </w:r>
                </w:p>
              </w:tc>
              <w:tc>
                <w:tcPr>
                  <w:tcW w:w="2228" w:type="dxa"/>
                </w:tcPr>
                <w:p w:rsidR="00560E86" w:rsidRDefault="00560E86" w:rsidP="00560E86">
                  <w:pPr>
                    <w:spacing w:after="0" w:line="240" w:lineRule="auto"/>
                    <w:jc w:val="center"/>
                  </w:pPr>
                  <w:r>
                    <w:rPr>
                      <w:rFonts w:hint="eastAsia"/>
                    </w:rPr>
                    <w:t>默认值或值域</w:t>
                  </w:r>
                </w:p>
              </w:tc>
              <w:tc>
                <w:tcPr>
                  <w:tcW w:w="1695" w:type="dxa"/>
                  <w:tcBorders>
                    <w:right w:val="nil"/>
                  </w:tcBorders>
                </w:tcPr>
                <w:p w:rsidR="00560E86" w:rsidRDefault="00560E86" w:rsidP="00560E86">
                  <w:pPr>
                    <w:spacing w:after="0" w:line="240" w:lineRule="auto"/>
                    <w:jc w:val="center"/>
                  </w:pPr>
                  <w:r>
                    <w:rPr>
                      <w:rFonts w:hint="eastAsia"/>
                    </w:rPr>
                    <w:t>中文说明</w:t>
                  </w:r>
                </w:p>
              </w:tc>
            </w:tr>
            <w:tr w:rsidR="00560E86" w:rsidTr="003242A1">
              <w:trPr>
                <w:trHeight w:val="90"/>
              </w:trPr>
              <w:tc>
                <w:tcPr>
                  <w:tcW w:w="1561" w:type="dxa"/>
                  <w:tcBorders>
                    <w:left w:val="nil"/>
                  </w:tcBorders>
                </w:tcPr>
                <w:p w:rsidR="00560E86" w:rsidRDefault="00560E86" w:rsidP="00560E86">
                  <w:pPr>
                    <w:spacing w:after="0" w:line="240" w:lineRule="auto"/>
                    <w:jc w:val="center"/>
                  </w:pPr>
                  <w:r>
                    <w:rPr>
                      <w:rFonts w:hint="eastAsia"/>
                    </w:rPr>
                    <w:t>dno</w:t>
                  </w:r>
                </w:p>
              </w:tc>
              <w:tc>
                <w:tcPr>
                  <w:tcW w:w="1575" w:type="dxa"/>
                </w:tcPr>
                <w:p w:rsidR="00560E86" w:rsidRDefault="00560E86" w:rsidP="00560E86">
                  <w:pPr>
                    <w:spacing w:after="0" w:line="240" w:lineRule="auto"/>
                  </w:pPr>
                  <w:r>
                    <w:t>i</w:t>
                  </w:r>
                  <w:r>
                    <w:rPr>
                      <w:rFonts w:hint="eastAsia"/>
                    </w:rPr>
                    <w:t>nt</w:t>
                  </w:r>
                </w:p>
              </w:tc>
              <w:tc>
                <w:tcPr>
                  <w:tcW w:w="1087" w:type="dxa"/>
                </w:tcPr>
                <w:p w:rsidR="00560E86" w:rsidRDefault="00560E86" w:rsidP="00560E86">
                  <w:pPr>
                    <w:spacing w:after="0" w:line="240" w:lineRule="auto"/>
                  </w:pPr>
                  <w:r>
                    <w:t>n</w:t>
                  </w:r>
                  <w:r>
                    <w:rPr>
                      <w:rFonts w:hint="eastAsia"/>
                    </w:rPr>
                    <w:t>ot</w:t>
                  </w:r>
                  <w:r>
                    <w:t xml:space="preserve"> </w:t>
                  </w:r>
                  <w:r>
                    <w:rPr>
                      <w:rFonts w:hint="eastAsia"/>
                    </w:rPr>
                    <w:t>null</w:t>
                  </w:r>
                </w:p>
              </w:tc>
              <w:tc>
                <w:tcPr>
                  <w:tcW w:w="1620" w:type="dxa"/>
                </w:tcPr>
                <w:p w:rsidR="00560E86" w:rsidRDefault="00560E86" w:rsidP="00560E86">
                  <w:pPr>
                    <w:spacing w:after="0" w:line="240" w:lineRule="auto"/>
                  </w:pPr>
                  <w:r>
                    <w:t>P</w:t>
                  </w:r>
                  <w:r>
                    <w:rPr>
                      <w:rFonts w:hint="eastAsia"/>
                    </w:rPr>
                    <w:t>rimary</w:t>
                  </w:r>
                  <w:r>
                    <w:t xml:space="preserve"> </w:t>
                  </w:r>
                  <w:r>
                    <w:rPr>
                      <w:rFonts w:hint="eastAsia"/>
                    </w:rPr>
                    <w:t>key</w:t>
                  </w:r>
                </w:p>
              </w:tc>
              <w:tc>
                <w:tcPr>
                  <w:tcW w:w="2228" w:type="dxa"/>
                </w:tcPr>
                <w:p w:rsidR="00560E86" w:rsidRDefault="00560E86" w:rsidP="00560E86">
                  <w:pPr>
                    <w:spacing w:after="0" w:line="240" w:lineRule="auto"/>
                  </w:pPr>
                  <w:r>
                    <w:rPr>
                      <w:rFonts w:hint="eastAsia"/>
                    </w:rPr>
                    <w:t>无</w:t>
                  </w:r>
                </w:p>
              </w:tc>
              <w:tc>
                <w:tcPr>
                  <w:tcW w:w="1695" w:type="dxa"/>
                  <w:tcBorders>
                    <w:right w:val="nil"/>
                  </w:tcBorders>
                </w:tcPr>
                <w:p w:rsidR="00560E86" w:rsidRDefault="00560E86" w:rsidP="00560E86">
                  <w:pPr>
                    <w:spacing w:after="0" w:line="240" w:lineRule="auto"/>
                  </w:pPr>
                  <w:r>
                    <w:rPr>
                      <w:rFonts w:hint="eastAsia"/>
                    </w:rPr>
                    <w:t>部门编号</w:t>
                  </w:r>
                </w:p>
              </w:tc>
            </w:tr>
            <w:tr w:rsidR="00560E86" w:rsidTr="003242A1">
              <w:trPr>
                <w:trHeight w:val="90"/>
              </w:trPr>
              <w:tc>
                <w:tcPr>
                  <w:tcW w:w="1561" w:type="dxa"/>
                  <w:tcBorders>
                    <w:left w:val="nil"/>
                  </w:tcBorders>
                </w:tcPr>
                <w:p w:rsidR="00560E86" w:rsidRDefault="00560E86" w:rsidP="00560E86">
                  <w:pPr>
                    <w:spacing w:after="0" w:line="240" w:lineRule="auto"/>
                    <w:jc w:val="center"/>
                  </w:pPr>
                  <w:r>
                    <w:rPr>
                      <w:rFonts w:hint="eastAsia"/>
                    </w:rPr>
                    <w:t>dname</w:t>
                  </w:r>
                </w:p>
              </w:tc>
              <w:tc>
                <w:tcPr>
                  <w:tcW w:w="1575" w:type="dxa"/>
                </w:tcPr>
                <w:p w:rsidR="00560E86" w:rsidRDefault="00560E86" w:rsidP="00560E86">
                  <w:pPr>
                    <w:spacing w:after="0" w:line="240" w:lineRule="auto"/>
                  </w:pPr>
                  <w:r>
                    <w:t>v</w:t>
                  </w:r>
                  <w:r>
                    <w:rPr>
                      <w:rFonts w:hint="eastAsia"/>
                    </w:rPr>
                    <w:t>archar</w:t>
                  </w:r>
                </w:p>
              </w:tc>
              <w:tc>
                <w:tcPr>
                  <w:tcW w:w="1087" w:type="dxa"/>
                </w:tcPr>
                <w:p w:rsidR="00560E86" w:rsidRDefault="00560E86" w:rsidP="00560E86">
                  <w:pPr>
                    <w:spacing w:after="0" w:line="240" w:lineRule="auto"/>
                  </w:pPr>
                  <w:r>
                    <w:t>n</w:t>
                  </w:r>
                  <w:r>
                    <w:rPr>
                      <w:rFonts w:hint="eastAsia"/>
                    </w:rPr>
                    <w:t>ot</w:t>
                  </w:r>
                  <w:r>
                    <w:t xml:space="preserve"> </w:t>
                  </w:r>
                  <w:r>
                    <w:rPr>
                      <w:rFonts w:hint="eastAsia"/>
                    </w:rPr>
                    <w:t>null</w:t>
                  </w:r>
                </w:p>
              </w:tc>
              <w:tc>
                <w:tcPr>
                  <w:tcW w:w="1620" w:type="dxa"/>
                </w:tcPr>
                <w:p w:rsidR="00560E86" w:rsidRDefault="00560E86" w:rsidP="00560E86">
                  <w:pPr>
                    <w:spacing w:after="0" w:line="240" w:lineRule="auto"/>
                  </w:pPr>
                  <w:r>
                    <w:rPr>
                      <w:rFonts w:hint="eastAsia"/>
                    </w:rPr>
                    <w:t>无</w:t>
                  </w:r>
                </w:p>
              </w:tc>
              <w:tc>
                <w:tcPr>
                  <w:tcW w:w="2228" w:type="dxa"/>
                </w:tcPr>
                <w:p w:rsidR="00560E86" w:rsidRDefault="00560E86" w:rsidP="00560E86">
                  <w:pPr>
                    <w:spacing w:after="0" w:line="240" w:lineRule="auto"/>
                  </w:pPr>
                  <w:r>
                    <w:rPr>
                      <w:rFonts w:hint="eastAsia"/>
                    </w:rPr>
                    <w:t>无</w:t>
                  </w:r>
                </w:p>
              </w:tc>
              <w:tc>
                <w:tcPr>
                  <w:tcW w:w="1695" w:type="dxa"/>
                  <w:tcBorders>
                    <w:right w:val="nil"/>
                  </w:tcBorders>
                </w:tcPr>
                <w:p w:rsidR="00560E86" w:rsidRDefault="00560E86" w:rsidP="00560E86">
                  <w:pPr>
                    <w:spacing w:after="0" w:line="240" w:lineRule="auto"/>
                  </w:pPr>
                  <w:r>
                    <w:rPr>
                      <w:rFonts w:hint="eastAsia"/>
                    </w:rPr>
                    <w:t>部门昵称</w:t>
                  </w:r>
                </w:p>
              </w:tc>
            </w:tr>
          </w:tbl>
          <w:p w:rsidR="002D1FBB" w:rsidRDefault="002D1FBB" w:rsidP="00560E86">
            <w:pPr>
              <w:spacing w:after="0" w:line="240" w:lineRule="auto"/>
              <w:ind w:firstLineChars="300" w:firstLine="540"/>
            </w:pPr>
          </w:p>
          <w:p w:rsidR="002D1FBB" w:rsidRDefault="002D1FBB" w:rsidP="00560E86">
            <w:pPr>
              <w:ind w:firstLineChars="407" w:firstLine="733"/>
            </w:pPr>
          </w:p>
          <w:p w:rsidR="00560E86" w:rsidRDefault="00560E86" w:rsidP="00560E86">
            <w:pPr>
              <w:ind w:firstLineChars="407" w:firstLine="733"/>
            </w:pPr>
          </w:p>
          <w:p w:rsidR="00560E86" w:rsidRDefault="00560E86" w:rsidP="00560E86">
            <w:pPr>
              <w:ind w:firstLineChars="407" w:firstLine="733"/>
            </w:pPr>
          </w:p>
          <w:p w:rsidR="00560E86" w:rsidRDefault="00560E86" w:rsidP="00560E86">
            <w:pPr>
              <w:ind w:firstLineChars="407" w:firstLine="733"/>
            </w:pPr>
          </w:p>
          <w:p w:rsidR="00560E86" w:rsidRDefault="00560E86" w:rsidP="00560E86">
            <w:pPr>
              <w:ind w:firstLineChars="407" w:firstLine="733"/>
            </w:pPr>
          </w:p>
          <w:p w:rsidR="00560E86" w:rsidRDefault="00560E86" w:rsidP="00560E86">
            <w:pPr>
              <w:ind w:firstLineChars="407" w:firstLine="733"/>
            </w:pPr>
          </w:p>
          <w:p w:rsidR="00560E86" w:rsidRDefault="00560E86" w:rsidP="00560E86">
            <w:pPr>
              <w:ind w:firstLineChars="407" w:firstLine="733"/>
            </w:pPr>
          </w:p>
          <w:p w:rsidR="00560E86" w:rsidRDefault="00560E86" w:rsidP="00560E86">
            <w:pPr>
              <w:ind w:firstLineChars="407" w:firstLine="733"/>
            </w:pPr>
          </w:p>
          <w:p w:rsidR="00560E86" w:rsidRDefault="00560E86" w:rsidP="00560E86">
            <w:pPr>
              <w:ind w:firstLineChars="407" w:firstLine="733"/>
            </w:pPr>
          </w:p>
          <w:p w:rsidR="00560E86" w:rsidRDefault="00560E86" w:rsidP="00560E86">
            <w:pPr>
              <w:ind w:firstLineChars="407" w:firstLine="733"/>
            </w:pPr>
          </w:p>
          <w:p w:rsidR="00560E86" w:rsidRDefault="00560E86" w:rsidP="00560E86">
            <w:pPr>
              <w:ind w:firstLineChars="407" w:firstLine="733"/>
            </w:pPr>
          </w:p>
          <w:p w:rsidR="00560E86" w:rsidRDefault="00560E86" w:rsidP="00560E86">
            <w:pPr>
              <w:ind w:firstLineChars="407" w:firstLine="733"/>
            </w:pPr>
          </w:p>
          <w:p w:rsidR="00560E86" w:rsidRDefault="00560E86" w:rsidP="00560E86">
            <w:pPr>
              <w:ind w:firstLineChars="407" w:firstLine="733"/>
            </w:pPr>
          </w:p>
          <w:p w:rsidR="00560E86" w:rsidRDefault="00560E86" w:rsidP="00560E86">
            <w:pPr>
              <w:ind w:firstLineChars="407" w:firstLine="733"/>
            </w:pPr>
          </w:p>
          <w:p w:rsidR="00560E86" w:rsidRDefault="00560E86" w:rsidP="00560E86">
            <w:pPr>
              <w:ind w:firstLineChars="407" w:firstLine="733"/>
            </w:pPr>
          </w:p>
          <w:p w:rsidR="00560E86" w:rsidRDefault="00560E86" w:rsidP="00560E86">
            <w:pPr>
              <w:ind w:firstLineChars="407" w:firstLine="733"/>
            </w:pPr>
          </w:p>
          <w:p w:rsidR="00560E86" w:rsidRDefault="00560E86" w:rsidP="00560E86">
            <w:pPr>
              <w:ind w:firstLineChars="407" w:firstLine="733"/>
            </w:pPr>
          </w:p>
          <w:p w:rsidR="00560E86" w:rsidRDefault="00560E86" w:rsidP="00560E86">
            <w:pPr>
              <w:ind w:firstLineChars="407" w:firstLine="733"/>
            </w:pPr>
          </w:p>
          <w:p w:rsidR="00560E86" w:rsidRDefault="00560E86" w:rsidP="00560E86">
            <w:pPr>
              <w:ind w:firstLineChars="407" w:firstLine="733"/>
            </w:pPr>
          </w:p>
          <w:p w:rsidR="00560E86" w:rsidRDefault="00560E86" w:rsidP="00560E86">
            <w:pPr>
              <w:ind w:firstLineChars="407" w:firstLine="733"/>
            </w:pPr>
          </w:p>
          <w:p w:rsidR="00560E86" w:rsidRDefault="00560E86" w:rsidP="004C78D8"/>
          <w:p w:rsidR="004C78D8" w:rsidRDefault="004C78D8" w:rsidP="004C78D8"/>
        </w:tc>
      </w:tr>
    </w:tbl>
    <w:p w:rsidR="002D1FBB" w:rsidRDefault="002D1FBB" w:rsidP="004C78D8">
      <w:pPr>
        <w:tabs>
          <w:tab w:val="left" w:pos="8205"/>
        </w:tabs>
        <w:rPr>
          <w:rFonts w:cs="Calibri"/>
        </w:rPr>
      </w:pPr>
    </w:p>
    <w:p w:rsidR="002D1FBB" w:rsidRDefault="008E3C1E">
      <w:pPr>
        <w:pStyle w:val="1"/>
        <w:ind w:firstLineChars="855" w:firstLine="3420"/>
      </w:pPr>
      <w:bookmarkStart w:id="35" w:name="_Toc358"/>
      <w:r>
        <w:rPr>
          <w:rFonts w:hint="eastAsia"/>
        </w:rPr>
        <w:t>项目四 项目数据库/表的建立</w:t>
      </w:r>
      <w:bookmarkEnd w:id="35"/>
      <w:r>
        <w:rPr>
          <w:rFonts w:hint="eastAsia"/>
        </w:rPr>
        <w:t>(40)</w:t>
      </w:r>
    </w:p>
    <w:p w:rsidR="002D1FBB" w:rsidRDefault="008E3C1E" w:rsidP="00A03A52">
      <w:pPr>
        <w:pStyle w:val="21"/>
        <w:ind w:firstLine="3360"/>
      </w:pPr>
      <w:bookmarkStart w:id="36" w:name="_Toc31817"/>
      <w:r>
        <w:rPr>
          <w:rFonts w:hint="eastAsia"/>
        </w:rPr>
        <w:t>任务4.1数据库/表的建立及源码</w:t>
      </w:r>
      <w:bookmarkEnd w:id="36"/>
    </w:p>
    <w:tbl>
      <w:tblPr>
        <w:tblW w:w="10215" w:type="dxa"/>
        <w:tblInd w:w="51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4A0" w:firstRow="1" w:lastRow="0" w:firstColumn="1" w:lastColumn="0" w:noHBand="0" w:noVBand="1"/>
      </w:tblPr>
      <w:tblGrid>
        <w:gridCol w:w="1198"/>
        <w:gridCol w:w="1334"/>
        <w:gridCol w:w="963"/>
        <w:gridCol w:w="1761"/>
        <w:gridCol w:w="829"/>
        <w:gridCol w:w="1721"/>
        <w:gridCol w:w="844"/>
        <w:gridCol w:w="1565"/>
      </w:tblGrid>
      <w:tr w:rsidR="002D1FBB">
        <w:trPr>
          <w:cantSplit/>
          <w:trHeight w:val="331"/>
        </w:trPr>
        <w:tc>
          <w:tcPr>
            <w:tcW w:w="1198" w:type="dxa"/>
            <w:tcBorders>
              <w:top w:val="single" w:sz="18" w:space="0" w:color="auto"/>
              <w:bottom w:val="single" w:sz="6" w:space="0" w:color="auto"/>
            </w:tcBorders>
          </w:tcPr>
          <w:p w:rsidR="002D1FBB" w:rsidRDefault="008E3C1E" w:rsidP="00A03A52">
            <w:pPr>
              <w:spacing w:after="0"/>
              <w:ind w:firstLineChars="16" w:firstLine="29"/>
              <w:jc w:val="center"/>
            </w:pPr>
            <w:r>
              <w:rPr>
                <w:rFonts w:hint="eastAsia"/>
              </w:rPr>
              <w:t>责任人姓名</w:t>
            </w:r>
          </w:p>
        </w:tc>
        <w:tc>
          <w:tcPr>
            <w:tcW w:w="1334" w:type="dxa"/>
            <w:tcBorders>
              <w:top w:val="single" w:sz="18" w:space="0" w:color="auto"/>
              <w:bottom w:val="single" w:sz="6" w:space="0" w:color="auto"/>
            </w:tcBorders>
          </w:tcPr>
          <w:p w:rsidR="002D1FBB" w:rsidRDefault="002D1FBB">
            <w:pPr>
              <w:spacing w:after="0"/>
              <w:ind w:firstLine="420"/>
            </w:pPr>
          </w:p>
        </w:tc>
        <w:tc>
          <w:tcPr>
            <w:tcW w:w="963" w:type="dxa"/>
            <w:tcBorders>
              <w:top w:val="single" w:sz="18" w:space="0" w:color="auto"/>
              <w:bottom w:val="single" w:sz="6" w:space="0" w:color="auto"/>
            </w:tcBorders>
          </w:tcPr>
          <w:p w:rsidR="002D1FBB" w:rsidRDefault="008E3C1E">
            <w:pPr>
              <w:spacing w:after="0"/>
              <w:jc w:val="center"/>
            </w:pPr>
            <w:r>
              <w:rPr>
                <w:rFonts w:hint="eastAsia"/>
              </w:rPr>
              <w:t>学号</w:t>
            </w:r>
          </w:p>
        </w:tc>
        <w:tc>
          <w:tcPr>
            <w:tcW w:w="1761" w:type="dxa"/>
            <w:tcBorders>
              <w:top w:val="single" w:sz="18" w:space="0" w:color="auto"/>
              <w:bottom w:val="single" w:sz="6" w:space="0" w:color="auto"/>
            </w:tcBorders>
          </w:tcPr>
          <w:p w:rsidR="002D1FBB" w:rsidRDefault="002D1FBB">
            <w:pPr>
              <w:spacing w:after="0"/>
              <w:ind w:firstLine="420"/>
              <w:jc w:val="center"/>
            </w:pPr>
          </w:p>
        </w:tc>
        <w:tc>
          <w:tcPr>
            <w:tcW w:w="829" w:type="dxa"/>
            <w:tcBorders>
              <w:top w:val="single" w:sz="18" w:space="0" w:color="auto"/>
              <w:bottom w:val="single" w:sz="6" w:space="0" w:color="auto"/>
            </w:tcBorders>
          </w:tcPr>
          <w:p w:rsidR="002D1FBB" w:rsidRDefault="008E3C1E">
            <w:pPr>
              <w:spacing w:after="0"/>
              <w:jc w:val="center"/>
            </w:pPr>
            <w:r>
              <w:rPr>
                <w:rFonts w:hint="eastAsia"/>
              </w:rPr>
              <w:t>组别</w:t>
            </w:r>
          </w:p>
        </w:tc>
        <w:tc>
          <w:tcPr>
            <w:tcW w:w="1721" w:type="dxa"/>
            <w:tcBorders>
              <w:top w:val="single" w:sz="18" w:space="0" w:color="auto"/>
              <w:bottom w:val="single" w:sz="6" w:space="0" w:color="auto"/>
            </w:tcBorders>
          </w:tcPr>
          <w:p w:rsidR="002D1FBB" w:rsidRDefault="002D1FBB">
            <w:pPr>
              <w:spacing w:after="0"/>
              <w:ind w:firstLine="420"/>
              <w:jc w:val="center"/>
            </w:pPr>
          </w:p>
        </w:tc>
        <w:tc>
          <w:tcPr>
            <w:tcW w:w="844" w:type="dxa"/>
            <w:tcBorders>
              <w:top w:val="single" w:sz="18" w:space="0" w:color="auto"/>
              <w:bottom w:val="single" w:sz="6" w:space="0" w:color="auto"/>
            </w:tcBorders>
          </w:tcPr>
          <w:p w:rsidR="002D1FBB" w:rsidRDefault="008E3C1E">
            <w:pPr>
              <w:spacing w:after="0"/>
              <w:jc w:val="center"/>
            </w:pPr>
            <w:r>
              <w:rPr>
                <w:rFonts w:hint="eastAsia"/>
              </w:rPr>
              <w:t>绩效</w:t>
            </w:r>
          </w:p>
        </w:tc>
        <w:tc>
          <w:tcPr>
            <w:tcW w:w="1565" w:type="dxa"/>
            <w:tcBorders>
              <w:top w:val="single" w:sz="18" w:space="0" w:color="auto"/>
              <w:bottom w:val="single" w:sz="6" w:space="0" w:color="auto"/>
            </w:tcBorders>
          </w:tcPr>
          <w:p w:rsidR="002D1FBB" w:rsidRDefault="002D1FBB">
            <w:pPr>
              <w:spacing w:after="0"/>
              <w:ind w:firstLine="420"/>
              <w:jc w:val="center"/>
            </w:pPr>
          </w:p>
        </w:tc>
      </w:tr>
      <w:tr w:rsidR="002D1FBB">
        <w:trPr>
          <w:cantSplit/>
          <w:trHeight w:val="333"/>
        </w:trPr>
        <w:tc>
          <w:tcPr>
            <w:tcW w:w="1198" w:type="dxa"/>
            <w:tcBorders>
              <w:top w:val="single" w:sz="6" w:space="0" w:color="auto"/>
              <w:bottom w:val="single" w:sz="6" w:space="0" w:color="auto"/>
            </w:tcBorders>
          </w:tcPr>
          <w:p w:rsidR="002D1FBB" w:rsidRDefault="008E3C1E" w:rsidP="00A03A52">
            <w:pPr>
              <w:spacing w:after="0"/>
              <w:ind w:firstLineChars="16" w:firstLine="29"/>
              <w:jc w:val="center"/>
            </w:pPr>
            <w:r>
              <w:rPr>
                <w:rFonts w:hint="eastAsia"/>
              </w:rPr>
              <w:t>项目编号</w:t>
            </w:r>
          </w:p>
        </w:tc>
        <w:tc>
          <w:tcPr>
            <w:tcW w:w="1334" w:type="dxa"/>
            <w:tcBorders>
              <w:top w:val="single" w:sz="6" w:space="0" w:color="auto"/>
              <w:bottom w:val="single" w:sz="6" w:space="0" w:color="auto"/>
            </w:tcBorders>
          </w:tcPr>
          <w:p w:rsidR="002D1FBB" w:rsidRDefault="008E3C1E">
            <w:pPr>
              <w:spacing w:after="0"/>
              <w:jc w:val="center"/>
            </w:pPr>
            <w:r>
              <w:rPr>
                <w:rFonts w:cs="Calibri" w:hint="eastAsia"/>
              </w:rPr>
              <w:t>任务4.1</w:t>
            </w:r>
          </w:p>
        </w:tc>
        <w:tc>
          <w:tcPr>
            <w:tcW w:w="963" w:type="dxa"/>
            <w:tcBorders>
              <w:top w:val="single" w:sz="6" w:space="0" w:color="auto"/>
              <w:bottom w:val="single" w:sz="6" w:space="0" w:color="auto"/>
            </w:tcBorders>
          </w:tcPr>
          <w:p w:rsidR="002D1FBB" w:rsidRDefault="008E3C1E">
            <w:pPr>
              <w:spacing w:after="0"/>
              <w:jc w:val="center"/>
            </w:pPr>
            <w:r>
              <w:rPr>
                <w:rFonts w:hint="eastAsia"/>
              </w:rPr>
              <w:t>任务名称</w:t>
            </w:r>
          </w:p>
        </w:tc>
        <w:tc>
          <w:tcPr>
            <w:tcW w:w="2590" w:type="dxa"/>
            <w:gridSpan w:val="2"/>
            <w:tcBorders>
              <w:top w:val="single" w:sz="6" w:space="0" w:color="auto"/>
              <w:bottom w:val="single" w:sz="6" w:space="0" w:color="auto"/>
            </w:tcBorders>
          </w:tcPr>
          <w:p w:rsidR="002D1FBB" w:rsidRDefault="008E3C1E">
            <w:pPr>
              <w:spacing w:after="0"/>
            </w:pPr>
            <w:r>
              <w:rPr>
                <w:rFonts w:hint="eastAsia"/>
              </w:rPr>
              <w:t>数据库/表的建立及源码</w:t>
            </w:r>
          </w:p>
        </w:tc>
        <w:tc>
          <w:tcPr>
            <w:tcW w:w="1721" w:type="dxa"/>
            <w:tcBorders>
              <w:top w:val="single" w:sz="6" w:space="0" w:color="auto"/>
              <w:bottom w:val="single" w:sz="6" w:space="0" w:color="auto"/>
            </w:tcBorders>
          </w:tcPr>
          <w:p w:rsidR="002D1FBB" w:rsidRDefault="008E3C1E">
            <w:pPr>
              <w:spacing w:after="0"/>
            </w:pPr>
            <w:r>
              <w:rPr>
                <w:rFonts w:hint="eastAsia"/>
              </w:rPr>
              <w:t>其他责任人及占比</w:t>
            </w:r>
          </w:p>
        </w:tc>
        <w:tc>
          <w:tcPr>
            <w:tcW w:w="2409" w:type="dxa"/>
            <w:gridSpan w:val="2"/>
            <w:tcBorders>
              <w:top w:val="single" w:sz="6" w:space="0" w:color="auto"/>
              <w:bottom w:val="single" w:sz="6" w:space="0" w:color="auto"/>
            </w:tcBorders>
          </w:tcPr>
          <w:p w:rsidR="002D1FBB" w:rsidRDefault="002D1FBB">
            <w:pPr>
              <w:spacing w:after="0"/>
            </w:pPr>
          </w:p>
        </w:tc>
      </w:tr>
    </w:tbl>
    <w:tbl>
      <w:tblPr>
        <w:tblStyle w:val="afffd"/>
        <w:tblW w:w="10207" w:type="dxa"/>
        <w:tblInd w:w="515" w:type="dxa"/>
        <w:tblBorders>
          <w:top w:val="single" w:sz="18" w:space="0" w:color="auto"/>
          <w:left w:val="single" w:sz="18" w:space="0" w:color="auto"/>
          <w:bottom w:val="single" w:sz="18" w:space="0" w:color="auto"/>
          <w:right w:val="single" w:sz="18" w:space="0" w:color="auto"/>
          <w:insideH w:val="single" w:sz="18" w:space="0" w:color="auto"/>
          <w:insideV w:val="none" w:sz="0" w:space="0" w:color="auto"/>
        </w:tblBorders>
        <w:tblLayout w:type="fixed"/>
        <w:tblLook w:val="04A0" w:firstRow="1" w:lastRow="0" w:firstColumn="1" w:lastColumn="0" w:noHBand="0" w:noVBand="1"/>
      </w:tblPr>
      <w:tblGrid>
        <w:gridCol w:w="10207"/>
      </w:tblGrid>
      <w:tr w:rsidR="002D1FBB">
        <w:trPr>
          <w:trHeight w:val="12866"/>
        </w:trPr>
        <w:tc>
          <w:tcPr>
            <w:tcW w:w="10207" w:type="dxa"/>
            <w:tcBorders>
              <w:tl2br w:val="nil"/>
              <w:tr2bl w:val="nil"/>
            </w:tcBorders>
          </w:tcPr>
          <w:p w:rsidR="002D1FBB" w:rsidRDefault="008E3C1E">
            <w:pPr>
              <w:spacing w:after="0"/>
              <w:ind w:firstLineChars="100" w:firstLine="180"/>
            </w:pPr>
            <w:r>
              <w:rPr>
                <w:rFonts w:hint="eastAsia"/>
              </w:rPr>
              <w:t>知识准备：</w:t>
            </w:r>
          </w:p>
          <w:p w:rsidR="002D1FBB" w:rsidRDefault="008E3C1E" w:rsidP="00007520">
            <w:pPr>
              <w:numPr>
                <w:ilvl w:val="0"/>
                <w:numId w:val="48"/>
              </w:numPr>
              <w:spacing w:after="0"/>
              <w:ind w:leftChars="300" w:left="540"/>
            </w:pPr>
            <w:r>
              <w:rPr>
                <w:rFonts w:hint="eastAsia"/>
              </w:rPr>
              <w:t>掌握数据库表的相关概念；</w:t>
            </w:r>
          </w:p>
          <w:p w:rsidR="002D1FBB" w:rsidRDefault="008E3C1E" w:rsidP="00007520">
            <w:pPr>
              <w:numPr>
                <w:ilvl w:val="0"/>
                <w:numId w:val="48"/>
              </w:numPr>
              <w:spacing w:after="0"/>
              <w:ind w:leftChars="300" w:left="540"/>
            </w:pPr>
            <w:r>
              <w:rPr>
                <w:rFonts w:hint="eastAsia"/>
              </w:rPr>
              <w:t>熟悉数据库表的创建方法；</w:t>
            </w:r>
          </w:p>
          <w:p w:rsidR="002D1FBB" w:rsidRDefault="008E3C1E">
            <w:pPr>
              <w:spacing w:after="0"/>
              <w:ind w:firstLineChars="100" w:firstLine="180"/>
            </w:pPr>
            <w:r>
              <w:rPr>
                <w:rFonts w:hint="eastAsia"/>
              </w:rPr>
              <w:t>任务实施：</w:t>
            </w:r>
          </w:p>
          <w:p w:rsidR="002D1FBB" w:rsidRDefault="008E3C1E" w:rsidP="00A03A52">
            <w:pPr>
              <w:spacing w:after="0"/>
              <w:ind w:leftChars="300" w:left="540"/>
            </w:pPr>
            <w:r>
              <w:rPr>
                <w:rFonts w:hint="eastAsia"/>
              </w:rPr>
              <w:t>1.使用命令行方式为项目创建数据库；</w:t>
            </w:r>
          </w:p>
          <w:p w:rsidR="002D1FBB" w:rsidRDefault="008E3C1E" w:rsidP="00A03A52">
            <w:pPr>
              <w:spacing w:after="0"/>
              <w:ind w:leftChars="300" w:left="540"/>
            </w:pPr>
            <w:r>
              <w:rPr>
                <w:rFonts w:hint="eastAsia"/>
              </w:rPr>
              <w:t>2.按照项目关系模型及数据字典创建数据表。</w:t>
            </w:r>
          </w:p>
          <w:p w:rsidR="002D1FBB" w:rsidRDefault="008E3C1E" w:rsidP="00A03A52">
            <w:pPr>
              <w:spacing w:after="0"/>
              <w:ind w:leftChars="300" w:left="540"/>
            </w:pPr>
            <w:r>
              <w:rPr>
                <w:rFonts w:hint="eastAsia"/>
              </w:rPr>
              <w:t>3.本任务满分15分，其中完成分10分，质量分5分。</w:t>
            </w:r>
          </w:p>
          <w:p w:rsidR="002D1FBB" w:rsidRDefault="002D1FBB" w:rsidP="00A03A52">
            <w:pPr>
              <w:spacing w:after="0"/>
              <w:ind w:leftChars="300" w:left="540"/>
              <w:jc w:val="center"/>
              <w:rPr>
                <w:sz w:val="28"/>
                <w:szCs w:val="28"/>
              </w:rPr>
            </w:pPr>
          </w:p>
          <w:p w:rsidR="002D1FBB" w:rsidRDefault="008E3C1E" w:rsidP="00A03A52">
            <w:pPr>
              <w:spacing w:after="0"/>
              <w:ind w:leftChars="300" w:left="540"/>
              <w:jc w:val="center"/>
              <w:rPr>
                <w:sz w:val="28"/>
                <w:szCs w:val="28"/>
              </w:rPr>
            </w:pPr>
            <w:r>
              <w:rPr>
                <w:rFonts w:hint="eastAsia"/>
                <w:sz w:val="28"/>
                <w:szCs w:val="28"/>
              </w:rPr>
              <w:t>数据库/表的建立及源码</w:t>
            </w:r>
          </w:p>
          <w:p w:rsidR="002D1FBB" w:rsidRDefault="002D1FBB" w:rsidP="00A03A52">
            <w:pPr>
              <w:spacing w:after="0"/>
              <w:ind w:leftChars="300" w:left="540"/>
            </w:pPr>
          </w:p>
          <w:p w:rsidR="002D1FBB" w:rsidRDefault="008E3C1E" w:rsidP="00007520">
            <w:pPr>
              <w:numPr>
                <w:ilvl w:val="0"/>
                <w:numId w:val="49"/>
              </w:numPr>
              <w:spacing w:after="0"/>
              <w:ind w:leftChars="300" w:left="540"/>
            </w:pPr>
            <w:r>
              <w:t>为项目创建数据库</w:t>
            </w:r>
            <w:r>
              <w:rPr>
                <w:rFonts w:hint="eastAsia"/>
              </w:rPr>
              <w:t>及源码，并给出源码执行后的正确结果。</w:t>
            </w:r>
          </w:p>
          <w:p w:rsidR="002D1FBB" w:rsidRDefault="008E3C1E" w:rsidP="00A03A52">
            <w:pPr>
              <w:spacing w:after="0"/>
              <w:ind w:leftChars="300" w:left="540"/>
            </w:pPr>
            <w:r>
              <w:rPr>
                <w:rFonts w:hint="eastAsia"/>
              </w:rPr>
              <w:t>注：须包含</w:t>
            </w:r>
            <w:r>
              <w:t>项目数据库的MySQL字符集（CHARACTER）和校对规则（COLLATION）</w:t>
            </w:r>
          </w:p>
          <w:p w:rsidR="00EC20B8" w:rsidRDefault="00EC20B8" w:rsidP="00A03A52">
            <w:pPr>
              <w:spacing w:after="0"/>
              <w:ind w:leftChars="300" w:left="540"/>
            </w:pPr>
            <w:r w:rsidRPr="00EC20B8">
              <w:t>CREATE DATABASE Club_sys CHARACTER SET utf8mb4 COLLATE utf8mb4_general_ci;</w:t>
            </w:r>
          </w:p>
          <w:p w:rsidR="008165B2" w:rsidRDefault="008165B2" w:rsidP="00A03A52">
            <w:pPr>
              <w:spacing w:after="0"/>
              <w:ind w:leftChars="300" w:left="540"/>
            </w:pPr>
            <w:r w:rsidRPr="008165B2">
              <w:rPr>
                <w:noProof/>
              </w:rPr>
              <w:drawing>
                <wp:inline distT="0" distB="0" distL="0" distR="0" wp14:anchorId="686980EF" wp14:editId="1625CDBF">
                  <wp:extent cx="5743575" cy="468509"/>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2025" cy="475724"/>
                          </a:xfrm>
                          <a:prstGeom prst="rect">
                            <a:avLst/>
                          </a:prstGeom>
                        </pic:spPr>
                      </pic:pic>
                    </a:graphicData>
                  </a:graphic>
                </wp:inline>
              </w:drawing>
            </w:r>
          </w:p>
          <w:p w:rsidR="002D1FBB" w:rsidRDefault="002D1FBB" w:rsidP="00A03A52">
            <w:pPr>
              <w:spacing w:after="0"/>
              <w:ind w:leftChars="300" w:left="540"/>
            </w:pPr>
          </w:p>
          <w:p w:rsidR="002D1FBB" w:rsidRDefault="008E3C1E" w:rsidP="00A03A52">
            <w:pPr>
              <w:spacing w:after="0"/>
              <w:ind w:leftChars="300" w:left="540"/>
            </w:pPr>
            <w:r>
              <w:t>2.按照项目关系模型及数据字典创建数据表</w:t>
            </w:r>
            <w:r>
              <w:rPr>
                <w:rFonts w:hint="eastAsia"/>
              </w:rPr>
              <w:t>及源码，并给出源码执行后的正确结果。</w:t>
            </w:r>
          </w:p>
          <w:p w:rsidR="002D1FBB" w:rsidRDefault="008E3C1E" w:rsidP="00A03A52">
            <w:pPr>
              <w:spacing w:after="0"/>
              <w:ind w:leftChars="300" w:left="540"/>
            </w:pPr>
            <w:r>
              <w:rPr>
                <w:rFonts w:hint="eastAsia"/>
              </w:rPr>
              <w:t>注：建表时须包含</w:t>
            </w:r>
            <w:r>
              <w:t>数据表的存储方式</w:t>
            </w:r>
            <w:r>
              <w:rPr>
                <w:rFonts w:hint="eastAsia"/>
              </w:rPr>
              <w:t>，数据项的中文备注</w:t>
            </w:r>
          </w:p>
          <w:p w:rsidR="00EC20B8" w:rsidRPr="00EC20B8" w:rsidRDefault="00EC20B8" w:rsidP="00EC20B8">
            <w:pPr>
              <w:spacing w:after="0"/>
              <w:ind w:leftChars="300" w:left="540"/>
            </w:pPr>
            <w:r w:rsidRPr="00EC20B8">
              <w:t>USE Club_sys;</w:t>
            </w:r>
          </w:p>
          <w:p w:rsidR="00EC20B8" w:rsidRPr="00EC20B8" w:rsidRDefault="00EC20B8" w:rsidP="00EC20B8">
            <w:pPr>
              <w:spacing w:after="0"/>
              <w:ind w:leftChars="300" w:left="540"/>
            </w:pPr>
          </w:p>
          <w:p w:rsidR="00EC20B8" w:rsidRPr="00EC20B8" w:rsidRDefault="00EC20B8" w:rsidP="00EC20B8">
            <w:pPr>
              <w:spacing w:after="0"/>
              <w:ind w:leftChars="300" w:left="540"/>
            </w:pPr>
            <w:r w:rsidRPr="00EC20B8">
              <w:t>CREATE TABLE club(</w:t>
            </w:r>
          </w:p>
          <w:p w:rsidR="00EC20B8" w:rsidRPr="00EC20B8" w:rsidRDefault="00EC20B8" w:rsidP="00EC20B8">
            <w:pPr>
              <w:spacing w:after="0"/>
              <w:ind w:leftChars="300" w:left="540"/>
            </w:pPr>
            <w:r w:rsidRPr="00EC20B8">
              <w:t>cno INT NOT NULL PRIMARY KEY,</w:t>
            </w:r>
          </w:p>
          <w:p w:rsidR="00EC20B8" w:rsidRPr="00EC20B8" w:rsidRDefault="00EC20B8" w:rsidP="00EC20B8">
            <w:pPr>
              <w:spacing w:after="0"/>
              <w:ind w:leftChars="300" w:left="540"/>
            </w:pPr>
            <w:r w:rsidRPr="00EC20B8">
              <w:t>cname VARCHAR(50) NOT NULL,</w:t>
            </w:r>
          </w:p>
          <w:p w:rsidR="00EC20B8" w:rsidRPr="00EC20B8" w:rsidRDefault="00EC20B8" w:rsidP="00EC20B8">
            <w:pPr>
              <w:spacing w:after="0"/>
              <w:ind w:leftChars="300" w:left="540"/>
            </w:pPr>
            <w:r w:rsidRPr="00EC20B8">
              <w:t>settime DATE NOT NULL,</w:t>
            </w:r>
          </w:p>
          <w:p w:rsidR="00EC20B8" w:rsidRPr="00EC20B8" w:rsidRDefault="00EC20B8" w:rsidP="00EC20B8">
            <w:pPr>
              <w:spacing w:after="0"/>
              <w:ind w:leftChars="300" w:left="540"/>
            </w:pPr>
            <w:r w:rsidRPr="00EC20B8">
              <w:t>pcount INT</w:t>
            </w:r>
            <w:r w:rsidR="00170216">
              <w:t xml:space="preserve"> NOT NULL</w:t>
            </w:r>
          </w:p>
          <w:p w:rsidR="00EC20B8" w:rsidRPr="00EC20B8" w:rsidRDefault="00EC20B8" w:rsidP="00EC20B8">
            <w:pPr>
              <w:spacing w:after="0"/>
              <w:ind w:leftChars="300" w:left="540"/>
            </w:pPr>
            <w:r w:rsidRPr="00EC20B8">
              <w:t>) ENGINE=InnoDB DEFAULT CHARSET=utf8mb4 COMMENT='社团表';</w:t>
            </w:r>
          </w:p>
          <w:p w:rsidR="00EC20B8" w:rsidRPr="00EC20B8" w:rsidRDefault="00EC20B8" w:rsidP="00EC20B8">
            <w:pPr>
              <w:spacing w:after="0"/>
              <w:ind w:leftChars="300" w:left="540"/>
            </w:pPr>
          </w:p>
          <w:p w:rsidR="00EC20B8" w:rsidRPr="00EC20B8" w:rsidRDefault="00EC20B8" w:rsidP="00EC20B8">
            <w:pPr>
              <w:spacing w:after="0"/>
              <w:ind w:leftChars="300" w:left="540"/>
            </w:pPr>
            <w:r w:rsidRPr="00EC20B8">
              <w:t>CREATE TABLE Stuclub(</w:t>
            </w:r>
          </w:p>
          <w:p w:rsidR="00EC20B8" w:rsidRPr="00EC20B8" w:rsidRDefault="00EC20B8" w:rsidP="00EC20B8">
            <w:pPr>
              <w:spacing w:after="0"/>
              <w:ind w:leftChars="300" w:left="540"/>
            </w:pPr>
            <w:r w:rsidRPr="00EC20B8">
              <w:t>sno INT NOT NULL,</w:t>
            </w:r>
          </w:p>
          <w:p w:rsidR="00EC20B8" w:rsidRPr="00EC20B8" w:rsidRDefault="00EC20B8" w:rsidP="00EC20B8">
            <w:pPr>
              <w:spacing w:after="0"/>
              <w:ind w:leftChars="300" w:left="540"/>
            </w:pPr>
            <w:r w:rsidRPr="00EC20B8">
              <w:t>cno INT NOT NULL,</w:t>
            </w:r>
          </w:p>
          <w:p w:rsidR="00EC20B8" w:rsidRPr="00EC20B8" w:rsidRDefault="00EC20B8" w:rsidP="00EC20B8">
            <w:pPr>
              <w:spacing w:after="0"/>
              <w:ind w:leftChars="300" w:left="540"/>
            </w:pPr>
            <w:r w:rsidRPr="00EC20B8">
              <w:t>job VARCHAR(50) NOT NULL,</w:t>
            </w:r>
          </w:p>
          <w:p w:rsidR="00EC20B8" w:rsidRPr="00EC20B8" w:rsidRDefault="00EC20B8" w:rsidP="00EC20B8">
            <w:pPr>
              <w:spacing w:after="0"/>
              <w:ind w:leftChars="300" w:left="540"/>
            </w:pPr>
            <w:r w:rsidRPr="00EC20B8">
              <w:t>leader BOOLEAN NOT NULL,</w:t>
            </w:r>
          </w:p>
          <w:p w:rsidR="00EC20B8" w:rsidRPr="00EC20B8" w:rsidRDefault="00EC20B8" w:rsidP="00EC20B8">
            <w:pPr>
              <w:spacing w:after="0"/>
              <w:ind w:leftChars="300" w:left="540"/>
            </w:pPr>
            <w:r w:rsidRPr="00EC20B8">
              <w:t>Join_time DATE NOT NULL,</w:t>
            </w:r>
          </w:p>
          <w:p w:rsidR="00EC20B8" w:rsidRPr="00EC20B8" w:rsidRDefault="00EC20B8" w:rsidP="00EC20B8">
            <w:pPr>
              <w:spacing w:after="0"/>
              <w:ind w:leftChars="300" w:left="540"/>
            </w:pPr>
            <w:r w:rsidRPr="00EC20B8">
              <w:t>sname VARCHAR(50) NOT NULL,</w:t>
            </w:r>
          </w:p>
          <w:p w:rsidR="00EC20B8" w:rsidRDefault="00EC20B8" w:rsidP="00EC20B8">
            <w:pPr>
              <w:spacing w:after="0"/>
              <w:ind w:leftChars="300" w:left="540"/>
            </w:pPr>
            <w:r w:rsidRPr="00EC20B8">
              <w:t>cname VARCHAR(50) NOT NULL</w:t>
            </w:r>
            <w:r w:rsidR="00007047">
              <w:t>,</w:t>
            </w:r>
          </w:p>
          <w:p w:rsidR="00007047" w:rsidRPr="00EC20B8" w:rsidRDefault="00007047" w:rsidP="00EC20B8">
            <w:pPr>
              <w:spacing w:after="0"/>
              <w:ind w:leftChars="300" w:left="540"/>
            </w:pPr>
            <w:r>
              <w:t>primary key(sno,cno)</w:t>
            </w:r>
          </w:p>
          <w:p w:rsidR="00EC20B8" w:rsidRPr="00EC20B8" w:rsidRDefault="00EC20B8" w:rsidP="00EC20B8">
            <w:pPr>
              <w:spacing w:after="0"/>
              <w:ind w:leftChars="300" w:left="540"/>
            </w:pPr>
            <w:r w:rsidRPr="00EC20B8">
              <w:t>) ENGINE=InnoDB DEFAULT CHARSET=utf8mb4 COMMENT='社团成员';</w:t>
            </w:r>
          </w:p>
          <w:p w:rsidR="00EC20B8" w:rsidRPr="00EC20B8" w:rsidRDefault="00EC20B8" w:rsidP="00EC20B8">
            <w:pPr>
              <w:spacing w:after="0"/>
              <w:ind w:leftChars="300" w:left="540"/>
            </w:pPr>
          </w:p>
          <w:p w:rsidR="00EC20B8" w:rsidRPr="00EC20B8" w:rsidRDefault="00EC20B8" w:rsidP="00EC20B8">
            <w:pPr>
              <w:spacing w:after="0"/>
              <w:ind w:leftChars="300" w:left="540"/>
            </w:pPr>
            <w:r w:rsidRPr="00EC20B8">
              <w:t>CREATE TABLE Teaclub(</w:t>
            </w:r>
          </w:p>
          <w:p w:rsidR="00EC20B8" w:rsidRPr="00EC20B8" w:rsidRDefault="00244B0E" w:rsidP="00EC20B8">
            <w:pPr>
              <w:spacing w:after="0"/>
              <w:ind w:leftChars="300" w:left="540"/>
            </w:pPr>
            <w:r>
              <w:t>t</w:t>
            </w:r>
            <w:r w:rsidR="00EC20B8" w:rsidRPr="00EC20B8">
              <w:t>no INT NOT NULL,</w:t>
            </w:r>
          </w:p>
          <w:p w:rsidR="00EC20B8" w:rsidRPr="00EC20B8" w:rsidRDefault="00EC20B8" w:rsidP="00EC20B8">
            <w:pPr>
              <w:spacing w:after="0"/>
              <w:ind w:leftChars="300" w:left="540"/>
            </w:pPr>
            <w:r w:rsidRPr="00EC20B8">
              <w:t>cno INT NOT NULL,</w:t>
            </w:r>
          </w:p>
          <w:p w:rsidR="00EC20B8" w:rsidRPr="00EC20B8" w:rsidRDefault="00EC20B8" w:rsidP="00EC20B8">
            <w:pPr>
              <w:spacing w:after="0"/>
              <w:ind w:leftChars="300" w:left="540"/>
            </w:pPr>
            <w:r w:rsidRPr="00EC20B8">
              <w:t>Join_time DATE NOT NULL,</w:t>
            </w:r>
          </w:p>
          <w:p w:rsidR="00EC20B8" w:rsidRPr="00EC20B8" w:rsidRDefault="00EC20B8" w:rsidP="00EC20B8">
            <w:pPr>
              <w:spacing w:after="0"/>
              <w:ind w:leftChars="300" w:left="540"/>
            </w:pPr>
            <w:r w:rsidRPr="00EC20B8">
              <w:t>tname VARCHAR(50) NOT NULL,</w:t>
            </w:r>
          </w:p>
          <w:p w:rsidR="00EC20B8" w:rsidRDefault="00EC20B8" w:rsidP="00EC20B8">
            <w:pPr>
              <w:spacing w:after="0"/>
              <w:ind w:leftChars="300" w:left="540"/>
            </w:pPr>
            <w:r w:rsidRPr="00EC20B8">
              <w:t>cname VARCHAR(50) NOT NULL</w:t>
            </w:r>
            <w:r w:rsidR="00007047">
              <w:t>,</w:t>
            </w:r>
          </w:p>
          <w:p w:rsidR="00007047" w:rsidRPr="00EC20B8" w:rsidRDefault="00007047" w:rsidP="00EC20B8">
            <w:pPr>
              <w:spacing w:after="0"/>
              <w:ind w:leftChars="300" w:left="540"/>
            </w:pPr>
            <w:r>
              <w:t>primary key(tno,cno)</w:t>
            </w:r>
          </w:p>
          <w:p w:rsidR="00EC20B8" w:rsidRPr="00EC20B8" w:rsidRDefault="00EC20B8" w:rsidP="00EC20B8">
            <w:pPr>
              <w:spacing w:after="0"/>
              <w:ind w:leftChars="300" w:left="540"/>
            </w:pPr>
            <w:r w:rsidRPr="00EC20B8">
              <w:t>) ENGINE=InnoDB DEFAULT CHARSET=utf8mb4 COMMENT='教师指导社团';</w:t>
            </w:r>
          </w:p>
          <w:p w:rsidR="00EC20B8" w:rsidRPr="00EC20B8" w:rsidRDefault="00EC20B8" w:rsidP="00EC20B8">
            <w:pPr>
              <w:spacing w:after="0"/>
              <w:ind w:leftChars="300" w:left="540"/>
            </w:pPr>
          </w:p>
          <w:p w:rsidR="00EC20B8" w:rsidRPr="00EC20B8" w:rsidRDefault="00EC20B8" w:rsidP="00EC20B8">
            <w:pPr>
              <w:spacing w:after="0"/>
              <w:ind w:leftChars="300" w:left="540"/>
            </w:pPr>
            <w:r w:rsidRPr="00EC20B8">
              <w:t>CREATE TABLE teacher(</w:t>
            </w:r>
          </w:p>
          <w:p w:rsidR="00EC20B8" w:rsidRPr="00EC20B8" w:rsidRDefault="00EC20B8" w:rsidP="00EC20B8">
            <w:pPr>
              <w:spacing w:after="0"/>
              <w:ind w:leftChars="300" w:left="540"/>
            </w:pPr>
            <w:r w:rsidRPr="00EC20B8">
              <w:t>tno INT NOT NULL PRIMARY KEY,</w:t>
            </w:r>
          </w:p>
          <w:p w:rsidR="00EC20B8" w:rsidRPr="00EC20B8" w:rsidRDefault="00EC20B8" w:rsidP="00EC20B8">
            <w:pPr>
              <w:spacing w:after="0"/>
              <w:ind w:leftChars="300" w:left="540"/>
            </w:pPr>
            <w:r w:rsidRPr="00EC20B8">
              <w:t>tname VARCHAR(50) NOT NULL,</w:t>
            </w:r>
          </w:p>
          <w:p w:rsidR="00EC20B8" w:rsidRPr="00EC20B8" w:rsidRDefault="00965256" w:rsidP="00EC20B8">
            <w:pPr>
              <w:spacing w:after="0"/>
              <w:ind w:leftChars="300" w:left="540"/>
            </w:pPr>
            <w:r>
              <w:t>t</w:t>
            </w:r>
            <w:r>
              <w:rPr>
                <w:rFonts w:hint="eastAsia"/>
              </w:rPr>
              <w:t>tel</w:t>
            </w:r>
            <w:r w:rsidR="00EC20B8" w:rsidRPr="00EC20B8">
              <w:t xml:space="preserve"> INT NOT NULL,</w:t>
            </w:r>
          </w:p>
          <w:p w:rsidR="00EC20B8" w:rsidRPr="00EC20B8" w:rsidRDefault="00C20923" w:rsidP="00EC20B8">
            <w:pPr>
              <w:spacing w:after="0"/>
              <w:ind w:leftChars="300" w:left="540"/>
            </w:pPr>
            <w:r>
              <w:t>d</w:t>
            </w:r>
            <w:r w:rsidR="00EC20B8" w:rsidRPr="00EC20B8">
              <w:t>no INT NOT NULL</w:t>
            </w:r>
          </w:p>
          <w:p w:rsidR="00EC20B8" w:rsidRPr="00EC20B8" w:rsidRDefault="00EC20B8" w:rsidP="00EC20B8">
            <w:pPr>
              <w:spacing w:after="0"/>
              <w:ind w:leftChars="300" w:left="540"/>
            </w:pPr>
            <w:r w:rsidRPr="00EC20B8">
              <w:t>) ENGINE=InnoDB DEFAULT CHARSET=utf8mb4 COMMENT='教师表';</w:t>
            </w:r>
          </w:p>
          <w:p w:rsidR="00EC20B8" w:rsidRPr="00EC20B8" w:rsidRDefault="00EC20B8" w:rsidP="00EC20B8">
            <w:pPr>
              <w:spacing w:after="0"/>
              <w:ind w:leftChars="300" w:left="540"/>
            </w:pPr>
          </w:p>
          <w:p w:rsidR="00EC20B8" w:rsidRPr="00EC20B8" w:rsidRDefault="00EC20B8" w:rsidP="00EC20B8">
            <w:pPr>
              <w:spacing w:after="0"/>
              <w:ind w:leftChars="300" w:left="540"/>
            </w:pPr>
            <w:r w:rsidRPr="00EC20B8">
              <w:t>CREATE TABLE student(</w:t>
            </w:r>
          </w:p>
          <w:p w:rsidR="00EC20B8" w:rsidRPr="00EC20B8" w:rsidRDefault="00EC20B8" w:rsidP="00EC20B8">
            <w:pPr>
              <w:spacing w:after="0"/>
              <w:ind w:leftChars="300" w:left="540"/>
            </w:pPr>
            <w:r w:rsidRPr="00EC20B8">
              <w:t>sno INT NOT NULL PRIMARY KEY,</w:t>
            </w:r>
          </w:p>
          <w:p w:rsidR="00EC20B8" w:rsidRPr="00EC20B8" w:rsidRDefault="00EC20B8" w:rsidP="00EC20B8">
            <w:pPr>
              <w:spacing w:after="0"/>
              <w:ind w:leftChars="300" w:left="540"/>
            </w:pPr>
            <w:r w:rsidRPr="00EC20B8">
              <w:t>sname VARCHAR(50) NOT NULL,</w:t>
            </w:r>
          </w:p>
          <w:p w:rsidR="00EC20B8" w:rsidRPr="00EC20B8" w:rsidRDefault="00EC20B8" w:rsidP="00EC20B8">
            <w:pPr>
              <w:spacing w:after="0"/>
              <w:ind w:leftChars="300" w:left="540"/>
            </w:pPr>
            <w:r w:rsidRPr="00EC20B8">
              <w:t>stel INT NOT NULL,</w:t>
            </w:r>
          </w:p>
          <w:p w:rsidR="00EC20B8" w:rsidRPr="00EC20B8" w:rsidRDefault="00EC20B8" w:rsidP="00EC20B8">
            <w:pPr>
              <w:spacing w:after="0"/>
              <w:ind w:leftChars="300" w:left="540"/>
            </w:pPr>
            <w:r w:rsidRPr="00EC20B8">
              <w:t>dno INT NOT NULL</w:t>
            </w:r>
          </w:p>
          <w:p w:rsidR="00EC20B8" w:rsidRPr="00EC20B8" w:rsidRDefault="00EC20B8" w:rsidP="00EC20B8">
            <w:pPr>
              <w:spacing w:after="0"/>
              <w:ind w:leftChars="300" w:left="540"/>
            </w:pPr>
            <w:r w:rsidRPr="00EC20B8">
              <w:t>) ENGINE=InnoDB DEFAULT CHARSET=utf8mb4 COMMENT='学生表';</w:t>
            </w:r>
          </w:p>
          <w:p w:rsidR="00EC20B8" w:rsidRPr="00EC20B8" w:rsidRDefault="00EC20B8" w:rsidP="00EC20B8">
            <w:pPr>
              <w:spacing w:after="0"/>
              <w:ind w:leftChars="300" w:left="540"/>
            </w:pPr>
          </w:p>
          <w:p w:rsidR="00EC20B8" w:rsidRPr="00EC20B8" w:rsidRDefault="00EC20B8" w:rsidP="00EC20B8">
            <w:pPr>
              <w:spacing w:after="0"/>
              <w:ind w:leftChars="300" w:left="540"/>
            </w:pPr>
            <w:r w:rsidRPr="00EC20B8">
              <w:t>CREATE TABLE dept(</w:t>
            </w:r>
          </w:p>
          <w:p w:rsidR="00EC20B8" w:rsidRPr="00EC20B8" w:rsidRDefault="00EC20B8" w:rsidP="00EC20B8">
            <w:pPr>
              <w:spacing w:after="0"/>
              <w:ind w:leftChars="300" w:left="540"/>
            </w:pPr>
            <w:r w:rsidRPr="00EC20B8">
              <w:t>dno INT NOT NULL PRIMARY KEY,</w:t>
            </w:r>
          </w:p>
          <w:p w:rsidR="00EC20B8" w:rsidRPr="00EC20B8" w:rsidRDefault="00EC20B8" w:rsidP="00EC20B8">
            <w:pPr>
              <w:spacing w:after="0"/>
              <w:ind w:leftChars="300" w:left="540"/>
            </w:pPr>
            <w:r w:rsidRPr="00EC20B8">
              <w:t>dname VARCHAR(50) NOT NULL</w:t>
            </w:r>
          </w:p>
          <w:p w:rsidR="00EC20B8" w:rsidRDefault="00EC20B8" w:rsidP="00EC20B8">
            <w:pPr>
              <w:spacing w:after="0"/>
              <w:ind w:leftChars="300" w:left="540"/>
            </w:pPr>
            <w:r w:rsidRPr="00EC20B8">
              <w:t>) ENGINE=InnoDB DEFAULT CHARSET=utf8mb4 COMMENT='部门表';</w:t>
            </w:r>
          </w:p>
          <w:p w:rsidR="002D1FBB" w:rsidRDefault="00345BDE" w:rsidP="00345BDE">
            <w:pPr>
              <w:ind w:leftChars="800" w:left="1440"/>
            </w:pPr>
            <w:r w:rsidRPr="00345BDE">
              <w:rPr>
                <w:noProof/>
              </w:rPr>
              <w:drawing>
                <wp:inline distT="0" distB="0" distL="0" distR="0" wp14:anchorId="7EBF5212" wp14:editId="35861CB8">
                  <wp:extent cx="4504285" cy="287902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0057" cy="2889109"/>
                          </a:xfrm>
                          <a:prstGeom prst="rect">
                            <a:avLst/>
                          </a:prstGeom>
                        </pic:spPr>
                      </pic:pic>
                    </a:graphicData>
                  </a:graphic>
                </wp:inline>
              </w:drawing>
            </w:r>
          </w:p>
          <w:p w:rsidR="00B14BAC" w:rsidRDefault="00B14BAC" w:rsidP="00A03A52">
            <w:pPr>
              <w:ind w:leftChars="300" w:left="540"/>
            </w:pPr>
          </w:p>
          <w:p w:rsidR="00B14BAC" w:rsidRDefault="00B14BAC" w:rsidP="00345BDE"/>
          <w:p w:rsidR="008165B2" w:rsidRDefault="00345BDE" w:rsidP="00A03A52">
            <w:pPr>
              <w:ind w:leftChars="300" w:left="540"/>
            </w:pPr>
            <w:r w:rsidRPr="00345BDE">
              <w:rPr>
                <w:noProof/>
              </w:rPr>
              <w:drawing>
                <wp:inline distT="0" distB="0" distL="0" distR="0" wp14:anchorId="1EDEAA73" wp14:editId="5E7AC8A0">
                  <wp:extent cx="5620534" cy="5430008"/>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0534" cy="5430008"/>
                          </a:xfrm>
                          <a:prstGeom prst="rect">
                            <a:avLst/>
                          </a:prstGeom>
                        </pic:spPr>
                      </pic:pic>
                    </a:graphicData>
                  </a:graphic>
                </wp:inline>
              </w:drawing>
            </w:r>
          </w:p>
          <w:p w:rsidR="002D1FBB"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p w:rsidR="008165B2" w:rsidRDefault="008165B2" w:rsidP="00A03A52">
            <w:pPr>
              <w:ind w:firstLineChars="407" w:firstLine="733"/>
            </w:pPr>
          </w:p>
          <w:p w:rsidR="008165B2" w:rsidRDefault="008165B2" w:rsidP="00A03A52">
            <w:pPr>
              <w:ind w:firstLineChars="407" w:firstLine="733"/>
            </w:pPr>
          </w:p>
          <w:p w:rsidR="008165B2" w:rsidRDefault="008165B2" w:rsidP="00A03A52">
            <w:pPr>
              <w:ind w:firstLineChars="407" w:firstLine="733"/>
            </w:pPr>
          </w:p>
          <w:p w:rsidR="00234F89" w:rsidRDefault="00234F89" w:rsidP="00A03A52">
            <w:pPr>
              <w:ind w:firstLineChars="407" w:firstLine="733"/>
            </w:pPr>
          </w:p>
          <w:p w:rsidR="00234F89" w:rsidRDefault="00234F89" w:rsidP="00A03A52">
            <w:pPr>
              <w:ind w:firstLineChars="407" w:firstLine="733"/>
            </w:pPr>
          </w:p>
          <w:p w:rsidR="008165B2" w:rsidRDefault="008165B2" w:rsidP="00A03A52">
            <w:pPr>
              <w:ind w:firstLineChars="407" w:firstLine="733"/>
            </w:pPr>
          </w:p>
          <w:p w:rsidR="008165B2" w:rsidRDefault="008165B2" w:rsidP="00A03A52">
            <w:pPr>
              <w:ind w:firstLineChars="407" w:firstLine="733"/>
            </w:pPr>
          </w:p>
          <w:p w:rsidR="008165B2" w:rsidRDefault="008165B2" w:rsidP="008165B2"/>
        </w:tc>
      </w:tr>
    </w:tbl>
    <w:p w:rsidR="002D1FBB" w:rsidRDefault="008E3C1E">
      <w:r>
        <w:rPr>
          <w:rFonts w:hint="eastAsia"/>
        </w:rPr>
        <w:t xml:space="preserve">      </w:t>
      </w:r>
    </w:p>
    <w:p w:rsidR="002D1FBB" w:rsidRDefault="008E3C1E" w:rsidP="00A03A52">
      <w:pPr>
        <w:pStyle w:val="21"/>
        <w:ind w:firstLine="3360"/>
      </w:pPr>
      <w:bookmarkStart w:id="37" w:name="_Toc1517"/>
      <w:r>
        <w:rPr>
          <w:rFonts w:hint="eastAsia"/>
        </w:rPr>
        <w:t>任务4.2数据库完整性设计及源码</w:t>
      </w:r>
      <w:bookmarkEnd w:id="37"/>
    </w:p>
    <w:tbl>
      <w:tblPr>
        <w:tblW w:w="10215" w:type="dxa"/>
        <w:tblInd w:w="51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4A0" w:firstRow="1" w:lastRow="0" w:firstColumn="1" w:lastColumn="0" w:noHBand="0" w:noVBand="1"/>
      </w:tblPr>
      <w:tblGrid>
        <w:gridCol w:w="1253"/>
        <w:gridCol w:w="1255"/>
        <w:gridCol w:w="1121"/>
        <w:gridCol w:w="1556"/>
        <w:gridCol w:w="963"/>
        <w:gridCol w:w="1752"/>
        <w:gridCol w:w="750"/>
        <w:gridCol w:w="1565"/>
      </w:tblGrid>
      <w:tr w:rsidR="002D1FBB">
        <w:trPr>
          <w:cantSplit/>
          <w:trHeight w:val="331"/>
        </w:trPr>
        <w:tc>
          <w:tcPr>
            <w:tcW w:w="1253" w:type="dxa"/>
            <w:tcBorders>
              <w:top w:val="single" w:sz="18" w:space="0" w:color="auto"/>
              <w:bottom w:val="single" w:sz="6" w:space="0" w:color="auto"/>
            </w:tcBorders>
          </w:tcPr>
          <w:p w:rsidR="002D1FBB" w:rsidRDefault="008E3C1E" w:rsidP="00A03A52">
            <w:pPr>
              <w:spacing w:after="0"/>
              <w:ind w:firstLineChars="16" w:firstLine="29"/>
              <w:jc w:val="center"/>
            </w:pPr>
            <w:r>
              <w:rPr>
                <w:rFonts w:hint="eastAsia"/>
              </w:rPr>
              <w:t>责任人姓名</w:t>
            </w:r>
          </w:p>
        </w:tc>
        <w:tc>
          <w:tcPr>
            <w:tcW w:w="1255" w:type="dxa"/>
            <w:tcBorders>
              <w:top w:val="single" w:sz="18" w:space="0" w:color="auto"/>
              <w:bottom w:val="single" w:sz="6" w:space="0" w:color="auto"/>
            </w:tcBorders>
          </w:tcPr>
          <w:p w:rsidR="002D1FBB" w:rsidRDefault="002D1FBB">
            <w:pPr>
              <w:spacing w:after="0"/>
              <w:ind w:firstLine="420"/>
            </w:pPr>
          </w:p>
        </w:tc>
        <w:tc>
          <w:tcPr>
            <w:tcW w:w="1121" w:type="dxa"/>
            <w:tcBorders>
              <w:top w:val="single" w:sz="18" w:space="0" w:color="auto"/>
              <w:bottom w:val="single" w:sz="6" w:space="0" w:color="auto"/>
            </w:tcBorders>
          </w:tcPr>
          <w:p w:rsidR="002D1FBB" w:rsidRDefault="008E3C1E">
            <w:pPr>
              <w:spacing w:after="0"/>
              <w:jc w:val="center"/>
            </w:pPr>
            <w:r>
              <w:rPr>
                <w:rFonts w:hint="eastAsia"/>
              </w:rPr>
              <w:t>学号</w:t>
            </w:r>
          </w:p>
        </w:tc>
        <w:tc>
          <w:tcPr>
            <w:tcW w:w="1556" w:type="dxa"/>
            <w:tcBorders>
              <w:top w:val="single" w:sz="18" w:space="0" w:color="auto"/>
              <w:bottom w:val="single" w:sz="6" w:space="0" w:color="auto"/>
            </w:tcBorders>
          </w:tcPr>
          <w:p w:rsidR="002D1FBB" w:rsidRDefault="002D1FBB">
            <w:pPr>
              <w:spacing w:after="0"/>
              <w:ind w:firstLine="420"/>
              <w:jc w:val="center"/>
            </w:pPr>
          </w:p>
        </w:tc>
        <w:tc>
          <w:tcPr>
            <w:tcW w:w="963" w:type="dxa"/>
            <w:tcBorders>
              <w:top w:val="single" w:sz="18" w:space="0" w:color="auto"/>
              <w:bottom w:val="single" w:sz="6" w:space="0" w:color="auto"/>
            </w:tcBorders>
          </w:tcPr>
          <w:p w:rsidR="002D1FBB" w:rsidRDefault="008E3C1E">
            <w:pPr>
              <w:spacing w:after="0"/>
              <w:jc w:val="center"/>
            </w:pPr>
            <w:r>
              <w:rPr>
                <w:rFonts w:hint="eastAsia"/>
              </w:rPr>
              <w:t>组别</w:t>
            </w:r>
          </w:p>
        </w:tc>
        <w:tc>
          <w:tcPr>
            <w:tcW w:w="1752" w:type="dxa"/>
            <w:tcBorders>
              <w:top w:val="single" w:sz="18" w:space="0" w:color="auto"/>
              <w:bottom w:val="single" w:sz="6" w:space="0" w:color="auto"/>
            </w:tcBorders>
          </w:tcPr>
          <w:p w:rsidR="002D1FBB" w:rsidRDefault="002D1FBB">
            <w:pPr>
              <w:spacing w:after="0"/>
              <w:ind w:firstLine="420"/>
              <w:jc w:val="center"/>
            </w:pPr>
          </w:p>
        </w:tc>
        <w:tc>
          <w:tcPr>
            <w:tcW w:w="750" w:type="dxa"/>
            <w:tcBorders>
              <w:top w:val="single" w:sz="18" w:space="0" w:color="auto"/>
              <w:bottom w:val="single" w:sz="6" w:space="0" w:color="auto"/>
            </w:tcBorders>
          </w:tcPr>
          <w:p w:rsidR="002D1FBB" w:rsidRDefault="008E3C1E">
            <w:pPr>
              <w:spacing w:after="0"/>
              <w:jc w:val="center"/>
            </w:pPr>
            <w:r>
              <w:rPr>
                <w:rFonts w:hint="eastAsia"/>
              </w:rPr>
              <w:t>绩效</w:t>
            </w:r>
          </w:p>
        </w:tc>
        <w:tc>
          <w:tcPr>
            <w:tcW w:w="1565" w:type="dxa"/>
            <w:tcBorders>
              <w:top w:val="single" w:sz="18" w:space="0" w:color="auto"/>
              <w:bottom w:val="single" w:sz="6" w:space="0" w:color="auto"/>
            </w:tcBorders>
          </w:tcPr>
          <w:p w:rsidR="002D1FBB" w:rsidRDefault="002D1FBB">
            <w:pPr>
              <w:spacing w:after="0"/>
              <w:ind w:firstLine="420"/>
              <w:jc w:val="center"/>
            </w:pPr>
          </w:p>
        </w:tc>
      </w:tr>
      <w:tr w:rsidR="002D1FBB">
        <w:trPr>
          <w:cantSplit/>
          <w:trHeight w:val="333"/>
        </w:trPr>
        <w:tc>
          <w:tcPr>
            <w:tcW w:w="1253" w:type="dxa"/>
            <w:tcBorders>
              <w:top w:val="single" w:sz="6" w:space="0" w:color="auto"/>
              <w:bottom w:val="single" w:sz="6" w:space="0" w:color="auto"/>
            </w:tcBorders>
          </w:tcPr>
          <w:p w:rsidR="002D1FBB" w:rsidRDefault="008E3C1E" w:rsidP="00A03A52">
            <w:pPr>
              <w:spacing w:after="0"/>
              <w:ind w:firstLineChars="16" w:firstLine="29"/>
              <w:jc w:val="center"/>
            </w:pPr>
            <w:r>
              <w:rPr>
                <w:rFonts w:hint="eastAsia"/>
              </w:rPr>
              <w:t>项目编号</w:t>
            </w:r>
          </w:p>
        </w:tc>
        <w:tc>
          <w:tcPr>
            <w:tcW w:w="1255" w:type="dxa"/>
            <w:tcBorders>
              <w:top w:val="single" w:sz="6" w:space="0" w:color="auto"/>
              <w:bottom w:val="single" w:sz="6" w:space="0" w:color="auto"/>
            </w:tcBorders>
          </w:tcPr>
          <w:p w:rsidR="002D1FBB" w:rsidRDefault="008E3C1E">
            <w:pPr>
              <w:spacing w:after="0"/>
              <w:jc w:val="center"/>
            </w:pPr>
            <w:r>
              <w:rPr>
                <w:rFonts w:cs="Calibri" w:hint="eastAsia"/>
              </w:rPr>
              <w:t>任务4.2</w:t>
            </w:r>
          </w:p>
        </w:tc>
        <w:tc>
          <w:tcPr>
            <w:tcW w:w="1121" w:type="dxa"/>
            <w:tcBorders>
              <w:top w:val="single" w:sz="6" w:space="0" w:color="auto"/>
              <w:bottom w:val="single" w:sz="6" w:space="0" w:color="auto"/>
            </w:tcBorders>
          </w:tcPr>
          <w:p w:rsidR="002D1FBB" w:rsidRDefault="008E3C1E">
            <w:pPr>
              <w:spacing w:after="0"/>
              <w:jc w:val="center"/>
            </w:pPr>
            <w:r>
              <w:rPr>
                <w:rFonts w:hint="eastAsia"/>
              </w:rPr>
              <w:t>任务名称</w:t>
            </w:r>
          </w:p>
        </w:tc>
        <w:tc>
          <w:tcPr>
            <w:tcW w:w="2519" w:type="dxa"/>
            <w:gridSpan w:val="2"/>
            <w:tcBorders>
              <w:top w:val="single" w:sz="6" w:space="0" w:color="auto"/>
              <w:bottom w:val="single" w:sz="6" w:space="0" w:color="auto"/>
            </w:tcBorders>
          </w:tcPr>
          <w:p w:rsidR="002D1FBB" w:rsidRDefault="008E3C1E">
            <w:pPr>
              <w:spacing w:after="0"/>
            </w:pPr>
            <w:r>
              <w:rPr>
                <w:rFonts w:cs="Calibri" w:hint="eastAsia"/>
              </w:rPr>
              <w:t>数据库完整性设计及源码</w:t>
            </w:r>
          </w:p>
        </w:tc>
        <w:tc>
          <w:tcPr>
            <w:tcW w:w="1752" w:type="dxa"/>
            <w:tcBorders>
              <w:top w:val="single" w:sz="6" w:space="0" w:color="auto"/>
              <w:bottom w:val="single" w:sz="6" w:space="0" w:color="auto"/>
            </w:tcBorders>
          </w:tcPr>
          <w:p w:rsidR="002D1FBB" w:rsidRDefault="008E3C1E">
            <w:pPr>
              <w:spacing w:after="0"/>
            </w:pPr>
            <w:r>
              <w:rPr>
                <w:rFonts w:hint="eastAsia"/>
              </w:rPr>
              <w:t>其他责任人及占比</w:t>
            </w:r>
          </w:p>
        </w:tc>
        <w:tc>
          <w:tcPr>
            <w:tcW w:w="2315" w:type="dxa"/>
            <w:gridSpan w:val="2"/>
            <w:tcBorders>
              <w:top w:val="single" w:sz="6" w:space="0" w:color="auto"/>
              <w:bottom w:val="single" w:sz="6" w:space="0" w:color="auto"/>
            </w:tcBorders>
          </w:tcPr>
          <w:p w:rsidR="002D1FBB" w:rsidRDefault="002D1FBB">
            <w:pPr>
              <w:spacing w:after="0"/>
            </w:pPr>
          </w:p>
        </w:tc>
      </w:tr>
    </w:tbl>
    <w:tbl>
      <w:tblPr>
        <w:tblStyle w:val="afffd"/>
        <w:tblW w:w="10207" w:type="dxa"/>
        <w:tblInd w:w="515" w:type="dxa"/>
        <w:tblBorders>
          <w:top w:val="single" w:sz="18" w:space="0" w:color="auto"/>
          <w:left w:val="single" w:sz="18" w:space="0" w:color="auto"/>
          <w:bottom w:val="single" w:sz="18" w:space="0" w:color="auto"/>
          <w:right w:val="single" w:sz="18" w:space="0" w:color="auto"/>
          <w:insideH w:val="single" w:sz="18" w:space="0" w:color="auto"/>
          <w:insideV w:val="none" w:sz="0" w:space="0" w:color="auto"/>
        </w:tblBorders>
        <w:tblLayout w:type="fixed"/>
        <w:tblLook w:val="04A0" w:firstRow="1" w:lastRow="0" w:firstColumn="1" w:lastColumn="0" w:noHBand="0" w:noVBand="1"/>
      </w:tblPr>
      <w:tblGrid>
        <w:gridCol w:w="10207"/>
      </w:tblGrid>
      <w:tr w:rsidR="002D1FBB">
        <w:trPr>
          <w:trHeight w:val="13600"/>
        </w:trPr>
        <w:tc>
          <w:tcPr>
            <w:tcW w:w="10207" w:type="dxa"/>
            <w:tcBorders>
              <w:tl2br w:val="nil"/>
              <w:tr2bl w:val="nil"/>
            </w:tcBorders>
          </w:tcPr>
          <w:p w:rsidR="002D1FBB" w:rsidRDefault="008E3C1E">
            <w:pPr>
              <w:spacing w:after="0"/>
              <w:ind w:firstLineChars="100" w:firstLine="180"/>
            </w:pPr>
            <w:r>
              <w:rPr>
                <w:rFonts w:hint="eastAsia"/>
              </w:rPr>
              <w:t>知识准备：</w:t>
            </w:r>
          </w:p>
          <w:p w:rsidR="002D1FBB" w:rsidRDefault="008E3C1E">
            <w:pPr>
              <w:spacing w:after="0"/>
              <w:ind w:firstLineChars="300" w:firstLine="540"/>
            </w:pPr>
            <w:r>
              <w:rPr>
                <w:rFonts w:hint="eastAsia"/>
              </w:rPr>
              <w:t>1.掌握数据完整性的相关概念；</w:t>
            </w:r>
          </w:p>
          <w:p w:rsidR="002D1FBB" w:rsidRDefault="008E3C1E">
            <w:pPr>
              <w:spacing w:after="0"/>
              <w:ind w:firstLineChars="300" w:firstLine="540"/>
            </w:pPr>
            <w:r>
              <w:rPr>
                <w:rFonts w:hint="eastAsia"/>
              </w:rPr>
              <w:t>2.熟悉数据完整性的设置方法；</w:t>
            </w:r>
          </w:p>
          <w:p w:rsidR="002D1FBB" w:rsidRDefault="008E3C1E">
            <w:pPr>
              <w:spacing w:after="0"/>
              <w:ind w:firstLineChars="100" w:firstLine="180"/>
            </w:pPr>
            <w:r>
              <w:rPr>
                <w:rFonts w:hint="eastAsia"/>
              </w:rPr>
              <w:t>任务实施：</w:t>
            </w:r>
          </w:p>
          <w:p w:rsidR="002D1FBB" w:rsidRDefault="008E3C1E" w:rsidP="00A03A52">
            <w:pPr>
              <w:spacing w:after="0"/>
              <w:ind w:leftChars="300" w:left="540"/>
            </w:pPr>
            <w:r>
              <w:rPr>
                <w:rFonts w:hint="eastAsia"/>
              </w:rPr>
              <w:t>1.为数据表设计实体完整性；</w:t>
            </w:r>
          </w:p>
          <w:p w:rsidR="002D1FBB" w:rsidRDefault="008E3C1E" w:rsidP="00A03A52">
            <w:pPr>
              <w:spacing w:after="0"/>
              <w:ind w:leftChars="300" w:left="540"/>
            </w:pPr>
            <w:r>
              <w:rPr>
                <w:rFonts w:hint="eastAsia"/>
              </w:rPr>
              <w:t>2.为数据表之间设计参照完整性；</w:t>
            </w:r>
          </w:p>
          <w:p w:rsidR="002D1FBB" w:rsidRDefault="008E3C1E" w:rsidP="00A03A52">
            <w:pPr>
              <w:spacing w:after="0"/>
              <w:ind w:leftChars="300" w:left="540"/>
            </w:pPr>
            <w:r>
              <w:rPr>
                <w:rFonts w:hint="eastAsia"/>
              </w:rPr>
              <w:t>3.为数据表之间设计域完整性；</w:t>
            </w:r>
          </w:p>
          <w:p w:rsidR="002D1FBB" w:rsidRDefault="008E3C1E" w:rsidP="00A03A52">
            <w:pPr>
              <w:spacing w:after="0"/>
              <w:ind w:leftChars="300" w:left="540"/>
            </w:pPr>
            <w:r>
              <w:rPr>
                <w:rFonts w:hint="eastAsia"/>
              </w:rPr>
              <w:t>3.本设计满分10分，其中完成分8分，质量分2分。</w:t>
            </w:r>
          </w:p>
          <w:p w:rsidR="002D1FBB" w:rsidRDefault="002D1FBB" w:rsidP="00A03A52">
            <w:pPr>
              <w:spacing w:after="0"/>
              <w:ind w:leftChars="300" w:left="540"/>
              <w:jc w:val="center"/>
              <w:rPr>
                <w:sz w:val="28"/>
                <w:szCs w:val="28"/>
              </w:rPr>
            </w:pPr>
          </w:p>
          <w:p w:rsidR="002D1FBB" w:rsidRDefault="008E3C1E" w:rsidP="00A03A52">
            <w:pPr>
              <w:spacing w:after="0"/>
              <w:ind w:leftChars="300" w:left="540"/>
              <w:jc w:val="center"/>
            </w:pPr>
            <w:r>
              <w:rPr>
                <w:rFonts w:hint="eastAsia"/>
                <w:sz w:val="28"/>
                <w:szCs w:val="28"/>
              </w:rPr>
              <w:t>数据库完整性设计及源码</w:t>
            </w:r>
          </w:p>
          <w:p w:rsidR="002D1FBB" w:rsidRDefault="008E3C1E" w:rsidP="00A03A52">
            <w:pPr>
              <w:spacing w:after="0" w:line="240" w:lineRule="auto"/>
              <w:ind w:firstLineChars="151" w:firstLine="272"/>
              <w:rPr>
                <w:rFonts w:cs="Times New Roman"/>
                <w:szCs w:val="24"/>
              </w:rPr>
            </w:pPr>
            <w:r>
              <w:rPr>
                <w:rFonts w:cs="Times New Roman" w:hint="eastAsia"/>
                <w:szCs w:val="24"/>
              </w:rPr>
              <w:t>1.为数据表设计实体完整性</w:t>
            </w:r>
          </w:p>
          <w:p w:rsidR="002D1FBB" w:rsidRDefault="008E3C1E" w:rsidP="00A03A52">
            <w:pPr>
              <w:spacing w:after="0" w:line="240" w:lineRule="auto"/>
              <w:ind w:firstLineChars="151" w:firstLine="272"/>
              <w:rPr>
                <w:rFonts w:cs="Times New Roman"/>
                <w:szCs w:val="24"/>
              </w:rPr>
            </w:pPr>
            <w:r>
              <w:rPr>
                <w:rFonts w:cs="Times New Roman" w:hint="eastAsia"/>
                <w:szCs w:val="24"/>
              </w:rPr>
              <w:t xml:space="preserve"> 为每个表增加实体完整性约束已在任务4.1中完成，此处不再设计。如果数据表中有需要做唯一性约束的字段，请在下面为每一个这类字段设计增加和删除唯一性约束的语句。</w:t>
            </w:r>
          </w:p>
          <w:p w:rsidR="002D1FBB" w:rsidRDefault="008E3C1E" w:rsidP="00A03A52">
            <w:pPr>
              <w:spacing w:after="0" w:line="240" w:lineRule="auto"/>
              <w:ind w:firstLineChars="151" w:firstLine="272"/>
              <w:rPr>
                <w:rFonts w:cs="Times New Roman"/>
                <w:szCs w:val="24"/>
              </w:rPr>
            </w:pPr>
            <w:r>
              <w:rPr>
                <w:rFonts w:cs="Times New Roman"/>
                <w:szCs w:val="24"/>
              </w:rPr>
              <w:t xml:space="preserve">  </w:t>
            </w:r>
          </w:p>
          <w:p w:rsidR="002D1FBB" w:rsidRDefault="008E3C1E" w:rsidP="00A03A52">
            <w:pPr>
              <w:spacing w:after="0" w:line="240" w:lineRule="auto"/>
              <w:ind w:firstLineChars="151" w:firstLine="272"/>
              <w:rPr>
                <w:rFonts w:cs="Times New Roman"/>
                <w:szCs w:val="24"/>
              </w:rPr>
            </w:pPr>
            <w:r>
              <w:rPr>
                <w:rFonts w:cs="Times New Roman" w:hint="eastAsia"/>
                <w:szCs w:val="24"/>
              </w:rPr>
              <w:t>2.为数据表之间设计参照完整性</w:t>
            </w:r>
          </w:p>
          <w:p w:rsidR="0052496E" w:rsidRDefault="008E3C1E" w:rsidP="004B66B5">
            <w:pPr>
              <w:tabs>
                <w:tab w:val="left" w:pos="5037"/>
              </w:tabs>
              <w:spacing w:after="0" w:line="240" w:lineRule="auto"/>
              <w:ind w:firstLineChars="83" w:firstLine="149"/>
              <w:rPr>
                <w:rFonts w:cs="Times New Roman"/>
                <w:szCs w:val="24"/>
              </w:rPr>
            </w:pPr>
            <w:r>
              <w:rPr>
                <w:rFonts w:hint="eastAsia"/>
                <w:szCs w:val="21"/>
              </w:rPr>
              <w:t xml:space="preserve"> </w:t>
            </w:r>
            <w:r>
              <w:rPr>
                <w:szCs w:val="21"/>
              </w:rPr>
              <w:t xml:space="preserve">   </w:t>
            </w:r>
            <w:r>
              <w:rPr>
                <w:rFonts w:cs="Times New Roman" w:hint="eastAsia"/>
                <w:szCs w:val="24"/>
              </w:rPr>
              <w:t>为数据表之间设计参照完整性主要是通过外</w:t>
            </w:r>
            <w:r>
              <w:rPr>
                <w:rFonts w:cs="Times New Roman"/>
                <w:szCs w:val="24"/>
              </w:rPr>
              <w:t>键约束</w:t>
            </w:r>
            <w:r>
              <w:rPr>
                <w:rFonts w:cs="Times New Roman" w:hint="eastAsia"/>
                <w:szCs w:val="24"/>
              </w:rPr>
              <w:t>实现，请按照数据字典为表中每一个需要做外键约束的字段设计增加和删除外键约束的语句。</w:t>
            </w:r>
          </w:p>
          <w:p w:rsidR="002D1FBB" w:rsidRDefault="00A7008D" w:rsidP="00007520">
            <w:pPr>
              <w:pStyle w:val="afffff8"/>
              <w:numPr>
                <w:ilvl w:val="0"/>
                <w:numId w:val="119"/>
              </w:numPr>
              <w:tabs>
                <w:tab w:val="left" w:pos="5037"/>
              </w:tabs>
              <w:spacing w:after="0" w:line="240" w:lineRule="auto"/>
              <w:rPr>
                <w:rFonts w:cs="Times New Roman"/>
                <w:szCs w:val="24"/>
              </w:rPr>
            </w:pPr>
            <w:r>
              <w:rPr>
                <w:rFonts w:cs="Times New Roman" w:hint="eastAsia"/>
                <w:szCs w:val="24"/>
              </w:rPr>
              <w:t>学生</w:t>
            </w:r>
            <w:r w:rsidR="004B66B5">
              <w:rPr>
                <w:rFonts w:cs="Times New Roman" w:hint="eastAsia"/>
                <w:szCs w:val="24"/>
              </w:rPr>
              <w:t>表：</w:t>
            </w:r>
          </w:p>
          <w:p w:rsidR="004B66B5" w:rsidRDefault="004B66B5" w:rsidP="004B66B5">
            <w:pPr>
              <w:pStyle w:val="afffff8"/>
              <w:tabs>
                <w:tab w:val="left" w:pos="5037"/>
              </w:tabs>
              <w:spacing w:after="0" w:line="240" w:lineRule="auto"/>
              <w:ind w:leftChars="500" w:left="900"/>
              <w:rPr>
                <w:rFonts w:cs="Times New Roman"/>
                <w:szCs w:val="24"/>
              </w:rPr>
            </w:pPr>
            <w:r>
              <w:rPr>
                <w:rFonts w:cs="Times New Roman"/>
                <w:szCs w:val="24"/>
              </w:rPr>
              <w:t>Alter table student add constraint stu_dept foreign key(dno) references dept(dno);</w:t>
            </w:r>
          </w:p>
          <w:p w:rsidR="004B66B5" w:rsidRPr="004B66B5" w:rsidRDefault="004B66B5" w:rsidP="004B66B5">
            <w:pPr>
              <w:pStyle w:val="afffff8"/>
              <w:tabs>
                <w:tab w:val="left" w:pos="5037"/>
              </w:tabs>
              <w:spacing w:after="0" w:line="240" w:lineRule="auto"/>
              <w:ind w:leftChars="500" w:left="900"/>
              <w:rPr>
                <w:rFonts w:cs="Times New Roman"/>
                <w:szCs w:val="24"/>
              </w:rPr>
            </w:pPr>
            <w:r>
              <w:rPr>
                <w:rFonts w:cs="Times New Roman"/>
                <w:szCs w:val="24"/>
              </w:rPr>
              <w:t xml:space="preserve">Alter table student drop </w:t>
            </w:r>
            <w:r w:rsidR="00234F89">
              <w:rPr>
                <w:rFonts w:cs="Times New Roman" w:hint="eastAsia"/>
                <w:szCs w:val="24"/>
              </w:rPr>
              <w:t>foreign</w:t>
            </w:r>
            <w:r w:rsidR="00234F89">
              <w:rPr>
                <w:rFonts w:cs="Times New Roman"/>
                <w:szCs w:val="24"/>
              </w:rPr>
              <w:t xml:space="preserve"> </w:t>
            </w:r>
            <w:r w:rsidR="00234F89">
              <w:rPr>
                <w:rFonts w:cs="Times New Roman" w:hint="eastAsia"/>
                <w:szCs w:val="24"/>
              </w:rPr>
              <w:t>key</w:t>
            </w:r>
            <w:r>
              <w:rPr>
                <w:rFonts w:cs="Times New Roman"/>
                <w:szCs w:val="24"/>
              </w:rPr>
              <w:t xml:space="preserve"> stu_dept;</w:t>
            </w:r>
          </w:p>
          <w:p w:rsidR="003C3BE9" w:rsidRDefault="00A7008D" w:rsidP="00007520">
            <w:pPr>
              <w:pStyle w:val="afffff8"/>
              <w:numPr>
                <w:ilvl w:val="0"/>
                <w:numId w:val="119"/>
              </w:numPr>
              <w:tabs>
                <w:tab w:val="left" w:pos="5037"/>
              </w:tabs>
              <w:spacing w:after="0" w:line="240" w:lineRule="auto"/>
              <w:rPr>
                <w:rFonts w:cs="Times New Roman"/>
                <w:szCs w:val="24"/>
              </w:rPr>
            </w:pPr>
            <w:r>
              <w:rPr>
                <w:rFonts w:cs="Times New Roman" w:hint="eastAsia"/>
                <w:szCs w:val="24"/>
              </w:rPr>
              <w:t>教师</w:t>
            </w:r>
            <w:r w:rsidR="003C3BE9">
              <w:rPr>
                <w:rFonts w:cs="Times New Roman" w:hint="eastAsia"/>
                <w:szCs w:val="24"/>
              </w:rPr>
              <w:t>表：</w:t>
            </w:r>
          </w:p>
          <w:p w:rsidR="003C3BE9" w:rsidRDefault="003C3BE9" w:rsidP="003C3BE9">
            <w:pPr>
              <w:pStyle w:val="afffff8"/>
              <w:tabs>
                <w:tab w:val="left" w:pos="5037"/>
              </w:tabs>
              <w:spacing w:after="0" w:line="240" w:lineRule="auto"/>
              <w:ind w:leftChars="500" w:left="900"/>
              <w:rPr>
                <w:rFonts w:cs="Times New Roman"/>
                <w:szCs w:val="24"/>
              </w:rPr>
            </w:pPr>
            <w:r>
              <w:rPr>
                <w:rFonts w:cs="Times New Roman"/>
                <w:szCs w:val="24"/>
              </w:rPr>
              <w:t xml:space="preserve">Alter table </w:t>
            </w:r>
            <w:r w:rsidR="00287A1D">
              <w:rPr>
                <w:rFonts w:cs="Times New Roman"/>
                <w:szCs w:val="24"/>
              </w:rPr>
              <w:t>teacher</w:t>
            </w:r>
            <w:r>
              <w:rPr>
                <w:rFonts w:cs="Times New Roman"/>
                <w:szCs w:val="24"/>
              </w:rPr>
              <w:t xml:space="preserve"> add constraint </w:t>
            </w:r>
            <w:r w:rsidR="00A7008D">
              <w:rPr>
                <w:rFonts w:cs="Times New Roman"/>
                <w:szCs w:val="24"/>
              </w:rPr>
              <w:t>tea_dept</w:t>
            </w:r>
            <w:r>
              <w:rPr>
                <w:rFonts w:cs="Times New Roman"/>
                <w:szCs w:val="24"/>
              </w:rPr>
              <w:t xml:space="preserve"> foreign key(dno) references dept(dno);</w:t>
            </w:r>
          </w:p>
          <w:p w:rsidR="00F76E05" w:rsidRPr="00F76E05" w:rsidRDefault="003C3BE9" w:rsidP="00F76E05">
            <w:pPr>
              <w:pStyle w:val="afffff8"/>
              <w:tabs>
                <w:tab w:val="left" w:pos="5037"/>
              </w:tabs>
              <w:spacing w:after="0" w:line="240" w:lineRule="auto"/>
              <w:ind w:leftChars="500" w:left="900"/>
              <w:rPr>
                <w:rFonts w:cs="Times New Roman"/>
                <w:szCs w:val="24"/>
              </w:rPr>
            </w:pPr>
            <w:r>
              <w:rPr>
                <w:rFonts w:cs="Times New Roman"/>
                <w:szCs w:val="24"/>
              </w:rPr>
              <w:t xml:space="preserve">Alter table </w:t>
            </w:r>
            <w:r w:rsidR="00287A1D">
              <w:rPr>
                <w:rFonts w:cs="Times New Roman"/>
                <w:szCs w:val="24"/>
              </w:rPr>
              <w:t>teacher</w:t>
            </w:r>
            <w:r w:rsidR="00F76E05">
              <w:rPr>
                <w:rFonts w:cs="Times New Roman"/>
                <w:szCs w:val="24"/>
              </w:rPr>
              <w:t xml:space="preserve"> </w:t>
            </w:r>
            <w:r w:rsidR="00234F89">
              <w:rPr>
                <w:rFonts w:cs="Times New Roman"/>
                <w:szCs w:val="24"/>
              </w:rPr>
              <w:t>drop foreign key</w:t>
            </w:r>
            <w:r>
              <w:rPr>
                <w:rFonts w:cs="Times New Roman"/>
                <w:szCs w:val="24"/>
              </w:rPr>
              <w:t xml:space="preserve"> </w:t>
            </w:r>
            <w:r w:rsidR="00A7008D">
              <w:rPr>
                <w:rFonts w:cs="Times New Roman"/>
                <w:szCs w:val="24"/>
              </w:rPr>
              <w:t>tea_dept</w:t>
            </w:r>
            <w:r>
              <w:rPr>
                <w:rFonts w:cs="Times New Roman"/>
                <w:szCs w:val="24"/>
              </w:rPr>
              <w:t>;</w:t>
            </w:r>
          </w:p>
          <w:p w:rsidR="00F76E05" w:rsidRDefault="00F76E05" w:rsidP="00007520">
            <w:pPr>
              <w:pStyle w:val="afffff8"/>
              <w:numPr>
                <w:ilvl w:val="0"/>
                <w:numId w:val="119"/>
              </w:numPr>
              <w:tabs>
                <w:tab w:val="left" w:pos="5037"/>
              </w:tabs>
              <w:spacing w:after="0" w:line="240" w:lineRule="auto"/>
              <w:rPr>
                <w:rFonts w:cs="Times New Roman"/>
                <w:szCs w:val="24"/>
              </w:rPr>
            </w:pPr>
            <w:r>
              <w:rPr>
                <w:rFonts w:cs="Times New Roman" w:hint="eastAsia"/>
                <w:szCs w:val="24"/>
              </w:rPr>
              <w:t>教师指导社团表：</w:t>
            </w:r>
          </w:p>
          <w:p w:rsidR="00F76E05" w:rsidRDefault="00F76E05" w:rsidP="00F76E05">
            <w:pPr>
              <w:pStyle w:val="afffff8"/>
              <w:tabs>
                <w:tab w:val="left" w:pos="5037"/>
              </w:tabs>
              <w:spacing w:after="0" w:line="240" w:lineRule="auto"/>
              <w:ind w:leftChars="500" w:left="900"/>
              <w:rPr>
                <w:rFonts w:cs="Times New Roman"/>
                <w:szCs w:val="24"/>
              </w:rPr>
            </w:pPr>
            <w:r>
              <w:rPr>
                <w:rFonts w:cs="Times New Roman"/>
                <w:szCs w:val="24"/>
              </w:rPr>
              <w:t>Alter table teaclub add constraint teaclub_tea foreign key(tno) references teacher(tno);</w:t>
            </w:r>
          </w:p>
          <w:p w:rsidR="00F76E05" w:rsidRDefault="00F76E05" w:rsidP="00F76E05">
            <w:pPr>
              <w:pStyle w:val="afffff8"/>
              <w:tabs>
                <w:tab w:val="left" w:pos="5037"/>
              </w:tabs>
              <w:spacing w:after="0" w:line="240" w:lineRule="auto"/>
              <w:ind w:leftChars="500" w:left="900"/>
              <w:rPr>
                <w:rFonts w:cs="Times New Roman"/>
                <w:szCs w:val="24"/>
              </w:rPr>
            </w:pPr>
            <w:r>
              <w:rPr>
                <w:rFonts w:cs="Times New Roman"/>
                <w:szCs w:val="24"/>
              </w:rPr>
              <w:t>Alter table teaclub add constraint teaclub_club foreign key(cno) references club(cno);</w:t>
            </w:r>
          </w:p>
          <w:p w:rsidR="00F76E05" w:rsidRPr="00F76E05" w:rsidRDefault="00F76E05" w:rsidP="00F76E05">
            <w:pPr>
              <w:pStyle w:val="afffff8"/>
              <w:tabs>
                <w:tab w:val="left" w:pos="5037"/>
              </w:tabs>
              <w:spacing w:after="0" w:line="240" w:lineRule="auto"/>
              <w:ind w:leftChars="500" w:left="900"/>
              <w:rPr>
                <w:rFonts w:cs="Times New Roman"/>
                <w:szCs w:val="24"/>
              </w:rPr>
            </w:pPr>
            <w:r>
              <w:rPr>
                <w:rFonts w:cs="Times New Roman"/>
                <w:szCs w:val="24"/>
              </w:rPr>
              <w:t xml:space="preserve">Alter table teaclub </w:t>
            </w:r>
            <w:r w:rsidR="00234F89">
              <w:rPr>
                <w:rFonts w:cs="Times New Roman"/>
                <w:szCs w:val="24"/>
              </w:rPr>
              <w:t>drop foreign key</w:t>
            </w:r>
            <w:r>
              <w:rPr>
                <w:rFonts w:cs="Times New Roman"/>
                <w:szCs w:val="24"/>
              </w:rPr>
              <w:t xml:space="preserve"> teaclub_tea;</w:t>
            </w:r>
          </w:p>
          <w:p w:rsidR="004B66B5" w:rsidRPr="00F76E05" w:rsidRDefault="00F76E05" w:rsidP="00F76E05">
            <w:pPr>
              <w:pStyle w:val="afffff8"/>
              <w:tabs>
                <w:tab w:val="left" w:pos="5037"/>
              </w:tabs>
              <w:spacing w:after="0" w:line="240" w:lineRule="auto"/>
              <w:ind w:leftChars="500" w:left="900"/>
              <w:rPr>
                <w:rFonts w:cs="Times New Roman"/>
                <w:szCs w:val="24"/>
              </w:rPr>
            </w:pPr>
            <w:r>
              <w:rPr>
                <w:rFonts w:cs="Times New Roman"/>
                <w:szCs w:val="24"/>
              </w:rPr>
              <w:t xml:space="preserve">Alter table teaclub </w:t>
            </w:r>
            <w:r w:rsidR="00234F89">
              <w:rPr>
                <w:rFonts w:cs="Times New Roman"/>
                <w:szCs w:val="24"/>
              </w:rPr>
              <w:t>drop foreign key</w:t>
            </w:r>
            <w:r>
              <w:rPr>
                <w:rFonts w:cs="Times New Roman"/>
                <w:szCs w:val="24"/>
              </w:rPr>
              <w:t xml:space="preserve"> teaclub_club;</w:t>
            </w:r>
          </w:p>
          <w:p w:rsidR="00F76E05" w:rsidRDefault="00F76E05" w:rsidP="00007520">
            <w:pPr>
              <w:pStyle w:val="afffff8"/>
              <w:numPr>
                <w:ilvl w:val="0"/>
                <w:numId w:val="119"/>
              </w:numPr>
              <w:tabs>
                <w:tab w:val="left" w:pos="5037"/>
              </w:tabs>
              <w:spacing w:after="0" w:line="240" w:lineRule="auto"/>
              <w:rPr>
                <w:rFonts w:cs="Times New Roman"/>
                <w:szCs w:val="24"/>
              </w:rPr>
            </w:pPr>
            <w:r>
              <w:rPr>
                <w:rFonts w:cs="Times New Roman" w:hint="eastAsia"/>
                <w:szCs w:val="24"/>
              </w:rPr>
              <w:t>社团</w:t>
            </w:r>
            <w:r w:rsidR="000B3112">
              <w:rPr>
                <w:rFonts w:cs="Times New Roman" w:hint="eastAsia"/>
                <w:szCs w:val="24"/>
              </w:rPr>
              <w:t>成员</w:t>
            </w:r>
            <w:r>
              <w:rPr>
                <w:rFonts w:cs="Times New Roman" w:hint="eastAsia"/>
                <w:szCs w:val="24"/>
              </w:rPr>
              <w:t>表：</w:t>
            </w:r>
          </w:p>
          <w:p w:rsidR="00F76E05" w:rsidRDefault="00F76E05" w:rsidP="00F76E05">
            <w:pPr>
              <w:pStyle w:val="afffff8"/>
              <w:tabs>
                <w:tab w:val="left" w:pos="5037"/>
              </w:tabs>
              <w:spacing w:after="0" w:line="240" w:lineRule="auto"/>
              <w:ind w:leftChars="500" w:left="900"/>
              <w:rPr>
                <w:rFonts w:cs="Times New Roman"/>
                <w:szCs w:val="24"/>
              </w:rPr>
            </w:pPr>
            <w:r>
              <w:rPr>
                <w:rFonts w:cs="Times New Roman"/>
                <w:szCs w:val="24"/>
              </w:rPr>
              <w:t xml:space="preserve">Alter table </w:t>
            </w:r>
            <w:r w:rsidR="00BA10BE">
              <w:rPr>
                <w:rFonts w:cs="Times New Roman"/>
                <w:szCs w:val="24"/>
              </w:rPr>
              <w:t>stuclub</w:t>
            </w:r>
            <w:r>
              <w:rPr>
                <w:rFonts w:cs="Times New Roman"/>
                <w:szCs w:val="24"/>
              </w:rPr>
              <w:t xml:space="preserve"> add constraint </w:t>
            </w:r>
            <w:r w:rsidR="00BA10BE">
              <w:rPr>
                <w:rFonts w:cs="Times New Roman"/>
                <w:szCs w:val="24"/>
              </w:rPr>
              <w:t>stuclub</w:t>
            </w:r>
            <w:r>
              <w:rPr>
                <w:rFonts w:cs="Times New Roman"/>
                <w:szCs w:val="24"/>
              </w:rPr>
              <w:t>_</w:t>
            </w:r>
            <w:r w:rsidR="00BA10BE">
              <w:rPr>
                <w:rFonts w:cs="Times New Roman" w:hint="eastAsia"/>
                <w:szCs w:val="24"/>
              </w:rPr>
              <w:t>stu</w:t>
            </w:r>
            <w:r>
              <w:rPr>
                <w:rFonts w:cs="Times New Roman"/>
                <w:szCs w:val="24"/>
              </w:rPr>
              <w:t xml:space="preserve"> foreign key(</w:t>
            </w:r>
            <w:r w:rsidR="00BA10BE">
              <w:rPr>
                <w:rFonts w:cs="Times New Roman"/>
                <w:szCs w:val="24"/>
              </w:rPr>
              <w:t>s</w:t>
            </w:r>
            <w:r>
              <w:rPr>
                <w:rFonts w:cs="Times New Roman"/>
                <w:szCs w:val="24"/>
              </w:rPr>
              <w:t xml:space="preserve">no) references </w:t>
            </w:r>
            <w:r w:rsidR="00BA10BE">
              <w:rPr>
                <w:rFonts w:cs="Times New Roman"/>
                <w:szCs w:val="24"/>
              </w:rPr>
              <w:t>student</w:t>
            </w:r>
            <w:r>
              <w:rPr>
                <w:rFonts w:cs="Times New Roman"/>
                <w:szCs w:val="24"/>
              </w:rPr>
              <w:t>(</w:t>
            </w:r>
            <w:r w:rsidR="00BA10BE">
              <w:rPr>
                <w:rFonts w:cs="Times New Roman"/>
                <w:szCs w:val="24"/>
              </w:rPr>
              <w:t>s</w:t>
            </w:r>
            <w:r>
              <w:rPr>
                <w:rFonts w:cs="Times New Roman"/>
                <w:szCs w:val="24"/>
              </w:rPr>
              <w:t>no);</w:t>
            </w:r>
          </w:p>
          <w:p w:rsidR="00BA10BE" w:rsidRPr="00BA10BE" w:rsidRDefault="00BA10BE" w:rsidP="00BA10BE">
            <w:pPr>
              <w:pStyle w:val="afffff8"/>
              <w:tabs>
                <w:tab w:val="left" w:pos="5037"/>
              </w:tabs>
              <w:spacing w:after="0" w:line="240" w:lineRule="auto"/>
              <w:ind w:leftChars="500" w:left="900"/>
              <w:rPr>
                <w:rFonts w:cs="Times New Roman"/>
                <w:szCs w:val="24"/>
              </w:rPr>
            </w:pPr>
            <w:r>
              <w:rPr>
                <w:rFonts w:cs="Times New Roman"/>
                <w:szCs w:val="24"/>
              </w:rPr>
              <w:t>Alter table stuclub add constraint stuclub_club foreign key(cno) references club(cno);</w:t>
            </w:r>
          </w:p>
          <w:p w:rsidR="004B66B5" w:rsidRDefault="00F76E05" w:rsidP="00F76E05">
            <w:pPr>
              <w:pStyle w:val="afffff8"/>
              <w:tabs>
                <w:tab w:val="left" w:pos="5037"/>
              </w:tabs>
              <w:spacing w:after="0" w:line="240" w:lineRule="auto"/>
              <w:ind w:leftChars="500" w:left="900"/>
              <w:rPr>
                <w:rFonts w:cs="Times New Roman"/>
                <w:szCs w:val="24"/>
              </w:rPr>
            </w:pPr>
            <w:r>
              <w:rPr>
                <w:rFonts w:cs="Times New Roman"/>
                <w:szCs w:val="24"/>
              </w:rPr>
              <w:t xml:space="preserve">Alter table </w:t>
            </w:r>
            <w:r w:rsidR="00BA10BE">
              <w:rPr>
                <w:rFonts w:cs="Times New Roman"/>
                <w:szCs w:val="24"/>
              </w:rPr>
              <w:t>stuclub</w:t>
            </w:r>
            <w:r>
              <w:rPr>
                <w:rFonts w:cs="Times New Roman"/>
                <w:szCs w:val="24"/>
              </w:rPr>
              <w:t xml:space="preserve"> </w:t>
            </w:r>
            <w:r w:rsidR="00234F89">
              <w:rPr>
                <w:rFonts w:cs="Times New Roman"/>
                <w:szCs w:val="24"/>
              </w:rPr>
              <w:t>drop foreign key</w:t>
            </w:r>
            <w:r>
              <w:rPr>
                <w:rFonts w:cs="Times New Roman"/>
                <w:szCs w:val="24"/>
              </w:rPr>
              <w:t xml:space="preserve"> </w:t>
            </w:r>
            <w:r w:rsidR="00BA10BE">
              <w:rPr>
                <w:rFonts w:cs="Times New Roman"/>
                <w:szCs w:val="24"/>
              </w:rPr>
              <w:t>stuclub_</w:t>
            </w:r>
            <w:r w:rsidR="00BA10BE">
              <w:rPr>
                <w:rFonts w:cs="Times New Roman" w:hint="eastAsia"/>
                <w:szCs w:val="24"/>
              </w:rPr>
              <w:t>stu</w:t>
            </w:r>
            <w:r>
              <w:rPr>
                <w:rFonts w:cs="Times New Roman"/>
                <w:szCs w:val="24"/>
              </w:rPr>
              <w:t>;</w:t>
            </w:r>
            <w:r w:rsidR="007B2165">
              <w:rPr>
                <w:rFonts w:cs="Times New Roman"/>
                <w:szCs w:val="24"/>
              </w:rPr>
              <w:t xml:space="preserve">       (?)</w:t>
            </w:r>
          </w:p>
          <w:p w:rsidR="00BA10BE" w:rsidRPr="00F76E05" w:rsidRDefault="00BA10BE" w:rsidP="00BA10BE">
            <w:pPr>
              <w:pStyle w:val="afffff8"/>
              <w:tabs>
                <w:tab w:val="left" w:pos="5037"/>
              </w:tabs>
              <w:spacing w:after="0" w:line="240" w:lineRule="auto"/>
              <w:ind w:leftChars="500" w:left="900"/>
              <w:rPr>
                <w:rFonts w:cs="Times New Roman"/>
                <w:szCs w:val="24"/>
              </w:rPr>
            </w:pPr>
            <w:r>
              <w:rPr>
                <w:rFonts w:cs="Times New Roman"/>
                <w:szCs w:val="24"/>
              </w:rPr>
              <w:t xml:space="preserve">Alter table stuclub </w:t>
            </w:r>
            <w:r w:rsidR="00234F89">
              <w:rPr>
                <w:rFonts w:cs="Times New Roman"/>
                <w:szCs w:val="24"/>
              </w:rPr>
              <w:t>drop foreign key</w:t>
            </w:r>
            <w:r>
              <w:rPr>
                <w:rFonts w:cs="Times New Roman"/>
                <w:szCs w:val="24"/>
              </w:rPr>
              <w:t xml:space="preserve"> stuclub_club;</w:t>
            </w:r>
          </w:p>
          <w:p w:rsidR="00BA10BE" w:rsidRPr="00BA10BE" w:rsidRDefault="00BA10BE" w:rsidP="00F76E05">
            <w:pPr>
              <w:pStyle w:val="afffff8"/>
              <w:tabs>
                <w:tab w:val="left" w:pos="5037"/>
              </w:tabs>
              <w:spacing w:after="0" w:line="240" w:lineRule="auto"/>
              <w:ind w:leftChars="500" w:left="900"/>
              <w:rPr>
                <w:rFonts w:cs="Times New Roman"/>
                <w:szCs w:val="24"/>
              </w:rPr>
            </w:pPr>
          </w:p>
          <w:p w:rsidR="002D1FBB" w:rsidRDefault="008E3C1E" w:rsidP="00A03A52">
            <w:pPr>
              <w:spacing w:after="0" w:line="240" w:lineRule="auto"/>
              <w:ind w:firstLineChars="151" w:firstLine="272"/>
              <w:rPr>
                <w:rFonts w:cs="Times New Roman"/>
                <w:szCs w:val="24"/>
              </w:rPr>
            </w:pPr>
            <w:r>
              <w:rPr>
                <w:rFonts w:cs="Times New Roman" w:hint="eastAsia"/>
                <w:szCs w:val="24"/>
              </w:rPr>
              <w:t>3.为数据表设计域完整性</w:t>
            </w:r>
          </w:p>
          <w:p w:rsidR="002D1FBB" w:rsidRDefault="008E3C1E">
            <w:pPr>
              <w:tabs>
                <w:tab w:val="left" w:pos="5037"/>
              </w:tabs>
              <w:spacing w:after="0" w:line="240" w:lineRule="auto"/>
              <w:ind w:firstLineChars="83" w:firstLine="149"/>
              <w:rPr>
                <w:sz w:val="24"/>
                <w:szCs w:val="24"/>
              </w:rPr>
            </w:pPr>
            <w:r>
              <w:rPr>
                <w:rFonts w:hint="eastAsia"/>
                <w:szCs w:val="21"/>
              </w:rPr>
              <w:t xml:space="preserve"> </w:t>
            </w:r>
            <w:r>
              <w:rPr>
                <w:szCs w:val="21"/>
              </w:rPr>
              <w:t xml:space="preserve">   </w:t>
            </w:r>
            <w:r>
              <w:rPr>
                <w:rFonts w:cs="Times New Roman" w:hint="eastAsia"/>
                <w:szCs w:val="24"/>
              </w:rPr>
              <w:t>数据项的域完整性包括默认值设计、值域检查设计等。此处主要是为每一个需要有默认值的字段设计增加和删除默认值约束的语句。值域检查设计不在此实现。</w:t>
            </w:r>
          </w:p>
          <w:p w:rsidR="002D1FBB" w:rsidRDefault="002D38F4" w:rsidP="00A03A52">
            <w:pPr>
              <w:ind w:firstLineChars="407" w:firstLine="733"/>
            </w:pPr>
            <w:r w:rsidRPr="002D38F4">
              <w:t>ALTER TABLE club MODIFY pcount INT DEFAULT 0;</w:t>
            </w:r>
          </w:p>
          <w:p w:rsidR="002D38F4" w:rsidRDefault="002D38F4" w:rsidP="002D38F4">
            <w:pPr>
              <w:ind w:firstLineChars="407" w:firstLine="733"/>
            </w:pPr>
            <w:r w:rsidRPr="002D38F4">
              <w:t xml:space="preserve">ALTER TABLE </w:t>
            </w:r>
            <w:r w:rsidR="007A3C95">
              <w:t>stu</w:t>
            </w:r>
            <w:r w:rsidRPr="002D38F4">
              <w:t xml:space="preserve">club MODIFY </w:t>
            </w:r>
            <w:r w:rsidR="007A3C95">
              <w:t>leader</w:t>
            </w:r>
            <w:r w:rsidRPr="002D38F4">
              <w:t xml:space="preserve"> INT DEFAULT 0;</w:t>
            </w:r>
          </w:p>
          <w:p w:rsidR="007A3C95" w:rsidRDefault="007A3C95" w:rsidP="007A3C95">
            <w:pPr>
              <w:ind w:firstLineChars="407" w:firstLine="733"/>
            </w:pPr>
            <w:r w:rsidRPr="002D38F4">
              <w:t>ALTER TABLE c</w:t>
            </w:r>
            <w:r>
              <w:t>lub MODIFY pcount INT</w:t>
            </w:r>
            <w:r w:rsidR="00287A1D">
              <w:t>;</w:t>
            </w:r>
          </w:p>
          <w:p w:rsidR="002D1FBB" w:rsidRPr="007A3C95" w:rsidRDefault="007A3C95" w:rsidP="007A3C95">
            <w:pPr>
              <w:ind w:firstLineChars="407" w:firstLine="733"/>
            </w:pPr>
            <w:r w:rsidRPr="002D38F4">
              <w:t xml:space="preserve">ALTER TABLE </w:t>
            </w:r>
            <w:r>
              <w:t>stu</w:t>
            </w:r>
            <w:r w:rsidRPr="002D38F4">
              <w:t xml:space="preserve">club MODIFY </w:t>
            </w:r>
            <w:r>
              <w:t>leader</w:t>
            </w:r>
            <w:r w:rsidRPr="002D38F4">
              <w:t xml:space="preserve"> INT;</w:t>
            </w:r>
          </w:p>
        </w:tc>
      </w:tr>
    </w:tbl>
    <w:p w:rsidR="002D1FBB" w:rsidRDefault="002D1FBB">
      <w:pPr>
        <w:tabs>
          <w:tab w:val="left" w:pos="8205"/>
        </w:tabs>
        <w:ind w:leftChars="472" w:left="850"/>
        <w:rPr>
          <w:rFonts w:cs="Calibri"/>
        </w:rPr>
      </w:pPr>
    </w:p>
    <w:p w:rsidR="002D1FBB" w:rsidRDefault="002D1FBB"/>
    <w:p w:rsidR="002D1FBB" w:rsidRDefault="008E3C1E" w:rsidP="00A03A52">
      <w:pPr>
        <w:pStyle w:val="21"/>
        <w:ind w:firstLine="3360"/>
      </w:pPr>
      <w:bookmarkStart w:id="38" w:name="_Toc12166"/>
      <w:r>
        <w:rPr>
          <w:rFonts w:hint="eastAsia"/>
        </w:rPr>
        <w:t>任务4.3数据库测试数据的设计及源码</w:t>
      </w:r>
      <w:bookmarkEnd w:id="38"/>
    </w:p>
    <w:tbl>
      <w:tblPr>
        <w:tblW w:w="10215" w:type="dxa"/>
        <w:tblInd w:w="51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4A0" w:firstRow="1" w:lastRow="0" w:firstColumn="1" w:lastColumn="0" w:noHBand="0" w:noVBand="1"/>
      </w:tblPr>
      <w:tblGrid>
        <w:gridCol w:w="1253"/>
        <w:gridCol w:w="1018"/>
        <w:gridCol w:w="1043"/>
        <w:gridCol w:w="2187"/>
        <w:gridCol w:w="960"/>
        <w:gridCol w:w="1680"/>
        <w:gridCol w:w="818"/>
        <w:gridCol w:w="1256"/>
      </w:tblGrid>
      <w:tr w:rsidR="002D1FBB">
        <w:trPr>
          <w:cantSplit/>
          <w:trHeight w:val="331"/>
        </w:trPr>
        <w:tc>
          <w:tcPr>
            <w:tcW w:w="1253" w:type="dxa"/>
            <w:tcBorders>
              <w:top w:val="single" w:sz="18" w:space="0" w:color="auto"/>
              <w:bottom w:val="single" w:sz="6" w:space="0" w:color="auto"/>
            </w:tcBorders>
          </w:tcPr>
          <w:p w:rsidR="002D1FBB" w:rsidRDefault="008E3C1E" w:rsidP="00A03A52">
            <w:pPr>
              <w:spacing w:after="0"/>
              <w:ind w:firstLineChars="16" w:firstLine="29"/>
              <w:jc w:val="center"/>
            </w:pPr>
            <w:r>
              <w:rPr>
                <w:rFonts w:hint="eastAsia"/>
              </w:rPr>
              <w:t>责任人姓名</w:t>
            </w:r>
          </w:p>
        </w:tc>
        <w:tc>
          <w:tcPr>
            <w:tcW w:w="1018" w:type="dxa"/>
            <w:tcBorders>
              <w:top w:val="single" w:sz="18" w:space="0" w:color="auto"/>
              <w:bottom w:val="single" w:sz="6" w:space="0" w:color="auto"/>
            </w:tcBorders>
          </w:tcPr>
          <w:p w:rsidR="002D1FBB" w:rsidRDefault="002D1FBB">
            <w:pPr>
              <w:spacing w:after="0"/>
              <w:ind w:firstLine="420"/>
            </w:pPr>
          </w:p>
        </w:tc>
        <w:tc>
          <w:tcPr>
            <w:tcW w:w="1043" w:type="dxa"/>
            <w:tcBorders>
              <w:top w:val="single" w:sz="18" w:space="0" w:color="auto"/>
              <w:bottom w:val="single" w:sz="6" w:space="0" w:color="auto"/>
            </w:tcBorders>
          </w:tcPr>
          <w:p w:rsidR="002D1FBB" w:rsidRDefault="008E3C1E">
            <w:pPr>
              <w:spacing w:after="0"/>
              <w:jc w:val="center"/>
            </w:pPr>
            <w:r>
              <w:rPr>
                <w:rFonts w:hint="eastAsia"/>
              </w:rPr>
              <w:t>学号</w:t>
            </w:r>
          </w:p>
        </w:tc>
        <w:tc>
          <w:tcPr>
            <w:tcW w:w="2187" w:type="dxa"/>
            <w:tcBorders>
              <w:top w:val="single" w:sz="18" w:space="0" w:color="auto"/>
              <w:bottom w:val="single" w:sz="6" w:space="0" w:color="auto"/>
            </w:tcBorders>
          </w:tcPr>
          <w:p w:rsidR="002D1FBB" w:rsidRDefault="002D1FBB">
            <w:pPr>
              <w:spacing w:after="0"/>
              <w:ind w:firstLine="420"/>
              <w:jc w:val="center"/>
            </w:pPr>
          </w:p>
        </w:tc>
        <w:tc>
          <w:tcPr>
            <w:tcW w:w="960" w:type="dxa"/>
            <w:tcBorders>
              <w:top w:val="single" w:sz="18" w:space="0" w:color="auto"/>
              <w:bottom w:val="single" w:sz="6" w:space="0" w:color="auto"/>
            </w:tcBorders>
          </w:tcPr>
          <w:p w:rsidR="002D1FBB" w:rsidRDefault="008E3C1E">
            <w:pPr>
              <w:spacing w:after="0"/>
              <w:jc w:val="center"/>
            </w:pPr>
            <w:r>
              <w:rPr>
                <w:rFonts w:hint="eastAsia"/>
              </w:rPr>
              <w:t>组别</w:t>
            </w:r>
          </w:p>
        </w:tc>
        <w:tc>
          <w:tcPr>
            <w:tcW w:w="1680" w:type="dxa"/>
            <w:tcBorders>
              <w:top w:val="single" w:sz="18" w:space="0" w:color="auto"/>
              <w:bottom w:val="single" w:sz="6" w:space="0" w:color="auto"/>
            </w:tcBorders>
          </w:tcPr>
          <w:p w:rsidR="002D1FBB" w:rsidRDefault="002D1FBB">
            <w:pPr>
              <w:spacing w:after="0"/>
              <w:ind w:firstLine="420"/>
              <w:jc w:val="center"/>
            </w:pPr>
          </w:p>
        </w:tc>
        <w:tc>
          <w:tcPr>
            <w:tcW w:w="818" w:type="dxa"/>
            <w:tcBorders>
              <w:top w:val="single" w:sz="18" w:space="0" w:color="auto"/>
              <w:bottom w:val="single" w:sz="6" w:space="0" w:color="auto"/>
            </w:tcBorders>
          </w:tcPr>
          <w:p w:rsidR="002D1FBB" w:rsidRDefault="008E3C1E">
            <w:pPr>
              <w:spacing w:after="0"/>
              <w:jc w:val="center"/>
            </w:pPr>
            <w:r>
              <w:rPr>
                <w:rFonts w:hint="eastAsia"/>
              </w:rPr>
              <w:t>绩效</w:t>
            </w:r>
          </w:p>
        </w:tc>
        <w:tc>
          <w:tcPr>
            <w:tcW w:w="1256" w:type="dxa"/>
            <w:tcBorders>
              <w:top w:val="single" w:sz="18" w:space="0" w:color="auto"/>
              <w:bottom w:val="single" w:sz="6" w:space="0" w:color="auto"/>
            </w:tcBorders>
          </w:tcPr>
          <w:p w:rsidR="002D1FBB" w:rsidRDefault="002D1FBB">
            <w:pPr>
              <w:spacing w:after="0"/>
              <w:ind w:firstLine="420"/>
              <w:jc w:val="center"/>
            </w:pPr>
          </w:p>
        </w:tc>
      </w:tr>
      <w:tr w:rsidR="002D1FBB">
        <w:trPr>
          <w:cantSplit/>
          <w:trHeight w:val="333"/>
        </w:trPr>
        <w:tc>
          <w:tcPr>
            <w:tcW w:w="1253" w:type="dxa"/>
            <w:tcBorders>
              <w:top w:val="single" w:sz="6" w:space="0" w:color="auto"/>
              <w:bottom w:val="single" w:sz="6" w:space="0" w:color="auto"/>
            </w:tcBorders>
          </w:tcPr>
          <w:p w:rsidR="002D1FBB" w:rsidRDefault="008E3C1E" w:rsidP="00A03A52">
            <w:pPr>
              <w:spacing w:after="0"/>
              <w:ind w:firstLineChars="16" w:firstLine="29"/>
              <w:jc w:val="center"/>
            </w:pPr>
            <w:r>
              <w:rPr>
                <w:rFonts w:hint="eastAsia"/>
              </w:rPr>
              <w:t>项目编号</w:t>
            </w:r>
          </w:p>
        </w:tc>
        <w:tc>
          <w:tcPr>
            <w:tcW w:w="1018" w:type="dxa"/>
            <w:tcBorders>
              <w:top w:val="single" w:sz="6" w:space="0" w:color="auto"/>
              <w:bottom w:val="single" w:sz="6" w:space="0" w:color="auto"/>
            </w:tcBorders>
          </w:tcPr>
          <w:p w:rsidR="002D1FBB" w:rsidRDefault="008E3C1E">
            <w:pPr>
              <w:spacing w:after="0"/>
              <w:jc w:val="center"/>
            </w:pPr>
            <w:r>
              <w:rPr>
                <w:rFonts w:cs="Calibri" w:hint="eastAsia"/>
              </w:rPr>
              <w:t>任务4.3</w:t>
            </w:r>
          </w:p>
        </w:tc>
        <w:tc>
          <w:tcPr>
            <w:tcW w:w="1043" w:type="dxa"/>
            <w:tcBorders>
              <w:top w:val="single" w:sz="6" w:space="0" w:color="auto"/>
              <w:bottom w:val="single" w:sz="6" w:space="0" w:color="auto"/>
            </w:tcBorders>
          </w:tcPr>
          <w:p w:rsidR="002D1FBB" w:rsidRDefault="008E3C1E">
            <w:pPr>
              <w:spacing w:after="0"/>
              <w:jc w:val="center"/>
            </w:pPr>
            <w:r>
              <w:rPr>
                <w:rFonts w:hint="eastAsia"/>
              </w:rPr>
              <w:t>任务名称</w:t>
            </w:r>
          </w:p>
        </w:tc>
        <w:tc>
          <w:tcPr>
            <w:tcW w:w="3147" w:type="dxa"/>
            <w:gridSpan w:val="2"/>
            <w:tcBorders>
              <w:top w:val="single" w:sz="6" w:space="0" w:color="auto"/>
              <w:bottom w:val="single" w:sz="6" w:space="0" w:color="auto"/>
            </w:tcBorders>
          </w:tcPr>
          <w:p w:rsidR="002D1FBB" w:rsidRDefault="008E3C1E">
            <w:pPr>
              <w:spacing w:after="0"/>
            </w:pPr>
            <w:r>
              <w:rPr>
                <w:rFonts w:hint="eastAsia"/>
              </w:rPr>
              <w:t>数据库测试数据的设计及源码</w:t>
            </w:r>
          </w:p>
        </w:tc>
        <w:tc>
          <w:tcPr>
            <w:tcW w:w="1680" w:type="dxa"/>
            <w:tcBorders>
              <w:top w:val="single" w:sz="6" w:space="0" w:color="auto"/>
              <w:bottom w:val="single" w:sz="6" w:space="0" w:color="auto"/>
            </w:tcBorders>
          </w:tcPr>
          <w:p w:rsidR="002D1FBB" w:rsidRDefault="008E3C1E">
            <w:pPr>
              <w:spacing w:after="0"/>
            </w:pPr>
            <w:r>
              <w:rPr>
                <w:rFonts w:hint="eastAsia"/>
              </w:rPr>
              <w:t>其他责任人及占比</w:t>
            </w:r>
          </w:p>
        </w:tc>
        <w:tc>
          <w:tcPr>
            <w:tcW w:w="2074" w:type="dxa"/>
            <w:gridSpan w:val="2"/>
            <w:tcBorders>
              <w:top w:val="single" w:sz="6" w:space="0" w:color="auto"/>
              <w:bottom w:val="single" w:sz="6" w:space="0" w:color="auto"/>
            </w:tcBorders>
          </w:tcPr>
          <w:p w:rsidR="002D1FBB" w:rsidRDefault="002D1FBB">
            <w:pPr>
              <w:spacing w:after="0"/>
            </w:pPr>
          </w:p>
        </w:tc>
      </w:tr>
    </w:tbl>
    <w:tbl>
      <w:tblPr>
        <w:tblStyle w:val="afffd"/>
        <w:tblW w:w="10207" w:type="dxa"/>
        <w:tblInd w:w="515" w:type="dxa"/>
        <w:tblBorders>
          <w:top w:val="single" w:sz="18" w:space="0" w:color="auto"/>
          <w:left w:val="single" w:sz="18" w:space="0" w:color="auto"/>
          <w:bottom w:val="single" w:sz="18" w:space="0" w:color="auto"/>
          <w:right w:val="single" w:sz="18" w:space="0" w:color="auto"/>
          <w:insideH w:val="single" w:sz="18" w:space="0" w:color="auto"/>
          <w:insideV w:val="none" w:sz="0" w:space="0" w:color="auto"/>
        </w:tblBorders>
        <w:tblLayout w:type="fixed"/>
        <w:tblLook w:val="04A0" w:firstRow="1" w:lastRow="0" w:firstColumn="1" w:lastColumn="0" w:noHBand="0" w:noVBand="1"/>
      </w:tblPr>
      <w:tblGrid>
        <w:gridCol w:w="10207"/>
      </w:tblGrid>
      <w:tr w:rsidR="002D1FBB">
        <w:trPr>
          <w:trHeight w:val="13674"/>
        </w:trPr>
        <w:tc>
          <w:tcPr>
            <w:tcW w:w="10207" w:type="dxa"/>
            <w:tcBorders>
              <w:tl2br w:val="nil"/>
              <w:tr2bl w:val="nil"/>
            </w:tcBorders>
          </w:tcPr>
          <w:p w:rsidR="002D1FBB" w:rsidRDefault="008E3C1E">
            <w:pPr>
              <w:spacing w:after="0"/>
              <w:ind w:firstLineChars="100" w:firstLine="180"/>
            </w:pPr>
            <w:r>
              <w:rPr>
                <w:rFonts w:hint="eastAsia"/>
              </w:rPr>
              <w:t>知识准备：</w:t>
            </w:r>
          </w:p>
          <w:p w:rsidR="002D1FBB" w:rsidRDefault="008E3C1E" w:rsidP="00007520">
            <w:pPr>
              <w:numPr>
                <w:ilvl w:val="0"/>
                <w:numId w:val="50"/>
              </w:numPr>
              <w:spacing w:after="0"/>
              <w:ind w:firstLineChars="300" w:firstLine="540"/>
            </w:pPr>
            <w:r>
              <w:rPr>
                <w:rFonts w:hint="eastAsia"/>
              </w:rPr>
              <w:t>熟知数据库测试数据的概念和要求；</w:t>
            </w:r>
          </w:p>
          <w:p w:rsidR="002D1FBB" w:rsidRDefault="008E3C1E" w:rsidP="00007520">
            <w:pPr>
              <w:numPr>
                <w:ilvl w:val="0"/>
                <w:numId w:val="50"/>
              </w:numPr>
              <w:spacing w:after="0"/>
              <w:ind w:firstLineChars="300" w:firstLine="540"/>
            </w:pPr>
            <w:r>
              <w:rPr>
                <w:rFonts w:hint="eastAsia"/>
              </w:rPr>
              <w:t>掌握数据库测试数据的设计方法。</w:t>
            </w:r>
          </w:p>
          <w:p w:rsidR="002D1FBB" w:rsidRDefault="008E3C1E">
            <w:pPr>
              <w:spacing w:after="0"/>
              <w:ind w:firstLineChars="100" w:firstLine="180"/>
            </w:pPr>
            <w:r>
              <w:rPr>
                <w:rFonts w:hint="eastAsia"/>
              </w:rPr>
              <w:t>任务实施：</w:t>
            </w:r>
          </w:p>
          <w:p w:rsidR="002D1FBB" w:rsidRDefault="008E3C1E" w:rsidP="00007520">
            <w:pPr>
              <w:numPr>
                <w:ilvl w:val="0"/>
                <w:numId w:val="51"/>
              </w:numPr>
              <w:spacing w:after="0"/>
              <w:ind w:leftChars="300" w:left="540"/>
            </w:pPr>
            <w:r>
              <w:rPr>
                <w:rFonts w:hint="eastAsia"/>
              </w:rPr>
              <w:t>按照需求设计数据库的测试数据；</w:t>
            </w:r>
          </w:p>
          <w:p w:rsidR="002D1FBB" w:rsidRDefault="008E3C1E" w:rsidP="00007520">
            <w:pPr>
              <w:numPr>
                <w:ilvl w:val="0"/>
                <w:numId w:val="51"/>
              </w:numPr>
              <w:spacing w:after="0"/>
              <w:ind w:leftChars="300" w:left="540"/>
            </w:pPr>
            <w:r>
              <w:rPr>
                <w:rFonts w:hint="eastAsia"/>
              </w:rPr>
              <w:t>按照需求生成可供恢复的测试数据源码。</w:t>
            </w:r>
          </w:p>
          <w:p w:rsidR="002D1FBB" w:rsidRDefault="008E3C1E" w:rsidP="00007520">
            <w:pPr>
              <w:numPr>
                <w:ilvl w:val="0"/>
                <w:numId w:val="51"/>
              </w:numPr>
              <w:spacing w:after="0"/>
              <w:ind w:leftChars="300" w:left="540"/>
            </w:pPr>
            <w:r>
              <w:rPr>
                <w:rFonts w:hint="eastAsia"/>
              </w:rPr>
              <w:t>本设计满分10分，其中完成分8分，质量分2分。</w:t>
            </w:r>
          </w:p>
          <w:p w:rsidR="002D1FBB" w:rsidRPr="009D777D" w:rsidRDefault="002D1FBB" w:rsidP="00A03A52">
            <w:pPr>
              <w:spacing w:after="0"/>
              <w:ind w:leftChars="300" w:left="540"/>
              <w:jc w:val="center"/>
            </w:pPr>
          </w:p>
          <w:p w:rsidR="002D1FBB" w:rsidRPr="009D777D" w:rsidRDefault="008E3C1E">
            <w:pPr>
              <w:spacing w:after="0" w:line="240" w:lineRule="auto"/>
              <w:jc w:val="center"/>
            </w:pPr>
            <w:r w:rsidRPr="009D777D">
              <w:rPr>
                <w:rFonts w:hint="eastAsia"/>
              </w:rPr>
              <w:t>数据库测试数据的设计及源码</w:t>
            </w:r>
          </w:p>
          <w:p w:rsidR="002D1FBB" w:rsidRPr="009D777D" w:rsidRDefault="008E3C1E" w:rsidP="00007520">
            <w:pPr>
              <w:numPr>
                <w:ilvl w:val="0"/>
                <w:numId w:val="52"/>
              </w:numPr>
              <w:spacing w:after="0" w:line="240" w:lineRule="auto"/>
            </w:pPr>
            <w:r w:rsidRPr="009D777D">
              <w:rPr>
                <w:rFonts w:hint="eastAsia"/>
              </w:rPr>
              <w:t>项目数据库测试数据的设计</w:t>
            </w:r>
          </w:p>
          <w:p w:rsidR="002D1FBB" w:rsidRPr="009D777D" w:rsidRDefault="008E3C1E">
            <w:pPr>
              <w:spacing w:after="0" w:line="240" w:lineRule="auto"/>
            </w:pPr>
            <w:r w:rsidRPr="009D777D">
              <w:rPr>
                <w:rFonts w:hint="eastAsia"/>
              </w:rPr>
              <w:t xml:space="preserve">              1.1测试数据的广泛性设计；</w:t>
            </w:r>
          </w:p>
          <w:p w:rsidR="002D1FBB" w:rsidRPr="009D777D" w:rsidRDefault="008E3C1E">
            <w:pPr>
              <w:spacing w:after="0" w:line="240" w:lineRule="auto"/>
              <w:ind w:firstLineChars="600" w:firstLine="1080"/>
            </w:pPr>
            <w:r w:rsidRPr="009D777D">
              <w:rPr>
                <w:rFonts w:hint="eastAsia"/>
              </w:rPr>
              <w:t>常见社团数据：</w:t>
            </w:r>
            <w:r w:rsidR="00E85C72">
              <w:rPr>
                <w:rFonts w:hint="eastAsia"/>
              </w:rPr>
              <w:t>篮球社、文艺社、游戏协会、摄影协会</w:t>
            </w:r>
          </w:p>
          <w:p w:rsidR="002D1FBB" w:rsidRPr="009D777D" w:rsidRDefault="008E3C1E">
            <w:pPr>
              <w:spacing w:after="0" w:line="240" w:lineRule="auto"/>
              <w:ind w:firstLineChars="600" w:firstLine="1080"/>
            </w:pPr>
            <w:r w:rsidRPr="009D777D">
              <w:rPr>
                <w:rFonts w:hint="eastAsia"/>
              </w:rPr>
              <w:t>常见学院数据：</w:t>
            </w:r>
            <w:r w:rsidR="00E85C72">
              <w:rPr>
                <w:rFonts w:hint="eastAsia"/>
              </w:rPr>
              <w:t>人工智能学院、体育学院、医学院</w:t>
            </w:r>
          </w:p>
          <w:p w:rsidR="002D1FBB" w:rsidRPr="009D777D" w:rsidRDefault="008E3C1E">
            <w:pPr>
              <w:spacing w:after="0" w:line="240" w:lineRule="auto"/>
              <w:ind w:firstLineChars="600" w:firstLine="1080"/>
            </w:pPr>
            <w:r w:rsidRPr="009D777D">
              <w:rPr>
                <w:rFonts w:hint="eastAsia"/>
              </w:rPr>
              <w:t>......</w:t>
            </w:r>
          </w:p>
          <w:p w:rsidR="002D1FBB" w:rsidRPr="009D777D" w:rsidRDefault="008E3C1E">
            <w:pPr>
              <w:spacing w:after="0" w:line="240" w:lineRule="auto"/>
              <w:ind w:firstLineChars="400" w:firstLine="720"/>
            </w:pPr>
            <w:r w:rsidRPr="009D777D">
              <w:rPr>
                <w:rFonts w:hint="eastAsia"/>
              </w:rPr>
              <w:t>1.2测试数据的典型性设计</w:t>
            </w:r>
          </w:p>
          <w:p w:rsidR="009626AF" w:rsidRPr="009D777D" w:rsidRDefault="009626AF" w:rsidP="009626AF">
            <w:pPr>
              <w:spacing w:after="0" w:line="240" w:lineRule="auto"/>
              <w:ind w:leftChars="100" w:left="180" w:firstLineChars="400" w:firstLine="720"/>
            </w:pPr>
            <w:r w:rsidRPr="009D777D">
              <w:rPr>
                <w:rFonts w:hint="eastAsia"/>
              </w:rPr>
              <w:t>重点设计人工智能学院、篮球社的相关数据。</w:t>
            </w:r>
          </w:p>
          <w:p w:rsidR="002D1FBB" w:rsidRPr="009D777D" w:rsidRDefault="008E3C1E">
            <w:pPr>
              <w:spacing w:after="0" w:line="240" w:lineRule="auto"/>
              <w:ind w:firstLineChars="400" w:firstLine="720"/>
            </w:pPr>
            <w:r w:rsidRPr="009D777D">
              <w:rPr>
                <w:rFonts w:hint="eastAsia"/>
              </w:rPr>
              <w:t>1.3测试数据的完整性设计</w:t>
            </w:r>
          </w:p>
          <w:p w:rsidR="002D1FBB" w:rsidRPr="009D777D" w:rsidRDefault="008E3C1E">
            <w:pPr>
              <w:spacing w:after="0" w:line="240" w:lineRule="auto"/>
            </w:pPr>
            <w:r w:rsidRPr="009D777D">
              <w:rPr>
                <w:rFonts w:hint="eastAsia"/>
              </w:rPr>
              <w:t xml:space="preserve">                  应按照表的完整性约束较真实且完整地增添测试数据。</w:t>
            </w:r>
          </w:p>
          <w:p w:rsidR="002D1FBB" w:rsidRPr="009D777D" w:rsidRDefault="008E3C1E">
            <w:pPr>
              <w:spacing w:after="0" w:line="240" w:lineRule="auto"/>
            </w:pPr>
            <w:r w:rsidRPr="009D777D">
              <w:rPr>
                <w:rFonts w:hint="eastAsia"/>
              </w:rPr>
              <w:t xml:space="preserve"> </w:t>
            </w:r>
          </w:p>
          <w:p w:rsidR="002D1FBB" w:rsidRPr="009D777D" w:rsidRDefault="008E3C1E" w:rsidP="00007520">
            <w:pPr>
              <w:numPr>
                <w:ilvl w:val="0"/>
                <w:numId w:val="52"/>
              </w:numPr>
              <w:spacing w:after="0" w:line="240" w:lineRule="auto"/>
            </w:pPr>
            <w:r w:rsidRPr="009D777D">
              <w:rPr>
                <w:rFonts w:hint="eastAsia"/>
              </w:rPr>
              <w:t>项目数据库测试数据的源码（执行后可直接添加数据库的所有初始化数据）</w:t>
            </w:r>
            <w:r>
              <w:rPr>
                <w:rFonts w:hint="eastAsia"/>
              </w:rPr>
              <w:t>，并给出源码执行后的正确结果。</w:t>
            </w:r>
          </w:p>
          <w:p w:rsidR="009626AF" w:rsidRDefault="009626AF" w:rsidP="009626AF">
            <w:pPr>
              <w:spacing w:after="0" w:line="240" w:lineRule="auto"/>
              <w:ind w:firstLineChars="407" w:firstLine="733"/>
            </w:pPr>
            <w:r>
              <w:t>INSERT INTO club (cno, cname, settime, pcount) VALUES</w:t>
            </w:r>
          </w:p>
          <w:p w:rsidR="009626AF" w:rsidRDefault="009626AF" w:rsidP="009626AF">
            <w:pPr>
              <w:spacing w:after="0" w:line="240" w:lineRule="auto"/>
              <w:ind w:firstLineChars="407" w:firstLine="733"/>
            </w:pPr>
            <w:r>
              <w:t>(2101, '篮球社', '2020-01-05', 217),</w:t>
            </w:r>
          </w:p>
          <w:p w:rsidR="009626AF" w:rsidRDefault="009626AF" w:rsidP="009626AF">
            <w:pPr>
              <w:spacing w:after="0" w:line="240" w:lineRule="auto"/>
              <w:ind w:firstLineChars="407" w:firstLine="733"/>
            </w:pPr>
            <w:r>
              <w:t>(2102, '文艺社', '2019-07-10', 112),</w:t>
            </w:r>
          </w:p>
          <w:p w:rsidR="009626AF" w:rsidRDefault="009626AF" w:rsidP="009626AF">
            <w:pPr>
              <w:spacing w:after="0" w:line="240" w:lineRule="auto"/>
              <w:ind w:firstLineChars="407" w:firstLine="733"/>
            </w:pPr>
            <w:r>
              <w:t>(2103, '科技创新社', '2018-03-22', 65),</w:t>
            </w:r>
          </w:p>
          <w:p w:rsidR="009626AF" w:rsidRDefault="009626AF" w:rsidP="009626AF">
            <w:pPr>
              <w:spacing w:after="0" w:line="240" w:lineRule="auto"/>
              <w:ind w:firstLineChars="407" w:firstLine="733"/>
            </w:pPr>
            <w:r>
              <w:t>(2104, '摄影协会', '2017-09-15', 76),</w:t>
            </w:r>
          </w:p>
          <w:p w:rsidR="009626AF" w:rsidRDefault="009626AF" w:rsidP="009626AF">
            <w:pPr>
              <w:spacing w:after="0" w:line="240" w:lineRule="auto"/>
              <w:ind w:firstLineChars="407" w:firstLine="733"/>
            </w:pPr>
            <w:r>
              <w:t>(2105, '心理辅导社', '2016-11-30', 101),</w:t>
            </w:r>
          </w:p>
          <w:p w:rsidR="009626AF" w:rsidRDefault="009626AF" w:rsidP="009626AF">
            <w:pPr>
              <w:spacing w:after="0" w:line="240" w:lineRule="auto"/>
              <w:ind w:firstLineChars="407" w:firstLine="733"/>
            </w:pPr>
            <w:r>
              <w:t>(2107, '社交舞社', '2014-08-06', 94),</w:t>
            </w:r>
          </w:p>
          <w:p w:rsidR="009626AF" w:rsidRDefault="009626AF" w:rsidP="009626AF">
            <w:pPr>
              <w:spacing w:after="0" w:line="240" w:lineRule="auto"/>
              <w:ind w:firstLineChars="407" w:firstLine="733"/>
            </w:pPr>
            <w:r>
              <w:t>(2108, '游戏协会', '2013-12-25', 208),</w:t>
            </w:r>
          </w:p>
          <w:p w:rsidR="009626AF" w:rsidRDefault="009626AF" w:rsidP="009626AF">
            <w:pPr>
              <w:spacing w:after="0" w:line="240" w:lineRule="auto"/>
              <w:ind w:firstLineChars="407" w:firstLine="733"/>
            </w:pPr>
            <w:r>
              <w:t>(2109, '运动健身社', '2012-06-11', 110);</w:t>
            </w:r>
          </w:p>
          <w:p w:rsidR="002D1FBB" w:rsidRPr="009626AF" w:rsidRDefault="00E4714A" w:rsidP="00A03A52">
            <w:pPr>
              <w:spacing w:after="0" w:line="240" w:lineRule="auto"/>
              <w:ind w:firstLineChars="407" w:firstLine="733"/>
            </w:pPr>
            <w:r>
              <w:rPr>
                <w:noProof/>
              </w:rPr>
              <w:drawing>
                <wp:inline distT="0" distB="0" distL="0" distR="0" wp14:anchorId="39F80616" wp14:editId="7B0E57B9">
                  <wp:extent cx="4382112" cy="223868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屏幕截图(1).png"/>
                          <pic:cNvPicPr/>
                        </pic:nvPicPr>
                        <pic:blipFill>
                          <a:blip r:embed="rId26">
                            <a:extLst>
                              <a:ext uri="{28A0092B-C50C-407E-A947-70E740481C1C}">
                                <a14:useLocalDpi xmlns:a14="http://schemas.microsoft.com/office/drawing/2010/main" val="0"/>
                              </a:ext>
                            </a:extLst>
                          </a:blip>
                          <a:stretch>
                            <a:fillRect/>
                          </a:stretch>
                        </pic:blipFill>
                        <pic:spPr>
                          <a:xfrm>
                            <a:off x="0" y="0"/>
                            <a:ext cx="4382112" cy="2238687"/>
                          </a:xfrm>
                          <a:prstGeom prst="rect">
                            <a:avLst/>
                          </a:prstGeom>
                        </pic:spPr>
                      </pic:pic>
                    </a:graphicData>
                  </a:graphic>
                </wp:inline>
              </w:drawing>
            </w:r>
          </w:p>
          <w:p w:rsidR="00E4714A" w:rsidRDefault="00E4714A" w:rsidP="00E4714A">
            <w:r w:rsidRPr="00E4714A">
              <w:t>INSERT INTO Stuclub (sno, cno, job, leader, join_time, sname, cname) VALUES</w:t>
            </w:r>
          </w:p>
          <w:p w:rsidR="00E4714A" w:rsidRDefault="00E4714A" w:rsidP="00E4714A">
            <w:r w:rsidRPr="00E4714A">
              <w:t xml:space="preserve">('201800001', '2107', '', TRUE, '2023/4/16', '王峰啊', '游戏协会'),            </w:t>
            </w:r>
          </w:p>
          <w:p w:rsidR="00E4714A" w:rsidRDefault="00E4714A" w:rsidP="00E4714A">
            <w:r w:rsidRPr="00E4714A">
              <w:t xml:space="preserve">('201800002', '2105', '', FALSE, '2023/8/29', '孙强', '心理辅导社'),           </w:t>
            </w:r>
          </w:p>
          <w:p w:rsidR="00E4714A" w:rsidRDefault="00E4714A" w:rsidP="00E4714A">
            <w:r w:rsidRPr="00E4714A">
              <w:t xml:space="preserve"> ('201800003', '2103', 'xuanchuan', TRUE, '2023/5/7', '张旺', '科技创新社'),</w:t>
            </w:r>
          </w:p>
          <w:p w:rsidR="00E4714A" w:rsidRDefault="00E4714A" w:rsidP="00E4714A">
            <w:r w:rsidRPr="00E4714A">
              <w:t xml:space="preserve"> ('201800004', '2105', 'cehua', FALSE, '2023/12/6', '曹阚', '心理辅导社'),    </w:t>
            </w:r>
          </w:p>
          <w:p w:rsidR="00E4714A" w:rsidRDefault="00E4714A" w:rsidP="00E4714A">
            <w:r w:rsidRPr="00E4714A">
              <w:t xml:space="preserve">('201800005', '2103', '', TRUE, '2023/5/29', '李达', '科技创新社'),        </w:t>
            </w:r>
          </w:p>
          <w:p w:rsidR="00E4714A" w:rsidRDefault="00E4714A" w:rsidP="00E4714A">
            <w:r w:rsidRPr="00E4714A">
              <w:t xml:space="preserve"> ('201800006', '2106', 'cehua', TRUE, '2023/9/6', '郑兴顺', '社交舞社'),     </w:t>
            </w:r>
          </w:p>
          <w:p w:rsidR="00E4714A" w:rsidRDefault="00E4714A" w:rsidP="00E4714A">
            <w:r w:rsidRPr="00E4714A">
              <w:t xml:space="preserve">('201800007', '2107', '', TRUE, '2023/7/3', '王发', '游戏协会'),               </w:t>
            </w:r>
          </w:p>
          <w:p w:rsidR="00E4714A" w:rsidRDefault="00E4714A" w:rsidP="00E4714A">
            <w:r w:rsidRPr="00E4714A">
              <w:t xml:space="preserve"> ('201800008', '2105', 'xuanchuan', TRUE, '2023/1/3', '郑亮阚', '心理辅导社'),                     </w:t>
            </w:r>
          </w:p>
          <w:p w:rsidR="00E4714A" w:rsidRDefault="00E4714A" w:rsidP="00E4714A">
            <w:r w:rsidRPr="00E4714A">
              <w:t xml:space="preserve"> ('201800009', '2104', 'xuanchuan', TRUE, '2023/2/8', '孙达', '摄影协会'),</w:t>
            </w:r>
          </w:p>
          <w:p w:rsidR="00E4714A" w:rsidRDefault="00E4714A" w:rsidP="00E4714A">
            <w:r w:rsidRPr="00E4714A">
              <w:t xml:space="preserve"> ('201800010', '2106', '', FALSE, '2023/6/15', '张</w:t>
            </w:r>
            <w:r w:rsidRPr="00E4714A">
              <w:rPr>
                <w:rFonts w:hint="eastAsia"/>
              </w:rPr>
              <w:t>刚峰</w:t>
            </w:r>
            <w:r w:rsidRPr="00E4714A">
              <w:t xml:space="preserve">', '社交舞社'),             </w:t>
            </w:r>
          </w:p>
          <w:p w:rsidR="00E4714A" w:rsidRDefault="00E4714A" w:rsidP="00E4714A">
            <w:r w:rsidRPr="00E4714A">
              <w:t xml:space="preserve">('201800011', '2106', 'xuanchuan', FALSE, '2023/12/1', '明诗望', '社交舞社'),                    </w:t>
            </w:r>
          </w:p>
          <w:p w:rsidR="00E4714A" w:rsidRDefault="00E4714A" w:rsidP="00E4714A">
            <w:r w:rsidRPr="00E4714A">
              <w:t xml:space="preserve"> ('201800012', '2108', 'cehua', FALSE, '2023/4/22', '卫能旺', '运动健身社'),</w:t>
            </w:r>
          </w:p>
          <w:p w:rsidR="00E4714A" w:rsidRDefault="00E4714A" w:rsidP="00E4714A">
            <w:r w:rsidRPr="00E4714A">
              <w:t xml:space="preserve">('201800013', '2101', '', TRUE, '2023/4/20', '王剑', '篮球社'),                  </w:t>
            </w:r>
          </w:p>
          <w:p w:rsidR="00E4714A" w:rsidRDefault="00E4714A" w:rsidP="00E4714A">
            <w:r w:rsidRPr="00E4714A">
              <w:t xml:space="preserve">('201800014', '2107', '', FALSE, '2023/8/30', '吴望达', '游戏协会'),           </w:t>
            </w:r>
          </w:p>
          <w:p w:rsidR="00E4714A" w:rsidRDefault="00E4714A" w:rsidP="00E4714A">
            <w:r w:rsidRPr="00E4714A">
              <w:t xml:space="preserve">('201800015', '2101', 'xuanchuan', FALSE, '2023/1/20', '陈呀', '篮球社'),                         </w:t>
            </w:r>
          </w:p>
          <w:p w:rsidR="00E4714A" w:rsidRDefault="00E4714A" w:rsidP="00E4714A">
            <w:r w:rsidRPr="00E4714A">
              <w:t xml:space="preserve">('201800016', '2103', 'cehua', TRUE, '2023/11/15', '曹心发', '科技创新社'),                        </w:t>
            </w:r>
          </w:p>
          <w:p w:rsidR="00E4714A" w:rsidRDefault="00E4714A" w:rsidP="00E4714A">
            <w:r w:rsidRPr="00E4714A">
              <w:t xml:space="preserve">('201800017', '2105', '', FALSE, '2023/4/10', '李诗达', '心理辅导社'),        </w:t>
            </w:r>
          </w:p>
          <w:p w:rsidR="00E4714A" w:rsidRDefault="00E4714A" w:rsidP="00E4714A">
            <w:r w:rsidRPr="00E4714A">
              <w:t>('201800018', '2106', 'xuanchuan', FALSE, '2023/1/17', '周心能', '社交舞社'),</w:t>
            </w:r>
          </w:p>
          <w:p w:rsidR="00E4714A" w:rsidRDefault="00E4714A" w:rsidP="00E4714A">
            <w:r w:rsidRPr="00E4714A">
              <w:t xml:space="preserve">('201800019', '2108', 'xuanchuan', FALSE, '2023/10/7', '柳顺', '运动健身社'),                  </w:t>
            </w:r>
          </w:p>
          <w:p w:rsidR="00E4714A" w:rsidRDefault="00E4714A" w:rsidP="00E4714A">
            <w:r w:rsidRPr="00E4714A">
              <w:t xml:space="preserve">('201800020', '2106', 'xuanchuan', TRUE, '2023/12/10', '孔能', '社交舞社'),                    </w:t>
            </w:r>
          </w:p>
          <w:p w:rsidR="00E4714A" w:rsidRDefault="00E4714A" w:rsidP="00E4714A">
            <w:r w:rsidRPr="00E4714A">
              <w:t xml:space="preserve">('201800021', '2106', '', FALSE, '2023/1/1', '何达心', '社交舞社'),        </w:t>
            </w:r>
          </w:p>
          <w:p w:rsidR="00E4714A" w:rsidRDefault="00E4714A" w:rsidP="00E4714A">
            <w:r w:rsidRPr="00E4714A">
              <w:t xml:space="preserve">('201800022', '2102', '', TRUE, '2023/4/29', '严皓诗', '文艺社'),                </w:t>
            </w:r>
          </w:p>
          <w:p w:rsidR="00E4714A" w:rsidRDefault="00E4714A" w:rsidP="00E4714A">
            <w:r w:rsidRPr="00E4714A">
              <w:t xml:space="preserve"> ('201800023', '2101', 'cehua', FALSE, '2023/4/6', '张旺发', '篮球社'),      </w:t>
            </w:r>
          </w:p>
          <w:p w:rsidR="00E4714A" w:rsidRDefault="00E4714A" w:rsidP="00E4714A">
            <w:r w:rsidRPr="00E4714A">
              <w:t xml:space="preserve"> ('201800024', '2107', 'cehua', TRUE, '2023/7/10', '曹啊福', '游戏协会'), </w:t>
            </w:r>
          </w:p>
          <w:p w:rsidR="00E4714A" w:rsidRDefault="00E4714A" w:rsidP="00E4714A">
            <w:r w:rsidRPr="00E4714A">
              <w:t xml:space="preserve">('201800025', '2102', '', FALSE, '2023/11/7', '吴刚刚', '文艺社'),          </w:t>
            </w:r>
          </w:p>
          <w:p w:rsidR="00E4714A" w:rsidRDefault="00E4714A" w:rsidP="00E4714A">
            <w:r w:rsidRPr="00E4714A">
              <w:t xml:space="preserve">('201800026', '2102', 'cehua', TRUE, '2023/8/26', '何啊浩', '文艺社'), </w:t>
            </w:r>
          </w:p>
          <w:p w:rsidR="00E4714A" w:rsidRDefault="00E4714A" w:rsidP="00E4714A">
            <w:r w:rsidRPr="00E4714A">
              <w:t xml:space="preserve">('201800027', '2103', 'cehua', FALSE, '2023/7/6', '孔峰达', '科技创新社'),   </w:t>
            </w:r>
          </w:p>
          <w:p w:rsidR="00E4714A" w:rsidRDefault="00E4714A" w:rsidP="00E4714A">
            <w:r w:rsidRPr="00E4714A">
              <w:t xml:space="preserve">('201800028', '2101', '', FALSE, '2023/12/6', '朱皓强', '篮球社'),                </w:t>
            </w:r>
          </w:p>
          <w:p w:rsidR="00E4714A" w:rsidRDefault="00E4714A" w:rsidP="00E4714A">
            <w:r w:rsidRPr="00E4714A">
              <w:t xml:space="preserve">('201800029', '2102', '', TRUE, '2023/10/14', '严能', '文艺社'),                  </w:t>
            </w:r>
          </w:p>
          <w:p w:rsidR="00E4714A" w:rsidRDefault="00E4714A" w:rsidP="00E4714A">
            <w:r w:rsidRPr="00E4714A">
              <w:t xml:space="preserve"> ('201800030', '2105', '', TRUE, '2023/4/24', '朱峰心', '心理辅导社'),             </w:t>
            </w:r>
          </w:p>
          <w:p w:rsidR="00E4714A" w:rsidRDefault="00E4714A" w:rsidP="00E4714A">
            <w:r w:rsidRPr="00E4714A">
              <w:t xml:space="preserve">('201800031', '2107', '', TRUE, '2023/8/23', '赵阚', '游戏协会'),               </w:t>
            </w:r>
          </w:p>
          <w:p w:rsidR="00E4714A" w:rsidRDefault="00E4714A" w:rsidP="00E4714A">
            <w:r w:rsidRPr="00E4714A">
              <w:t xml:space="preserve">('201800032', '2106', '', FALSE, '2023/5/21', '朱啊', '社交舞社'),                       </w:t>
            </w:r>
          </w:p>
          <w:p w:rsidR="00E4714A" w:rsidRDefault="00E4714A" w:rsidP="00E4714A">
            <w:r w:rsidRPr="00E4714A">
              <w:t xml:space="preserve">('201800033', '2102', 'xuanchuan', FALSE, '2023/3/15', '李剑福', '文艺社'),                       </w:t>
            </w:r>
          </w:p>
          <w:p w:rsidR="00E4714A" w:rsidRDefault="00E4714A" w:rsidP="00E4714A">
            <w:r w:rsidRPr="00E4714A">
              <w:t xml:space="preserve">('201800034', '2104', '', FALSE, '2023/3/11', '明发兴', '摄影协会'),              </w:t>
            </w:r>
          </w:p>
          <w:p w:rsidR="00E4714A" w:rsidRDefault="00E4714A" w:rsidP="00E4714A">
            <w:r w:rsidRPr="00E4714A">
              <w:t xml:space="preserve">('201800035', '2107', '', TRUE, '2023/12/13', '严诗文', '游戏协会'),             </w:t>
            </w:r>
          </w:p>
          <w:p w:rsidR="00E4714A" w:rsidRDefault="00E4714A" w:rsidP="00E4714A">
            <w:r w:rsidRPr="00E4714A">
              <w:t xml:space="preserve">('201800036', '2104', 'cehua', TRUE, '2023/10/11', '卫心', '摄影协会'),         </w:t>
            </w:r>
          </w:p>
          <w:p w:rsidR="00E4714A" w:rsidRDefault="00E4714A" w:rsidP="00E4714A">
            <w:r w:rsidRPr="00E4714A">
              <w:t xml:space="preserve">('201800037', '2106', '', FALSE, '2023/2/24', '王望峰', '社交舞社'),             </w:t>
            </w:r>
          </w:p>
          <w:p w:rsidR="00E4714A" w:rsidRDefault="00E4714A" w:rsidP="00E4714A">
            <w:r w:rsidRPr="00E4714A">
              <w:t xml:space="preserve">('201800038', '2107', '', TRUE, '2023/2/10', '卫浩心', '游戏协会'),           </w:t>
            </w:r>
          </w:p>
          <w:p w:rsidR="00E4714A" w:rsidRDefault="00E4714A" w:rsidP="00E4714A">
            <w:r w:rsidRPr="00E4714A">
              <w:t xml:space="preserve">('201800039', '2103', '', FALSE, '2023/2/14', '赵亮', '科技创新社'),         </w:t>
            </w:r>
          </w:p>
          <w:p w:rsidR="00E4714A" w:rsidRDefault="00E4714A" w:rsidP="00E4714A">
            <w:r w:rsidRPr="00E4714A">
              <w:t xml:space="preserve">('201800040', '2106', '', FALSE, '2023/4/23', '冯刚', '社交舞社'),          </w:t>
            </w:r>
          </w:p>
          <w:p w:rsidR="00E4714A" w:rsidRDefault="00E4714A" w:rsidP="00E4714A">
            <w:r w:rsidRPr="00E4714A">
              <w:t xml:space="preserve"> ('201800041', '2107', '', TRUE, '2023/3/4', '郑福亮', '游戏协会'),            </w:t>
            </w:r>
          </w:p>
          <w:p w:rsidR="00E4714A" w:rsidRDefault="00E4714A" w:rsidP="00E4714A">
            <w:r w:rsidRPr="00E4714A">
              <w:t xml:space="preserve">('201800042', '2105', '', TRUE, '2023/9/19', '赵能阚', '心理辅导社'),       </w:t>
            </w:r>
          </w:p>
          <w:p w:rsidR="00E4714A" w:rsidRDefault="00E4714A" w:rsidP="00E4714A">
            <w:r w:rsidRPr="00E4714A">
              <w:t xml:space="preserve">('201800043', '2101', '', FALSE, '2023/5/18', '明呀刚', '篮球社'),          </w:t>
            </w:r>
          </w:p>
          <w:p w:rsidR="00E4714A" w:rsidRDefault="00E4714A" w:rsidP="00E4714A">
            <w:r w:rsidRPr="00E4714A">
              <w:t xml:space="preserve">('201800044', '2104', '', TRUE, '2023/3/11', '陈啊发', '摄影协会'),      </w:t>
            </w:r>
          </w:p>
          <w:p w:rsidR="00E4714A" w:rsidRDefault="00E4714A" w:rsidP="00E4714A">
            <w:r w:rsidRPr="00E4714A">
              <w:t xml:space="preserve">('201800045', '2104', '', TRUE, '2023/6/11', '钱发', '摄影协会'),                </w:t>
            </w:r>
          </w:p>
          <w:p w:rsidR="00E4714A" w:rsidRDefault="00E4714A" w:rsidP="00E4714A">
            <w:r w:rsidRPr="00E4714A">
              <w:t xml:space="preserve">('201800046', '2101', '', FALSE, '2023/4/21', '赵军剑', '篮球社'),                  </w:t>
            </w:r>
          </w:p>
          <w:p w:rsidR="00E4714A" w:rsidRDefault="00E4714A" w:rsidP="00E4714A">
            <w:r w:rsidRPr="00E4714A">
              <w:t xml:space="preserve">('201800047', '2106', '', FALSE, '2023/11/25', '孔亮发', '社交舞社'),           </w:t>
            </w:r>
          </w:p>
          <w:p w:rsidR="002D1FBB" w:rsidRDefault="00E4714A" w:rsidP="00E4714A">
            <w:r w:rsidRPr="00E4714A">
              <w:t xml:space="preserve"> ('201800048', '2104', '', FALSE, '2023/5/3', '周剑', '摄影协会'),  </w:t>
            </w:r>
          </w:p>
          <w:p w:rsidR="002D1FBB" w:rsidRPr="009D777D" w:rsidRDefault="009D777D" w:rsidP="009D777D">
            <w:r w:rsidRPr="009D777D">
              <w:t>('201800049', '2102', '', TRUE, '2023/9/7', '赵诗', '文艺社'),                                                                                    ('201800050', '2108', '', TRUE, '2023/1/20', '明顺', '运动健身社');</w:t>
            </w:r>
          </w:p>
          <w:p w:rsidR="002D1FBB" w:rsidRDefault="009D777D" w:rsidP="009D777D">
            <w:pPr>
              <w:ind w:leftChars="200" w:left="360" w:firstLineChars="407" w:firstLine="733"/>
            </w:pPr>
            <w:r>
              <w:rPr>
                <w:noProof/>
              </w:rPr>
              <w:drawing>
                <wp:inline distT="0" distB="0" distL="0" distR="0" wp14:anchorId="4FCF3DE4" wp14:editId="5C862ABE">
                  <wp:extent cx="5029200" cy="240855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屏幕截图(2).png"/>
                          <pic:cNvPicPr/>
                        </pic:nvPicPr>
                        <pic:blipFill>
                          <a:blip r:embed="rId27">
                            <a:extLst>
                              <a:ext uri="{28A0092B-C50C-407E-A947-70E740481C1C}">
                                <a14:useLocalDpi xmlns:a14="http://schemas.microsoft.com/office/drawing/2010/main" val="0"/>
                              </a:ext>
                            </a:extLst>
                          </a:blip>
                          <a:stretch>
                            <a:fillRect/>
                          </a:stretch>
                        </pic:blipFill>
                        <pic:spPr>
                          <a:xfrm>
                            <a:off x="0" y="0"/>
                            <a:ext cx="5064806" cy="2425607"/>
                          </a:xfrm>
                          <a:prstGeom prst="rect">
                            <a:avLst/>
                          </a:prstGeom>
                        </pic:spPr>
                      </pic:pic>
                    </a:graphicData>
                  </a:graphic>
                </wp:inline>
              </w:drawing>
            </w:r>
          </w:p>
          <w:p w:rsidR="00CA369E" w:rsidRDefault="00CA369E" w:rsidP="00CA369E">
            <w:pPr>
              <w:ind w:leftChars="407" w:left="733"/>
            </w:pPr>
            <w:r>
              <w:t>INSERT INTO Teaclub (tno, cno, cname, tname, join_time)</w:t>
            </w:r>
            <w:r>
              <w:rPr>
                <w:rFonts w:hint="eastAsia"/>
              </w:rPr>
              <w:t xml:space="preserve"> </w:t>
            </w:r>
            <w:r>
              <w:t xml:space="preserve">VALUES           </w:t>
            </w:r>
            <w:r>
              <w:rPr>
                <w:rFonts w:hint="eastAsia"/>
              </w:rPr>
              <w:t xml:space="preserve"> </w:t>
            </w:r>
            <w:r>
              <w:t xml:space="preserve">                                       ('2022121423', '2101', '篮球社', '张家钱', '2020/1/5'),</w:t>
            </w:r>
            <w:r>
              <w:rPr>
                <w:rFonts w:hint="eastAsia"/>
              </w:rPr>
              <w:t xml:space="preserve"> </w:t>
            </w:r>
            <w:r>
              <w:t xml:space="preserve">                                                                               ('2022121424', '2102', '文艺社', '艾李盛', '2019/7/10'),</w:t>
            </w:r>
            <w:r>
              <w:rPr>
                <w:rFonts w:hint="eastAsia"/>
              </w:rPr>
              <w:t xml:space="preserve"> </w:t>
            </w:r>
            <w:r>
              <w:t xml:space="preserve">                                                                               ('2022121425', '2103', '科技创新社', '李盛', '2018/3/22'),</w:t>
            </w:r>
            <w:r>
              <w:rPr>
                <w:rFonts w:hint="eastAsia"/>
              </w:rPr>
              <w:t xml:space="preserve"> </w:t>
            </w:r>
            <w:r>
              <w:t xml:space="preserve">                                                                           ('2022121426', '2104', '摄影协会', '张李盛', '2017/9/15'),</w:t>
            </w:r>
            <w:r>
              <w:rPr>
                <w:rFonts w:hint="eastAsia"/>
              </w:rPr>
              <w:t xml:space="preserve"> </w:t>
            </w:r>
            <w:r>
              <w:t xml:space="preserve">                                                                           ('2022121427', '2105', '心理辅导社', '明家钱', '2016/11/30'),</w:t>
            </w:r>
            <w:r>
              <w:rPr>
                <w:rFonts w:hint="eastAsia"/>
              </w:rPr>
              <w:t xml:space="preserve"> </w:t>
            </w:r>
            <w:r>
              <w:t xml:space="preserve">                                                                      ('2022121428', '2107', '社交舞社', '艾家钱', '2014/8/6'),</w:t>
            </w:r>
            <w:r>
              <w:rPr>
                <w:rFonts w:hint="eastAsia"/>
              </w:rPr>
              <w:t xml:space="preserve"> </w:t>
            </w:r>
            <w:r>
              <w:t xml:space="preserve">                                                                              ('2022121429', '2108', '游戏协会', '袁嘉', '2013/12/25'),</w:t>
            </w:r>
            <w:r>
              <w:rPr>
                <w:rFonts w:hint="eastAsia"/>
              </w:rPr>
              <w:t xml:space="preserve"> </w:t>
            </w:r>
            <w:r>
              <w:t xml:space="preserve">                                                                               ('2022121430', '2109', '运动健身社', '张卧', '2012/6/11');</w:t>
            </w:r>
          </w:p>
          <w:p w:rsidR="002D1FBB" w:rsidRPr="00CA369E" w:rsidRDefault="00CA369E" w:rsidP="00A03A52">
            <w:pPr>
              <w:ind w:firstLineChars="407" w:firstLine="733"/>
            </w:pPr>
            <w:r w:rsidRPr="00434583">
              <w:rPr>
                <w:noProof/>
              </w:rPr>
              <w:drawing>
                <wp:inline distT="0" distB="0" distL="0" distR="0" wp14:anchorId="27F6BF59" wp14:editId="40178516">
                  <wp:extent cx="5182323" cy="2181529"/>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2323" cy="2181529"/>
                          </a:xfrm>
                          <a:prstGeom prst="rect">
                            <a:avLst/>
                          </a:prstGeom>
                        </pic:spPr>
                      </pic:pic>
                    </a:graphicData>
                  </a:graphic>
                </wp:inline>
              </w:drawing>
            </w:r>
          </w:p>
          <w:p w:rsidR="00CA369E" w:rsidRDefault="00CA369E" w:rsidP="00A03A52">
            <w:pPr>
              <w:ind w:firstLineChars="407" w:firstLine="733"/>
            </w:pPr>
            <w:r>
              <w:t>INSERT INTO student (sno,sname, stel,dno) VALUES</w:t>
            </w:r>
            <w:r>
              <w:rPr>
                <w:rFonts w:hint="eastAsia"/>
              </w:rPr>
              <w:t xml:space="preserve"> </w:t>
            </w:r>
            <w:r>
              <w:t xml:space="preserve">    </w:t>
            </w:r>
          </w:p>
          <w:p w:rsidR="00CA369E" w:rsidRDefault="00CA369E" w:rsidP="00924AD8">
            <w:pPr>
              <w:ind w:leftChars="400" w:left="720"/>
            </w:pPr>
            <w:r>
              <w:t>('201800001', '王峰啊', '13512345678', 9),</w:t>
            </w:r>
            <w:r>
              <w:rPr>
                <w:rFonts w:hint="eastAsia"/>
              </w:rPr>
              <w:t xml:space="preserve"> </w:t>
            </w:r>
            <w:r>
              <w:t xml:space="preserve">   </w:t>
            </w:r>
          </w:p>
          <w:p w:rsidR="00CA369E" w:rsidRDefault="00CA369E" w:rsidP="00CA369E">
            <w:pPr>
              <w:ind w:leftChars="407" w:left="733"/>
            </w:pPr>
            <w:r>
              <w:t>('201800002', '孙强', '13612345678', 9),</w:t>
            </w:r>
            <w:r>
              <w:rPr>
                <w:rFonts w:hint="eastAsia"/>
              </w:rPr>
              <w:t xml:space="preserve"> </w:t>
            </w:r>
            <w:r>
              <w:t xml:space="preserve">                                                                                                          ('201800003', '张旺', '13712345678', 9),</w:t>
            </w:r>
            <w:r>
              <w:rPr>
                <w:rFonts w:hint="eastAsia"/>
              </w:rPr>
              <w:t xml:space="preserve"> </w:t>
            </w:r>
            <w:r>
              <w:t xml:space="preserve">                                                                                                       ('201800004', '曹阚', '13812345678', 4),</w:t>
            </w:r>
            <w:r>
              <w:rPr>
                <w:rFonts w:hint="eastAsia"/>
              </w:rPr>
              <w:t xml:space="preserve"> </w:t>
            </w:r>
            <w:r>
              <w:t xml:space="preserve">                                                                                                        ('201800005', '李达', '13912345678', 5),</w:t>
            </w:r>
            <w:r>
              <w:rPr>
                <w:rFonts w:hint="eastAsia"/>
              </w:rPr>
              <w:t xml:space="preserve"> </w:t>
            </w:r>
            <w:r>
              <w:t xml:space="preserve">                                                                                                       ('201800006', '郑兴顺', '14012345678', 10),</w:t>
            </w:r>
            <w:r>
              <w:rPr>
                <w:rFonts w:hint="eastAsia"/>
              </w:rPr>
              <w:t xml:space="preserve"> </w:t>
            </w:r>
            <w:r>
              <w:t xml:space="preserve">                                                                                                    ('201800007', '王发', '14112345678', 1),</w:t>
            </w:r>
            <w:r>
              <w:rPr>
                <w:rFonts w:hint="eastAsia"/>
              </w:rPr>
              <w:t xml:space="preserve"> </w:t>
            </w:r>
            <w:r>
              <w:t xml:space="preserve">                                                                                                         ('201800008', '郑亮阚', '14212345678', 8),                                                                                                   ('201800009', '孙达', '14312345678', 7),</w:t>
            </w:r>
            <w:r>
              <w:rPr>
                <w:rFonts w:hint="eastAsia"/>
              </w:rPr>
              <w:t xml:space="preserve"> </w:t>
            </w:r>
            <w:r>
              <w:t xml:space="preserve">                                                                                                      ('201800010', '张刚峰', '14412345678', 3),</w:t>
            </w:r>
            <w:r>
              <w:rPr>
                <w:rFonts w:hint="eastAsia"/>
              </w:rPr>
              <w:t xml:space="preserve"> </w:t>
            </w:r>
            <w:r>
              <w:t xml:space="preserve">                                                                                                  ('201800011', '明诗望', '14512345678', 1),</w:t>
            </w:r>
            <w:r>
              <w:rPr>
                <w:rFonts w:hint="eastAsia"/>
              </w:rPr>
              <w:t xml:space="preserve"> </w:t>
            </w:r>
            <w:r>
              <w:t xml:space="preserve">                                                                                                   ('201800012', '卫能旺', '14612345678', 4),</w:t>
            </w:r>
            <w:r>
              <w:rPr>
                <w:rFonts w:hint="eastAsia"/>
              </w:rPr>
              <w:t xml:space="preserve"> </w:t>
            </w:r>
            <w:r>
              <w:t xml:space="preserve">                                                                                                 ('201800013', '王剑', '14712345678', 10),</w:t>
            </w:r>
            <w:r>
              <w:rPr>
                <w:rFonts w:hint="eastAsia"/>
              </w:rPr>
              <w:t xml:space="preserve"> </w:t>
            </w:r>
            <w:r>
              <w:t xml:space="preserve">                                                                                                  ('201800014', '吴望达', '14812345678', 5),</w:t>
            </w:r>
            <w:r>
              <w:rPr>
                <w:rFonts w:hint="eastAsia"/>
              </w:rPr>
              <w:t xml:space="preserve"> </w:t>
            </w:r>
            <w:r>
              <w:t xml:space="preserve">                                                                                                ('201800015', '陈呀', '14912345678', 5),</w:t>
            </w:r>
            <w:r>
              <w:rPr>
                <w:rFonts w:hint="eastAsia"/>
              </w:rPr>
              <w:t xml:space="preserve"> </w:t>
            </w:r>
            <w:r>
              <w:t xml:space="preserve">                                                                                                   ('201800016', '曹心发', '15012345678', 2),</w:t>
            </w:r>
            <w:r>
              <w:rPr>
                <w:rFonts w:hint="eastAsia"/>
              </w:rPr>
              <w:t xml:space="preserve"> </w:t>
            </w:r>
            <w:r>
              <w:t xml:space="preserve">                                                                                              ('201800017', '李诗达', '15112345678', 5),</w:t>
            </w:r>
            <w:r>
              <w:rPr>
                <w:rFonts w:hint="eastAsia"/>
              </w:rPr>
              <w:t xml:space="preserve"> </w:t>
            </w:r>
            <w:r>
              <w:t xml:space="preserve">                                                                                                ('201800018', '周心能', '15212345678', 6),</w:t>
            </w:r>
            <w:r>
              <w:rPr>
                <w:rFonts w:hint="eastAsia"/>
              </w:rPr>
              <w:t xml:space="preserve"> </w:t>
            </w:r>
            <w:r>
              <w:t xml:space="preserve">                                                                                                ('201800019', '柳顺', '15312345678', 3),</w:t>
            </w:r>
            <w:r>
              <w:rPr>
                <w:rFonts w:hint="eastAsia"/>
              </w:rPr>
              <w:t xml:space="preserve"> </w:t>
            </w:r>
            <w:r>
              <w:t xml:space="preserve">                                                                                                    ('201800020', '孔能', '15412345678', 10),</w:t>
            </w:r>
            <w:r>
              <w:rPr>
                <w:rFonts w:hint="eastAsia"/>
              </w:rPr>
              <w:t xml:space="preserve"> </w:t>
            </w:r>
            <w:r>
              <w:t xml:space="preserve">                                                                                                  ('201800021', '何达心', '15512345678', 10),</w:t>
            </w:r>
            <w:r>
              <w:rPr>
                <w:rFonts w:hint="eastAsia"/>
              </w:rPr>
              <w:t xml:space="preserve"> </w:t>
            </w:r>
            <w:r>
              <w:t xml:space="preserve">                                                                                                ('201800022', '严皓诗', '15612345678', 2),</w:t>
            </w:r>
            <w:r>
              <w:rPr>
                <w:rFonts w:hint="eastAsia"/>
              </w:rPr>
              <w:t xml:space="preserve"> </w:t>
            </w:r>
            <w:r>
              <w:t xml:space="preserve">                                                                                                ('201800023', '张旺发', '15712345678', 2),</w:t>
            </w:r>
            <w:r>
              <w:rPr>
                <w:rFonts w:hint="eastAsia"/>
              </w:rPr>
              <w:t xml:space="preserve"> </w:t>
            </w:r>
            <w:r>
              <w:t xml:space="preserve">                                                                                                ('201800024', '曹啊福', '15812345678', 2),</w:t>
            </w:r>
            <w:r>
              <w:rPr>
                <w:rFonts w:hint="eastAsia"/>
              </w:rPr>
              <w:t xml:space="preserve"> </w:t>
            </w:r>
            <w:r>
              <w:t xml:space="preserve">                                                                                               ('201800025', '吴刚刚', '15912345678', 8),</w:t>
            </w:r>
            <w:r>
              <w:rPr>
                <w:rFonts w:hint="eastAsia"/>
              </w:rPr>
              <w:t xml:space="preserve"> </w:t>
            </w:r>
            <w:r>
              <w:t xml:space="preserve">                                                                                              ('201800026', '何啊浩', '16012345678', 8),</w:t>
            </w:r>
            <w:r>
              <w:rPr>
                <w:rFonts w:hint="eastAsia"/>
              </w:rPr>
              <w:t xml:space="preserve"> </w:t>
            </w:r>
            <w:r>
              <w:t xml:space="preserve">                                                                                                ('201800027', '孔峰达', '16112345678', 8),</w:t>
            </w:r>
            <w:r>
              <w:rPr>
                <w:rFonts w:hint="eastAsia"/>
              </w:rPr>
              <w:t xml:space="preserve"> </w:t>
            </w:r>
            <w:r>
              <w:t xml:space="preserve">                                                                                                ('201800028', '朱皓强', '16212345678', 10),</w:t>
            </w:r>
            <w:r>
              <w:rPr>
                <w:rFonts w:hint="eastAsia"/>
              </w:rPr>
              <w:t xml:space="preserve"> </w:t>
            </w:r>
            <w:r>
              <w:t xml:space="preserve">                                                                                            ('201800029', '严能', '16312345678', 7),</w:t>
            </w:r>
            <w:r>
              <w:rPr>
                <w:rFonts w:hint="eastAsia"/>
              </w:rPr>
              <w:t xml:space="preserve"> </w:t>
            </w:r>
            <w:r>
              <w:t xml:space="preserve">                                                                                                  ('201800030', '朱峰心', '16412345678', 9),</w:t>
            </w:r>
            <w:r>
              <w:rPr>
                <w:rFonts w:hint="eastAsia"/>
              </w:rPr>
              <w:t xml:space="preserve"> </w:t>
            </w:r>
            <w:r>
              <w:t xml:space="preserve">                                                                                              ('201800031', '赵阚', '16512345678', 10),</w:t>
            </w:r>
            <w:r>
              <w:rPr>
                <w:rFonts w:hint="eastAsia"/>
              </w:rPr>
              <w:t xml:space="preserve"> </w:t>
            </w:r>
            <w:r>
              <w:t xml:space="preserve">                                                                                                         ('201800032', '朱啊', '16612345678', 3),</w:t>
            </w:r>
            <w:r>
              <w:rPr>
                <w:rFonts w:hint="eastAsia"/>
              </w:rPr>
              <w:t xml:space="preserve"> </w:t>
            </w:r>
            <w:r>
              <w:t xml:space="preserve">                                                                                                           ('201800033', '李剑福', '16712345678', 9),</w:t>
            </w:r>
            <w:r>
              <w:rPr>
                <w:rFonts w:hint="eastAsia"/>
              </w:rPr>
              <w:t xml:space="preserve"> </w:t>
            </w:r>
            <w:r>
              <w:t xml:space="preserve">                                                                                                     ('201800034', '明发兴', '16812345678', 4),</w:t>
            </w:r>
            <w:r>
              <w:rPr>
                <w:rFonts w:hint="eastAsia"/>
              </w:rPr>
              <w:t xml:space="preserve"> </w:t>
            </w:r>
            <w:r>
              <w:t xml:space="preserve">                                                                                                      ('201800035', '严诗文', '16912345678', 8),</w:t>
            </w:r>
            <w:r>
              <w:rPr>
                <w:rFonts w:hint="eastAsia"/>
              </w:rPr>
              <w:t xml:space="preserve"> </w:t>
            </w:r>
            <w:r>
              <w:t xml:space="preserve">                                                                                                      ('201800036', '卫心', '17012345678', 2),</w:t>
            </w:r>
            <w:r>
              <w:rPr>
                <w:rFonts w:hint="eastAsia"/>
              </w:rPr>
              <w:t xml:space="preserve"> </w:t>
            </w:r>
            <w:r>
              <w:t xml:space="preserve">                                                                                                      ('201800037', '王望峰', '17112345678', 10),</w:t>
            </w:r>
            <w:r>
              <w:rPr>
                <w:rFonts w:hint="eastAsia"/>
              </w:rPr>
              <w:t xml:space="preserve"> </w:t>
            </w:r>
            <w:r>
              <w:t xml:space="preserve">                                                                                                      ('201800038', '卫浩心', '17212345678', 10),</w:t>
            </w:r>
            <w:r>
              <w:rPr>
                <w:rFonts w:hint="eastAsia"/>
              </w:rPr>
              <w:t xml:space="preserve"> </w:t>
            </w:r>
            <w:r>
              <w:t xml:space="preserve">                                                                                                      ('201800039', '赵亮', '17312345678', 9),</w:t>
            </w:r>
            <w:r>
              <w:rPr>
                <w:rFonts w:hint="eastAsia"/>
              </w:rPr>
              <w:t xml:space="preserve"> </w:t>
            </w:r>
            <w:r>
              <w:t xml:space="preserve">                                                                                                      ('201800040', '冯刚', '17412345678', 7),</w:t>
            </w:r>
            <w:r>
              <w:rPr>
                <w:rFonts w:hint="eastAsia"/>
              </w:rPr>
              <w:t xml:space="preserve"> </w:t>
            </w:r>
            <w:r>
              <w:t xml:space="preserve">                                                                                                      ('201800041', '郑福亮', '17512345678', 1),</w:t>
            </w:r>
            <w:r>
              <w:rPr>
                <w:rFonts w:hint="eastAsia"/>
              </w:rPr>
              <w:t xml:space="preserve"> </w:t>
            </w:r>
            <w:r>
              <w:t xml:space="preserve">                                                                                                      ('201800042', '赵能阚', '17612345678', 2),</w:t>
            </w:r>
            <w:r>
              <w:rPr>
                <w:rFonts w:hint="eastAsia"/>
              </w:rPr>
              <w:t xml:space="preserve"> </w:t>
            </w:r>
            <w:r>
              <w:t xml:space="preserve">                                                                                                      ('201800043', '明呀刚', '17712345678', 1),</w:t>
            </w:r>
            <w:r>
              <w:rPr>
                <w:rFonts w:hint="eastAsia"/>
              </w:rPr>
              <w:t xml:space="preserve"> </w:t>
            </w:r>
            <w:r>
              <w:t xml:space="preserve">                                                                                                      ('201800044', '陈啊发', '17812345678', 6),</w:t>
            </w:r>
            <w:r>
              <w:rPr>
                <w:rFonts w:hint="eastAsia"/>
              </w:rPr>
              <w:t xml:space="preserve"> </w:t>
            </w:r>
            <w:r>
              <w:t xml:space="preserve">                                                                                                      ('201800045', '钱发', '17912345678', 7),</w:t>
            </w:r>
            <w:r>
              <w:rPr>
                <w:rFonts w:hint="eastAsia"/>
              </w:rPr>
              <w:t xml:space="preserve"> </w:t>
            </w:r>
            <w:r>
              <w:t xml:space="preserve">                                                                                                      ('201800046', '赵军剑', '18012345678', 10),</w:t>
            </w:r>
            <w:r>
              <w:rPr>
                <w:rFonts w:hint="eastAsia"/>
              </w:rPr>
              <w:t xml:space="preserve"> </w:t>
            </w:r>
            <w:r>
              <w:t xml:space="preserve">                                                                                                      ('201800047', '孔亮发', '18112345678', 3),</w:t>
            </w:r>
            <w:r>
              <w:rPr>
                <w:rFonts w:hint="eastAsia"/>
              </w:rPr>
              <w:t xml:space="preserve"> </w:t>
            </w:r>
            <w:r>
              <w:t xml:space="preserve">                                                                                                      ('201800048', '周剑', '18212345678', 5),</w:t>
            </w:r>
            <w:r>
              <w:rPr>
                <w:rFonts w:hint="eastAsia"/>
              </w:rPr>
              <w:t xml:space="preserve"> </w:t>
            </w:r>
            <w:r>
              <w:t xml:space="preserve">                                                                                                      ('201800049', '赵诗', '18312345678', 3),</w:t>
            </w:r>
            <w:r>
              <w:rPr>
                <w:rFonts w:hint="eastAsia"/>
              </w:rPr>
              <w:t xml:space="preserve"> </w:t>
            </w:r>
            <w:r>
              <w:t xml:space="preserve">                                                                                                      ('201800050', '明顺', '18412345678', 5);</w:t>
            </w:r>
          </w:p>
          <w:p w:rsidR="002D1FBB" w:rsidRPr="00CA369E" w:rsidRDefault="00924AD8" w:rsidP="00CA369E">
            <w:r>
              <w:rPr>
                <w:noProof/>
              </w:rPr>
              <w:drawing>
                <wp:inline distT="0" distB="0" distL="0" distR="0" wp14:anchorId="2ED1E96C" wp14:editId="45F4B0EC">
                  <wp:extent cx="2709258" cy="292417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屏幕截图(7).png"/>
                          <pic:cNvPicPr/>
                        </pic:nvPicPr>
                        <pic:blipFill>
                          <a:blip r:embed="rId29">
                            <a:extLst>
                              <a:ext uri="{28A0092B-C50C-407E-A947-70E740481C1C}">
                                <a14:useLocalDpi xmlns:a14="http://schemas.microsoft.com/office/drawing/2010/main" val="0"/>
                              </a:ext>
                            </a:extLst>
                          </a:blip>
                          <a:stretch>
                            <a:fillRect/>
                          </a:stretch>
                        </pic:blipFill>
                        <pic:spPr>
                          <a:xfrm>
                            <a:off x="0" y="0"/>
                            <a:ext cx="2716177" cy="2931643"/>
                          </a:xfrm>
                          <a:prstGeom prst="rect">
                            <a:avLst/>
                          </a:prstGeom>
                        </pic:spPr>
                      </pic:pic>
                    </a:graphicData>
                  </a:graphic>
                </wp:inline>
              </w:drawing>
            </w:r>
          </w:p>
          <w:p w:rsidR="00924AD8" w:rsidRDefault="00924AD8" w:rsidP="00924AD8">
            <w:pPr>
              <w:ind w:leftChars="400" w:left="720" w:firstLineChars="7" w:firstLine="13"/>
            </w:pPr>
            <w:r>
              <w:t>INSERT INTO dept (dno, dname) VALUES</w:t>
            </w:r>
            <w:r>
              <w:rPr>
                <w:rFonts w:hint="eastAsia"/>
              </w:rPr>
              <w:t xml:space="preserve"> </w:t>
            </w:r>
            <w:r>
              <w:t xml:space="preserve">                                                                                                       (1, '理学院'),</w:t>
            </w:r>
            <w:r>
              <w:rPr>
                <w:rFonts w:hint="eastAsia"/>
              </w:rPr>
              <w:t xml:space="preserve"> </w:t>
            </w:r>
            <w:r>
              <w:t xml:space="preserve">                                                                                                                                                           (2, '人工智能学院'),                                                                                                                                                         (3, '文学院'),</w:t>
            </w:r>
            <w:r>
              <w:rPr>
                <w:rFonts w:hint="eastAsia"/>
              </w:rPr>
              <w:t xml:space="preserve"> </w:t>
            </w:r>
            <w:r>
              <w:t xml:space="preserve">                                                                                                                                                                (4, '经济学院'),</w:t>
            </w:r>
            <w:r>
              <w:rPr>
                <w:rFonts w:hint="eastAsia"/>
              </w:rPr>
              <w:t xml:space="preserve"> </w:t>
            </w:r>
            <w:r>
              <w:t xml:space="preserve">                                                                                                                                                                (5, '法学院'),</w:t>
            </w:r>
            <w:r>
              <w:rPr>
                <w:rFonts w:hint="eastAsia"/>
              </w:rPr>
              <w:t xml:space="preserve"> </w:t>
            </w:r>
            <w:r>
              <w:t xml:space="preserve">                                                                                                                                                                 (6, '医学院'),</w:t>
            </w:r>
            <w:r>
              <w:rPr>
                <w:rFonts w:hint="eastAsia"/>
              </w:rPr>
              <w:t xml:space="preserve"> </w:t>
            </w:r>
            <w:r>
              <w:t xml:space="preserve">                                                                                                                                                                 (7, '教育学院'),</w:t>
            </w:r>
            <w:r>
              <w:rPr>
                <w:rFonts w:hint="eastAsia"/>
              </w:rPr>
              <w:t xml:space="preserve"> </w:t>
            </w:r>
            <w:r>
              <w:t xml:space="preserve">                                                                                                                                                                (8, '艺术学院'),</w:t>
            </w:r>
            <w:r>
              <w:rPr>
                <w:rFonts w:hint="eastAsia"/>
              </w:rPr>
              <w:t xml:space="preserve"> </w:t>
            </w:r>
            <w:r>
              <w:t xml:space="preserve">                                                                                                                                                                          (9, '商学院'),</w:t>
            </w:r>
            <w:r>
              <w:rPr>
                <w:rFonts w:hint="eastAsia"/>
              </w:rPr>
              <w:t xml:space="preserve"> </w:t>
            </w:r>
            <w:r>
              <w:t xml:space="preserve">                                                                                                                                                                (10, '体育学院');</w:t>
            </w:r>
          </w:p>
          <w:p w:rsidR="002D1FBB" w:rsidRPr="00924AD8" w:rsidRDefault="00924AD8" w:rsidP="00A03A52">
            <w:pPr>
              <w:ind w:firstLineChars="407" w:firstLine="733"/>
            </w:pPr>
            <w:r>
              <w:rPr>
                <w:noProof/>
              </w:rPr>
              <w:drawing>
                <wp:inline distT="0" distB="0" distL="0" distR="0" wp14:anchorId="170DAA2F" wp14:editId="0246807B">
                  <wp:extent cx="2210108" cy="2257740"/>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屏幕截图(4).png"/>
                          <pic:cNvPicPr/>
                        </pic:nvPicPr>
                        <pic:blipFill>
                          <a:blip r:embed="rId30">
                            <a:extLst>
                              <a:ext uri="{28A0092B-C50C-407E-A947-70E740481C1C}">
                                <a14:useLocalDpi xmlns:a14="http://schemas.microsoft.com/office/drawing/2010/main" val="0"/>
                              </a:ext>
                            </a:extLst>
                          </a:blip>
                          <a:stretch>
                            <a:fillRect/>
                          </a:stretch>
                        </pic:blipFill>
                        <pic:spPr>
                          <a:xfrm>
                            <a:off x="0" y="0"/>
                            <a:ext cx="2210108" cy="2257740"/>
                          </a:xfrm>
                          <a:prstGeom prst="rect">
                            <a:avLst/>
                          </a:prstGeom>
                        </pic:spPr>
                      </pic:pic>
                    </a:graphicData>
                  </a:graphic>
                </wp:inline>
              </w:drawing>
            </w:r>
          </w:p>
          <w:p w:rsidR="00924AD8" w:rsidRDefault="00924AD8" w:rsidP="00924AD8">
            <w:pPr>
              <w:ind w:leftChars="100" w:left="180"/>
            </w:pPr>
            <w:r>
              <w:t>INSERT INTO teachers (teano, teaname,ttel, dno) VALUES</w:t>
            </w:r>
            <w:r>
              <w:rPr>
                <w:rFonts w:hint="eastAsia"/>
              </w:rPr>
              <w:t xml:space="preserve"> </w:t>
            </w:r>
            <w:r>
              <w:t xml:space="preserve">                                                          </w:t>
            </w:r>
          </w:p>
          <w:p w:rsidR="00924AD8" w:rsidRDefault="00924AD8" w:rsidP="00924AD8">
            <w:pPr>
              <w:ind w:leftChars="400" w:left="720"/>
            </w:pPr>
            <w:r>
              <w:t>('2022121423', '张家钱', '18912345678', 9),</w:t>
            </w:r>
            <w:r>
              <w:rPr>
                <w:rFonts w:hint="eastAsia"/>
              </w:rPr>
              <w:t xml:space="preserve"> </w:t>
            </w:r>
            <w:r>
              <w:t xml:space="preserve">                                                                                                ('2022121424', '艾李盛', '19012345678', 10),                                                                                                 ('2022121425', '李盛', '19112345678', 3),                                                                                                 ('2022121426', '张李盛', '19212345678', 4),                                                                                                 ('2022121427', '明家钱', '19312345678', 6),                                                                                                 ('2022121428', '艾家钱', '19412345678', 6),                                                                                                 ('2022121429', '袁嘉', '19512345678', 1),                                                                                                 ('2022121430', '张卧', '19612345678', 10),                                                                                                 ('2022121431', '张李', '19712345678', 4);</w:t>
            </w:r>
          </w:p>
          <w:p w:rsidR="002D1FBB" w:rsidRPr="00924AD8" w:rsidRDefault="006658DA" w:rsidP="00924AD8">
            <w:pPr>
              <w:ind w:leftChars="100" w:left="180"/>
            </w:pPr>
            <w:r>
              <w:rPr>
                <w:noProof/>
              </w:rPr>
              <w:drawing>
                <wp:inline distT="0" distB="0" distL="0" distR="0" wp14:anchorId="1179F6C3" wp14:editId="0EFC52DC">
                  <wp:extent cx="3658111" cy="2143424"/>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屏幕截图(5).png"/>
                          <pic:cNvPicPr/>
                        </pic:nvPicPr>
                        <pic:blipFill>
                          <a:blip r:embed="rId31">
                            <a:extLst>
                              <a:ext uri="{28A0092B-C50C-407E-A947-70E740481C1C}">
                                <a14:useLocalDpi xmlns:a14="http://schemas.microsoft.com/office/drawing/2010/main" val="0"/>
                              </a:ext>
                            </a:extLst>
                          </a:blip>
                          <a:stretch>
                            <a:fillRect/>
                          </a:stretch>
                        </pic:blipFill>
                        <pic:spPr>
                          <a:xfrm>
                            <a:off x="0" y="0"/>
                            <a:ext cx="3658111" cy="2143424"/>
                          </a:xfrm>
                          <a:prstGeom prst="rect">
                            <a:avLst/>
                          </a:prstGeom>
                        </pic:spPr>
                      </pic:pic>
                    </a:graphicData>
                  </a:graphic>
                </wp:inline>
              </w:drawing>
            </w:r>
          </w:p>
          <w:p w:rsidR="002D1FBB" w:rsidRDefault="002D1FBB" w:rsidP="00A03A52">
            <w:pPr>
              <w:ind w:firstLineChars="407" w:firstLine="733"/>
            </w:pPr>
          </w:p>
          <w:p w:rsidR="002D1FBB" w:rsidRDefault="002D1FBB" w:rsidP="00A03A52">
            <w:pPr>
              <w:ind w:firstLineChars="407" w:firstLine="733"/>
            </w:pPr>
          </w:p>
          <w:p w:rsidR="002D1FBB" w:rsidRDefault="002D1FBB" w:rsidP="00E85C72"/>
        </w:tc>
      </w:tr>
    </w:tbl>
    <w:p w:rsidR="002D1FBB" w:rsidRDefault="002D1FBB"/>
    <w:p w:rsidR="002D1FBB" w:rsidRDefault="008E3C1E" w:rsidP="00A03A52">
      <w:pPr>
        <w:pStyle w:val="21"/>
        <w:ind w:firstLine="3360"/>
      </w:pPr>
      <w:bookmarkStart w:id="39" w:name="_Toc32478"/>
      <w:r>
        <w:rPr>
          <w:rFonts w:hint="eastAsia"/>
        </w:rPr>
        <w:t>任务4.4数据/数据表结构增删改需求的设计及源码</w:t>
      </w:r>
      <w:bookmarkEnd w:id="39"/>
    </w:p>
    <w:tbl>
      <w:tblPr>
        <w:tblW w:w="10215" w:type="dxa"/>
        <w:tblInd w:w="51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4A0" w:firstRow="1" w:lastRow="0" w:firstColumn="1" w:lastColumn="0" w:noHBand="0" w:noVBand="1"/>
      </w:tblPr>
      <w:tblGrid>
        <w:gridCol w:w="1253"/>
        <w:gridCol w:w="1042"/>
        <w:gridCol w:w="971"/>
        <w:gridCol w:w="2669"/>
        <w:gridCol w:w="931"/>
        <w:gridCol w:w="1690"/>
        <w:gridCol w:w="639"/>
        <w:gridCol w:w="1020"/>
      </w:tblGrid>
      <w:tr w:rsidR="002D1FBB">
        <w:trPr>
          <w:cantSplit/>
          <w:trHeight w:val="331"/>
        </w:trPr>
        <w:tc>
          <w:tcPr>
            <w:tcW w:w="1253" w:type="dxa"/>
            <w:tcBorders>
              <w:top w:val="single" w:sz="18" w:space="0" w:color="auto"/>
              <w:bottom w:val="single" w:sz="6" w:space="0" w:color="auto"/>
            </w:tcBorders>
          </w:tcPr>
          <w:p w:rsidR="002D1FBB" w:rsidRDefault="008E3C1E" w:rsidP="00A03A52">
            <w:pPr>
              <w:spacing w:after="0"/>
              <w:ind w:firstLineChars="16" w:firstLine="29"/>
              <w:jc w:val="center"/>
            </w:pPr>
            <w:r>
              <w:rPr>
                <w:rFonts w:hint="eastAsia"/>
              </w:rPr>
              <w:t>责任人姓名</w:t>
            </w:r>
          </w:p>
        </w:tc>
        <w:tc>
          <w:tcPr>
            <w:tcW w:w="1042" w:type="dxa"/>
            <w:tcBorders>
              <w:top w:val="single" w:sz="18" w:space="0" w:color="auto"/>
              <w:bottom w:val="single" w:sz="6" w:space="0" w:color="auto"/>
            </w:tcBorders>
          </w:tcPr>
          <w:p w:rsidR="002D1FBB" w:rsidRDefault="002D1FBB">
            <w:pPr>
              <w:spacing w:after="0"/>
              <w:ind w:firstLine="420"/>
            </w:pPr>
          </w:p>
        </w:tc>
        <w:tc>
          <w:tcPr>
            <w:tcW w:w="971" w:type="dxa"/>
            <w:tcBorders>
              <w:top w:val="single" w:sz="18" w:space="0" w:color="auto"/>
              <w:bottom w:val="single" w:sz="6" w:space="0" w:color="auto"/>
            </w:tcBorders>
          </w:tcPr>
          <w:p w:rsidR="002D1FBB" w:rsidRDefault="008E3C1E">
            <w:pPr>
              <w:spacing w:after="0"/>
              <w:jc w:val="center"/>
            </w:pPr>
            <w:r>
              <w:rPr>
                <w:rFonts w:hint="eastAsia"/>
              </w:rPr>
              <w:t>学号</w:t>
            </w:r>
          </w:p>
        </w:tc>
        <w:tc>
          <w:tcPr>
            <w:tcW w:w="2669" w:type="dxa"/>
            <w:tcBorders>
              <w:top w:val="single" w:sz="18" w:space="0" w:color="auto"/>
              <w:bottom w:val="single" w:sz="6" w:space="0" w:color="auto"/>
            </w:tcBorders>
          </w:tcPr>
          <w:p w:rsidR="002D1FBB" w:rsidRDefault="002D1FBB">
            <w:pPr>
              <w:spacing w:after="0"/>
              <w:ind w:firstLine="420"/>
              <w:jc w:val="center"/>
            </w:pPr>
          </w:p>
        </w:tc>
        <w:tc>
          <w:tcPr>
            <w:tcW w:w="931" w:type="dxa"/>
            <w:tcBorders>
              <w:top w:val="single" w:sz="18" w:space="0" w:color="auto"/>
              <w:bottom w:val="single" w:sz="6" w:space="0" w:color="auto"/>
            </w:tcBorders>
          </w:tcPr>
          <w:p w:rsidR="002D1FBB" w:rsidRDefault="008E3C1E">
            <w:pPr>
              <w:spacing w:after="0"/>
              <w:jc w:val="center"/>
            </w:pPr>
            <w:r>
              <w:rPr>
                <w:rFonts w:hint="eastAsia"/>
              </w:rPr>
              <w:t>组别</w:t>
            </w:r>
          </w:p>
        </w:tc>
        <w:tc>
          <w:tcPr>
            <w:tcW w:w="1690" w:type="dxa"/>
            <w:tcBorders>
              <w:top w:val="single" w:sz="18" w:space="0" w:color="auto"/>
              <w:bottom w:val="single" w:sz="6" w:space="0" w:color="auto"/>
            </w:tcBorders>
          </w:tcPr>
          <w:p w:rsidR="002D1FBB" w:rsidRDefault="002D1FBB">
            <w:pPr>
              <w:spacing w:after="0"/>
              <w:ind w:firstLine="420"/>
              <w:jc w:val="center"/>
            </w:pPr>
          </w:p>
        </w:tc>
        <w:tc>
          <w:tcPr>
            <w:tcW w:w="639" w:type="dxa"/>
            <w:tcBorders>
              <w:top w:val="single" w:sz="18" w:space="0" w:color="auto"/>
              <w:bottom w:val="single" w:sz="6" w:space="0" w:color="auto"/>
            </w:tcBorders>
          </w:tcPr>
          <w:p w:rsidR="002D1FBB" w:rsidRDefault="008E3C1E">
            <w:pPr>
              <w:spacing w:after="0"/>
              <w:jc w:val="center"/>
            </w:pPr>
            <w:r>
              <w:rPr>
                <w:rFonts w:hint="eastAsia"/>
              </w:rPr>
              <w:t>绩效</w:t>
            </w:r>
          </w:p>
        </w:tc>
        <w:tc>
          <w:tcPr>
            <w:tcW w:w="1020" w:type="dxa"/>
            <w:tcBorders>
              <w:top w:val="single" w:sz="18" w:space="0" w:color="auto"/>
              <w:bottom w:val="single" w:sz="6" w:space="0" w:color="auto"/>
            </w:tcBorders>
          </w:tcPr>
          <w:p w:rsidR="002D1FBB" w:rsidRDefault="002D1FBB">
            <w:pPr>
              <w:spacing w:after="0"/>
              <w:ind w:firstLine="420"/>
              <w:jc w:val="center"/>
            </w:pPr>
          </w:p>
        </w:tc>
      </w:tr>
      <w:tr w:rsidR="002D1FBB">
        <w:trPr>
          <w:cantSplit/>
          <w:trHeight w:val="333"/>
        </w:trPr>
        <w:tc>
          <w:tcPr>
            <w:tcW w:w="1253" w:type="dxa"/>
            <w:tcBorders>
              <w:top w:val="single" w:sz="6" w:space="0" w:color="auto"/>
              <w:bottom w:val="single" w:sz="6" w:space="0" w:color="auto"/>
            </w:tcBorders>
          </w:tcPr>
          <w:p w:rsidR="002D1FBB" w:rsidRDefault="008E3C1E" w:rsidP="00A03A52">
            <w:pPr>
              <w:spacing w:after="0"/>
              <w:ind w:firstLineChars="16" w:firstLine="29"/>
              <w:jc w:val="center"/>
            </w:pPr>
            <w:r>
              <w:rPr>
                <w:rFonts w:hint="eastAsia"/>
              </w:rPr>
              <w:t>项目编号</w:t>
            </w:r>
          </w:p>
        </w:tc>
        <w:tc>
          <w:tcPr>
            <w:tcW w:w="1042" w:type="dxa"/>
            <w:tcBorders>
              <w:top w:val="single" w:sz="6" w:space="0" w:color="auto"/>
              <w:bottom w:val="single" w:sz="6" w:space="0" w:color="auto"/>
            </w:tcBorders>
          </w:tcPr>
          <w:p w:rsidR="002D1FBB" w:rsidRDefault="008E3C1E">
            <w:pPr>
              <w:spacing w:after="0"/>
              <w:jc w:val="center"/>
            </w:pPr>
            <w:r>
              <w:rPr>
                <w:rFonts w:cs="Calibri" w:hint="eastAsia"/>
              </w:rPr>
              <w:t>任务4.4</w:t>
            </w:r>
          </w:p>
        </w:tc>
        <w:tc>
          <w:tcPr>
            <w:tcW w:w="971" w:type="dxa"/>
            <w:tcBorders>
              <w:top w:val="single" w:sz="6" w:space="0" w:color="auto"/>
              <w:bottom w:val="single" w:sz="6" w:space="0" w:color="auto"/>
            </w:tcBorders>
          </w:tcPr>
          <w:p w:rsidR="002D1FBB" w:rsidRDefault="008E3C1E">
            <w:pPr>
              <w:spacing w:after="0"/>
              <w:jc w:val="center"/>
            </w:pPr>
            <w:r>
              <w:rPr>
                <w:rFonts w:hint="eastAsia"/>
              </w:rPr>
              <w:t>任务名称</w:t>
            </w:r>
          </w:p>
        </w:tc>
        <w:tc>
          <w:tcPr>
            <w:tcW w:w="3600" w:type="dxa"/>
            <w:gridSpan w:val="2"/>
            <w:tcBorders>
              <w:top w:val="single" w:sz="6" w:space="0" w:color="auto"/>
              <w:bottom w:val="single" w:sz="6" w:space="0" w:color="auto"/>
            </w:tcBorders>
          </w:tcPr>
          <w:p w:rsidR="002D1FBB" w:rsidRDefault="008E3C1E">
            <w:pPr>
              <w:spacing w:after="0"/>
            </w:pPr>
            <w:r>
              <w:rPr>
                <w:rFonts w:cs="Calibri" w:hint="eastAsia"/>
              </w:rPr>
              <w:t>数据/数据表结构增删改需求的设计及源码</w:t>
            </w:r>
          </w:p>
        </w:tc>
        <w:tc>
          <w:tcPr>
            <w:tcW w:w="1690" w:type="dxa"/>
            <w:tcBorders>
              <w:top w:val="single" w:sz="6" w:space="0" w:color="auto"/>
              <w:bottom w:val="single" w:sz="6" w:space="0" w:color="auto"/>
            </w:tcBorders>
          </w:tcPr>
          <w:p w:rsidR="002D1FBB" w:rsidRDefault="008E3C1E">
            <w:pPr>
              <w:spacing w:after="0"/>
            </w:pPr>
            <w:r>
              <w:rPr>
                <w:rFonts w:hint="eastAsia"/>
              </w:rPr>
              <w:t>其他完成者及占比</w:t>
            </w:r>
          </w:p>
        </w:tc>
        <w:tc>
          <w:tcPr>
            <w:tcW w:w="1659" w:type="dxa"/>
            <w:gridSpan w:val="2"/>
            <w:tcBorders>
              <w:top w:val="single" w:sz="6" w:space="0" w:color="auto"/>
              <w:bottom w:val="single" w:sz="6" w:space="0" w:color="auto"/>
            </w:tcBorders>
          </w:tcPr>
          <w:p w:rsidR="002D1FBB" w:rsidRDefault="002D1FBB">
            <w:pPr>
              <w:spacing w:after="0"/>
            </w:pPr>
          </w:p>
        </w:tc>
      </w:tr>
    </w:tbl>
    <w:tbl>
      <w:tblPr>
        <w:tblStyle w:val="afffd"/>
        <w:tblW w:w="10207" w:type="dxa"/>
        <w:tblInd w:w="515" w:type="dxa"/>
        <w:tblBorders>
          <w:top w:val="single" w:sz="18" w:space="0" w:color="auto"/>
          <w:left w:val="single" w:sz="18" w:space="0" w:color="auto"/>
          <w:bottom w:val="single" w:sz="18" w:space="0" w:color="auto"/>
          <w:right w:val="single" w:sz="18" w:space="0" w:color="auto"/>
          <w:insideH w:val="single" w:sz="18" w:space="0" w:color="auto"/>
          <w:insideV w:val="none" w:sz="0" w:space="0" w:color="auto"/>
        </w:tblBorders>
        <w:tblLayout w:type="fixed"/>
        <w:tblLook w:val="04A0" w:firstRow="1" w:lastRow="0" w:firstColumn="1" w:lastColumn="0" w:noHBand="0" w:noVBand="1"/>
      </w:tblPr>
      <w:tblGrid>
        <w:gridCol w:w="10207"/>
      </w:tblGrid>
      <w:tr w:rsidR="002D1FBB">
        <w:trPr>
          <w:trHeight w:val="13560"/>
        </w:trPr>
        <w:tc>
          <w:tcPr>
            <w:tcW w:w="10207" w:type="dxa"/>
            <w:tcBorders>
              <w:tl2br w:val="nil"/>
              <w:tr2bl w:val="nil"/>
            </w:tcBorders>
          </w:tcPr>
          <w:p w:rsidR="002D1FBB" w:rsidRDefault="008E3C1E">
            <w:pPr>
              <w:spacing w:after="0"/>
              <w:ind w:firstLineChars="100" w:firstLine="180"/>
            </w:pPr>
            <w:r>
              <w:rPr>
                <w:rFonts w:hint="eastAsia"/>
              </w:rPr>
              <w:t>知识准备：</w:t>
            </w:r>
          </w:p>
          <w:p w:rsidR="002D1FBB" w:rsidRDefault="008E3C1E" w:rsidP="00007520">
            <w:pPr>
              <w:numPr>
                <w:ilvl w:val="0"/>
                <w:numId w:val="53"/>
              </w:numPr>
              <w:spacing w:after="0"/>
              <w:ind w:firstLineChars="300" w:firstLine="540"/>
            </w:pPr>
            <w:r>
              <w:rPr>
                <w:rFonts w:hint="eastAsia"/>
              </w:rPr>
              <w:t>掌握数据</w:t>
            </w:r>
            <w:r>
              <w:rPr>
                <w:rFonts w:cs="Calibri" w:hint="eastAsia"/>
              </w:rPr>
              <w:t>增删改</w:t>
            </w:r>
            <w:r>
              <w:rPr>
                <w:rFonts w:hint="eastAsia"/>
              </w:rPr>
              <w:t>的概念和语法；</w:t>
            </w:r>
          </w:p>
          <w:p w:rsidR="002D1FBB" w:rsidRDefault="008E3C1E" w:rsidP="00007520">
            <w:pPr>
              <w:numPr>
                <w:ilvl w:val="0"/>
                <w:numId w:val="53"/>
              </w:numPr>
              <w:spacing w:after="0"/>
              <w:ind w:firstLineChars="300" w:firstLine="540"/>
            </w:pPr>
            <w:r>
              <w:rPr>
                <w:rFonts w:hint="eastAsia"/>
              </w:rPr>
              <w:t>掌握数据表结构</w:t>
            </w:r>
            <w:r>
              <w:rPr>
                <w:rFonts w:cs="Calibri" w:hint="eastAsia"/>
              </w:rPr>
              <w:t>增删改</w:t>
            </w:r>
            <w:r>
              <w:rPr>
                <w:rFonts w:hint="eastAsia"/>
              </w:rPr>
              <w:t>的概念和语法。</w:t>
            </w:r>
          </w:p>
          <w:p w:rsidR="002D1FBB" w:rsidRDefault="008E3C1E">
            <w:pPr>
              <w:spacing w:after="0"/>
              <w:ind w:firstLineChars="100" w:firstLine="180"/>
            </w:pPr>
            <w:r>
              <w:rPr>
                <w:rFonts w:hint="eastAsia"/>
              </w:rPr>
              <w:t>任务实施：</w:t>
            </w:r>
          </w:p>
          <w:p w:rsidR="002D1FBB" w:rsidRDefault="008E3C1E" w:rsidP="00007520">
            <w:pPr>
              <w:numPr>
                <w:ilvl w:val="0"/>
                <w:numId w:val="54"/>
              </w:numPr>
              <w:spacing w:after="0"/>
              <w:ind w:leftChars="300" w:left="540"/>
            </w:pPr>
            <w:r>
              <w:rPr>
                <w:rFonts w:hint="eastAsia"/>
              </w:rPr>
              <w:t>按照需求设计数据的</w:t>
            </w:r>
            <w:r>
              <w:rPr>
                <w:rFonts w:cs="Calibri" w:hint="eastAsia"/>
              </w:rPr>
              <w:t>增删改</w:t>
            </w:r>
            <w:r>
              <w:rPr>
                <w:rFonts w:hint="eastAsia"/>
              </w:rPr>
              <w:t>；</w:t>
            </w:r>
          </w:p>
          <w:p w:rsidR="002D1FBB" w:rsidRDefault="008E3C1E" w:rsidP="00007520">
            <w:pPr>
              <w:numPr>
                <w:ilvl w:val="0"/>
                <w:numId w:val="54"/>
              </w:numPr>
              <w:spacing w:after="0"/>
              <w:ind w:leftChars="300" w:left="540"/>
            </w:pPr>
            <w:r>
              <w:rPr>
                <w:rFonts w:hint="eastAsia"/>
              </w:rPr>
              <w:t>按照需求数据表结构的</w:t>
            </w:r>
            <w:r>
              <w:rPr>
                <w:rFonts w:cs="Calibri" w:hint="eastAsia"/>
              </w:rPr>
              <w:t>增删改</w:t>
            </w:r>
            <w:r>
              <w:rPr>
                <w:rFonts w:hint="eastAsia"/>
              </w:rPr>
              <w:t>。</w:t>
            </w:r>
          </w:p>
          <w:p w:rsidR="002D1FBB" w:rsidRDefault="008E3C1E" w:rsidP="00007520">
            <w:pPr>
              <w:numPr>
                <w:ilvl w:val="0"/>
                <w:numId w:val="54"/>
              </w:numPr>
              <w:spacing w:after="0"/>
              <w:ind w:leftChars="300" w:left="540"/>
            </w:pPr>
            <w:r>
              <w:rPr>
                <w:rFonts w:hint="eastAsia"/>
              </w:rPr>
              <w:t>本设计满分5分，其中完成分3分，质量分2分。</w:t>
            </w:r>
          </w:p>
          <w:p w:rsidR="002D1FBB" w:rsidRDefault="002D1FBB" w:rsidP="00A03A52">
            <w:pPr>
              <w:spacing w:after="0"/>
              <w:ind w:leftChars="300" w:left="540"/>
              <w:jc w:val="center"/>
              <w:rPr>
                <w:sz w:val="28"/>
                <w:szCs w:val="28"/>
              </w:rPr>
            </w:pPr>
          </w:p>
          <w:p w:rsidR="002D1FBB" w:rsidRDefault="008E3C1E">
            <w:pPr>
              <w:spacing w:after="0" w:line="240" w:lineRule="auto"/>
              <w:jc w:val="center"/>
              <w:rPr>
                <w:sz w:val="28"/>
                <w:szCs w:val="28"/>
              </w:rPr>
            </w:pPr>
            <w:r>
              <w:rPr>
                <w:rFonts w:hint="eastAsia"/>
                <w:sz w:val="28"/>
                <w:szCs w:val="28"/>
              </w:rPr>
              <w:t>数据/数据表结构增删改需求的设计及源码</w:t>
            </w:r>
          </w:p>
          <w:p w:rsidR="002D1FBB" w:rsidRDefault="008E3C1E" w:rsidP="00007520">
            <w:pPr>
              <w:numPr>
                <w:ilvl w:val="0"/>
                <w:numId w:val="55"/>
              </w:numPr>
              <w:spacing w:after="0" w:line="240" w:lineRule="auto"/>
              <w:rPr>
                <w:rFonts w:cs="Times New Roman"/>
                <w:szCs w:val="24"/>
              </w:rPr>
            </w:pPr>
            <w:r>
              <w:rPr>
                <w:rFonts w:cs="Times New Roman" w:hint="eastAsia"/>
                <w:szCs w:val="24"/>
              </w:rPr>
              <w:t>按照用户需求X，...，实现源码及执行结果如下：</w:t>
            </w:r>
          </w:p>
          <w:p w:rsidR="00475121" w:rsidRDefault="00475121" w:rsidP="00475121">
            <w:pPr>
              <w:spacing w:after="0" w:line="240" w:lineRule="auto"/>
              <w:ind w:leftChars="369" w:left="664"/>
              <w:rPr>
                <w:rFonts w:cs="Times New Roman"/>
                <w:szCs w:val="24"/>
              </w:rPr>
            </w:pPr>
            <w:r>
              <w:rPr>
                <w:rFonts w:cs="Times New Roman" w:hint="eastAsia"/>
                <w:szCs w:val="24"/>
              </w:rPr>
              <w:t>增：insert</w:t>
            </w:r>
            <w:r>
              <w:rPr>
                <w:rFonts w:cs="Times New Roman"/>
                <w:szCs w:val="24"/>
              </w:rPr>
              <w:t xml:space="preserve"> </w:t>
            </w:r>
            <w:r>
              <w:rPr>
                <w:rFonts w:cs="Times New Roman" w:hint="eastAsia"/>
                <w:szCs w:val="24"/>
              </w:rPr>
              <w:t>into</w:t>
            </w:r>
            <w:r>
              <w:rPr>
                <w:rFonts w:cs="Times New Roman"/>
                <w:szCs w:val="24"/>
              </w:rPr>
              <w:t xml:space="preserve"> </w:t>
            </w:r>
            <w:r>
              <w:rPr>
                <w:rFonts w:cs="Times New Roman" w:hint="eastAsia"/>
                <w:szCs w:val="24"/>
              </w:rPr>
              <w:t>de</w:t>
            </w:r>
            <w:r>
              <w:rPr>
                <w:rFonts w:cs="Times New Roman"/>
                <w:szCs w:val="24"/>
              </w:rPr>
              <w:t>pt(dno,dname) value(</w:t>
            </w:r>
            <w:r w:rsidR="002C3110">
              <w:rPr>
                <w:rFonts w:cs="Times New Roman"/>
                <w:szCs w:val="24"/>
              </w:rPr>
              <w:t>11</w:t>
            </w:r>
            <w:r>
              <w:rPr>
                <w:rFonts w:cs="Times New Roman"/>
                <w:szCs w:val="24"/>
              </w:rPr>
              <w:t>,'</w:t>
            </w:r>
            <w:r>
              <w:rPr>
                <w:rFonts w:cs="Times New Roman" w:hint="eastAsia"/>
                <w:szCs w:val="24"/>
              </w:rPr>
              <w:t>汽车学院</w:t>
            </w:r>
            <w:r>
              <w:rPr>
                <w:rFonts w:cs="Times New Roman"/>
                <w:szCs w:val="24"/>
              </w:rPr>
              <w:t>')</w:t>
            </w:r>
          </w:p>
          <w:p w:rsidR="00475121" w:rsidRDefault="00475121" w:rsidP="00475121">
            <w:pPr>
              <w:spacing w:after="0" w:line="240" w:lineRule="auto"/>
              <w:ind w:leftChars="369" w:left="664"/>
              <w:rPr>
                <w:rFonts w:cs="Times New Roman"/>
                <w:szCs w:val="24"/>
              </w:rPr>
            </w:pPr>
            <w:r>
              <w:rPr>
                <w:rFonts w:cs="Times New Roman"/>
                <w:noProof/>
                <w:szCs w:val="24"/>
              </w:rPr>
              <w:drawing>
                <wp:inline distT="0" distB="0" distL="0" distR="0" wp14:anchorId="3F7AED95" wp14:editId="69F952A8">
                  <wp:extent cx="3667637" cy="1333686"/>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屏幕截图(8).png"/>
                          <pic:cNvPicPr/>
                        </pic:nvPicPr>
                        <pic:blipFill>
                          <a:blip r:embed="rId32">
                            <a:extLst>
                              <a:ext uri="{28A0092B-C50C-407E-A947-70E740481C1C}">
                                <a14:useLocalDpi xmlns:a14="http://schemas.microsoft.com/office/drawing/2010/main" val="0"/>
                              </a:ext>
                            </a:extLst>
                          </a:blip>
                          <a:stretch>
                            <a:fillRect/>
                          </a:stretch>
                        </pic:blipFill>
                        <pic:spPr>
                          <a:xfrm>
                            <a:off x="0" y="0"/>
                            <a:ext cx="3667637" cy="1333686"/>
                          </a:xfrm>
                          <a:prstGeom prst="rect">
                            <a:avLst/>
                          </a:prstGeom>
                        </pic:spPr>
                      </pic:pic>
                    </a:graphicData>
                  </a:graphic>
                </wp:inline>
              </w:drawing>
            </w:r>
          </w:p>
          <w:p w:rsidR="00475121" w:rsidRDefault="00475121" w:rsidP="00475121">
            <w:pPr>
              <w:spacing w:after="0" w:line="240" w:lineRule="auto"/>
              <w:ind w:leftChars="369" w:left="664"/>
              <w:rPr>
                <w:rFonts w:cs="Times New Roman"/>
                <w:szCs w:val="24"/>
              </w:rPr>
            </w:pPr>
            <w:r>
              <w:rPr>
                <w:rFonts w:cs="Times New Roman" w:hint="eastAsia"/>
                <w:szCs w:val="24"/>
              </w:rPr>
              <w:t>删:</w:t>
            </w:r>
            <w:r>
              <w:rPr>
                <w:rFonts w:cs="Times New Roman"/>
                <w:szCs w:val="24"/>
              </w:rPr>
              <w:t xml:space="preserve"> </w:t>
            </w:r>
            <w:r w:rsidR="002C3110">
              <w:rPr>
                <w:rFonts w:cs="Times New Roman"/>
                <w:szCs w:val="24"/>
              </w:rPr>
              <w:t xml:space="preserve"> delete from dept where dno=01</w:t>
            </w:r>
          </w:p>
          <w:p w:rsidR="00475121" w:rsidRDefault="00475121" w:rsidP="00475121">
            <w:pPr>
              <w:spacing w:after="0" w:line="240" w:lineRule="auto"/>
              <w:ind w:leftChars="369" w:left="664"/>
              <w:rPr>
                <w:rFonts w:cs="Times New Roman"/>
                <w:szCs w:val="24"/>
              </w:rPr>
            </w:pPr>
            <w:r>
              <w:rPr>
                <w:rFonts w:cs="Times New Roman"/>
                <w:noProof/>
                <w:szCs w:val="24"/>
              </w:rPr>
              <w:drawing>
                <wp:inline distT="0" distB="0" distL="0" distR="0" wp14:anchorId="1CE4D598" wp14:editId="11E2E48A">
                  <wp:extent cx="4201111" cy="581106"/>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屏幕截图(9).png"/>
                          <pic:cNvPicPr/>
                        </pic:nvPicPr>
                        <pic:blipFill>
                          <a:blip r:embed="rId33">
                            <a:extLst>
                              <a:ext uri="{28A0092B-C50C-407E-A947-70E740481C1C}">
                                <a14:useLocalDpi xmlns:a14="http://schemas.microsoft.com/office/drawing/2010/main" val="0"/>
                              </a:ext>
                            </a:extLst>
                          </a:blip>
                          <a:stretch>
                            <a:fillRect/>
                          </a:stretch>
                        </pic:blipFill>
                        <pic:spPr>
                          <a:xfrm>
                            <a:off x="0" y="0"/>
                            <a:ext cx="4201111" cy="581106"/>
                          </a:xfrm>
                          <a:prstGeom prst="rect">
                            <a:avLst/>
                          </a:prstGeom>
                        </pic:spPr>
                      </pic:pic>
                    </a:graphicData>
                  </a:graphic>
                </wp:inline>
              </w:drawing>
            </w:r>
          </w:p>
          <w:p w:rsidR="00475121" w:rsidRDefault="00475121" w:rsidP="00475121">
            <w:pPr>
              <w:spacing w:after="0" w:line="240" w:lineRule="auto"/>
              <w:ind w:leftChars="369" w:left="664"/>
              <w:rPr>
                <w:rFonts w:cs="Times New Roman"/>
                <w:szCs w:val="24"/>
              </w:rPr>
            </w:pPr>
            <w:r>
              <w:rPr>
                <w:rFonts w:cs="Times New Roman" w:hint="eastAsia"/>
                <w:szCs w:val="24"/>
              </w:rPr>
              <w:t>改：up</w:t>
            </w:r>
            <w:r>
              <w:rPr>
                <w:rFonts w:cs="Times New Roman"/>
                <w:szCs w:val="24"/>
              </w:rPr>
              <w:t>date dept set dname='</w:t>
            </w:r>
            <w:r>
              <w:rPr>
                <w:rFonts w:cs="Times New Roman" w:hint="eastAsia"/>
                <w:szCs w:val="24"/>
              </w:rPr>
              <w:t>电信学院</w:t>
            </w:r>
            <w:r>
              <w:rPr>
                <w:rFonts w:cs="Times New Roman"/>
                <w:szCs w:val="24"/>
              </w:rPr>
              <w:t xml:space="preserve"> '  </w:t>
            </w:r>
            <w:r>
              <w:rPr>
                <w:rFonts w:cs="Times New Roman" w:hint="eastAsia"/>
                <w:szCs w:val="24"/>
              </w:rPr>
              <w:t>where</w:t>
            </w:r>
            <w:r w:rsidR="002C3110">
              <w:rPr>
                <w:rFonts w:cs="Times New Roman"/>
                <w:szCs w:val="24"/>
              </w:rPr>
              <w:t xml:space="preserve"> dno=5</w:t>
            </w:r>
          </w:p>
          <w:p w:rsidR="00475121" w:rsidRDefault="00475121" w:rsidP="00475121">
            <w:pPr>
              <w:spacing w:after="0" w:line="240" w:lineRule="auto"/>
              <w:ind w:leftChars="369" w:left="664"/>
              <w:rPr>
                <w:rFonts w:cs="Times New Roman"/>
                <w:szCs w:val="24"/>
              </w:rPr>
            </w:pPr>
            <w:r>
              <w:rPr>
                <w:rFonts w:cs="Times New Roman" w:hint="eastAsia"/>
                <w:noProof/>
                <w:szCs w:val="24"/>
              </w:rPr>
              <w:drawing>
                <wp:inline distT="0" distB="0" distL="0" distR="0" wp14:anchorId="4DD2A7B2" wp14:editId="2578279D">
                  <wp:extent cx="4114165" cy="1375258"/>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屏幕截图(10).png"/>
                          <pic:cNvPicPr/>
                        </pic:nvPicPr>
                        <pic:blipFill>
                          <a:blip r:embed="rId34">
                            <a:extLst>
                              <a:ext uri="{28A0092B-C50C-407E-A947-70E740481C1C}">
                                <a14:useLocalDpi xmlns:a14="http://schemas.microsoft.com/office/drawing/2010/main" val="0"/>
                              </a:ext>
                            </a:extLst>
                          </a:blip>
                          <a:stretch>
                            <a:fillRect/>
                          </a:stretch>
                        </pic:blipFill>
                        <pic:spPr>
                          <a:xfrm>
                            <a:off x="0" y="0"/>
                            <a:ext cx="4141945" cy="1384544"/>
                          </a:xfrm>
                          <a:prstGeom prst="rect">
                            <a:avLst/>
                          </a:prstGeom>
                        </pic:spPr>
                      </pic:pic>
                    </a:graphicData>
                  </a:graphic>
                </wp:inline>
              </w:drawing>
            </w:r>
          </w:p>
          <w:p w:rsidR="002C3110" w:rsidRDefault="002C3110" w:rsidP="00007520">
            <w:pPr>
              <w:numPr>
                <w:ilvl w:val="0"/>
                <w:numId w:val="55"/>
              </w:numPr>
              <w:spacing w:after="0" w:line="240" w:lineRule="auto"/>
              <w:rPr>
                <w:rFonts w:cs="Times New Roman"/>
                <w:szCs w:val="24"/>
              </w:rPr>
            </w:pPr>
            <w:r>
              <w:rPr>
                <w:rFonts w:cs="Times New Roman" w:hint="eastAsia"/>
                <w:szCs w:val="24"/>
              </w:rPr>
              <w:t>教师对所在学院的结构进行修改，可以进行增删改，实现源码及执行结果如下：</w:t>
            </w:r>
          </w:p>
          <w:p w:rsidR="002C3110" w:rsidRDefault="008E3C1E" w:rsidP="002C3110">
            <w:pPr>
              <w:tabs>
                <w:tab w:val="left" w:pos="5037"/>
              </w:tabs>
              <w:spacing w:after="0" w:line="240" w:lineRule="auto"/>
              <w:ind w:left="485"/>
              <w:rPr>
                <w:szCs w:val="21"/>
              </w:rPr>
            </w:pPr>
            <w:r>
              <w:rPr>
                <w:rFonts w:hint="eastAsia"/>
                <w:szCs w:val="21"/>
              </w:rPr>
              <w:t xml:space="preserve"> </w:t>
            </w:r>
            <w:r>
              <w:rPr>
                <w:szCs w:val="21"/>
              </w:rPr>
              <w:t xml:space="preserve">   </w:t>
            </w:r>
            <w:r w:rsidR="002C3110">
              <w:rPr>
                <w:rFonts w:hint="eastAsia"/>
                <w:szCs w:val="21"/>
              </w:rPr>
              <w:t>增：A</w:t>
            </w:r>
            <w:r w:rsidR="002C3110">
              <w:rPr>
                <w:szCs w:val="21"/>
              </w:rPr>
              <w:t>lter table teacher  add  column settime date;</w:t>
            </w:r>
          </w:p>
          <w:p w:rsidR="002C3110" w:rsidRDefault="002C3110" w:rsidP="002C3110">
            <w:pPr>
              <w:tabs>
                <w:tab w:val="left" w:pos="5037"/>
              </w:tabs>
              <w:spacing w:after="0" w:line="240" w:lineRule="auto"/>
              <w:ind w:leftChars="369" w:left="664"/>
              <w:rPr>
                <w:szCs w:val="21"/>
              </w:rPr>
            </w:pPr>
            <w:r>
              <w:rPr>
                <w:noProof/>
                <w:szCs w:val="21"/>
              </w:rPr>
              <w:drawing>
                <wp:inline distT="0" distB="0" distL="0" distR="0" wp14:anchorId="648CFBA1" wp14:editId="0F9E352B">
                  <wp:extent cx="4486275" cy="1080190"/>
                  <wp:effectExtent l="0" t="0" r="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屏幕截图(11).png"/>
                          <pic:cNvPicPr/>
                        </pic:nvPicPr>
                        <pic:blipFill>
                          <a:blip r:embed="rId35">
                            <a:extLst>
                              <a:ext uri="{28A0092B-C50C-407E-A947-70E740481C1C}">
                                <a14:useLocalDpi xmlns:a14="http://schemas.microsoft.com/office/drawing/2010/main" val="0"/>
                              </a:ext>
                            </a:extLst>
                          </a:blip>
                          <a:stretch>
                            <a:fillRect/>
                          </a:stretch>
                        </pic:blipFill>
                        <pic:spPr>
                          <a:xfrm>
                            <a:off x="0" y="0"/>
                            <a:ext cx="4504758" cy="1084640"/>
                          </a:xfrm>
                          <a:prstGeom prst="rect">
                            <a:avLst/>
                          </a:prstGeom>
                        </pic:spPr>
                      </pic:pic>
                    </a:graphicData>
                  </a:graphic>
                </wp:inline>
              </w:drawing>
            </w:r>
          </w:p>
          <w:p w:rsidR="002D1FBB" w:rsidRDefault="002C3110" w:rsidP="002C3110">
            <w:pPr>
              <w:tabs>
                <w:tab w:val="left" w:pos="5037"/>
              </w:tabs>
              <w:spacing w:after="0" w:line="240" w:lineRule="auto"/>
              <w:ind w:leftChars="300" w:left="540" w:firstLineChars="83" w:firstLine="149"/>
              <w:rPr>
                <w:szCs w:val="21"/>
              </w:rPr>
            </w:pPr>
            <w:r>
              <w:rPr>
                <w:rFonts w:hint="eastAsia"/>
                <w:szCs w:val="21"/>
              </w:rPr>
              <w:t>删:</w:t>
            </w:r>
            <w:r>
              <w:rPr>
                <w:szCs w:val="21"/>
              </w:rPr>
              <w:t xml:space="preserve">   Alter table teacher  </w:t>
            </w:r>
            <w:r>
              <w:rPr>
                <w:rFonts w:hint="eastAsia"/>
                <w:szCs w:val="21"/>
              </w:rPr>
              <w:t>d</w:t>
            </w:r>
            <w:r>
              <w:rPr>
                <w:szCs w:val="21"/>
              </w:rPr>
              <w:t>rop settime;</w:t>
            </w:r>
          </w:p>
          <w:p w:rsidR="007F7913" w:rsidRDefault="002C3110" w:rsidP="007F7913">
            <w:pPr>
              <w:tabs>
                <w:tab w:val="left" w:pos="5037"/>
              </w:tabs>
              <w:spacing w:after="0" w:line="240" w:lineRule="auto"/>
              <w:ind w:leftChars="300" w:left="540" w:firstLineChars="83" w:firstLine="199"/>
              <w:rPr>
                <w:sz w:val="24"/>
                <w:szCs w:val="24"/>
              </w:rPr>
            </w:pPr>
            <w:r>
              <w:rPr>
                <w:noProof/>
                <w:sz w:val="24"/>
                <w:szCs w:val="24"/>
              </w:rPr>
              <w:drawing>
                <wp:inline distT="0" distB="0" distL="0" distR="0" wp14:anchorId="71F9BCC8" wp14:editId="14CC27F0">
                  <wp:extent cx="4448175" cy="1067435"/>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屏幕截图(12).png"/>
                          <pic:cNvPicPr/>
                        </pic:nvPicPr>
                        <pic:blipFill>
                          <a:blip r:embed="rId36">
                            <a:extLst>
                              <a:ext uri="{28A0092B-C50C-407E-A947-70E740481C1C}">
                                <a14:useLocalDpi xmlns:a14="http://schemas.microsoft.com/office/drawing/2010/main" val="0"/>
                              </a:ext>
                            </a:extLst>
                          </a:blip>
                          <a:stretch>
                            <a:fillRect/>
                          </a:stretch>
                        </pic:blipFill>
                        <pic:spPr>
                          <a:xfrm>
                            <a:off x="0" y="0"/>
                            <a:ext cx="4532398" cy="1087646"/>
                          </a:xfrm>
                          <a:prstGeom prst="rect">
                            <a:avLst/>
                          </a:prstGeom>
                        </pic:spPr>
                      </pic:pic>
                    </a:graphicData>
                  </a:graphic>
                </wp:inline>
              </w:drawing>
            </w:r>
          </w:p>
          <w:p w:rsidR="007F7913" w:rsidRPr="002C3110" w:rsidRDefault="007F7913" w:rsidP="007F7913">
            <w:pPr>
              <w:tabs>
                <w:tab w:val="left" w:pos="5037"/>
              </w:tabs>
              <w:spacing w:after="0" w:line="240" w:lineRule="auto"/>
              <w:ind w:leftChars="300" w:left="540" w:firstLineChars="83" w:firstLine="199"/>
              <w:rPr>
                <w:sz w:val="24"/>
                <w:szCs w:val="24"/>
              </w:rPr>
            </w:pPr>
          </w:p>
        </w:tc>
      </w:tr>
    </w:tbl>
    <w:p w:rsidR="002D1FBB" w:rsidRDefault="002D1FBB"/>
    <w:p w:rsidR="002D1FBB" w:rsidRDefault="008E3C1E">
      <w:pPr>
        <w:pStyle w:val="1"/>
        <w:jc w:val="center"/>
      </w:pPr>
      <w:bookmarkStart w:id="40" w:name="_Toc3421"/>
      <w:r>
        <w:rPr>
          <w:rFonts w:hint="eastAsia"/>
        </w:rPr>
        <w:t>项目五</w:t>
      </w:r>
      <w:r>
        <w:rPr>
          <w:rFonts w:hint="eastAsia"/>
        </w:rPr>
        <w:tab/>
        <w:t>用户数据模块开发</w:t>
      </w:r>
      <w:bookmarkEnd w:id="40"/>
      <w:r>
        <w:rPr>
          <w:rFonts w:hint="eastAsia"/>
        </w:rPr>
        <w:t>(50)</w:t>
      </w:r>
    </w:p>
    <w:p w:rsidR="002D1FBB" w:rsidRDefault="008E3C1E" w:rsidP="00A03A52">
      <w:pPr>
        <w:pStyle w:val="21"/>
        <w:ind w:firstLine="3360"/>
      </w:pPr>
      <w:bookmarkStart w:id="41" w:name="_Toc2430"/>
      <w:r>
        <w:rPr>
          <w:rFonts w:hint="eastAsia"/>
        </w:rPr>
        <w:t>任务5.1</w:t>
      </w:r>
      <w:r>
        <w:t>用户需求中的查询功能的实现及源码</w:t>
      </w:r>
      <w:bookmarkEnd w:id="41"/>
    </w:p>
    <w:tbl>
      <w:tblPr>
        <w:tblW w:w="10215" w:type="dxa"/>
        <w:tblInd w:w="51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4A0" w:firstRow="1" w:lastRow="0" w:firstColumn="1" w:lastColumn="0" w:noHBand="0" w:noVBand="1"/>
      </w:tblPr>
      <w:tblGrid>
        <w:gridCol w:w="1206"/>
        <w:gridCol w:w="1144"/>
        <w:gridCol w:w="1019"/>
        <w:gridCol w:w="2132"/>
        <w:gridCol w:w="1105"/>
        <w:gridCol w:w="1665"/>
        <w:gridCol w:w="688"/>
        <w:gridCol w:w="1256"/>
      </w:tblGrid>
      <w:tr w:rsidR="002D1FBB">
        <w:trPr>
          <w:cantSplit/>
          <w:trHeight w:val="331"/>
        </w:trPr>
        <w:tc>
          <w:tcPr>
            <w:tcW w:w="1206" w:type="dxa"/>
            <w:tcBorders>
              <w:top w:val="single" w:sz="18" w:space="0" w:color="auto"/>
              <w:bottom w:val="single" w:sz="6" w:space="0" w:color="auto"/>
            </w:tcBorders>
          </w:tcPr>
          <w:p w:rsidR="002D1FBB" w:rsidRDefault="008E3C1E" w:rsidP="00A03A52">
            <w:pPr>
              <w:spacing w:after="0"/>
              <w:ind w:firstLineChars="16" w:firstLine="29"/>
              <w:jc w:val="center"/>
            </w:pPr>
            <w:r>
              <w:rPr>
                <w:rFonts w:hint="eastAsia"/>
              </w:rPr>
              <w:t>责任人姓名</w:t>
            </w:r>
          </w:p>
        </w:tc>
        <w:tc>
          <w:tcPr>
            <w:tcW w:w="1144" w:type="dxa"/>
            <w:tcBorders>
              <w:top w:val="single" w:sz="18" w:space="0" w:color="auto"/>
              <w:bottom w:val="single" w:sz="6" w:space="0" w:color="auto"/>
            </w:tcBorders>
          </w:tcPr>
          <w:p w:rsidR="002D1FBB" w:rsidRDefault="002D1FBB">
            <w:pPr>
              <w:spacing w:after="0"/>
              <w:ind w:firstLine="420"/>
            </w:pPr>
          </w:p>
        </w:tc>
        <w:tc>
          <w:tcPr>
            <w:tcW w:w="1019" w:type="dxa"/>
            <w:tcBorders>
              <w:top w:val="single" w:sz="18" w:space="0" w:color="auto"/>
              <w:bottom w:val="single" w:sz="6" w:space="0" w:color="auto"/>
            </w:tcBorders>
          </w:tcPr>
          <w:p w:rsidR="002D1FBB" w:rsidRDefault="008E3C1E">
            <w:pPr>
              <w:spacing w:after="0"/>
              <w:jc w:val="center"/>
            </w:pPr>
            <w:r>
              <w:rPr>
                <w:rFonts w:hint="eastAsia"/>
              </w:rPr>
              <w:t>学号</w:t>
            </w:r>
          </w:p>
        </w:tc>
        <w:tc>
          <w:tcPr>
            <w:tcW w:w="2132" w:type="dxa"/>
            <w:tcBorders>
              <w:top w:val="single" w:sz="18" w:space="0" w:color="auto"/>
              <w:bottom w:val="single" w:sz="6" w:space="0" w:color="auto"/>
            </w:tcBorders>
          </w:tcPr>
          <w:p w:rsidR="002D1FBB" w:rsidRDefault="002D1FBB">
            <w:pPr>
              <w:spacing w:after="0"/>
              <w:ind w:firstLine="420"/>
              <w:jc w:val="center"/>
            </w:pPr>
          </w:p>
        </w:tc>
        <w:tc>
          <w:tcPr>
            <w:tcW w:w="1105" w:type="dxa"/>
            <w:tcBorders>
              <w:top w:val="single" w:sz="18" w:space="0" w:color="auto"/>
              <w:bottom w:val="single" w:sz="6" w:space="0" w:color="auto"/>
            </w:tcBorders>
          </w:tcPr>
          <w:p w:rsidR="002D1FBB" w:rsidRDefault="008E3C1E">
            <w:pPr>
              <w:spacing w:after="0"/>
              <w:jc w:val="center"/>
            </w:pPr>
            <w:r>
              <w:rPr>
                <w:rFonts w:hint="eastAsia"/>
              </w:rPr>
              <w:t>组别</w:t>
            </w:r>
          </w:p>
        </w:tc>
        <w:tc>
          <w:tcPr>
            <w:tcW w:w="1665" w:type="dxa"/>
            <w:tcBorders>
              <w:top w:val="single" w:sz="18" w:space="0" w:color="auto"/>
              <w:bottom w:val="single" w:sz="6" w:space="0" w:color="auto"/>
            </w:tcBorders>
          </w:tcPr>
          <w:p w:rsidR="002D1FBB" w:rsidRDefault="002D1FBB">
            <w:pPr>
              <w:spacing w:after="0"/>
              <w:ind w:firstLine="420"/>
              <w:jc w:val="center"/>
            </w:pPr>
          </w:p>
        </w:tc>
        <w:tc>
          <w:tcPr>
            <w:tcW w:w="688" w:type="dxa"/>
            <w:tcBorders>
              <w:top w:val="single" w:sz="18" w:space="0" w:color="auto"/>
              <w:bottom w:val="single" w:sz="6" w:space="0" w:color="auto"/>
            </w:tcBorders>
          </w:tcPr>
          <w:p w:rsidR="002D1FBB" w:rsidRDefault="008E3C1E">
            <w:pPr>
              <w:spacing w:after="0"/>
              <w:jc w:val="center"/>
            </w:pPr>
            <w:r>
              <w:rPr>
                <w:rFonts w:hint="eastAsia"/>
              </w:rPr>
              <w:t>绩效</w:t>
            </w:r>
          </w:p>
        </w:tc>
        <w:tc>
          <w:tcPr>
            <w:tcW w:w="1256" w:type="dxa"/>
            <w:tcBorders>
              <w:top w:val="single" w:sz="18" w:space="0" w:color="auto"/>
              <w:bottom w:val="single" w:sz="6" w:space="0" w:color="auto"/>
            </w:tcBorders>
          </w:tcPr>
          <w:p w:rsidR="002D1FBB" w:rsidRDefault="002D1FBB">
            <w:pPr>
              <w:spacing w:after="0"/>
              <w:ind w:firstLine="420"/>
              <w:jc w:val="center"/>
            </w:pPr>
          </w:p>
        </w:tc>
      </w:tr>
      <w:tr w:rsidR="002D1FBB">
        <w:trPr>
          <w:cantSplit/>
          <w:trHeight w:val="333"/>
        </w:trPr>
        <w:tc>
          <w:tcPr>
            <w:tcW w:w="1206" w:type="dxa"/>
            <w:tcBorders>
              <w:top w:val="single" w:sz="6" w:space="0" w:color="auto"/>
              <w:bottom w:val="single" w:sz="6" w:space="0" w:color="auto"/>
            </w:tcBorders>
          </w:tcPr>
          <w:p w:rsidR="002D1FBB" w:rsidRDefault="008E3C1E" w:rsidP="00A03A52">
            <w:pPr>
              <w:spacing w:after="0"/>
              <w:ind w:firstLineChars="16" w:firstLine="29"/>
              <w:jc w:val="center"/>
            </w:pPr>
            <w:r>
              <w:rPr>
                <w:rFonts w:hint="eastAsia"/>
              </w:rPr>
              <w:t>项目编号</w:t>
            </w:r>
          </w:p>
        </w:tc>
        <w:tc>
          <w:tcPr>
            <w:tcW w:w="1144" w:type="dxa"/>
            <w:tcBorders>
              <w:top w:val="single" w:sz="6" w:space="0" w:color="auto"/>
              <w:bottom w:val="single" w:sz="6" w:space="0" w:color="auto"/>
            </w:tcBorders>
          </w:tcPr>
          <w:p w:rsidR="002D1FBB" w:rsidRDefault="008E3C1E">
            <w:pPr>
              <w:spacing w:after="0"/>
              <w:jc w:val="center"/>
            </w:pPr>
            <w:r>
              <w:rPr>
                <w:rFonts w:cs="Calibri" w:hint="eastAsia"/>
              </w:rPr>
              <w:t>任务5.1</w:t>
            </w:r>
          </w:p>
        </w:tc>
        <w:tc>
          <w:tcPr>
            <w:tcW w:w="1019" w:type="dxa"/>
            <w:tcBorders>
              <w:top w:val="single" w:sz="6" w:space="0" w:color="auto"/>
              <w:bottom w:val="single" w:sz="6" w:space="0" w:color="auto"/>
            </w:tcBorders>
          </w:tcPr>
          <w:p w:rsidR="002D1FBB" w:rsidRDefault="008E3C1E">
            <w:pPr>
              <w:spacing w:after="0"/>
              <w:jc w:val="center"/>
            </w:pPr>
            <w:r>
              <w:rPr>
                <w:rFonts w:hint="eastAsia"/>
              </w:rPr>
              <w:t>任务名称</w:t>
            </w:r>
          </w:p>
        </w:tc>
        <w:tc>
          <w:tcPr>
            <w:tcW w:w="3237" w:type="dxa"/>
            <w:gridSpan w:val="2"/>
            <w:tcBorders>
              <w:top w:val="single" w:sz="6" w:space="0" w:color="auto"/>
              <w:bottom w:val="single" w:sz="6" w:space="0" w:color="auto"/>
            </w:tcBorders>
          </w:tcPr>
          <w:p w:rsidR="002D1FBB" w:rsidRDefault="008E3C1E">
            <w:pPr>
              <w:spacing w:after="0"/>
            </w:pPr>
            <w:r>
              <w:t>用户需求中的查询功能的实现及源码</w:t>
            </w:r>
          </w:p>
        </w:tc>
        <w:tc>
          <w:tcPr>
            <w:tcW w:w="1665" w:type="dxa"/>
            <w:tcBorders>
              <w:top w:val="single" w:sz="6" w:space="0" w:color="auto"/>
              <w:bottom w:val="single" w:sz="6" w:space="0" w:color="auto"/>
            </w:tcBorders>
          </w:tcPr>
          <w:p w:rsidR="002D1FBB" w:rsidRDefault="008E3C1E">
            <w:pPr>
              <w:spacing w:after="0"/>
            </w:pPr>
            <w:r>
              <w:rPr>
                <w:rFonts w:hint="eastAsia"/>
              </w:rPr>
              <w:t>其他责任人及占比</w:t>
            </w:r>
          </w:p>
        </w:tc>
        <w:tc>
          <w:tcPr>
            <w:tcW w:w="1944" w:type="dxa"/>
            <w:gridSpan w:val="2"/>
            <w:tcBorders>
              <w:top w:val="single" w:sz="6" w:space="0" w:color="auto"/>
              <w:bottom w:val="single" w:sz="6" w:space="0" w:color="auto"/>
            </w:tcBorders>
          </w:tcPr>
          <w:p w:rsidR="002D1FBB" w:rsidRDefault="002D1FBB">
            <w:pPr>
              <w:spacing w:after="0"/>
            </w:pPr>
          </w:p>
        </w:tc>
      </w:tr>
    </w:tbl>
    <w:tbl>
      <w:tblPr>
        <w:tblStyle w:val="afffd"/>
        <w:tblW w:w="10207" w:type="dxa"/>
        <w:tblInd w:w="515" w:type="dxa"/>
        <w:tblBorders>
          <w:top w:val="single" w:sz="18" w:space="0" w:color="auto"/>
          <w:left w:val="single" w:sz="18" w:space="0" w:color="auto"/>
          <w:bottom w:val="single" w:sz="18" w:space="0" w:color="auto"/>
          <w:right w:val="single" w:sz="18" w:space="0" w:color="auto"/>
          <w:insideH w:val="single" w:sz="18" w:space="0" w:color="auto"/>
          <w:insideV w:val="none" w:sz="0" w:space="0" w:color="auto"/>
        </w:tblBorders>
        <w:tblLayout w:type="fixed"/>
        <w:tblLook w:val="04A0" w:firstRow="1" w:lastRow="0" w:firstColumn="1" w:lastColumn="0" w:noHBand="0" w:noVBand="1"/>
      </w:tblPr>
      <w:tblGrid>
        <w:gridCol w:w="10207"/>
      </w:tblGrid>
      <w:tr w:rsidR="002D1FBB">
        <w:trPr>
          <w:trHeight w:val="12866"/>
        </w:trPr>
        <w:tc>
          <w:tcPr>
            <w:tcW w:w="10207" w:type="dxa"/>
            <w:tcBorders>
              <w:tl2br w:val="nil"/>
              <w:tr2bl w:val="nil"/>
            </w:tcBorders>
          </w:tcPr>
          <w:p w:rsidR="002D1FBB" w:rsidRDefault="008E3C1E">
            <w:pPr>
              <w:spacing w:after="0"/>
              <w:ind w:firstLineChars="100" w:firstLine="180"/>
            </w:pPr>
            <w:r>
              <w:rPr>
                <w:rFonts w:hint="eastAsia"/>
              </w:rPr>
              <w:t>知识准备：</w:t>
            </w:r>
          </w:p>
          <w:p w:rsidR="002D1FBB" w:rsidRDefault="008E3C1E" w:rsidP="00007520">
            <w:pPr>
              <w:numPr>
                <w:ilvl w:val="0"/>
                <w:numId w:val="56"/>
              </w:numPr>
              <w:spacing w:after="0"/>
              <w:ind w:firstLineChars="300" w:firstLine="540"/>
            </w:pPr>
            <w:r>
              <w:rPr>
                <w:rFonts w:hint="eastAsia"/>
              </w:rPr>
              <w:t>理解数据查询与用户需求数据之间的关联；</w:t>
            </w:r>
          </w:p>
          <w:p w:rsidR="002D1FBB" w:rsidRDefault="008E3C1E" w:rsidP="00007520">
            <w:pPr>
              <w:numPr>
                <w:ilvl w:val="0"/>
                <w:numId w:val="56"/>
              </w:numPr>
              <w:spacing w:after="0"/>
              <w:ind w:firstLineChars="300" w:firstLine="540"/>
            </w:pPr>
            <w:r>
              <w:rPr>
                <w:rFonts w:hint="eastAsia"/>
              </w:rPr>
              <w:t>掌握各种数据查询语句的编写方法；</w:t>
            </w:r>
          </w:p>
          <w:p w:rsidR="002D1FBB" w:rsidRDefault="008E3C1E">
            <w:pPr>
              <w:spacing w:after="0"/>
              <w:ind w:firstLineChars="100" w:firstLine="180"/>
            </w:pPr>
            <w:r>
              <w:rPr>
                <w:rFonts w:hint="eastAsia"/>
              </w:rPr>
              <w:t>任务实施：</w:t>
            </w:r>
          </w:p>
          <w:p w:rsidR="002D1FBB" w:rsidRDefault="008E3C1E" w:rsidP="00007520">
            <w:pPr>
              <w:numPr>
                <w:ilvl w:val="0"/>
                <w:numId w:val="57"/>
              </w:numPr>
              <w:spacing w:after="0"/>
              <w:ind w:leftChars="300" w:left="540"/>
            </w:pPr>
            <w:r>
              <w:rPr>
                <w:rFonts w:hint="eastAsia"/>
              </w:rPr>
              <w:t>按照用户需求编写单表/多表数据查询语句；</w:t>
            </w:r>
          </w:p>
          <w:p w:rsidR="002D1FBB" w:rsidRDefault="008E3C1E" w:rsidP="00007520">
            <w:pPr>
              <w:numPr>
                <w:ilvl w:val="0"/>
                <w:numId w:val="57"/>
              </w:numPr>
              <w:spacing w:after="0"/>
              <w:ind w:leftChars="300" w:left="540"/>
            </w:pPr>
            <w:r>
              <w:rPr>
                <w:rFonts w:hint="eastAsia"/>
              </w:rPr>
              <w:t>按照用户需求编写带条件的数据查询语句；</w:t>
            </w:r>
          </w:p>
          <w:p w:rsidR="002D1FBB" w:rsidRDefault="008E3C1E" w:rsidP="00007520">
            <w:pPr>
              <w:numPr>
                <w:ilvl w:val="0"/>
                <w:numId w:val="57"/>
              </w:numPr>
              <w:spacing w:after="0"/>
              <w:ind w:leftChars="300" w:left="540"/>
            </w:pPr>
            <w:r>
              <w:rPr>
                <w:rFonts w:hint="eastAsia"/>
              </w:rPr>
              <w:t>按照用户需求编写数据统计查询语句。</w:t>
            </w:r>
          </w:p>
          <w:p w:rsidR="002D1FBB" w:rsidRDefault="008E3C1E" w:rsidP="00007520">
            <w:pPr>
              <w:numPr>
                <w:ilvl w:val="0"/>
                <w:numId w:val="57"/>
              </w:numPr>
              <w:spacing w:after="0"/>
              <w:ind w:leftChars="300" w:left="540"/>
            </w:pPr>
            <w:r>
              <w:rPr>
                <w:rFonts w:hint="eastAsia"/>
              </w:rPr>
              <w:t>本设计满分20分，其中完成分15分，质量分5分。</w:t>
            </w:r>
          </w:p>
          <w:p w:rsidR="002D1FBB" w:rsidRDefault="002D1FBB" w:rsidP="00A03A52">
            <w:pPr>
              <w:spacing w:after="0"/>
              <w:ind w:leftChars="300" w:left="540"/>
            </w:pPr>
          </w:p>
          <w:p w:rsidR="002D1FBB" w:rsidRDefault="008E3C1E">
            <w:pPr>
              <w:spacing w:after="0" w:line="240" w:lineRule="auto"/>
              <w:ind w:left="485"/>
              <w:jc w:val="center"/>
              <w:rPr>
                <w:rFonts w:cs="Times New Roman"/>
                <w:szCs w:val="24"/>
              </w:rPr>
            </w:pPr>
            <w:r>
              <w:rPr>
                <w:rFonts w:hint="eastAsia"/>
                <w:sz w:val="28"/>
                <w:szCs w:val="28"/>
              </w:rPr>
              <w:t>用户需求中的查询功能的实现及源码</w:t>
            </w:r>
          </w:p>
          <w:p w:rsidR="00036C4E" w:rsidRDefault="00036C4E" w:rsidP="00036C4E">
            <w:pPr>
              <w:numPr>
                <w:ilvl w:val="0"/>
                <w:numId w:val="58"/>
              </w:numPr>
              <w:spacing w:after="0" w:line="240" w:lineRule="auto"/>
              <w:rPr>
                <w:rFonts w:cs="Times New Roman"/>
                <w:szCs w:val="24"/>
              </w:rPr>
            </w:pPr>
            <w:r>
              <w:rPr>
                <w:rFonts w:cs="Times New Roman" w:hint="eastAsia"/>
                <w:szCs w:val="24"/>
              </w:rPr>
              <w:t>学生查看社团信息，实现源码及执行结果如下：</w:t>
            </w:r>
            <w:r>
              <w:rPr>
                <w:rFonts w:cs="Times New Roman"/>
                <w:noProof/>
                <w:szCs w:val="24"/>
              </w:rPr>
              <w:drawing>
                <wp:inline distT="0" distB="0" distL="0" distR="0" wp14:anchorId="6B1ACA4F" wp14:editId="7DD021AC">
                  <wp:extent cx="4829849" cy="1981477"/>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屏幕截图(13).png"/>
                          <pic:cNvPicPr/>
                        </pic:nvPicPr>
                        <pic:blipFill>
                          <a:blip r:embed="rId37">
                            <a:extLst>
                              <a:ext uri="{28A0092B-C50C-407E-A947-70E740481C1C}">
                                <a14:useLocalDpi xmlns:a14="http://schemas.microsoft.com/office/drawing/2010/main" val="0"/>
                              </a:ext>
                            </a:extLst>
                          </a:blip>
                          <a:stretch>
                            <a:fillRect/>
                          </a:stretch>
                        </pic:blipFill>
                        <pic:spPr>
                          <a:xfrm>
                            <a:off x="0" y="0"/>
                            <a:ext cx="4829849" cy="1981477"/>
                          </a:xfrm>
                          <a:prstGeom prst="rect">
                            <a:avLst/>
                          </a:prstGeom>
                        </pic:spPr>
                      </pic:pic>
                    </a:graphicData>
                  </a:graphic>
                </wp:inline>
              </w:drawing>
            </w:r>
          </w:p>
          <w:p w:rsidR="00036C4E" w:rsidRDefault="00036C4E" w:rsidP="00036C4E">
            <w:pPr>
              <w:numPr>
                <w:ilvl w:val="0"/>
                <w:numId w:val="58"/>
              </w:numPr>
              <w:spacing w:after="0" w:line="240" w:lineRule="auto"/>
              <w:rPr>
                <w:rFonts w:cs="Times New Roman"/>
                <w:szCs w:val="24"/>
              </w:rPr>
            </w:pPr>
            <w:r>
              <w:rPr>
                <w:rFonts w:cs="Times New Roman" w:hint="eastAsia"/>
                <w:szCs w:val="24"/>
              </w:rPr>
              <w:t>学生查看所在学院的信息，实现源码及执行结果如下：</w:t>
            </w:r>
            <w:r>
              <w:rPr>
                <w:rFonts w:cs="Times New Roman"/>
                <w:noProof/>
                <w:szCs w:val="24"/>
              </w:rPr>
              <w:drawing>
                <wp:inline distT="0" distB="0" distL="0" distR="0" wp14:anchorId="34A8AFC2" wp14:editId="466B6B16">
                  <wp:extent cx="4582164" cy="1190791"/>
                  <wp:effectExtent l="0" t="0" r="889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屏幕截图(14).png"/>
                          <pic:cNvPicPr/>
                        </pic:nvPicPr>
                        <pic:blipFill>
                          <a:blip r:embed="rId38">
                            <a:extLst>
                              <a:ext uri="{28A0092B-C50C-407E-A947-70E740481C1C}">
                                <a14:useLocalDpi xmlns:a14="http://schemas.microsoft.com/office/drawing/2010/main" val="0"/>
                              </a:ext>
                            </a:extLst>
                          </a:blip>
                          <a:stretch>
                            <a:fillRect/>
                          </a:stretch>
                        </pic:blipFill>
                        <pic:spPr>
                          <a:xfrm>
                            <a:off x="0" y="0"/>
                            <a:ext cx="4582164" cy="1190791"/>
                          </a:xfrm>
                          <a:prstGeom prst="rect">
                            <a:avLst/>
                          </a:prstGeom>
                        </pic:spPr>
                      </pic:pic>
                    </a:graphicData>
                  </a:graphic>
                </wp:inline>
              </w:drawing>
            </w:r>
          </w:p>
          <w:p w:rsidR="00036C4E" w:rsidRDefault="00036C4E" w:rsidP="00036C4E">
            <w:pPr>
              <w:numPr>
                <w:ilvl w:val="0"/>
                <w:numId w:val="58"/>
              </w:numPr>
              <w:spacing w:after="0" w:line="240" w:lineRule="auto"/>
              <w:rPr>
                <w:rFonts w:cs="Times New Roman"/>
                <w:szCs w:val="24"/>
              </w:rPr>
            </w:pPr>
            <w:r>
              <w:rPr>
                <w:rFonts w:cs="Times New Roman" w:hint="eastAsia"/>
                <w:szCs w:val="24"/>
              </w:rPr>
              <w:t>学生查看同一个社团的学生信息，实现源码及执行结果如下：</w:t>
            </w:r>
            <w:r>
              <w:rPr>
                <w:rFonts w:cs="Times New Roman" w:hint="eastAsia"/>
                <w:noProof/>
                <w:szCs w:val="24"/>
              </w:rPr>
              <w:drawing>
                <wp:inline distT="0" distB="0" distL="0" distR="0" wp14:anchorId="21F7FB05" wp14:editId="4165A1FE">
                  <wp:extent cx="5563376" cy="1971950"/>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屏幕截图(16).png"/>
                          <pic:cNvPicPr/>
                        </pic:nvPicPr>
                        <pic:blipFill>
                          <a:blip r:embed="rId39">
                            <a:extLst>
                              <a:ext uri="{28A0092B-C50C-407E-A947-70E740481C1C}">
                                <a14:useLocalDpi xmlns:a14="http://schemas.microsoft.com/office/drawing/2010/main" val="0"/>
                              </a:ext>
                            </a:extLst>
                          </a:blip>
                          <a:stretch>
                            <a:fillRect/>
                          </a:stretch>
                        </pic:blipFill>
                        <pic:spPr>
                          <a:xfrm>
                            <a:off x="0" y="0"/>
                            <a:ext cx="5563376" cy="1971950"/>
                          </a:xfrm>
                          <a:prstGeom prst="rect">
                            <a:avLst/>
                          </a:prstGeom>
                        </pic:spPr>
                      </pic:pic>
                    </a:graphicData>
                  </a:graphic>
                </wp:inline>
              </w:drawing>
            </w:r>
          </w:p>
          <w:p w:rsidR="00036C4E" w:rsidRDefault="00036C4E" w:rsidP="00036C4E">
            <w:pPr>
              <w:spacing w:after="0" w:line="240" w:lineRule="auto"/>
              <w:ind w:left="485"/>
              <w:rPr>
                <w:rFonts w:cs="Times New Roman"/>
                <w:szCs w:val="24"/>
              </w:rPr>
            </w:pPr>
          </w:p>
          <w:p w:rsidR="00036C4E" w:rsidRDefault="00036C4E" w:rsidP="00036C4E">
            <w:pPr>
              <w:numPr>
                <w:ilvl w:val="0"/>
                <w:numId w:val="58"/>
              </w:numPr>
              <w:spacing w:after="0" w:line="240" w:lineRule="auto"/>
              <w:rPr>
                <w:rFonts w:cs="Times New Roman"/>
                <w:szCs w:val="24"/>
              </w:rPr>
            </w:pPr>
            <w:r>
              <w:rPr>
                <w:rFonts w:cs="Times New Roman" w:hint="eastAsia"/>
                <w:szCs w:val="24"/>
              </w:rPr>
              <w:t>学生查看该社团的指导老师，实现源码及执行结果如下：</w:t>
            </w:r>
            <w:r>
              <w:rPr>
                <w:rFonts w:cs="Times New Roman" w:hint="eastAsia"/>
                <w:noProof/>
                <w:szCs w:val="24"/>
              </w:rPr>
              <w:drawing>
                <wp:inline distT="0" distB="0" distL="0" distR="0" wp14:anchorId="7304696F" wp14:editId="0B4DB134">
                  <wp:extent cx="4963218" cy="146705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屏幕截图(17).png"/>
                          <pic:cNvPicPr/>
                        </pic:nvPicPr>
                        <pic:blipFill>
                          <a:blip r:embed="rId40">
                            <a:extLst>
                              <a:ext uri="{28A0092B-C50C-407E-A947-70E740481C1C}">
                                <a14:useLocalDpi xmlns:a14="http://schemas.microsoft.com/office/drawing/2010/main" val="0"/>
                              </a:ext>
                            </a:extLst>
                          </a:blip>
                          <a:stretch>
                            <a:fillRect/>
                          </a:stretch>
                        </pic:blipFill>
                        <pic:spPr>
                          <a:xfrm>
                            <a:off x="0" y="0"/>
                            <a:ext cx="4963218" cy="1467055"/>
                          </a:xfrm>
                          <a:prstGeom prst="rect">
                            <a:avLst/>
                          </a:prstGeom>
                        </pic:spPr>
                      </pic:pic>
                    </a:graphicData>
                  </a:graphic>
                </wp:inline>
              </w:drawing>
            </w:r>
          </w:p>
          <w:p w:rsidR="00036C4E" w:rsidRPr="002C32D3" w:rsidRDefault="00036C4E" w:rsidP="00036C4E">
            <w:pPr>
              <w:pStyle w:val="afffff8"/>
              <w:numPr>
                <w:ilvl w:val="0"/>
                <w:numId w:val="58"/>
              </w:numPr>
              <w:rPr>
                <w:rFonts w:cs="Times New Roman"/>
                <w:szCs w:val="24"/>
              </w:rPr>
            </w:pPr>
            <w:r w:rsidRPr="002C32D3">
              <w:rPr>
                <w:rFonts w:cs="Times New Roman" w:hint="eastAsia"/>
                <w:szCs w:val="24"/>
              </w:rPr>
              <w:t>教师查看某个社团信息，实现源码及执行结果如下：</w:t>
            </w:r>
            <w:r>
              <w:rPr>
                <w:noProof/>
              </w:rPr>
              <w:drawing>
                <wp:inline distT="0" distB="0" distL="0" distR="0" wp14:anchorId="173DC63D" wp14:editId="37EAC94F">
                  <wp:extent cx="3848637" cy="1476581"/>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屏幕截图(18).png"/>
                          <pic:cNvPicPr/>
                        </pic:nvPicPr>
                        <pic:blipFill>
                          <a:blip r:embed="rId41">
                            <a:extLst>
                              <a:ext uri="{28A0092B-C50C-407E-A947-70E740481C1C}">
                                <a14:useLocalDpi xmlns:a14="http://schemas.microsoft.com/office/drawing/2010/main" val="0"/>
                              </a:ext>
                            </a:extLst>
                          </a:blip>
                          <a:stretch>
                            <a:fillRect/>
                          </a:stretch>
                        </pic:blipFill>
                        <pic:spPr>
                          <a:xfrm>
                            <a:off x="0" y="0"/>
                            <a:ext cx="3848637" cy="1476581"/>
                          </a:xfrm>
                          <a:prstGeom prst="rect">
                            <a:avLst/>
                          </a:prstGeom>
                        </pic:spPr>
                      </pic:pic>
                    </a:graphicData>
                  </a:graphic>
                </wp:inline>
              </w:drawing>
            </w:r>
          </w:p>
          <w:p w:rsidR="00036C4E" w:rsidRDefault="00036C4E" w:rsidP="00036C4E">
            <w:pPr>
              <w:pStyle w:val="afffff8"/>
              <w:numPr>
                <w:ilvl w:val="0"/>
                <w:numId w:val="58"/>
              </w:numPr>
            </w:pPr>
            <w:r w:rsidRPr="002C32D3">
              <w:rPr>
                <w:rFonts w:cs="Times New Roman" w:hint="eastAsia"/>
                <w:szCs w:val="24"/>
              </w:rPr>
              <w:t>教师查看</w:t>
            </w:r>
            <w:r>
              <w:rPr>
                <w:rFonts w:cs="Times New Roman" w:hint="eastAsia"/>
                <w:szCs w:val="24"/>
              </w:rPr>
              <w:t>所有学院的信息</w:t>
            </w:r>
            <w:r w:rsidRPr="002C32D3">
              <w:rPr>
                <w:rFonts w:cs="Times New Roman" w:hint="eastAsia"/>
                <w:szCs w:val="24"/>
              </w:rPr>
              <w:t>，实现源码及执行结果如下：</w:t>
            </w:r>
            <w:r>
              <w:rPr>
                <w:rFonts w:hint="eastAsia"/>
                <w:noProof/>
              </w:rPr>
              <w:drawing>
                <wp:inline distT="0" distB="0" distL="0" distR="0" wp14:anchorId="4539A98D" wp14:editId="502A557F">
                  <wp:extent cx="4239217" cy="2543530"/>
                  <wp:effectExtent l="0" t="0" r="9525" b="952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屏幕截图(20).png"/>
                          <pic:cNvPicPr/>
                        </pic:nvPicPr>
                        <pic:blipFill>
                          <a:blip r:embed="rId42">
                            <a:extLst>
                              <a:ext uri="{28A0092B-C50C-407E-A947-70E740481C1C}">
                                <a14:useLocalDpi xmlns:a14="http://schemas.microsoft.com/office/drawing/2010/main" val="0"/>
                              </a:ext>
                            </a:extLst>
                          </a:blip>
                          <a:stretch>
                            <a:fillRect/>
                          </a:stretch>
                        </pic:blipFill>
                        <pic:spPr>
                          <a:xfrm>
                            <a:off x="0" y="0"/>
                            <a:ext cx="4239217" cy="2543530"/>
                          </a:xfrm>
                          <a:prstGeom prst="rect">
                            <a:avLst/>
                          </a:prstGeom>
                        </pic:spPr>
                      </pic:pic>
                    </a:graphicData>
                  </a:graphic>
                </wp:inline>
              </w:drawing>
            </w:r>
          </w:p>
          <w:p w:rsidR="00036C4E" w:rsidRDefault="00036C4E" w:rsidP="00036C4E">
            <w:pPr>
              <w:pStyle w:val="afffff8"/>
              <w:numPr>
                <w:ilvl w:val="0"/>
                <w:numId w:val="58"/>
              </w:numPr>
            </w:pPr>
            <w:r w:rsidRPr="002C32D3">
              <w:rPr>
                <w:rFonts w:cs="Times New Roman" w:hint="eastAsia"/>
                <w:szCs w:val="24"/>
              </w:rPr>
              <w:t>教师查看</w:t>
            </w:r>
            <w:r>
              <w:rPr>
                <w:rFonts w:cs="Times New Roman" w:hint="eastAsia"/>
                <w:szCs w:val="24"/>
              </w:rPr>
              <w:t>所有学生的信息</w:t>
            </w:r>
            <w:r w:rsidRPr="002C32D3">
              <w:rPr>
                <w:rFonts w:cs="Times New Roman" w:hint="eastAsia"/>
                <w:szCs w:val="24"/>
              </w:rPr>
              <w:t>，实现源码及执行结果如下：</w:t>
            </w:r>
            <w:r w:rsidRPr="002C32D3">
              <w:rPr>
                <w:rFonts w:cs="Times New Roman"/>
                <w:noProof/>
                <w:szCs w:val="24"/>
              </w:rPr>
              <w:drawing>
                <wp:inline distT="0" distB="0" distL="0" distR="0" wp14:anchorId="031EC9B9" wp14:editId="4F2D76DA">
                  <wp:extent cx="4057650" cy="3324225"/>
                  <wp:effectExtent l="0" t="0" r="0" b="952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16307"/>
                          <a:stretch/>
                        </pic:blipFill>
                        <pic:spPr bwMode="auto">
                          <a:xfrm>
                            <a:off x="0" y="0"/>
                            <a:ext cx="4057650" cy="3324225"/>
                          </a:xfrm>
                          <a:prstGeom prst="rect">
                            <a:avLst/>
                          </a:prstGeom>
                          <a:ln>
                            <a:noFill/>
                          </a:ln>
                          <a:extLst>
                            <a:ext uri="{53640926-AAD7-44D8-BBD7-CCE9431645EC}">
                              <a14:shadowObscured xmlns:a14="http://schemas.microsoft.com/office/drawing/2010/main"/>
                            </a:ext>
                          </a:extLst>
                        </pic:spPr>
                      </pic:pic>
                    </a:graphicData>
                  </a:graphic>
                </wp:inline>
              </w:drawing>
            </w:r>
          </w:p>
          <w:p w:rsidR="00036C4E" w:rsidRPr="002C32D3" w:rsidRDefault="00036C4E" w:rsidP="00036C4E">
            <w:pPr>
              <w:pStyle w:val="afffff8"/>
              <w:numPr>
                <w:ilvl w:val="0"/>
                <w:numId w:val="58"/>
              </w:numPr>
              <w:rPr>
                <w:rFonts w:cs="Times New Roman"/>
                <w:szCs w:val="24"/>
              </w:rPr>
            </w:pPr>
            <w:r w:rsidRPr="002C32D3">
              <w:rPr>
                <w:rFonts w:cs="Times New Roman" w:hint="eastAsia"/>
                <w:szCs w:val="24"/>
              </w:rPr>
              <w:t>教师查看某个学生所在的学院，实现源码及执行结果如下：</w:t>
            </w:r>
            <w:r w:rsidRPr="002C32D3">
              <w:rPr>
                <w:noProof/>
              </w:rPr>
              <w:drawing>
                <wp:inline distT="0" distB="0" distL="0" distR="0" wp14:anchorId="648C6F1B" wp14:editId="7A8F4A54">
                  <wp:extent cx="4706007" cy="1143160"/>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06007" cy="1143160"/>
                          </a:xfrm>
                          <a:prstGeom prst="rect">
                            <a:avLst/>
                          </a:prstGeom>
                        </pic:spPr>
                      </pic:pic>
                    </a:graphicData>
                  </a:graphic>
                </wp:inline>
              </w:drawing>
            </w:r>
          </w:p>
          <w:p w:rsidR="00036C4E" w:rsidRPr="002E21CF" w:rsidRDefault="00036C4E" w:rsidP="00036C4E">
            <w:pPr>
              <w:pStyle w:val="afffff8"/>
              <w:numPr>
                <w:ilvl w:val="0"/>
                <w:numId w:val="58"/>
              </w:numPr>
            </w:pPr>
            <w:r w:rsidRPr="002C32D3">
              <w:rPr>
                <w:rFonts w:cs="Times New Roman" w:hint="eastAsia"/>
                <w:szCs w:val="24"/>
              </w:rPr>
              <w:t>教师查看某个学生所在的</w:t>
            </w:r>
            <w:r>
              <w:rPr>
                <w:rFonts w:cs="Times New Roman" w:hint="eastAsia"/>
                <w:szCs w:val="24"/>
              </w:rPr>
              <w:t>社团</w:t>
            </w:r>
            <w:r w:rsidRPr="002C32D3">
              <w:rPr>
                <w:rFonts w:cs="Times New Roman" w:hint="eastAsia"/>
                <w:szCs w:val="24"/>
              </w:rPr>
              <w:t>，实现源码及执行结果如下：</w:t>
            </w:r>
            <w:r w:rsidRPr="002E21CF">
              <w:rPr>
                <w:rFonts w:cs="Times New Roman"/>
                <w:noProof/>
                <w:szCs w:val="24"/>
              </w:rPr>
              <w:drawing>
                <wp:inline distT="0" distB="0" distL="0" distR="0" wp14:anchorId="66236B74" wp14:editId="77DE338E">
                  <wp:extent cx="4982270" cy="1057423"/>
                  <wp:effectExtent l="0" t="0" r="0" b="952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82270" cy="1057423"/>
                          </a:xfrm>
                          <a:prstGeom prst="rect">
                            <a:avLst/>
                          </a:prstGeom>
                        </pic:spPr>
                      </pic:pic>
                    </a:graphicData>
                  </a:graphic>
                </wp:inline>
              </w:drawing>
            </w:r>
          </w:p>
          <w:p w:rsidR="002D1FBB" w:rsidRPr="00036C4E" w:rsidRDefault="00036C4E" w:rsidP="00036C4E">
            <w:pPr>
              <w:pStyle w:val="afffff8"/>
              <w:numPr>
                <w:ilvl w:val="0"/>
                <w:numId w:val="58"/>
              </w:numPr>
            </w:pPr>
            <w:r w:rsidRPr="002C32D3">
              <w:rPr>
                <w:rFonts w:cs="Times New Roman" w:hint="eastAsia"/>
                <w:szCs w:val="24"/>
              </w:rPr>
              <w:t>教师查看</w:t>
            </w:r>
            <w:r>
              <w:rPr>
                <w:rFonts w:cs="Times New Roman" w:hint="eastAsia"/>
                <w:szCs w:val="24"/>
              </w:rPr>
              <w:t>所有社团的指导老师</w:t>
            </w:r>
            <w:r w:rsidRPr="002C32D3">
              <w:rPr>
                <w:rFonts w:cs="Times New Roman" w:hint="eastAsia"/>
                <w:szCs w:val="24"/>
              </w:rPr>
              <w:t>，实现源码及执行结果如下：</w:t>
            </w:r>
            <w:r w:rsidRPr="002E21CF">
              <w:rPr>
                <w:rFonts w:cs="Times New Roman"/>
                <w:noProof/>
                <w:szCs w:val="24"/>
              </w:rPr>
              <w:drawing>
                <wp:inline distT="0" distB="0" distL="0" distR="0" wp14:anchorId="226CB670" wp14:editId="3F9FB73C">
                  <wp:extent cx="2915057" cy="2162477"/>
                  <wp:effectExtent l="0" t="0" r="0" b="952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15057" cy="2162477"/>
                          </a:xfrm>
                          <a:prstGeom prst="rect">
                            <a:avLst/>
                          </a:prstGeom>
                        </pic:spPr>
                      </pic:pic>
                    </a:graphicData>
                  </a:graphic>
                </wp:inline>
              </w:drawing>
            </w:r>
          </w:p>
          <w:p w:rsidR="00036C4E" w:rsidRDefault="00036C4E" w:rsidP="00036C4E"/>
          <w:p w:rsidR="00036C4E" w:rsidRDefault="00036C4E" w:rsidP="00036C4E"/>
          <w:p w:rsidR="00036C4E" w:rsidRDefault="00036C4E" w:rsidP="00036C4E"/>
          <w:p w:rsidR="00036C4E" w:rsidRDefault="00036C4E" w:rsidP="00036C4E"/>
          <w:p w:rsidR="00036C4E" w:rsidRDefault="00036C4E" w:rsidP="00036C4E"/>
          <w:p w:rsidR="00036C4E" w:rsidRDefault="00036C4E" w:rsidP="00036C4E"/>
          <w:p w:rsidR="00036C4E" w:rsidRDefault="00036C4E" w:rsidP="00036C4E"/>
          <w:p w:rsidR="00036C4E" w:rsidRDefault="00036C4E" w:rsidP="00036C4E"/>
          <w:p w:rsidR="00036C4E" w:rsidRDefault="00036C4E" w:rsidP="00036C4E"/>
          <w:p w:rsidR="00036C4E" w:rsidRDefault="00036C4E" w:rsidP="00036C4E"/>
          <w:p w:rsidR="00036C4E" w:rsidRDefault="00036C4E" w:rsidP="00036C4E"/>
          <w:p w:rsidR="00036C4E" w:rsidRDefault="00036C4E" w:rsidP="00036C4E"/>
          <w:p w:rsidR="00036C4E" w:rsidRDefault="00036C4E" w:rsidP="00036C4E"/>
        </w:tc>
      </w:tr>
    </w:tbl>
    <w:p w:rsidR="002D1FBB" w:rsidRDefault="002D1FBB"/>
    <w:p w:rsidR="002D1FBB" w:rsidRDefault="008E3C1E" w:rsidP="00A03A52">
      <w:pPr>
        <w:pStyle w:val="21"/>
        <w:ind w:firstLine="3360"/>
      </w:pPr>
      <w:bookmarkStart w:id="42" w:name="_Toc1708"/>
      <w:r>
        <w:rPr>
          <w:rFonts w:hint="eastAsia"/>
        </w:rPr>
        <w:t>任务5.2设计实现基础数据表的可更新视图及源码</w:t>
      </w:r>
      <w:bookmarkEnd w:id="42"/>
    </w:p>
    <w:tbl>
      <w:tblPr>
        <w:tblW w:w="10215" w:type="dxa"/>
        <w:tblInd w:w="51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4A0" w:firstRow="1" w:lastRow="0" w:firstColumn="1" w:lastColumn="0" w:noHBand="0" w:noVBand="1"/>
      </w:tblPr>
      <w:tblGrid>
        <w:gridCol w:w="1237"/>
        <w:gridCol w:w="1034"/>
        <w:gridCol w:w="972"/>
        <w:gridCol w:w="2660"/>
        <w:gridCol w:w="876"/>
        <w:gridCol w:w="1666"/>
        <w:gridCol w:w="703"/>
        <w:gridCol w:w="1067"/>
      </w:tblGrid>
      <w:tr w:rsidR="002D1FBB">
        <w:trPr>
          <w:cantSplit/>
          <w:trHeight w:val="331"/>
        </w:trPr>
        <w:tc>
          <w:tcPr>
            <w:tcW w:w="1237" w:type="dxa"/>
            <w:tcBorders>
              <w:top w:val="single" w:sz="18" w:space="0" w:color="auto"/>
              <w:bottom w:val="single" w:sz="6" w:space="0" w:color="auto"/>
            </w:tcBorders>
          </w:tcPr>
          <w:p w:rsidR="002D1FBB" w:rsidRDefault="008E3C1E" w:rsidP="00A03A52">
            <w:pPr>
              <w:spacing w:after="0"/>
              <w:ind w:firstLineChars="16" w:firstLine="29"/>
              <w:jc w:val="center"/>
            </w:pPr>
            <w:r>
              <w:rPr>
                <w:rFonts w:hint="eastAsia"/>
              </w:rPr>
              <w:t>责任人姓名</w:t>
            </w:r>
          </w:p>
        </w:tc>
        <w:tc>
          <w:tcPr>
            <w:tcW w:w="1034" w:type="dxa"/>
            <w:tcBorders>
              <w:top w:val="single" w:sz="18" w:space="0" w:color="auto"/>
              <w:bottom w:val="single" w:sz="6" w:space="0" w:color="auto"/>
            </w:tcBorders>
          </w:tcPr>
          <w:p w:rsidR="002D1FBB" w:rsidRDefault="002D1FBB">
            <w:pPr>
              <w:spacing w:after="0"/>
              <w:ind w:firstLine="420"/>
            </w:pPr>
          </w:p>
        </w:tc>
        <w:tc>
          <w:tcPr>
            <w:tcW w:w="972" w:type="dxa"/>
            <w:tcBorders>
              <w:top w:val="single" w:sz="18" w:space="0" w:color="auto"/>
              <w:bottom w:val="single" w:sz="6" w:space="0" w:color="auto"/>
            </w:tcBorders>
          </w:tcPr>
          <w:p w:rsidR="002D1FBB" w:rsidRDefault="008E3C1E">
            <w:pPr>
              <w:spacing w:after="0"/>
              <w:jc w:val="center"/>
            </w:pPr>
            <w:r>
              <w:rPr>
                <w:rFonts w:hint="eastAsia"/>
              </w:rPr>
              <w:t>学号</w:t>
            </w:r>
          </w:p>
        </w:tc>
        <w:tc>
          <w:tcPr>
            <w:tcW w:w="2660" w:type="dxa"/>
            <w:tcBorders>
              <w:top w:val="single" w:sz="18" w:space="0" w:color="auto"/>
              <w:bottom w:val="single" w:sz="6" w:space="0" w:color="auto"/>
            </w:tcBorders>
          </w:tcPr>
          <w:p w:rsidR="002D1FBB" w:rsidRDefault="002D1FBB">
            <w:pPr>
              <w:spacing w:after="0"/>
              <w:ind w:firstLine="420"/>
              <w:jc w:val="center"/>
            </w:pPr>
          </w:p>
        </w:tc>
        <w:tc>
          <w:tcPr>
            <w:tcW w:w="876" w:type="dxa"/>
            <w:tcBorders>
              <w:top w:val="single" w:sz="18" w:space="0" w:color="auto"/>
              <w:bottom w:val="single" w:sz="6" w:space="0" w:color="auto"/>
            </w:tcBorders>
          </w:tcPr>
          <w:p w:rsidR="002D1FBB" w:rsidRDefault="008E3C1E">
            <w:pPr>
              <w:spacing w:after="0"/>
              <w:jc w:val="center"/>
            </w:pPr>
            <w:r>
              <w:rPr>
                <w:rFonts w:hint="eastAsia"/>
              </w:rPr>
              <w:t>组别</w:t>
            </w:r>
          </w:p>
        </w:tc>
        <w:tc>
          <w:tcPr>
            <w:tcW w:w="1666" w:type="dxa"/>
            <w:tcBorders>
              <w:top w:val="single" w:sz="18" w:space="0" w:color="auto"/>
              <w:bottom w:val="single" w:sz="6" w:space="0" w:color="auto"/>
            </w:tcBorders>
          </w:tcPr>
          <w:p w:rsidR="002D1FBB" w:rsidRDefault="002D1FBB">
            <w:pPr>
              <w:spacing w:after="0"/>
              <w:ind w:firstLine="420"/>
              <w:jc w:val="center"/>
            </w:pPr>
          </w:p>
        </w:tc>
        <w:tc>
          <w:tcPr>
            <w:tcW w:w="703" w:type="dxa"/>
            <w:tcBorders>
              <w:top w:val="single" w:sz="18" w:space="0" w:color="auto"/>
              <w:bottom w:val="single" w:sz="6" w:space="0" w:color="auto"/>
            </w:tcBorders>
          </w:tcPr>
          <w:p w:rsidR="002D1FBB" w:rsidRDefault="008E3C1E">
            <w:pPr>
              <w:spacing w:after="0"/>
              <w:jc w:val="center"/>
            </w:pPr>
            <w:r>
              <w:rPr>
                <w:rFonts w:hint="eastAsia"/>
              </w:rPr>
              <w:t>绩效</w:t>
            </w:r>
          </w:p>
        </w:tc>
        <w:tc>
          <w:tcPr>
            <w:tcW w:w="1067" w:type="dxa"/>
            <w:tcBorders>
              <w:top w:val="single" w:sz="18" w:space="0" w:color="auto"/>
              <w:bottom w:val="single" w:sz="6" w:space="0" w:color="auto"/>
            </w:tcBorders>
          </w:tcPr>
          <w:p w:rsidR="002D1FBB" w:rsidRDefault="002D1FBB">
            <w:pPr>
              <w:spacing w:after="0"/>
              <w:ind w:firstLine="420"/>
              <w:jc w:val="center"/>
            </w:pPr>
          </w:p>
        </w:tc>
      </w:tr>
      <w:tr w:rsidR="002D1FBB">
        <w:trPr>
          <w:cantSplit/>
          <w:trHeight w:val="333"/>
        </w:trPr>
        <w:tc>
          <w:tcPr>
            <w:tcW w:w="1237" w:type="dxa"/>
            <w:tcBorders>
              <w:top w:val="single" w:sz="6" w:space="0" w:color="auto"/>
              <w:bottom w:val="single" w:sz="6" w:space="0" w:color="auto"/>
            </w:tcBorders>
          </w:tcPr>
          <w:p w:rsidR="002D1FBB" w:rsidRDefault="008E3C1E" w:rsidP="00A03A52">
            <w:pPr>
              <w:spacing w:after="0"/>
              <w:ind w:firstLineChars="16" w:firstLine="29"/>
              <w:jc w:val="center"/>
            </w:pPr>
            <w:r>
              <w:rPr>
                <w:rFonts w:hint="eastAsia"/>
              </w:rPr>
              <w:t>项目编号</w:t>
            </w:r>
          </w:p>
        </w:tc>
        <w:tc>
          <w:tcPr>
            <w:tcW w:w="1034" w:type="dxa"/>
            <w:tcBorders>
              <w:top w:val="single" w:sz="6" w:space="0" w:color="auto"/>
              <w:bottom w:val="single" w:sz="6" w:space="0" w:color="auto"/>
            </w:tcBorders>
          </w:tcPr>
          <w:p w:rsidR="002D1FBB" w:rsidRDefault="008E3C1E">
            <w:pPr>
              <w:spacing w:after="0"/>
              <w:jc w:val="center"/>
            </w:pPr>
            <w:r>
              <w:rPr>
                <w:rFonts w:cs="Calibri" w:hint="eastAsia"/>
              </w:rPr>
              <w:t>任务5.2</w:t>
            </w:r>
          </w:p>
        </w:tc>
        <w:tc>
          <w:tcPr>
            <w:tcW w:w="972" w:type="dxa"/>
            <w:tcBorders>
              <w:top w:val="single" w:sz="6" w:space="0" w:color="auto"/>
              <w:bottom w:val="single" w:sz="6" w:space="0" w:color="auto"/>
            </w:tcBorders>
          </w:tcPr>
          <w:p w:rsidR="002D1FBB" w:rsidRDefault="008E3C1E">
            <w:pPr>
              <w:spacing w:after="0"/>
              <w:jc w:val="center"/>
            </w:pPr>
            <w:r>
              <w:rPr>
                <w:rFonts w:hint="eastAsia"/>
              </w:rPr>
              <w:t>任务名称</w:t>
            </w:r>
          </w:p>
        </w:tc>
        <w:tc>
          <w:tcPr>
            <w:tcW w:w="3536" w:type="dxa"/>
            <w:gridSpan w:val="2"/>
            <w:tcBorders>
              <w:top w:val="single" w:sz="6" w:space="0" w:color="auto"/>
              <w:bottom w:val="single" w:sz="6" w:space="0" w:color="auto"/>
            </w:tcBorders>
          </w:tcPr>
          <w:p w:rsidR="002D1FBB" w:rsidRDefault="008E3C1E">
            <w:pPr>
              <w:spacing w:after="0"/>
            </w:pPr>
            <w:r>
              <w:rPr>
                <w:rFonts w:cs="Calibri" w:hint="eastAsia"/>
              </w:rPr>
              <w:t>设计实现基础数据表的可更新视图及源码</w:t>
            </w:r>
          </w:p>
        </w:tc>
        <w:tc>
          <w:tcPr>
            <w:tcW w:w="1666" w:type="dxa"/>
            <w:tcBorders>
              <w:top w:val="single" w:sz="6" w:space="0" w:color="auto"/>
              <w:bottom w:val="single" w:sz="6" w:space="0" w:color="auto"/>
            </w:tcBorders>
          </w:tcPr>
          <w:p w:rsidR="002D1FBB" w:rsidRDefault="008E3C1E">
            <w:pPr>
              <w:spacing w:after="0"/>
            </w:pPr>
            <w:r>
              <w:rPr>
                <w:rFonts w:hint="eastAsia"/>
              </w:rPr>
              <w:t>其他责任人及占比</w:t>
            </w:r>
          </w:p>
        </w:tc>
        <w:tc>
          <w:tcPr>
            <w:tcW w:w="1770" w:type="dxa"/>
            <w:gridSpan w:val="2"/>
            <w:tcBorders>
              <w:top w:val="single" w:sz="6" w:space="0" w:color="auto"/>
              <w:bottom w:val="single" w:sz="6" w:space="0" w:color="auto"/>
            </w:tcBorders>
          </w:tcPr>
          <w:p w:rsidR="002D1FBB" w:rsidRDefault="002D1FBB">
            <w:pPr>
              <w:spacing w:after="0"/>
            </w:pPr>
          </w:p>
        </w:tc>
      </w:tr>
    </w:tbl>
    <w:tbl>
      <w:tblPr>
        <w:tblStyle w:val="afffd"/>
        <w:tblW w:w="10207" w:type="dxa"/>
        <w:tblInd w:w="515" w:type="dxa"/>
        <w:tblBorders>
          <w:top w:val="single" w:sz="18" w:space="0" w:color="auto"/>
          <w:left w:val="single" w:sz="18" w:space="0" w:color="auto"/>
          <w:bottom w:val="single" w:sz="18" w:space="0" w:color="auto"/>
          <w:right w:val="single" w:sz="18" w:space="0" w:color="auto"/>
          <w:insideH w:val="single" w:sz="18" w:space="0" w:color="auto"/>
          <w:insideV w:val="none" w:sz="0" w:space="0" w:color="auto"/>
        </w:tblBorders>
        <w:tblLayout w:type="fixed"/>
        <w:tblLook w:val="04A0" w:firstRow="1" w:lastRow="0" w:firstColumn="1" w:lastColumn="0" w:noHBand="0" w:noVBand="1"/>
      </w:tblPr>
      <w:tblGrid>
        <w:gridCol w:w="10207"/>
      </w:tblGrid>
      <w:tr w:rsidR="002D1FBB">
        <w:trPr>
          <w:trHeight w:val="13648"/>
        </w:trPr>
        <w:tc>
          <w:tcPr>
            <w:tcW w:w="10207" w:type="dxa"/>
            <w:tcBorders>
              <w:tl2br w:val="nil"/>
              <w:tr2bl w:val="nil"/>
            </w:tcBorders>
          </w:tcPr>
          <w:p w:rsidR="002D1FBB" w:rsidRDefault="008E3C1E">
            <w:pPr>
              <w:spacing w:after="0"/>
              <w:ind w:firstLineChars="100" w:firstLine="180"/>
            </w:pPr>
            <w:r>
              <w:rPr>
                <w:rFonts w:hint="eastAsia"/>
              </w:rPr>
              <w:t>知识准备：</w:t>
            </w:r>
          </w:p>
          <w:p w:rsidR="002D1FBB" w:rsidRDefault="008E3C1E" w:rsidP="00007520">
            <w:pPr>
              <w:numPr>
                <w:ilvl w:val="0"/>
                <w:numId w:val="59"/>
              </w:numPr>
              <w:spacing w:after="0"/>
              <w:ind w:firstLineChars="300" w:firstLine="540"/>
            </w:pPr>
            <w:r>
              <w:rPr>
                <w:rFonts w:hint="eastAsia"/>
              </w:rPr>
              <w:t>掌握视图的相关概念和作用；</w:t>
            </w:r>
          </w:p>
          <w:p w:rsidR="002D1FBB" w:rsidRDefault="008E3C1E" w:rsidP="00007520">
            <w:pPr>
              <w:numPr>
                <w:ilvl w:val="0"/>
                <w:numId w:val="59"/>
              </w:numPr>
              <w:spacing w:after="0"/>
              <w:ind w:firstLineChars="300" w:firstLine="540"/>
            </w:pPr>
            <w:r>
              <w:rPr>
                <w:rFonts w:hint="eastAsia"/>
              </w:rPr>
              <w:t>掌握视图的设计方法；</w:t>
            </w:r>
          </w:p>
          <w:p w:rsidR="002D1FBB" w:rsidRDefault="008E3C1E">
            <w:pPr>
              <w:spacing w:after="0"/>
              <w:ind w:firstLineChars="100" w:firstLine="180"/>
            </w:pPr>
            <w:r>
              <w:rPr>
                <w:rFonts w:hint="eastAsia"/>
              </w:rPr>
              <w:t>任务实施：</w:t>
            </w:r>
          </w:p>
          <w:p w:rsidR="002D1FBB" w:rsidRPr="00E437E6" w:rsidRDefault="008E3C1E" w:rsidP="00007520">
            <w:pPr>
              <w:numPr>
                <w:ilvl w:val="0"/>
                <w:numId w:val="60"/>
              </w:numPr>
              <w:spacing w:after="0"/>
              <w:ind w:leftChars="300" w:left="540"/>
              <w:rPr>
                <w:color w:val="FF0000"/>
              </w:rPr>
            </w:pPr>
            <w:r w:rsidRPr="00E437E6">
              <w:rPr>
                <w:rFonts w:hint="eastAsia"/>
                <w:color w:val="FF0000"/>
              </w:rPr>
              <w:t>按照用户需求为所有基础数据表设计可更新视图；</w:t>
            </w:r>
          </w:p>
          <w:p w:rsidR="002D1FBB" w:rsidRPr="00E437E6" w:rsidRDefault="008E3C1E" w:rsidP="00007520">
            <w:pPr>
              <w:numPr>
                <w:ilvl w:val="0"/>
                <w:numId w:val="60"/>
              </w:numPr>
              <w:spacing w:after="0"/>
              <w:ind w:leftChars="300" w:left="540"/>
              <w:rPr>
                <w:color w:val="FF0000"/>
              </w:rPr>
            </w:pPr>
            <w:r w:rsidRPr="00E437E6">
              <w:rPr>
                <w:rFonts w:hint="eastAsia"/>
                <w:color w:val="FF0000"/>
              </w:rPr>
              <w:t>根据用户需求及用户权限为可更新视图设计视图更新权限。</w:t>
            </w:r>
          </w:p>
          <w:p w:rsidR="002D1FBB" w:rsidRDefault="008E3C1E" w:rsidP="00007520">
            <w:pPr>
              <w:numPr>
                <w:ilvl w:val="0"/>
                <w:numId w:val="60"/>
              </w:numPr>
              <w:spacing w:after="0"/>
              <w:ind w:leftChars="300" w:left="540"/>
            </w:pPr>
            <w:r>
              <w:rPr>
                <w:rFonts w:hint="eastAsia"/>
              </w:rPr>
              <w:t>本设计满分10分，其中完成分8分，质量分2分。</w:t>
            </w:r>
          </w:p>
          <w:p w:rsidR="002D1FBB" w:rsidRDefault="002D1FBB" w:rsidP="00A03A52">
            <w:pPr>
              <w:spacing w:after="0"/>
              <w:ind w:leftChars="300" w:left="540"/>
            </w:pPr>
          </w:p>
          <w:p w:rsidR="002D1FBB" w:rsidRDefault="008E3C1E">
            <w:pPr>
              <w:spacing w:after="0" w:line="240" w:lineRule="auto"/>
              <w:ind w:left="485"/>
              <w:jc w:val="center"/>
              <w:rPr>
                <w:rFonts w:cs="Times New Roman"/>
                <w:szCs w:val="24"/>
              </w:rPr>
            </w:pPr>
            <w:r>
              <w:rPr>
                <w:rFonts w:hint="eastAsia"/>
                <w:sz w:val="28"/>
                <w:szCs w:val="28"/>
              </w:rPr>
              <w:t>用户需求中的查询功能的实现及源码</w:t>
            </w:r>
          </w:p>
          <w:p w:rsidR="002D1FBB" w:rsidRPr="00E437E6" w:rsidRDefault="008E3C1E" w:rsidP="00007520">
            <w:pPr>
              <w:numPr>
                <w:ilvl w:val="0"/>
                <w:numId w:val="61"/>
              </w:numPr>
              <w:spacing w:after="0" w:line="240" w:lineRule="auto"/>
              <w:rPr>
                <w:rFonts w:cs="Times New Roman"/>
                <w:color w:val="FF0000"/>
                <w:szCs w:val="24"/>
              </w:rPr>
            </w:pPr>
            <w:r w:rsidRPr="00E437E6">
              <w:rPr>
                <w:rFonts w:cs="Times New Roman" w:hint="eastAsia"/>
                <w:color w:val="FF0000"/>
                <w:szCs w:val="24"/>
              </w:rPr>
              <w:t>按照用户需求X，...，将</w:t>
            </w:r>
            <w:r w:rsidRPr="00E437E6">
              <w:rPr>
                <w:rFonts w:hint="eastAsia"/>
                <w:color w:val="FF0000"/>
              </w:rPr>
              <w:t>单表数据查询语句设计为可更新视图，若是带条件的数据查询语句，应根据用户权限设计相应的视图更新权限，</w:t>
            </w:r>
            <w:r w:rsidRPr="00E437E6">
              <w:rPr>
                <w:rFonts w:cs="Times New Roman" w:hint="eastAsia"/>
                <w:color w:val="FF0000"/>
                <w:szCs w:val="24"/>
              </w:rPr>
              <w:t>实现源码及执行结果如下：</w:t>
            </w:r>
          </w:p>
          <w:p w:rsidR="002D1FBB" w:rsidRDefault="008E3C1E" w:rsidP="00007520">
            <w:pPr>
              <w:numPr>
                <w:ilvl w:val="0"/>
                <w:numId w:val="61"/>
              </w:numPr>
              <w:spacing w:after="0" w:line="240" w:lineRule="auto"/>
              <w:rPr>
                <w:rFonts w:cs="Times New Roman"/>
                <w:szCs w:val="24"/>
              </w:rPr>
            </w:pPr>
            <w:r>
              <w:rPr>
                <w:rFonts w:cs="Times New Roman" w:hint="eastAsia"/>
                <w:szCs w:val="24"/>
              </w:rPr>
              <w:t>......</w:t>
            </w:r>
          </w:p>
          <w:p w:rsidR="002D1FBB" w:rsidRDefault="008E3C1E">
            <w:pPr>
              <w:tabs>
                <w:tab w:val="left" w:pos="5037"/>
              </w:tabs>
              <w:spacing w:after="0" w:line="240" w:lineRule="auto"/>
              <w:ind w:firstLineChars="83" w:firstLine="149"/>
              <w:rPr>
                <w:sz w:val="24"/>
                <w:szCs w:val="24"/>
              </w:rPr>
            </w:pPr>
            <w:r>
              <w:rPr>
                <w:rFonts w:hint="eastAsia"/>
                <w:szCs w:val="21"/>
              </w:rPr>
              <w:t xml:space="preserve"> </w:t>
            </w:r>
            <w:r>
              <w:rPr>
                <w:szCs w:val="21"/>
              </w:rPr>
              <w:t xml:space="preserve">   </w:t>
            </w:r>
          </w:p>
          <w:p w:rsidR="002D1FBB" w:rsidRDefault="002D1FBB"/>
          <w:p w:rsidR="002D1FBB" w:rsidRDefault="002D1FBB" w:rsidP="00A03A52">
            <w:pPr>
              <w:ind w:firstLineChars="407" w:firstLine="733"/>
            </w:pPr>
          </w:p>
          <w:p w:rsidR="002D1FBB" w:rsidRDefault="002D1FBB" w:rsidP="00A03A52">
            <w:pPr>
              <w:ind w:firstLineChars="407" w:firstLine="733"/>
            </w:pPr>
          </w:p>
          <w:p w:rsidR="002D1FBB" w:rsidRDefault="002D1FBB" w:rsidP="00A03A52">
            <w:pPr>
              <w:ind w:firstLineChars="407" w:firstLine="733"/>
            </w:pPr>
          </w:p>
        </w:tc>
      </w:tr>
    </w:tbl>
    <w:p w:rsidR="002D1FBB" w:rsidRDefault="002D1FBB">
      <w:pPr>
        <w:tabs>
          <w:tab w:val="left" w:pos="8205"/>
        </w:tabs>
        <w:ind w:leftChars="472" w:left="850"/>
        <w:rPr>
          <w:rFonts w:cs="Calibri"/>
        </w:rPr>
      </w:pPr>
    </w:p>
    <w:p w:rsidR="002D1FBB" w:rsidRDefault="008E3C1E" w:rsidP="00A03A52">
      <w:pPr>
        <w:pStyle w:val="21"/>
        <w:ind w:firstLine="3360"/>
      </w:pPr>
      <w:bookmarkStart w:id="43" w:name="_Toc16670"/>
      <w:r>
        <w:rPr>
          <w:rFonts w:hint="eastAsia"/>
        </w:rPr>
        <w:t>任务5.3满足用户查询需求的其他不可更新视图及源码</w:t>
      </w:r>
      <w:bookmarkEnd w:id="43"/>
    </w:p>
    <w:tbl>
      <w:tblPr>
        <w:tblW w:w="10215" w:type="dxa"/>
        <w:tblInd w:w="51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4A0" w:firstRow="1" w:lastRow="0" w:firstColumn="1" w:lastColumn="0" w:noHBand="0" w:noVBand="1"/>
      </w:tblPr>
      <w:tblGrid>
        <w:gridCol w:w="1150"/>
        <w:gridCol w:w="1114"/>
        <w:gridCol w:w="947"/>
        <w:gridCol w:w="2660"/>
        <w:gridCol w:w="1240"/>
        <w:gridCol w:w="1682"/>
        <w:gridCol w:w="631"/>
        <w:gridCol w:w="791"/>
      </w:tblGrid>
      <w:tr w:rsidR="002D1FBB">
        <w:trPr>
          <w:cantSplit/>
          <w:trHeight w:val="331"/>
        </w:trPr>
        <w:tc>
          <w:tcPr>
            <w:tcW w:w="1150" w:type="dxa"/>
            <w:tcBorders>
              <w:top w:val="single" w:sz="18" w:space="0" w:color="auto"/>
              <w:bottom w:val="single" w:sz="6" w:space="0" w:color="auto"/>
            </w:tcBorders>
          </w:tcPr>
          <w:p w:rsidR="002D1FBB" w:rsidRDefault="008E3C1E" w:rsidP="00A03A52">
            <w:pPr>
              <w:spacing w:after="0"/>
              <w:ind w:firstLineChars="16" w:firstLine="29"/>
              <w:jc w:val="center"/>
            </w:pPr>
            <w:r>
              <w:rPr>
                <w:rFonts w:hint="eastAsia"/>
              </w:rPr>
              <w:t>责任人姓名</w:t>
            </w:r>
          </w:p>
        </w:tc>
        <w:tc>
          <w:tcPr>
            <w:tcW w:w="1114" w:type="dxa"/>
            <w:tcBorders>
              <w:top w:val="single" w:sz="18" w:space="0" w:color="auto"/>
              <w:bottom w:val="single" w:sz="6" w:space="0" w:color="auto"/>
            </w:tcBorders>
          </w:tcPr>
          <w:p w:rsidR="002D1FBB" w:rsidRDefault="002D1FBB">
            <w:pPr>
              <w:spacing w:after="0"/>
              <w:ind w:firstLine="420"/>
            </w:pPr>
          </w:p>
        </w:tc>
        <w:tc>
          <w:tcPr>
            <w:tcW w:w="947" w:type="dxa"/>
            <w:tcBorders>
              <w:top w:val="single" w:sz="18" w:space="0" w:color="auto"/>
              <w:bottom w:val="single" w:sz="6" w:space="0" w:color="auto"/>
            </w:tcBorders>
          </w:tcPr>
          <w:p w:rsidR="002D1FBB" w:rsidRDefault="008E3C1E">
            <w:pPr>
              <w:spacing w:after="0"/>
              <w:jc w:val="center"/>
            </w:pPr>
            <w:r>
              <w:rPr>
                <w:rFonts w:hint="eastAsia"/>
              </w:rPr>
              <w:t>学号</w:t>
            </w:r>
          </w:p>
        </w:tc>
        <w:tc>
          <w:tcPr>
            <w:tcW w:w="2660" w:type="dxa"/>
            <w:tcBorders>
              <w:top w:val="single" w:sz="18" w:space="0" w:color="auto"/>
              <w:bottom w:val="single" w:sz="6" w:space="0" w:color="auto"/>
            </w:tcBorders>
          </w:tcPr>
          <w:p w:rsidR="002D1FBB" w:rsidRDefault="002D1FBB">
            <w:pPr>
              <w:spacing w:after="0"/>
              <w:ind w:firstLine="420"/>
              <w:jc w:val="center"/>
            </w:pPr>
          </w:p>
        </w:tc>
        <w:tc>
          <w:tcPr>
            <w:tcW w:w="1240" w:type="dxa"/>
            <w:tcBorders>
              <w:top w:val="single" w:sz="18" w:space="0" w:color="auto"/>
              <w:bottom w:val="single" w:sz="6" w:space="0" w:color="auto"/>
            </w:tcBorders>
          </w:tcPr>
          <w:p w:rsidR="002D1FBB" w:rsidRDefault="008E3C1E">
            <w:pPr>
              <w:spacing w:after="0"/>
              <w:jc w:val="center"/>
            </w:pPr>
            <w:r>
              <w:rPr>
                <w:rFonts w:hint="eastAsia"/>
              </w:rPr>
              <w:t>组别</w:t>
            </w:r>
          </w:p>
        </w:tc>
        <w:tc>
          <w:tcPr>
            <w:tcW w:w="1682" w:type="dxa"/>
            <w:tcBorders>
              <w:top w:val="single" w:sz="18" w:space="0" w:color="auto"/>
              <w:bottom w:val="single" w:sz="6" w:space="0" w:color="auto"/>
            </w:tcBorders>
          </w:tcPr>
          <w:p w:rsidR="002D1FBB" w:rsidRDefault="002D1FBB">
            <w:pPr>
              <w:spacing w:after="0"/>
              <w:ind w:firstLine="420"/>
              <w:jc w:val="center"/>
            </w:pPr>
          </w:p>
        </w:tc>
        <w:tc>
          <w:tcPr>
            <w:tcW w:w="631" w:type="dxa"/>
            <w:tcBorders>
              <w:top w:val="single" w:sz="18" w:space="0" w:color="auto"/>
              <w:bottom w:val="single" w:sz="6" w:space="0" w:color="auto"/>
            </w:tcBorders>
          </w:tcPr>
          <w:p w:rsidR="002D1FBB" w:rsidRDefault="008E3C1E">
            <w:pPr>
              <w:spacing w:after="0"/>
              <w:jc w:val="center"/>
            </w:pPr>
            <w:r>
              <w:rPr>
                <w:rFonts w:hint="eastAsia"/>
              </w:rPr>
              <w:t>绩效</w:t>
            </w:r>
          </w:p>
        </w:tc>
        <w:tc>
          <w:tcPr>
            <w:tcW w:w="791" w:type="dxa"/>
            <w:tcBorders>
              <w:top w:val="single" w:sz="18" w:space="0" w:color="auto"/>
              <w:bottom w:val="single" w:sz="6" w:space="0" w:color="auto"/>
            </w:tcBorders>
          </w:tcPr>
          <w:p w:rsidR="002D1FBB" w:rsidRDefault="002D1FBB">
            <w:pPr>
              <w:spacing w:after="0"/>
              <w:ind w:firstLine="420"/>
              <w:jc w:val="center"/>
            </w:pPr>
          </w:p>
        </w:tc>
      </w:tr>
      <w:tr w:rsidR="002D1FBB">
        <w:trPr>
          <w:cantSplit/>
          <w:trHeight w:val="333"/>
        </w:trPr>
        <w:tc>
          <w:tcPr>
            <w:tcW w:w="1150" w:type="dxa"/>
            <w:tcBorders>
              <w:top w:val="single" w:sz="6" w:space="0" w:color="auto"/>
              <w:bottom w:val="single" w:sz="6" w:space="0" w:color="auto"/>
            </w:tcBorders>
          </w:tcPr>
          <w:p w:rsidR="002D1FBB" w:rsidRDefault="008E3C1E" w:rsidP="00A03A52">
            <w:pPr>
              <w:spacing w:after="0"/>
              <w:ind w:firstLineChars="16" w:firstLine="29"/>
              <w:jc w:val="center"/>
            </w:pPr>
            <w:r>
              <w:rPr>
                <w:rFonts w:hint="eastAsia"/>
              </w:rPr>
              <w:t>项目编号</w:t>
            </w:r>
          </w:p>
        </w:tc>
        <w:tc>
          <w:tcPr>
            <w:tcW w:w="1114" w:type="dxa"/>
            <w:tcBorders>
              <w:top w:val="single" w:sz="6" w:space="0" w:color="auto"/>
              <w:bottom w:val="single" w:sz="6" w:space="0" w:color="auto"/>
            </w:tcBorders>
          </w:tcPr>
          <w:p w:rsidR="002D1FBB" w:rsidRDefault="008E3C1E">
            <w:pPr>
              <w:spacing w:after="0"/>
              <w:jc w:val="center"/>
            </w:pPr>
            <w:r>
              <w:rPr>
                <w:rFonts w:cs="Calibri" w:hint="eastAsia"/>
              </w:rPr>
              <w:t>任务5.3</w:t>
            </w:r>
          </w:p>
        </w:tc>
        <w:tc>
          <w:tcPr>
            <w:tcW w:w="947" w:type="dxa"/>
            <w:tcBorders>
              <w:top w:val="single" w:sz="6" w:space="0" w:color="auto"/>
              <w:bottom w:val="single" w:sz="6" w:space="0" w:color="auto"/>
            </w:tcBorders>
          </w:tcPr>
          <w:p w:rsidR="002D1FBB" w:rsidRDefault="008E3C1E">
            <w:pPr>
              <w:spacing w:after="0"/>
              <w:jc w:val="center"/>
            </w:pPr>
            <w:r>
              <w:rPr>
                <w:rFonts w:hint="eastAsia"/>
              </w:rPr>
              <w:t>任务名称</w:t>
            </w:r>
          </w:p>
        </w:tc>
        <w:tc>
          <w:tcPr>
            <w:tcW w:w="3900" w:type="dxa"/>
            <w:gridSpan w:val="2"/>
            <w:tcBorders>
              <w:top w:val="single" w:sz="6" w:space="0" w:color="auto"/>
              <w:bottom w:val="single" w:sz="6" w:space="0" w:color="auto"/>
            </w:tcBorders>
          </w:tcPr>
          <w:p w:rsidR="002D1FBB" w:rsidRDefault="008E3C1E">
            <w:pPr>
              <w:spacing w:after="0"/>
            </w:pPr>
            <w:r>
              <w:rPr>
                <w:rFonts w:cs="Calibri" w:hint="eastAsia"/>
              </w:rPr>
              <w:t>满足用户查询需求的其他不可更新视图及源码</w:t>
            </w:r>
          </w:p>
        </w:tc>
        <w:tc>
          <w:tcPr>
            <w:tcW w:w="1682" w:type="dxa"/>
            <w:tcBorders>
              <w:top w:val="single" w:sz="6" w:space="0" w:color="auto"/>
              <w:bottom w:val="single" w:sz="6" w:space="0" w:color="auto"/>
            </w:tcBorders>
          </w:tcPr>
          <w:p w:rsidR="002D1FBB" w:rsidRDefault="008E3C1E">
            <w:pPr>
              <w:spacing w:after="0"/>
            </w:pPr>
            <w:r>
              <w:rPr>
                <w:rFonts w:hint="eastAsia"/>
              </w:rPr>
              <w:t>其他责任人及占比</w:t>
            </w:r>
          </w:p>
        </w:tc>
        <w:tc>
          <w:tcPr>
            <w:tcW w:w="1422" w:type="dxa"/>
            <w:gridSpan w:val="2"/>
            <w:tcBorders>
              <w:top w:val="single" w:sz="6" w:space="0" w:color="auto"/>
              <w:bottom w:val="single" w:sz="6" w:space="0" w:color="auto"/>
            </w:tcBorders>
          </w:tcPr>
          <w:p w:rsidR="002D1FBB" w:rsidRDefault="002D1FBB">
            <w:pPr>
              <w:spacing w:after="0"/>
            </w:pPr>
          </w:p>
        </w:tc>
      </w:tr>
    </w:tbl>
    <w:tbl>
      <w:tblPr>
        <w:tblStyle w:val="afffd"/>
        <w:tblW w:w="10207" w:type="dxa"/>
        <w:tblInd w:w="515" w:type="dxa"/>
        <w:tblBorders>
          <w:top w:val="single" w:sz="18" w:space="0" w:color="auto"/>
          <w:left w:val="single" w:sz="18" w:space="0" w:color="auto"/>
          <w:bottom w:val="single" w:sz="18" w:space="0" w:color="auto"/>
          <w:right w:val="single" w:sz="18" w:space="0" w:color="auto"/>
          <w:insideH w:val="single" w:sz="18" w:space="0" w:color="auto"/>
          <w:insideV w:val="none" w:sz="0" w:space="0" w:color="auto"/>
        </w:tblBorders>
        <w:tblLayout w:type="fixed"/>
        <w:tblLook w:val="04A0" w:firstRow="1" w:lastRow="0" w:firstColumn="1" w:lastColumn="0" w:noHBand="0" w:noVBand="1"/>
      </w:tblPr>
      <w:tblGrid>
        <w:gridCol w:w="10207"/>
      </w:tblGrid>
      <w:tr w:rsidR="002D1FBB">
        <w:trPr>
          <w:trHeight w:val="13615"/>
        </w:trPr>
        <w:tc>
          <w:tcPr>
            <w:tcW w:w="10207" w:type="dxa"/>
            <w:tcBorders>
              <w:tl2br w:val="nil"/>
              <w:tr2bl w:val="nil"/>
            </w:tcBorders>
          </w:tcPr>
          <w:p w:rsidR="002D1FBB" w:rsidRDefault="008E3C1E">
            <w:pPr>
              <w:spacing w:after="0"/>
              <w:ind w:firstLineChars="100" w:firstLine="180"/>
            </w:pPr>
            <w:r>
              <w:rPr>
                <w:rFonts w:hint="eastAsia"/>
              </w:rPr>
              <w:t>知识准备：</w:t>
            </w:r>
          </w:p>
          <w:p w:rsidR="002D1FBB" w:rsidRDefault="008E3C1E" w:rsidP="00007520">
            <w:pPr>
              <w:numPr>
                <w:ilvl w:val="0"/>
                <w:numId w:val="62"/>
              </w:numPr>
              <w:spacing w:after="0"/>
              <w:ind w:firstLineChars="300" w:firstLine="540"/>
            </w:pPr>
            <w:r>
              <w:rPr>
                <w:rFonts w:hint="eastAsia"/>
              </w:rPr>
              <w:t>掌握视图的相关概念和作用；</w:t>
            </w:r>
          </w:p>
          <w:p w:rsidR="002D1FBB" w:rsidRDefault="008E3C1E" w:rsidP="00007520">
            <w:pPr>
              <w:numPr>
                <w:ilvl w:val="0"/>
                <w:numId w:val="62"/>
              </w:numPr>
              <w:spacing w:after="0"/>
              <w:ind w:firstLineChars="300" w:firstLine="540"/>
            </w:pPr>
            <w:r>
              <w:rPr>
                <w:rFonts w:hint="eastAsia"/>
              </w:rPr>
              <w:t>掌握视图的设计方法；</w:t>
            </w:r>
          </w:p>
          <w:p w:rsidR="002D1FBB" w:rsidRDefault="008E3C1E">
            <w:pPr>
              <w:spacing w:after="0"/>
              <w:ind w:firstLineChars="100" w:firstLine="180"/>
            </w:pPr>
            <w:r>
              <w:rPr>
                <w:rFonts w:hint="eastAsia"/>
              </w:rPr>
              <w:t>任务实施：</w:t>
            </w:r>
          </w:p>
          <w:p w:rsidR="002D1FBB" w:rsidRPr="00E437E6" w:rsidRDefault="008E3C1E" w:rsidP="00007520">
            <w:pPr>
              <w:numPr>
                <w:ilvl w:val="0"/>
                <w:numId w:val="63"/>
              </w:numPr>
              <w:spacing w:after="0"/>
              <w:ind w:leftChars="300" w:left="540"/>
              <w:rPr>
                <w:color w:val="FF0000"/>
              </w:rPr>
            </w:pPr>
            <w:r w:rsidRPr="00E437E6">
              <w:rPr>
                <w:rFonts w:hint="eastAsia"/>
                <w:color w:val="FF0000"/>
              </w:rPr>
              <w:t>按照用户需求为基础数据表设计可更新视图；</w:t>
            </w:r>
          </w:p>
          <w:p w:rsidR="002D1FBB" w:rsidRPr="00E437E6" w:rsidRDefault="008E3C1E" w:rsidP="00007520">
            <w:pPr>
              <w:numPr>
                <w:ilvl w:val="0"/>
                <w:numId w:val="63"/>
              </w:numPr>
              <w:spacing w:after="0"/>
              <w:ind w:leftChars="300" w:left="540"/>
              <w:rPr>
                <w:color w:val="FF0000"/>
              </w:rPr>
            </w:pPr>
            <w:r w:rsidRPr="00E437E6">
              <w:rPr>
                <w:rFonts w:hint="eastAsia"/>
                <w:color w:val="FF0000"/>
              </w:rPr>
              <w:t>根据用户需求为所有查询设计不可更新视图。</w:t>
            </w:r>
          </w:p>
          <w:p w:rsidR="002D1FBB" w:rsidRDefault="008E3C1E" w:rsidP="00007520">
            <w:pPr>
              <w:numPr>
                <w:ilvl w:val="0"/>
                <w:numId w:val="63"/>
              </w:numPr>
              <w:spacing w:after="0"/>
              <w:ind w:leftChars="300" w:left="540"/>
            </w:pPr>
            <w:r>
              <w:rPr>
                <w:rFonts w:hint="eastAsia"/>
              </w:rPr>
              <w:t>本设计满分20分，其中完成分15分，质量分5分。</w:t>
            </w:r>
          </w:p>
          <w:p w:rsidR="002D1FBB" w:rsidRDefault="002D1FBB" w:rsidP="00A03A52">
            <w:pPr>
              <w:spacing w:after="0"/>
              <w:ind w:leftChars="300" w:left="540"/>
            </w:pPr>
          </w:p>
          <w:p w:rsidR="002D1FBB" w:rsidRDefault="008E3C1E">
            <w:pPr>
              <w:spacing w:after="0" w:line="240" w:lineRule="auto"/>
              <w:ind w:left="485"/>
              <w:jc w:val="center"/>
              <w:rPr>
                <w:rFonts w:cs="Times New Roman"/>
                <w:szCs w:val="24"/>
              </w:rPr>
            </w:pPr>
            <w:r>
              <w:rPr>
                <w:rFonts w:hint="eastAsia"/>
                <w:sz w:val="28"/>
                <w:szCs w:val="28"/>
              </w:rPr>
              <w:t>用户需求中的查询功能的实现及源码</w:t>
            </w:r>
          </w:p>
          <w:p w:rsidR="002D1FBB" w:rsidRDefault="008E3C1E" w:rsidP="00007520">
            <w:pPr>
              <w:numPr>
                <w:ilvl w:val="0"/>
                <w:numId w:val="64"/>
              </w:numPr>
              <w:spacing w:after="0" w:line="240" w:lineRule="auto"/>
              <w:rPr>
                <w:rFonts w:cs="Times New Roman"/>
                <w:szCs w:val="24"/>
              </w:rPr>
            </w:pPr>
            <w:r>
              <w:rPr>
                <w:rFonts w:cs="Times New Roman" w:hint="eastAsia"/>
                <w:szCs w:val="24"/>
              </w:rPr>
              <w:t>按照用户需求X，...，将</w:t>
            </w:r>
            <w:r>
              <w:rPr>
                <w:rFonts w:hint="eastAsia"/>
              </w:rPr>
              <w:t>其他查询语句设计为不可更新视图，</w:t>
            </w:r>
            <w:r>
              <w:rPr>
                <w:rFonts w:cs="Times New Roman" w:hint="eastAsia"/>
                <w:szCs w:val="24"/>
              </w:rPr>
              <w:t>实现源码及执行结果如下：</w:t>
            </w:r>
          </w:p>
          <w:p w:rsidR="002D1FBB" w:rsidRDefault="008E3C1E" w:rsidP="00007520">
            <w:pPr>
              <w:numPr>
                <w:ilvl w:val="0"/>
                <w:numId w:val="64"/>
              </w:numPr>
              <w:spacing w:after="0" w:line="240" w:lineRule="auto"/>
              <w:rPr>
                <w:rFonts w:cs="Times New Roman"/>
                <w:szCs w:val="24"/>
              </w:rPr>
            </w:pPr>
            <w:r>
              <w:rPr>
                <w:rFonts w:cs="Times New Roman" w:hint="eastAsia"/>
                <w:szCs w:val="24"/>
              </w:rPr>
              <w:t>......</w:t>
            </w:r>
          </w:p>
          <w:p w:rsidR="002D1FBB" w:rsidRDefault="008E3C1E">
            <w:pPr>
              <w:tabs>
                <w:tab w:val="left" w:pos="5037"/>
              </w:tabs>
              <w:spacing w:after="0" w:line="240" w:lineRule="auto"/>
              <w:ind w:firstLineChars="83" w:firstLine="149"/>
              <w:rPr>
                <w:sz w:val="24"/>
                <w:szCs w:val="24"/>
              </w:rPr>
            </w:pPr>
            <w:r>
              <w:rPr>
                <w:rFonts w:hint="eastAsia"/>
                <w:szCs w:val="21"/>
              </w:rPr>
              <w:t xml:space="preserve"> </w:t>
            </w:r>
            <w:r>
              <w:rPr>
                <w:szCs w:val="21"/>
              </w:rPr>
              <w:t xml:space="preserve">   </w:t>
            </w:r>
          </w:p>
          <w:p w:rsidR="002D1FBB" w:rsidRDefault="002D1FBB" w:rsidP="00A03A52">
            <w:pPr>
              <w:ind w:firstLineChars="407" w:firstLine="733"/>
            </w:pPr>
          </w:p>
          <w:p w:rsidR="002D1FBB" w:rsidRDefault="002D1FBB" w:rsidP="00A03A52">
            <w:pPr>
              <w:ind w:firstLineChars="407" w:firstLine="733"/>
            </w:pPr>
          </w:p>
        </w:tc>
      </w:tr>
    </w:tbl>
    <w:p w:rsidR="002D1FBB" w:rsidRDefault="002D1FBB">
      <w:pPr>
        <w:tabs>
          <w:tab w:val="left" w:pos="8205"/>
        </w:tabs>
        <w:ind w:leftChars="472" w:left="850"/>
        <w:rPr>
          <w:rFonts w:cs="Calibri"/>
        </w:rPr>
      </w:pPr>
    </w:p>
    <w:p w:rsidR="002D1FBB" w:rsidRDefault="002D1FBB"/>
    <w:p w:rsidR="002D1FBB" w:rsidRDefault="008E3C1E">
      <w:pPr>
        <w:pStyle w:val="1"/>
        <w:ind w:firstLineChars="359" w:firstLine="1436"/>
        <w:jc w:val="center"/>
      </w:pPr>
      <w:bookmarkStart w:id="44" w:name="_Toc10185"/>
      <w:r>
        <w:rPr>
          <w:rFonts w:hint="eastAsia"/>
        </w:rPr>
        <w:t>项目六</w:t>
      </w:r>
      <w:r>
        <w:rPr>
          <w:rFonts w:hint="eastAsia"/>
        </w:rPr>
        <w:tab/>
        <w:t>用户功能模块开发</w:t>
      </w:r>
      <w:bookmarkEnd w:id="44"/>
      <w:r>
        <w:rPr>
          <w:rFonts w:hint="eastAsia"/>
        </w:rPr>
        <w:t>(100)</w:t>
      </w:r>
    </w:p>
    <w:p w:rsidR="002D1FBB" w:rsidRDefault="008E3C1E" w:rsidP="00A03A52">
      <w:pPr>
        <w:pStyle w:val="21"/>
        <w:ind w:firstLine="3360"/>
      </w:pPr>
      <w:bookmarkStart w:id="45" w:name="_Toc28148"/>
      <w:r>
        <w:rPr>
          <w:rFonts w:hint="eastAsia"/>
        </w:rPr>
        <w:t>任务6.1创建项目各类索引及源码</w:t>
      </w:r>
      <w:bookmarkEnd w:id="45"/>
    </w:p>
    <w:tbl>
      <w:tblPr>
        <w:tblW w:w="10215" w:type="dxa"/>
        <w:tblInd w:w="51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4A0" w:firstRow="1" w:lastRow="0" w:firstColumn="1" w:lastColumn="0" w:noHBand="0" w:noVBand="1"/>
      </w:tblPr>
      <w:tblGrid>
        <w:gridCol w:w="1379"/>
        <w:gridCol w:w="1042"/>
        <w:gridCol w:w="1027"/>
        <w:gridCol w:w="2423"/>
        <w:gridCol w:w="870"/>
        <w:gridCol w:w="1700"/>
        <w:gridCol w:w="770"/>
        <w:gridCol w:w="1004"/>
      </w:tblGrid>
      <w:tr w:rsidR="002D1FBB">
        <w:trPr>
          <w:cantSplit/>
          <w:trHeight w:val="331"/>
        </w:trPr>
        <w:tc>
          <w:tcPr>
            <w:tcW w:w="1379" w:type="dxa"/>
            <w:tcBorders>
              <w:top w:val="single" w:sz="18" w:space="0" w:color="auto"/>
              <w:bottom w:val="single" w:sz="6" w:space="0" w:color="auto"/>
            </w:tcBorders>
          </w:tcPr>
          <w:p w:rsidR="002D1FBB" w:rsidRDefault="008E3C1E" w:rsidP="00A03A52">
            <w:pPr>
              <w:spacing w:after="0"/>
              <w:ind w:firstLineChars="16" w:firstLine="29"/>
              <w:jc w:val="center"/>
            </w:pPr>
            <w:r>
              <w:rPr>
                <w:rFonts w:hint="eastAsia"/>
              </w:rPr>
              <w:t>责任人姓名</w:t>
            </w:r>
          </w:p>
        </w:tc>
        <w:tc>
          <w:tcPr>
            <w:tcW w:w="1042" w:type="dxa"/>
            <w:tcBorders>
              <w:top w:val="single" w:sz="18" w:space="0" w:color="auto"/>
              <w:bottom w:val="single" w:sz="6" w:space="0" w:color="auto"/>
            </w:tcBorders>
          </w:tcPr>
          <w:p w:rsidR="002D1FBB" w:rsidRDefault="002D1FBB">
            <w:pPr>
              <w:spacing w:after="0"/>
              <w:ind w:firstLine="420"/>
            </w:pPr>
          </w:p>
        </w:tc>
        <w:tc>
          <w:tcPr>
            <w:tcW w:w="1027" w:type="dxa"/>
            <w:tcBorders>
              <w:top w:val="single" w:sz="18" w:space="0" w:color="auto"/>
              <w:bottom w:val="single" w:sz="6" w:space="0" w:color="auto"/>
            </w:tcBorders>
          </w:tcPr>
          <w:p w:rsidR="002D1FBB" w:rsidRDefault="008E3C1E">
            <w:pPr>
              <w:spacing w:after="0"/>
              <w:jc w:val="center"/>
            </w:pPr>
            <w:r>
              <w:rPr>
                <w:rFonts w:hint="eastAsia"/>
              </w:rPr>
              <w:t>学号</w:t>
            </w:r>
          </w:p>
        </w:tc>
        <w:tc>
          <w:tcPr>
            <w:tcW w:w="2423" w:type="dxa"/>
            <w:tcBorders>
              <w:top w:val="single" w:sz="18" w:space="0" w:color="auto"/>
              <w:bottom w:val="single" w:sz="6" w:space="0" w:color="auto"/>
            </w:tcBorders>
          </w:tcPr>
          <w:p w:rsidR="002D1FBB" w:rsidRDefault="002D1FBB">
            <w:pPr>
              <w:spacing w:after="0"/>
              <w:ind w:firstLine="420"/>
              <w:jc w:val="center"/>
            </w:pPr>
          </w:p>
        </w:tc>
        <w:tc>
          <w:tcPr>
            <w:tcW w:w="870" w:type="dxa"/>
            <w:tcBorders>
              <w:top w:val="single" w:sz="18" w:space="0" w:color="auto"/>
              <w:bottom w:val="single" w:sz="6" w:space="0" w:color="auto"/>
            </w:tcBorders>
          </w:tcPr>
          <w:p w:rsidR="002D1FBB" w:rsidRDefault="008E3C1E">
            <w:pPr>
              <w:spacing w:after="0"/>
              <w:jc w:val="center"/>
            </w:pPr>
            <w:r>
              <w:rPr>
                <w:rFonts w:hint="eastAsia"/>
              </w:rPr>
              <w:t>组别</w:t>
            </w:r>
          </w:p>
        </w:tc>
        <w:tc>
          <w:tcPr>
            <w:tcW w:w="1700" w:type="dxa"/>
            <w:tcBorders>
              <w:top w:val="single" w:sz="18" w:space="0" w:color="auto"/>
              <w:bottom w:val="single" w:sz="6" w:space="0" w:color="auto"/>
            </w:tcBorders>
          </w:tcPr>
          <w:p w:rsidR="002D1FBB" w:rsidRDefault="002D1FBB">
            <w:pPr>
              <w:spacing w:after="0"/>
              <w:ind w:firstLine="420"/>
              <w:jc w:val="center"/>
            </w:pPr>
          </w:p>
        </w:tc>
        <w:tc>
          <w:tcPr>
            <w:tcW w:w="770" w:type="dxa"/>
            <w:tcBorders>
              <w:top w:val="single" w:sz="18" w:space="0" w:color="auto"/>
              <w:bottom w:val="single" w:sz="6" w:space="0" w:color="auto"/>
            </w:tcBorders>
          </w:tcPr>
          <w:p w:rsidR="002D1FBB" w:rsidRDefault="008E3C1E">
            <w:pPr>
              <w:spacing w:after="0"/>
              <w:jc w:val="center"/>
            </w:pPr>
            <w:r>
              <w:rPr>
                <w:rFonts w:hint="eastAsia"/>
              </w:rPr>
              <w:t>绩效</w:t>
            </w:r>
          </w:p>
        </w:tc>
        <w:tc>
          <w:tcPr>
            <w:tcW w:w="1004" w:type="dxa"/>
            <w:tcBorders>
              <w:top w:val="single" w:sz="18" w:space="0" w:color="auto"/>
              <w:bottom w:val="single" w:sz="6" w:space="0" w:color="auto"/>
            </w:tcBorders>
          </w:tcPr>
          <w:p w:rsidR="002D1FBB" w:rsidRDefault="002D1FBB">
            <w:pPr>
              <w:spacing w:after="0"/>
              <w:ind w:firstLine="420"/>
              <w:jc w:val="center"/>
            </w:pPr>
          </w:p>
        </w:tc>
      </w:tr>
      <w:tr w:rsidR="002D1FBB">
        <w:trPr>
          <w:cantSplit/>
          <w:trHeight w:val="333"/>
        </w:trPr>
        <w:tc>
          <w:tcPr>
            <w:tcW w:w="1379" w:type="dxa"/>
            <w:tcBorders>
              <w:top w:val="single" w:sz="6" w:space="0" w:color="auto"/>
              <w:bottom w:val="single" w:sz="6" w:space="0" w:color="auto"/>
            </w:tcBorders>
          </w:tcPr>
          <w:p w:rsidR="002D1FBB" w:rsidRDefault="008E3C1E" w:rsidP="00A03A52">
            <w:pPr>
              <w:spacing w:after="0"/>
              <w:ind w:firstLineChars="16" w:firstLine="29"/>
              <w:jc w:val="center"/>
            </w:pPr>
            <w:r>
              <w:rPr>
                <w:rFonts w:hint="eastAsia"/>
              </w:rPr>
              <w:t>项目编号</w:t>
            </w:r>
          </w:p>
        </w:tc>
        <w:tc>
          <w:tcPr>
            <w:tcW w:w="1042" w:type="dxa"/>
            <w:tcBorders>
              <w:top w:val="single" w:sz="6" w:space="0" w:color="auto"/>
              <w:bottom w:val="single" w:sz="6" w:space="0" w:color="auto"/>
            </w:tcBorders>
          </w:tcPr>
          <w:p w:rsidR="002D1FBB" w:rsidRDefault="008E3C1E">
            <w:pPr>
              <w:spacing w:after="0"/>
              <w:jc w:val="center"/>
            </w:pPr>
            <w:r>
              <w:rPr>
                <w:rFonts w:cs="Calibri" w:hint="eastAsia"/>
              </w:rPr>
              <w:t>任务6.1</w:t>
            </w:r>
          </w:p>
        </w:tc>
        <w:tc>
          <w:tcPr>
            <w:tcW w:w="1027" w:type="dxa"/>
            <w:tcBorders>
              <w:top w:val="single" w:sz="6" w:space="0" w:color="auto"/>
              <w:bottom w:val="single" w:sz="6" w:space="0" w:color="auto"/>
            </w:tcBorders>
          </w:tcPr>
          <w:p w:rsidR="002D1FBB" w:rsidRDefault="008E3C1E">
            <w:pPr>
              <w:spacing w:after="0"/>
              <w:jc w:val="center"/>
            </w:pPr>
            <w:r>
              <w:rPr>
                <w:rFonts w:hint="eastAsia"/>
              </w:rPr>
              <w:t>任务名称</w:t>
            </w:r>
          </w:p>
        </w:tc>
        <w:tc>
          <w:tcPr>
            <w:tcW w:w="3293" w:type="dxa"/>
            <w:gridSpan w:val="2"/>
            <w:tcBorders>
              <w:top w:val="single" w:sz="6" w:space="0" w:color="auto"/>
              <w:bottom w:val="single" w:sz="6" w:space="0" w:color="auto"/>
            </w:tcBorders>
          </w:tcPr>
          <w:p w:rsidR="002D1FBB" w:rsidRDefault="008E3C1E">
            <w:pPr>
              <w:spacing w:after="0"/>
            </w:pPr>
            <w:r>
              <w:rPr>
                <w:rFonts w:cs="Calibri" w:hint="eastAsia"/>
              </w:rPr>
              <w:t>创建项目各类索引及源码</w:t>
            </w:r>
          </w:p>
        </w:tc>
        <w:tc>
          <w:tcPr>
            <w:tcW w:w="1700" w:type="dxa"/>
            <w:tcBorders>
              <w:top w:val="single" w:sz="6" w:space="0" w:color="auto"/>
              <w:bottom w:val="single" w:sz="6" w:space="0" w:color="auto"/>
            </w:tcBorders>
          </w:tcPr>
          <w:p w:rsidR="002D1FBB" w:rsidRDefault="008E3C1E">
            <w:pPr>
              <w:spacing w:after="0"/>
            </w:pPr>
            <w:r>
              <w:rPr>
                <w:rFonts w:hint="eastAsia"/>
              </w:rPr>
              <w:t>其他责任人及占比</w:t>
            </w:r>
          </w:p>
        </w:tc>
        <w:tc>
          <w:tcPr>
            <w:tcW w:w="1774" w:type="dxa"/>
            <w:gridSpan w:val="2"/>
            <w:tcBorders>
              <w:top w:val="single" w:sz="6" w:space="0" w:color="auto"/>
              <w:bottom w:val="single" w:sz="6" w:space="0" w:color="auto"/>
            </w:tcBorders>
          </w:tcPr>
          <w:p w:rsidR="002D1FBB" w:rsidRDefault="002D1FBB">
            <w:pPr>
              <w:spacing w:after="0"/>
            </w:pPr>
          </w:p>
        </w:tc>
      </w:tr>
    </w:tbl>
    <w:tbl>
      <w:tblPr>
        <w:tblStyle w:val="afffd"/>
        <w:tblW w:w="10207" w:type="dxa"/>
        <w:tblInd w:w="515" w:type="dxa"/>
        <w:tblBorders>
          <w:top w:val="single" w:sz="18" w:space="0" w:color="auto"/>
          <w:left w:val="single" w:sz="18" w:space="0" w:color="auto"/>
          <w:bottom w:val="single" w:sz="18" w:space="0" w:color="auto"/>
          <w:right w:val="single" w:sz="18" w:space="0" w:color="auto"/>
          <w:insideH w:val="single" w:sz="18" w:space="0" w:color="auto"/>
          <w:insideV w:val="none" w:sz="0" w:space="0" w:color="auto"/>
        </w:tblBorders>
        <w:tblLayout w:type="fixed"/>
        <w:tblLook w:val="04A0" w:firstRow="1" w:lastRow="0" w:firstColumn="1" w:lastColumn="0" w:noHBand="0" w:noVBand="1"/>
      </w:tblPr>
      <w:tblGrid>
        <w:gridCol w:w="10207"/>
      </w:tblGrid>
      <w:tr w:rsidR="002D1FBB">
        <w:trPr>
          <w:trHeight w:val="13006"/>
        </w:trPr>
        <w:tc>
          <w:tcPr>
            <w:tcW w:w="10207" w:type="dxa"/>
            <w:tcBorders>
              <w:tl2br w:val="nil"/>
              <w:tr2bl w:val="nil"/>
            </w:tcBorders>
          </w:tcPr>
          <w:p w:rsidR="002D1FBB" w:rsidRDefault="008E3C1E">
            <w:pPr>
              <w:spacing w:after="0"/>
              <w:ind w:firstLineChars="100" w:firstLine="180"/>
            </w:pPr>
            <w:r>
              <w:rPr>
                <w:rFonts w:hint="eastAsia"/>
              </w:rPr>
              <w:t>知识准备：</w:t>
            </w:r>
          </w:p>
          <w:p w:rsidR="002D1FBB" w:rsidRDefault="008E3C1E" w:rsidP="00007520">
            <w:pPr>
              <w:numPr>
                <w:ilvl w:val="0"/>
                <w:numId w:val="65"/>
              </w:numPr>
              <w:spacing w:after="0"/>
              <w:ind w:firstLineChars="300" w:firstLine="540"/>
            </w:pPr>
            <w:r>
              <w:rPr>
                <w:rFonts w:hint="eastAsia"/>
              </w:rPr>
              <w:t>掌握索引的相关概念；</w:t>
            </w:r>
          </w:p>
          <w:p w:rsidR="002D1FBB" w:rsidRDefault="008E3C1E" w:rsidP="00007520">
            <w:pPr>
              <w:numPr>
                <w:ilvl w:val="0"/>
                <w:numId w:val="65"/>
              </w:numPr>
              <w:spacing w:after="0"/>
              <w:ind w:firstLineChars="300" w:firstLine="540"/>
            </w:pPr>
            <w:r>
              <w:rPr>
                <w:rFonts w:hint="eastAsia"/>
              </w:rPr>
              <w:t>熟悉索引的设计方法；</w:t>
            </w:r>
          </w:p>
          <w:p w:rsidR="002D1FBB" w:rsidRDefault="008E3C1E">
            <w:pPr>
              <w:spacing w:after="0"/>
              <w:ind w:firstLineChars="100" w:firstLine="180"/>
            </w:pPr>
            <w:r>
              <w:rPr>
                <w:rFonts w:hint="eastAsia"/>
              </w:rPr>
              <w:t>任务实施：</w:t>
            </w:r>
          </w:p>
          <w:p w:rsidR="002D1FBB" w:rsidRDefault="008E3C1E" w:rsidP="00007520">
            <w:pPr>
              <w:numPr>
                <w:ilvl w:val="0"/>
                <w:numId w:val="66"/>
              </w:numPr>
              <w:spacing w:after="0"/>
              <w:ind w:leftChars="300" w:left="540"/>
            </w:pPr>
            <w:r>
              <w:rPr>
                <w:rFonts w:hint="eastAsia"/>
              </w:rPr>
              <w:t>按照用户需求和索引建立原则，完成项目索引需求分析；</w:t>
            </w:r>
          </w:p>
          <w:p w:rsidR="002D1FBB" w:rsidRDefault="008E3C1E" w:rsidP="00007520">
            <w:pPr>
              <w:numPr>
                <w:ilvl w:val="0"/>
                <w:numId w:val="66"/>
              </w:numPr>
              <w:spacing w:after="0"/>
              <w:ind w:leftChars="300" w:left="540"/>
            </w:pPr>
            <w:r>
              <w:rPr>
                <w:rFonts w:hint="eastAsia"/>
              </w:rPr>
              <w:t>根据项目索引需求分析，建立项目数据库的各类索引，实现项目数据库的初步优化。</w:t>
            </w:r>
          </w:p>
          <w:p w:rsidR="002D1FBB" w:rsidRDefault="008E3C1E" w:rsidP="00007520">
            <w:pPr>
              <w:numPr>
                <w:ilvl w:val="0"/>
                <w:numId w:val="66"/>
              </w:numPr>
              <w:spacing w:after="0"/>
              <w:ind w:leftChars="300" w:left="540"/>
            </w:pPr>
            <w:r>
              <w:rPr>
                <w:rFonts w:hint="eastAsia"/>
              </w:rPr>
              <w:t>本设计满分15分，其中完成分10分，质量分5分。</w:t>
            </w:r>
          </w:p>
          <w:p w:rsidR="002D1FBB" w:rsidRDefault="002D1FBB">
            <w:pPr>
              <w:spacing w:after="0" w:line="240" w:lineRule="auto"/>
              <w:ind w:left="485"/>
              <w:jc w:val="center"/>
              <w:rPr>
                <w:sz w:val="28"/>
                <w:szCs w:val="28"/>
              </w:rPr>
            </w:pPr>
          </w:p>
          <w:p w:rsidR="002D1FBB" w:rsidRDefault="008E3C1E">
            <w:pPr>
              <w:spacing w:after="0" w:line="240" w:lineRule="auto"/>
              <w:jc w:val="center"/>
              <w:rPr>
                <w:rFonts w:cs="Times New Roman"/>
                <w:szCs w:val="24"/>
              </w:rPr>
            </w:pPr>
            <w:r>
              <w:rPr>
                <w:rFonts w:hint="eastAsia"/>
                <w:sz w:val="28"/>
                <w:szCs w:val="28"/>
              </w:rPr>
              <w:t>创建项目各类索引及源码</w:t>
            </w:r>
          </w:p>
          <w:p w:rsidR="002D1FBB" w:rsidRDefault="008E3C1E" w:rsidP="00007520">
            <w:pPr>
              <w:numPr>
                <w:ilvl w:val="0"/>
                <w:numId w:val="67"/>
              </w:numPr>
              <w:spacing w:after="0" w:line="240" w:lineRule="auto"/>
              <w:rPr>
                <w:rFonts w:cs="Times New Roman"/>
                <w:szCs w:val="24"/>
              </w:rPr>
            </w:pPr>
            <w:r>
              <w:rPr>
                <w:rFonts w:cs="Times New Roman" w:hint="eastAsia"/>
                <w:szCs w:val="24"/>
              </w:rPr>
              <w:t>根据索引建立原则，按照用户需求及建立的数据查询</w:t>
            </w:r>
            <w:r>
              <w:rPr>
                <w:rFonts w:hint="eastAsia"/>
              </w:rPr>
              <w:t>，建立项目索引分析需求表。</w:t>
            </w:r>
          </w:p>
          <w:p w:rsidR="002D1FBB" w:rsidRDefault="008E3C1E" w:rsidP="00007520">
            <w:pPr>
              <w:numPr>
                <w:ilvl w:val="0"/>
                <w:numId w:val="67"/>
              </w:numPr>
              <w:spacing w:after="0" w:line="240" w:lineRule="auto"/>
              <w:rPr>
                <w:rFonts w:cs="Times New Roman"/>
                <w:szCs w:val="24"/>
              </w:rPr>
            </w:pPr>
            <w:r>
              <w:rPr>
                <w:rFonts w:cs="Times New Roman" w:hint="eastAsia"/>
                <w:szCs w:val="24"/>
              </w:rPr>
              <w:t>根据不建立索引原则，按照用户需求及建立的数据查询</w:t>
            </w:r>
            <w:r>
              <w:rPr>
                <w:rFonts w:hint="eastAsia"/>
              </w:rPr>
              <w:t>，建立项目索引分析确认表。</w:t>
            </w:r>
          </w:p>
          <w:p w:rsidR="002D1FBB" w:rsidRDefault="008E3C1E" w:rsidP="00007520">
            <w:pPr>
              <w:numPr>
                <w:ilvl w:val="0"/>
                <w:numId w:val="67"/>
              </w:numPr>
              <w:spacing w:after="0" w:line="240" w:lineRule="auto"/>
              <w:rPr>
                <w:rFonts w:cs="Times New Roman"/>
                <w:szCs w:val="24"/>
              </w:rPr>
            </w:pPr>
            <w:r>
              <w:rPr>
                <w:rFonts w:cs="Times New Roman" w:hint="eastAsia"/>
                <w:szCs w:val="24"/>
              </w:rPr>
              <w:t>根据</w:t>
            </w:r>
            <w:r>
              <w:rPr>
                <w:rFonts w:hint="eastAsia"/>
              </w:rPr>
              <w:t>项目索引分析确认表，建立项目各类索引，</w:t>
            </w:r>
            <w:r>
              <w:rPr>
                <w:rFonts w:cs="Times New Roman" w:hint="eastAsia"/>
                <w:szCs w:val="24"/>
              </w:rPr>
              <w:t>创建源码及执行结果如下：</w:t>
            </w:r>
          </w:p>
          <w:p w:rsidR="002D1FBB" w:rsidRDefault="008E3C1E">
            <w:pPr>
              <w:tabs>
                <w:tab w:val="left" w:pos="5037"/>
              </w:tabs>
              <w:spacing w:after="0" w:line="240" w:lineRule="auto"/>
              <w:ind w:firstLineChars="83" w:firstLine="149"/>
              <w:rPr>
                <w:sz w:val="24"/>
                <w:szCs w:val="24"/>
              </w:rPr>
            </w:pPr>
            <w:r>
              <w:rPr>
                <w:rFonts w:hint="eastAsia"/>
                <w:szCs w:val="21"/>
              </w:rPr>
              <w:t xml:space="preserve"> </w:t>
            </w:r>
            <w:r>
              <w:rPr>
                <w:szCs w:val="21"/>
              </w:rPr>
              <w:t xml:space="preserve">   </w:t>
            </w:r>
          </w:p>
          <w:p w:rsidR="002D1FBB" w:rsidRDefault="002D1FBB" w:rsidP="00A03A52">
            <w:pPr>
              <w:ind w:firstLineChars="407" w:firstLine="733"/>
            </w:pPr>
          </w:p>
          <w:p w:rsidR="002D1FBB" w:rsidRDefault="002D1FBB" w:rsidP="00A03A52">
            <w:pPr>
              <w:ind w:firstLineChars="407" w:firstLine="733"/>
            </w:pPr>
          </w:p>
        </w:tc>
      </w:tr>
    </w:tbl>
    <w:p w:rsidR="002D1FBB" w:rsidRDefault="002D1FBB"/>
    <w:p w:rsidR="002D1FBB" w:rsidRDefault="008E3C1E" w:rsidP="00A03A52">
      <w:pPr>
        <w:pStyle w:val="21"/>
        <w:ind w:firstLine="3360"/>
      </w:pPr>
      <w:bookmarkStart w:id="46" w:name="_Toc14431"/>
      <w:r>
        <w:rPr>
          <w:rFonts w:hint="eastAsia"/>
        </w:rPr>
        <w:t>任务6.2设计开发存储过程及源码</w:t>
      </w:r>
      <w:bookmarkEnd w:id="46"/>
    </w:p>
    <w:tbl>
      <w:tblPr>
        <w:tblW w:w="10215" w:type="dxa"/>
        <w:tblInd w:w="51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4A0" w:firstRow="1" w:lastRow="0" w:firstColumn="1" w:lastColumn="0" w:noHBand="0" w:noVBand="1"/>
      </w:tblPr>
      <w:tblGrid>
        <w:gridCol w:w="1158"/>
        <w:gridCol w:w="1216"/>
        <w:gridCol w:w="995"/>
        <w:gridCol w:w="1801"/>
        <w:gridCol w:w="750"/>
        <w:gridCol w:w="1720"/>
        <w:gridCol w:w="846"/>
        <w:gridCol w:w="1729"/>
      </w:tblGrid>
      <w:tr w:rsidR="002D1FBB">
        <w:trPr>
          <w:cantSplit/>
          <w:trHeight w:val="331"/>
        </w:trPr>
        <w:tc>
          <w:tcPr>
            <w:tcW w:w="1158" w:type="dxa"/>
            <w:tcBorders>
              <w:top w:val="single" w:sz="18" w:space="0" w:color="auto"/>
              <w:bottom w:val="single" w:sz="6" w:space="0" w:color="auto"/>
            </w:tcBorders>
          </w:tcPr>
          <w:p w:rsidR="002D1FBB" w:rsidRDefault="008E3C1E" w:rsidP="00A03A52">
            <w:pPr>
              <w:spacing w:after="0"/>
              <w:ind w:firstLineChars="16" w:firstLine="29"/>
              <w:jc w:val="center"/>
            </w:pPr>
            <w:r>
              <w:rPr>
                <w:rFonts w:hint="eastAsia"/>
              </w:rPr>
              <w:t>责任人姓名</w:t>
            </w:r>
          </w:p>
        </w:tc>
        <w:tc>
          <w:tcPr>
            <w:tcW w:w="1216" w:type="dxa"/>
            <w:tcBorders>
              <w:top w:val="single" w:sz="18" w:space="0" w:color="auto"/>
              <w:bottom w:val="single" w:sz="6" w:space="0" w:color="auto"/>
            </w:tcBorders>
          </w:tcPr>
          <w:p w:rsidR="002D1FBB" w:rsidRDefault="002D1FBB">
            <w:pPr>
              <w:spacing w:after="0"/>
              <w:ind w:firstLine="420"/>
            </w:pPr>
          </w:p>
        </w:tc>
        <w:tc>
          <w:tcPr>
            <w:tcW w:w="995" w:type="dxa"/>
            <w:tcBorders>
              <w:top w:val="single" w:sz="18" w:space="0" w:color="auto"/>
              <w:bottom w:val="single" w:sz="6" w:space="0" w:color="auto"/>
            </w:tcBorders>
          </w:tcPr>
          <w:p w:rsidR="002D1FBB" w:rsidRDefault="008E3C1E">
            <w:pPr>
              <w:spacing w:after="0"/>
              <w:jc w:val="center"/>
            </w:pPr>
            <w:r>
              <w:rPr>
                <w:rFonts w:hint="eastAsia"/>
              </w:rPr>
              <w:t>学号</w:t>
            </w:r>
          </w:p>
        </w:tc>
        <w:tc>
          <w:tcPr>
            <w:tcW w:w="1801" w:type="dxa"/>
            <w:tcBorders>
              <w:top w:val="single" w:sz="18" w:space="0" w:color="auto"/>
              <w:bottom w:val="single" w:sz="6" w:space="0" w:color="auto"/>
            </w:tcBorders>
          </w:tcPr>
          <w:p w:rsidR="002D1FBB" w:rsidRDefault="002D1FBB">
            <w:pPr>
              <w:spacing w:after="0"/>
              <w:ind w:firstLine="420"/>
              <w:jc w:val="center"/>
            </w:pPr>
          </w:p>
        </w:tc>
        <w:tc>
          <w:tcPr>
            <w:tcW w:w="750" w:type="dxa"/>
            <w:tcBorders>
              <w:top w:val="single" w:sz="18" w:space="0" w:color="auto"/>
              <w:bottom w:val="single" w:sz="6" w:space="0" w:color="auto"/>
            </w:tcBorders>
          </w:tcPr>
          <w:p w:rsidR="002D1FBB" w:rsidRDefault="008E3C1E">
            <w:pPr>
              <w:spacing w:after="0"/>
              <w:jc w:val="center"/>
            </w:pPr>
            <w:r>
              <w:rPr>
                <w:rFonts w:hint="eastAsia"/>
              </w:rPr>
              <w:t>组别</w:t>
            </w:r>
          </w:p>
        </w:tc>
        <w:tc>
          <w:tcPr>
            <w:tcW w:w="1720" w:type="dxa"/>
            <w:tcBorders>
              <w:top w:val="single" w:sz="18" w:space="0" w:color="auto"/>
              <w:bottom w:val="single" w:sz="6" w:space="0" w:color="auto"/>
            </w:tcBorders>
          </w:tcPr>
          <w:p w:rsidR="002D1FBB" w:rsidRDefault="002D1FBB">
            <w:pPr>
              <w:spacing w:after="0"/>
              <w:ind w:firstLine="420"/>
              <w:jc w:val="center"/>
            </w:pPr>
          </w:p>
        </w:tc>
        <w:tc>
          <w:tcPr>
            <w:tcW w:w="846" w:type="dxa"/>
            <w:tcBorders>
              <w:top w:val="single" w:sz="18" w:space="0" w:color="auto"/>
              <w:bottom w:val="single" w:sz="6" w:space="0" w:color="auto"/>
            </w:tcBorders>
          </w:tcPr>
          <w:p w:rsidR="002D1FBB" w:rsidRDefault="008E3C1E">
            <w:pPr>
              <w:spacing w:after="0"/>
              <w:jc w:val="center"/>
            </w:pPr>
            <w:r>
              <w:rPr>
                <w:rFonts w:hint="eastAsia"/>
              </w:rPr>
              <w:t>绩效</w:t>
            </w:r>
          </w:p>
        </w:tc>
        <w:tc>
          <w:tcPr>
            <w:tcW w:w="1729" w:type="dxa"/>
            <w:tcBorders>
              <w:top w:val="single" w:sz="18" w:space="0" w:color="auto"/>
              <w:bottom w:val="single" w:sz="6" w:space="0" w:color="auto"/>
            </w:tcBorders>
          </w:tcPr>
          <w:p w:rsidR="002D1FBB" w:rsidRDefault="002D1FBB">
            <w:pPr>
              <w:spacing w:after="0"/>
              <w:ind w:firstLine="420"/>
              <w:jc w:val="center"/>
            </w:pPr>
          </w:p>
        </w:tc>
      </w:tr>
      <w:tr w:rsidR="002D1FBB">
        <w:trPr>
          <w:cantSplit/>
          <w:trHeight w:val="333"/>
        </w:trPr>
        <w:tc>
          <w:tcPr>
            <w:tcW w:w="1158" w:type="dxa"/>
            <w:tcBorders>
              <w:top w:val="single" w:sz="6" w:space="0" w:color="auto"/>
              <w:bottom w:val="single" w:sz="6" w:space="0" w:color="auto"/>
            </w:tcBorders>
          </w:tcPr>
          <w:p w:rsidR="002D1FBB" w:rsidRDefault="008E3C1E" w:rsidP="00A03A52">
            <w:pPr>
              <w:spacing w:after="0"/>
              <w:ind w:firstLineChars="16" w:firstLine="29"/>
              <w:jc w:val="center"/>
            </w:pPr>
            <w:r>
              <w:rPr>
                <w:rFonts w:hint="eastAsia"/>
              </w:rPr>
              <w:t>项目编号</w:t>
            </w:r>
          </w:p>
        </w:tc>
        <w:tc>
          <w:tcPr>
            <w:tcW w:w="1216" w:type="dxa"/>
            <w:tcBorders>
              <w:top w:val="single" w:sz="6" w:space="0" w:color="auto"/>
              <w:bottom w:val="single" w:sz="6" w:space="0" w:color="auto"/>
            </w:tcBorders>
          </w:tcPr>
          <w:p w:rsidR="002D1FBB" w:rsidRDefault="008E3C1E">
            <w:pPr>
              <w:spacing w:after="0"/>
              <w:jc w:val="center"/>
            </w:pPr>
            <w:r>
              <w:rPr>
                <w:rFonts w:cs="Calibri" w:hint="eastAsia"/>
              </w:rPr>
              <w:t>任务6.2</w:t>
            </w:r>
          </w:p>
        </w:tc>
        <w:tc>
          <w:tcPr>
            <w:tcW w:w="995" w:type="dxa"/>
            <w:tcBorders>
              <w:top w:val="single" w:sz="6" w:space="0" w:color="auto"/>
              <w:bottom w:val="single" w:sz="6" w:space="0" w:color="auto"/>
            </w:tcBorders>
          </w:tcPr>
          <w:p w:rsidR="002D1FBB" w:rsidRDefault="008E3C1E">
            <w:pPr>
              <w:spacing w:after="0"/>
              <w:jc w:val="center"/>
            </w:pPr>
            <w:r>
              <w:rPr>
                <w:rFonts w:hint="eastAsia"/>
              </w:rPr>
              <w:t>任务名称</w:t>
            </w:r>
          </w:p>
        </w:tc>
        <w:tc>
          <w:tcPr>
            <w:tcW w:w="2551" w:type="dxa"/>
            <w:gridSpan w:val="2"/>
            <w:tcBorders>
              <w:top w:val="single" w:sz="6" w:space="0" w:color="auto"/>
              <w:bottom w:val="single" w:sz="6" w:space="0" w:color="auto"/>
            </w:tcBorders>
          </w:tcPr>
          <w:p w:rsidR="002D1FBB" w:rsidRDefault="008E3C1E">
            <w:pPr>
              <w:spacing w:after="0"/>
            </w:pPr>
            <w:r>
              <w:rPr>
                <w:rFonts w:cs="Calibri" w:hint="eastAsia"/>
              </w:rPr>
              <w:t>设计开发存储过程及源码</w:t>
            </w:r>
          </w:p>
        </w:tc>
        <w:tc>
          <w:tcPr>
            <w:tcW w:w="1720" w:type="dxa"/>
            <w:tcBorders>
              <w:top w:val="single" w:sz="6" w:space="0" w:color="auto"/>
              <w:bottom w:val="single" w:sz="6" w:space="0" w:color="auto"/>
            </w:tcBorders>
          </w:tcPr>
          <w:p w:rsidR="002D1FBB" w:rsidRDefault="008E3C1E">
            <w:pPr>
              <w:spacing w:after="0"/>
            </w:pPr>
            <w:r>
              <w:rPr>
                <w:rFonts w:hint="eastAsia"/>
              </w:rPr>
              <w:t>其他责任人及占比</w:t>
            </w:r>
          </w:p>
        </w:tc>
        <w:tc>
          <w:tcPr>
            <w:tcW w:w="2575" w:type="dxa"/>
            <w:gridSpan w:val="2"/>
            <w:tcBorders>
              <w:top w:val="single" w:sz="6" w:space="0" w:color="auto"/>
              <w:bottom w:val="single" w:sz="6" w:space="0" w:color="auto"/>
            </w:tcBorders>
          </w:tcPr>
          <w:p w:rsidR="002D1FBB" w:rsidRDefault="002D1FBB">
            <w:pPr>
              <w:spacing w:after="0"/>
            </w:pPr>
          </w:p>
        </w:tc>
      </w:tr>
    </w:tbl>
    <w:tbl>
      <w:tblPr>
        <w:tblStyle w:val="afffd"/>
        <w:tblW w:w="10207" w:type="dxa"/>
        <w:tblInd w:w="515" w:type="dxa"/>
        <w:tblBorders>
          <w:top w:val="single" w:sz="18" w:space="0" w:color="auto"/>
          <w:left w:val="single" w:sz="18" w:space="0" w:color="auto"/>
          <w:bottom w:val="single" w:sz="18" w:space="0" w:color="auto"/>
          <w:right w:val="single" w:sz="18" w:space="0" w:color="auto"/>
          <w:insideH w:val="single" w:sz="18" w:space="0" w:color="auto"/>
          <w:insideV w:val="none" w:sz="0" w:space="0" w:color="auto"/>
        </w:tblBorders>
        <w:tblLayout w:type="fixed"/>
        <w:tblLook w:val="04A0" w:firstRow="1" w:lastRow="0" w:firstColumn="1" w:lastColumn="0" w:noHBand="0" w:noVBand="1"/>
      </w:tblPr>
      <w:tblGrid>
        <w:gridCol w:w="10207"/>
      </w:tblGrid>
      <w:tr w:rsidR="002D1FBB">
        <w:trPr>
          <w:trHeight w:val="13645"/>
        </w:trPr>
        <w:tc>
          <w:tcPr>
            <w:tcW w:w="10207" w:type="dxa"/>
            <w:tcBorders>
              <w:tl2br w:val="nil"/>
              <w:tr2bl w:val="nil"/>
            </w:tcBorders>
          </w:tcPr>
          <w:p w:rsidR="002D1FBB" w:rsidRDefault="008E3C1E">
            <w:pPr>
              <w:spacing w:after="0"/>
              <w:ind w:firstLineChars="100" w:firstLine="180"/>
            </w:pPr>
            <w:r>
              <w:rPr>
                <w:rFonts w:hint="eastAsia"/>
              </w:rPr>
              <w:t>知识准备：</w:t>
            </w:r>
          </w:p>
          <w:p w:rsidR="002D1FBB" w:rsidRDefault="008E3C1E" w:rsidP="00007520">
            <w:pPr>
              <w:numPr>
                <w:ilvl w:val="0"/>
                <w:numId w:val="68"/>
              </w:numPr>
              <w:spacing w:after="0"/>
              <w:ind w:firstLineChars="300" w:firstLine="540"/>
            </w:pPr>
            <w:r>
              <w:rPr>
                <w:rFonts w:hint="eastAsia"/>
              </w:rPr>
              <w:t>掌握存储过程的相关概念和作用；</w:t>
            </w:r>
          </w:p>
          <w:p w:rsidR="002D1FBB" w:rsidRDefault="008E3C1E" w:rsidP="00007520">
            <w:pPr>
              <w:numPr>
                <w:ilvl w:val="0"/>
                <w:numId w:val="68"/>
              </w:numPr>
              <w:spacing w:after="0"/>
              <w:ind w:firstLineChars="300" w:firstLine="540"/>
            </w:pPr>
            <w:r>
              <w:rPr>
                <w:rFonts w:hint="eastAsia"/>
              </w:rPr>
              <w:t>掌握存储过程的设计方法；</w:t>
            </w:r>
          </w:p>
          <w:p w:rsidR="002D1FBB" w:rsidRDefault="008E3C1E">
            <w:pPr>
              <w:spacing w:after="0"/>
              <w:ind w:firstLineChars="100" w:firstLine="180"/>
            </w:pPr>
            <w:r>
              <w:rPr>
                <w:rFonts w:hint="eastAsia"/>
              </w:rPr>
              <w:t>任务实施：</w:t>
            </w:r>
          </w:p>
          <w:p w:rsidR="002D1FBB" w:rsidRDefault="008E3C1E" w:rsidP="00007520">
            <w:pPr>
              <w:numPr>
                <w:ilvl w:val="0"/>
                <w:numId w:val="69"/>
              </w:numPr>
              <w:spacing w:after="0"/>
              <w:ind w:leftChars="300" w:left="540"/>
            </w:pPr>
            <w:r>
              <w:rPr>
                <w:rFonts w:hint="eastAsia"/>
              </w:rPr>
              <w:t>按照用户需求为数据库设计存储过程；</w:t>
            </w:r>
          </w:p>
          <w:p w:rsidR="002D1FBB" w:rsidRDefault="008E3C1E" w:rsidP="00007520">
            <w:pPr>
              <w:numPr>
                <w:ilvl w:val="0"/>
                <w:numId w:val="69"/>
              </w:numPr>
              <w:spacing w:after="0"/>
              <w:ind w:leftChars="300" w:left="540"/>
            </w:pPr>
            <w:r>
              <w:rPr>
                <w:rFonts w:hint="eastAsia"/>
              </w:rPr>
              <w:t>本设计满分30分，其中完成分20分，质量分10分。</w:t>
            </w:r>
          </w:p>
          <w:p w:rsidR="002D1FBB" w:rsidRDefault="002D1FBB">
            <w:pPr>
              <w:spacing w:after="0" w:line="240" w:lineRule="auto"/>
              <w:ind w:left="485"/>
              <w:jc w:val="center"/>
              <w:rPr>
                <w:sz w:val="28"/>
                <w:szCs w:val="28"/>
              </w:rPr>
            </w:pPr>
          </w:p>
          <w:p w:rsidR="002D1FBB" w:rsidRDefault="008E3C1E">
            <w:pPr>
              <w:spacing w:after="0" w:line="240" w:lineRule="auto"/>
              <w:ind w:left="485"/>
              <w:jc w:val="center"/>
              <w:rPr>
                <w:rFonts w:cs="Times New Roman"/>
                <w:szCs w:val="24"/>
              </w:rPr>
            </w:pPr>
            <w:r>
              <w:rPr>
                <w:rFonts w:hint="eastAsia"/>
                <w:sz w:val="28"/>
                <w:szCs w:val="28"/>
              </w:rPr>
              <w:t>设计开发存储过程及源码</w:t>
            </w:r>
          </w:p>
          <w:p w:rsidR="002D1FBB" w:rsidRDefault="008E3C1E" w:rsidP="00007520">
            <w:pPr>
              <w:numPr>
                <w:ilvl w:val="0"/>
                <w:numId w:val="70"/>
              </w:numPr>
              <w:spacing w:after="0" w:line="240" w:lineRule="auto"/>
              <w:rPr>
                <w:rFonts w:cs="Times New Roman"/>
                <w:szCs w:val="24"/>
              </w:rPr>
            </w:pPr>
            <w:r>
              <w:rPr>
                <w:rFonts w:cs="Times New Roman" w:hint="eastAsia"/>
                <w:szCs w:val="24"/>
              </w:rPr>
              <w:t>根据</w:t>
            </w:r>
            <w:r>
              <w:rPr>
                <w:rFonts w:hint="eastAsia"/>
              </w:rPr>
              <w:t>用户需求说明书，按需求设计开发存储过程，</w:t>
            </w:r>
            <w:r>
              <w:rPr>
                <w:rFonts w:cs="Times New Roman" w:hint="eastAsia"/>
                <w:szCs w:val="24"/>
              </w:rPr>
              <w:t>创建源码及执行结果如下：</w:t>
            </w:r>
          </w:p>
          <w:p w:rsidR="002D1FBB" w:rsidRDefault="008E3C1E">
            <w:pPr>
              <w:tabs>
                <w:tab w:val="left" w:pos="5037"/>
              </w:tabs>
              <w:spacing w:after="0" w:line="240" w:lineRule="auto"/>
              <w:ind w:firstLineChars="83" w:firstLine="149"/>
              <w:rPr>
                <w:sz w:val="24"/>
                <w:szCs w:val="24"/>
              </w:rPr>
            </w:pPr>
            <w:r>
              <w:rPr>
                <w:rFonts w:hint="eastAsia"/>
                <w:szCs w:val="21"/>
              </w:rPr>
              <w:t xml:space="preserve"> </w:t>
            </w:r>
            <w:r>
              <w:rPr>
                <w:szCs w:val="21"/>
              </w:rPr>
              <w:t xml:space="preserve">   </w:t>
            </w:r>
          </w:p>
          <w:p w:rsidR="002D1FBB" w:rsidRDefault="002D1FBB" w:rsidP="00A03A52">
            <w:pPr>
              <w:ind w:firstLineChars="407" w:firstLine="733"/>
            </w:pPr>
          </w:p>
          <w:p w:rsidR="002D1FBB" w:rsidRDefault="002D1FBB" w:rsidP="00A03A52">
            <w:pPr>
              <w:ind w:firstLineChars="407" w:firstLine="733"/>
            </w:pPr>
          </w:p>
        </w:tc>
      </w:tr>
    </w:tbl>
    <w:p w:rsidR="002D1FBB" w:rsidRDefault="002D1FBB">
      <w:pPr>
        <w:tabs>
          <w:tab w:val="left" w:pos="8205"/>
        </w:tabs>
        <w:ind w:leftChars="472" w:left="850"/>
        <w:rPr>
          <w:rFonts w:cs="Calibri"/>
        </w:rPr>
      </w:pPr>
    </w:p>
    <w:p w:rsidR="002D1FBB" w:rsidRDefault="008E3C1E" w:rsidP="00A03A52">
      <w:pPr>
        <w:pStyle w:val="21"/>
        <w:ind w:firstLine="3360"/>
      </w:pPr>
      <w:bookmarkStart w:id="47" w:name="_Toc8204"/>
      <w:r>
        <w:rPr>
          <w:rFonts w:hint="eastAsia"/>
        </w:rPr>
        <w:t>任务6.3设计开发存储函数及源码</w:t>
      </w:r>
      <w:bookmarkEnd w:id="47"/>
    </w:p>
    <w:tbl>
      <w:tblPr>
        <w:tblW w:w="10215" w:type="dxa"/>
        <w:tblInd w:w="51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4A0" w:firstRow="1" w:lastRow="0" w:firstColumn="1" w:lastColumn="0" w:noHBand="0" w:noVBand="1"/>
      </w:tblPr>
      <w:tblGrid>
        <w:gridCol w:w="1221"/>
        <w:gridCol w:w="1232"/>
        <w:gridCol w:w="1042"/>
        <w:gridCol w:w="1675"/>
        <w:gridCol w:w="750"/>
        <w:gridCol w:w="1720"/>
        <w:gridCol w:w="779"/>
        <w:gridCol w:w="1796"/>
      </w:tblGrid>
      <w:tr w:rsidR="002D1FBB">
        <w:trPr>
          <w:cantSplit/>
          <w:trHeight w:val="331"/>
        </w:trPr>
        <w:tc>
          <w:tcPr>
            <w:tcW w:w="1221" w:type="dxa"/>
            <w:tcBorders>
              <w:top w:val="single" w:sz="18" w:space="0" w:color="auto"/>
              <w:bottom w:val="single" w:sz="6" w:space="0" w:color="auto"/>
            </w:tcBorders>
          </w:tcPr>
          <w:p w:rsidR="002D1FBB" w:rsidRDefault="008E3C1E" w:rsidP="00A03A52">
            <w:pPr>
              <w:spacing w:after="0"/>
              <w:ind w:firstLineChars="16" w:firstLine="29"/>
              <w:jc w:val="center"/>
            </w:pPr>
            <w:r>
              <w:rPr>
                <w:rFonts w:hint="eastAsia"/>
              </w:rPr>
              <w:t>责任人姓名</w:t>
            </w:r>
          </w:p>
        </w:tc>
        <w:tc>
          <w:tcPr>
            <w:tcW w:w="1232" w:type="dxa"/>
            <w:tcBorders>
              <w:top w:val="single" w:sz="18" w:space="0" w:color="auto"/>
              <w:bottom w:val="single" w:sz="6" w:space="0" w:color="auto"/>
            </w:tcBorders>
          </w:tcPr>
          <w:p w:rsidR="002D1FBB" w:rsidRDefault="002D1FBB">
            <w:pPr>
              <w:spacing w:after="0"/>
              <w:ind w:firstLine="420"/>
            </w:pPr>
          </w:p>
        </w:tc>
        <w:tc>
          <w:tcPr>
            <w:tcW w:w="1042" w:type="dxa"/>
            <w:tcBorders>
              <w:top w:val="single" w:sz="18" w:space="0" w:color="auto"/>
              <w:bottom w:val="single" w:sz="6" w:space="0" w:color="auto"/>
            </w:tcBorders>
          </w:tcPr>
          <w:p w:rsidR="002D1FBB" w:rsidRDefault="008E3C1E">
            <w:pPr>
              <w:spacing w:after="0"/>
              <w:jc w:val="center"/>
            </w:pPr>
            <w:r>
              <w:rPr>
                <w:rFonts w:hint="eastAsia"/>
              </w:rPr>
              <w:t>学号</w:t>
            </w:r>
          </w:p>
        </w:tc>
        <w:tc>
          <w:tcPr>
            <w:tcW w:w="1675" w:type="dxa"/>
            <w:tcBorders>
              <w:top w:val="single" w:sz="18" w:space="0" w:color="auto"/>
              <w:bottom w:val="single" w:sz="6" w:space="0" w:color="auto"/>
            </w:tcBorders>
          </w:tcPr>
          <w:p w:rsidR="002D1FBB" w:rsidRDefault="002D1FBB">
            <w:pPr>
              <w:spacing w:after="0"/>
              <w:ind w:firstLine="420"/>
              <w:jc w:val="center"/>
            </w:pPr>
          </w:p>
        </w:tc>
        <w:tc>
          <w:tcPr>
            <w:tcW w:w="750" w:type="dxa"/>
            <w:tcBorders>
              <w:top w:val="single" w:sz="18" w:space="0" w:color="auto"/>
              <w:bottom w:val="single" w:sz="6" w:space="0" w:color="auto"/>
            </w:tcBorders>
          </w:tcPr>
          <w:p w:rsidR="002D1FBB" w:rsidRDefault="008E3C1E">
            <w:pPr>
              <w:spacing w:after="0"/>
              <w:jc w:val="center"/>
            </w:pPr>
            <w:r>
              <w:rPr>
                <w:rFonts w:hint="eastAsia"/>
              </w:rPr>
              <w:t>组别</w:t>
            </w:r>
          </w:p>
        </w:tc>
        <w:tc>
          <w:tcPr>
            <w:tcW w:w="1720" w:type="dxa"/>
            <w:tcBorders>
              <w:top w:val="single" w:sz="18" w:space="0" w:color="auto"/>
              <w:bottom w:val="single" w:sz="6" w:space="0" w:color="auto"/>
            </w:tcBorders>
          </w:tcPr>
          <w:p w:rsidR="002D1FBB" w:rsidRDefault="002D1FBB">
            <w:pPr>
              <w:spacing w:after="0"/>
              <w:ind w:firstLine="420"/>
              <w:jc w:val="center"/>
            </w:pPr>
          </w:p>
        </w:tc>
        <w:tc>
          <w:tcPr>
            <w:tcW w:w="779" w:type="dxa"/>
            <w:tcBorders>
              <w:top w:val="single" w:sz="18" w:space="0" w:color="auto"/>
              <w:bottom w:val="single" w:sz="6" w:space="0" w:color="auto"/>
            </w:tcBorders>
          </w:tcPr>
          <w:p w:rsidR="002D1FBB" w:rsidRDefault="008E3C1E">
            <w:pPr>
              <w:spacing w:after="0"/>
              <w:jc w:val="center"/>
            </w:pPr>
            <w:r>
              <w:rPr>
                <w:rFonts w:hint="eastAsia"/>
              </w:rPr>
              <w:t>绩效</w:t>
            </w:r>
          </w:p>
        </w:tc>
        <w:tc>
          <w:tcPr>
            <w:tcW w:w="1796" w:type="dxa"/>
            <w:tcBorders>
              <w:top w:val="single" w:sz="18" w:space="0" w:color="auto"/>
              <w:bottom w:val="single" w:sz="6" w:space="0" w:color="auto"/>
            </w:tcBorders>
          </w:tcPr>
          <w:p w:rsidR="002D1FBB" w:rsidRDefault="002D1FBB">
            <w:pPr>
              <w:spacing w:after="0"/>
              <w:ind w:firstLine="420"/>
              <w:jc w:val="center"/>
            </w:pPr>
          </w:p>
        </w:tc>
      </w:tr>
      <w:tr w:rsidR="002D1FBB">
        <w:trPr>
          <w:cantSplit/>
          <w:trHeight w:val="333"/>
        </w:trPr>
        <w:tc>
          <w:tcPr>
            <w:tcW w:w="1221" w:type="dxa"/>
            <w:tcBorders>
              <w:top w:val="single" w:sz="6" w:space="0" w:color="auto"/>
              <w:bottom w:val="single" w:sz="6" w:space="0" w:color="auto"/>
            </w:tcBorders>
          </w:tcPr>
          <w:p w:rsidR="002D1FBB" w:rsidRDefault="008E3C1E" w:rsidP="00A03A52">
            <w:pPr>
              <w:spacing w:after="0"/>
              <w:ind w:firstLineChars="16" w:firstLine="29"/>
              <w:jc w:val="center"/>
            </w:pPr>
            <w:r>
              <w:rPr>
                <w:rFonts w:hint="eastAsia"/>
              </w:rPr>
              <w:t>项目编号</w:t>
            </w:r>
          </w:p>
        </w:tc>
        <w:tc>
          <w:tcPr>
            <w:tcW w:w="1232" w:type="dxa"/>
            <w:tcBorders>
              <w:top w:val="single" w:sz="6" w:space="0" w:color="auto"/>
              <w:bottom w:val="single" w:sz="6" w:space="0" w:color="auto"/>
            </w:tcBorders>
          </w:tcPr>
          <w:p w:rsidR="002D1FBB" w:rsidRDefault="008E3C1E">
            <w:pPr>
              <w:spacing w:after="0"/>
              <w:jc w:val="center"/>
            </w:pPr>
            <w:r>
              <w:rPr>
                <w:rFonts w:cs="Calibri" w:hint="eastAsia"/>
              </w:rPr>
              <w:t>任务6.3</w:t>
            </w:r>
          </w:p>
        </w:tc>
        <w:tc>
          <w:tcPr>
            <w:tcW w:w="1042" w:type="dxa"/>
            <w:tcBorders>
              <w:top w:val="single" w:sz="6" w:space="0" w:color="auto"/>
              <w:bottom w:val="single" w:sz="6" w:space="0" w:color="auto"/>
            </w:tcBorders>
          </w:tcPr>
          <w:p w:rsidR="002D1FBB" w:rsidRDefault="008E3C1E">
            <w:pPr>
              <w:spacing w:after="0"/>
              <w:jc w:val="center"/>
            </w:pPr>
            <w:r>
              <w:rPr>
                <w:rFonts w:hint="eastAsia"/>
              </w:rPr>
              <w:t>任务名称</w:t>
            </w:r>
          </w:p>
        </w:tc>
        <w:tc>
          <w:tcPr>
            <w:tcW w:w="2425" w:type="dxa"/>
            <w:gridSpan w:val="2"/>
            <w:tcBorders>
              <w:top w:val="single" w:sz="6" w:space="0" w:color="auto"/>
              <w:bottom w:val="single" w:sz="6" w:space="0" w:color="auto"/>
            </w:tcBorders>
          </w:tcPr>
          <w:p w:rsidR="002D1FBB" w:rsidRDefault="008E3C1E">
            <w:pPr>
              <w:spacing w:after="0"/>
            </w:pPr>
            <w:r>
              <w:rPr>
                <w:rFonts w:cs="Calibri" w:hint="eastAsia"/>
              </w:rPr>
              <w:t>设计开发存储函数及源码</w:t>
            </w:r>
          </w:p>
        </w:tc>
        <w:tc>
          <w:tcPr>
            <w:tcW w:w="1720" w:type="dxa"/>
            <w:tcBorders>
              <w:top w:val="single" w:sz="6" w:space="0" w:color="auto"/>
              <w:bottom w:val="single" w:sz="6" w:space="0" w:color="auto"/>
            </w:tcBorders>
          </w:tcPr>
          <w:p w:rsidR="002D1FBB" w:rsidRDefault="008E3C1E">
            <w:pPr>
              <w:spacing w:after="0"/>
            </w:pPr>
            <w:r>
              <w:rPr>
                <w:rFonts w:hint="eastAsia"/>
              </w:rPr>
              <w:t>其他责任人及占比</w:t>
            </w:r>
          </w:p>
        </w:tc>
        <w:tc>
          <w:tcPr>
            <w:tcW w:w="2575" w:type="dxa"/>
            <w:gridSpan w:val="2"/>
            <w:tcBorders>
              <w:top w:val="single" w:sz="6" w:space="0" w:color="auto"/>
              <w:bottom w:val="single" w:sz="6" w:space="0" w:color="auto"/>
            </w:tcBorders>
          </w:tcPr>
          <w:p w:rsidR="002D1FBB" w:rsidRDefault="002D1FBB">
            <w:pPr>
              <w:spacing w:after="0"/>
            </w:pPr>
          </w:p>
        </w:tc>
      </w:tr>
    </w:tbl>
    <w:tbl>
      <w:tblPr>
        <w:tblStyle w:val="afffd"/>
        <w:tblW w:w="10207" w:type="dxa"/>
        <w:tblInd w:w="515" w:type="dxa"/>
        <w:tblBorders>
          <w:top w:val="single" w:sz="18" w:space="0" w:color="auto"/>
          <w:left w:val="single" w:sz="18" w:space="0" w:color="auto"/>
          <w:bottom w:val="single" w:sz="18" w:space="0" w:color="auto"/>
          <w:right w:val="single" w:sz="18" w:space="0" w:color="auto"/>
          <w:insideH w:val="single" w:sz="18" w:space="0" w:color="auto"/>
          <w:insideV w:val="none" w:sz="0" w:space="0" w:color="auto"/>
        </w:tblBorders>
        <w:tblLayout w:type="fixed"/>
        <w:tblLook w:val="04A0" w:firstRow="1" w:lastRow="0" w:firstColumn="1" w:lastColumn="0" w:noHBand="0" w:noVBand="1"/>
      </w:tblPr>
      <w:tblGrid>
        <w:gridCol w:w="10207"/>
      </w:tblGrid>
      <w:tr w:rsidR="002D1FBB">
        <w:trPr>
          <w:trHeight w:val="13614"/>
        </w:trPr>
        <w:tc>
          <w:tcPr>
            <w:tcW w:w="10207" w:type="dxa"/>
            <w:tcBorders>
              <w:tl2br w:val="nil"/>
              <w:tr2bl w:val="nil"/>
            </w:tcBorders>
          </w:tcPr>
          <w:p w:rsidR="002D1FBB" w:rsidRDefault="008E3C1E">
            <w:pPr>
              <w:spacing w:after="0"/>
              <w:ind w:firstLineChars="100" w:firstLine="180"/>
            </w:pPr>
            <w:r>
              <w:rPr>
                <w:rFonts w:hint="eastAsia"/>
              </w:rPr>
              <w:t>知识准备：</w:t>
            </w:r>
          </w:p>
          <w:p w:rsidR="002D1FBB" w:rsidRDefault="008E3C1E" w:rsidP="00007520">
            <w:pPr>
              <w:numPr>
                <w:ilvl w:val="0"/>
                <w:numId w:val="71"/>
              </w:numPr>
              <w:spacing w:after="0"/>
              <w:ind w:firstLineChars="300" w:firstLine="540"/>
            </w:pPr>
            <w:r>
              <w:rPr>
                <w:rFonts w:hint="eastAsia"/>
              </w:rPr>
              <w:t>掌握存储函数的相关概念和作用；</w:t>
            </w:r>
          </w:p>
          <w:p w:rsidR="002D1FBB" w:rsidRDefault="008E3C1E" w:rsidP="00007520">
            <w:pPr>
              <w:numPr>
                <w:ilvl w:val="0"/>
                <w:numId w:val="71"/>
              </w:numPr>
              <w:spacing w:after="0"/>
              <w:ind w:firstLineChars="300" w:firstLine="540"/>
            </w:pPr>
            <w:r>
              <w:rPr>
                <w:rFonts w:hint="eastAsia"/>
              </w:rPr>
              <w:t>掌握存储函数的设计方法；</w:t>
            </w:r>
          </w:p>
          <w:p w:rsidR="002D1FBB" w:rsidRDefault="008E3C1E">
            <w:pPr>
              <w:spacing w:after="0"/>
              <w:ind w:firstLineChars="100" w:firstLine="180"/>
            </w:pPr>
            <w:r>
              <w:rPr>
                <w:rFonts w:hint="eastAsia"/>
              </w:rPr>
              <w:t>任务实施：</w:t>
            </w:r>
          </w:p>
          <w:p w:rsidR="002D1FBB" w:rsidRDefault="008E3C1E" w:rsidP="00007520">
            <w:pPr>
              <w:numPr>
                <w:ilvl w:val="0"/>
                <w:numId w:val="72"/>
              </w:numPr>
              <w:spacing w:after="0"/>
              <w:ind w:leftChars="300" w:left="540"/>
            </w:pPr>
            <w:r>
              <w:rPr>
                <w:rFonts w:hint="eastAsia"/>
              </w:rPr>
              <w:t>按照用户需求为数据库设计存储函数；</w:t>
            </w:r>
          </w:p>
          <w:p w:rsidR="002D1FBB" w:rsidRDefault="008E3C1E" w:rsidP="00007520">
            <w:pPr>
              <w:numPr>
                <w:ilvl w:val="0"/>
                <w:numId w:val="72"/>
              </w:numPr>
              <w:spacing w:after="0"/>
              <w:ind w:leftChars="300" w:left="540"/>
            </w:pPr>
            <w:r>
              <w:rPr>
                <w:rFonts w:hint="eastAsia"/>
              </w:rPr>
              <w:t>本设计满分30分，其中完成分20分，质量分10分。</w:t>
            </w:r>
          </w:p>
          <w:p w:rsidR="002D1FBB" w:rsidRDefault="002D1FBB">
            <w:pPr>
              <w:spacing w:after="0" w:line="240" w:lineRule="auto"/>
              <w:ind w:left="485"/>
              <w:jc w:val="center"/>
              <w:rPr>
                <w:sz w:val="28"/>
                <w:szCs w:val="28"/>
              </w:rPr>
            </w:pPr>
          </w:p>
          <w:p w:rsidR="002D1FBB" w:rsidRDefault="008E3C1E">
            <w:pPr>
              <w:spacing w:after="0" w:line="240" w:lineRule="auto"/>
              <w:ind w:left="485"/>
              <w:jc w:val="center"/>
              <w:rPr>
                <w:rFonts w:cs="Times New Roman"/>
                <w:szCs w:val="24"/>
              </w:rPr>
            </w:pPr>
            <w:r>
              <w:rPr>
                <w:rFonts w:hint="eastAsia"/>
                <w:sz w:val="28"/>
                <w:szCs w:val="28"/>
              </w:rPr>
              <w:t>设计开发存储函数及源码</w:t>
            </w:r>
          </w:p>
          <w:p w:rsidR="002D1FBB" w:rsidRDefault="008E3C1E" w:rsidP="00007520">
            <w:pPr>
              <w:numPr>
                <w:ilvl w:val="0"/>
                <w:numId w:val="73"/>
              </w:numPr>
              <w:spacing w:after="0" w:line="240" w:lineRule="auto"/>
              <w:rPr>
                <w:rFonts w:cs="Times New Roman"/>
                <w:szCs w:val="24"/>
              </w:rPr>
            </w:pPr>
            <w:r>
              <w:rPr>
                <w:rFonts w:cs="Times New Roman" w:hint="eastAsia"/>
                <w:szCs w:val="24"/>
              </w:rPr>
              <w:t>根据</w:t>
            </w:r>
            <w:r>
              <w:rPr>
                <w:rFonts w:hint="eastAsia"/>
              </w:rPr>
              <w:t>用户需求说明书，按需求设计开发存储函数，</w:t>
            </w:r>
            <w:r>
              <w:rPr>
                <w:rFonts w:cs="Times New Roman" w:hint="eastAsia"/>
                <w:szCs w:val="24"/>
              </w:rPr>
              <w:t>创建源码及执行结果如下：</w:t>
            </w:r>
          </w:p>
          <w:p w:rsidR="002D1FBB" w:rsidRDefault="008E3C1E">
            <w:pPr>
              <w:tabs>
                <w:tab w:val="left" w:pos="5037"/>
              </w:tabs>
              <w:spacing w:after="0" w:line="240" w:lineRule="auto"/>
              <w:ind w:firstLineChars="83" w:firstLine="149"/>
              <w:rPr>
                <w:sz w:val="24"/>
                <w:szCs w:val="24"/>
              </w:rPr>
            </w:pPr>
            <w:r>
              <w:rPr>
                <w:rFonts w:hint="eastAsia"/>
                <w:szCs w:val="21"/>
              </w:rPr>
              <w:t xml:space="preserve"> </w:t>
            </w:r>
            <w:r>
              <w:rPr>
                <w:szCs w:val="21"/>
              </w:rPr>
              <w:t xml:space="preserve">   </w:t>
            </w:r>
          </w:p>
          <w:p w:rsidR="002D1FBB" w:rsidRDefault="002D1FBB" w:rsidP="00A03A52">
            <w:pPr>
              <w:ind w:firstLineChars="407" w:firstLine="733"/>
            </w:pPr>
          </w:p>
          <w:p w:rsidR="002D1FBB" w:rsidRDefault="002D1FBB" w:rsidP="00A03A52">
            <w:pPr>
              <w:ind w:firstLineChars="407" w:firstLine="733"/>
            </w:pPr>
          </w:p>
        </w:tc>
      </w:tr>
    </w:tbl>
    <w:p w:rsidR="002D1FBB" w:rsidRDefault="002D1FBB">
      <w:pPr>
        <w:tabs>
          <w:tab w:val="left" w:pos="8205"/>
        </w:tabs>
        <w:ind w:leftChars="472" w:left="850"/>
        <w:rPr>
          <w:rFonts w:cs="Calibri"/>
        </w:rPr>
      </w:pPr>
    </w:p>
    <w:p w:rsidR="002D1FBB" w:rsidRDefault="002D1FBB"/>
    <w:p w:rsidR="002D1FBB" w:rsidRDefault="008E3C1E" w:rsidP="00A03A52">
      <w:pPr>
        <w:pStyle w:val="21"/>
        <w:ind w:firstLine="3360"/>
      </w:pPr>
      <w:bookmarkStart w:id="48" w:name="_Toc31533"/>
      <w:r>
        <w:rPr>
          <w:rFonts w:hint="eastAsia"/>
        </w:rPr>
        <w:t>任务6.3设计开发触发器及源码</w:t>
      </w:r>
      <w:bookmarkEnd w:id="48"/>
    </w:p>
    <w:tbl>
      <w:tblPr>
        <w:tblW w:w="10215" w:type="dxa"/>
        <w:tblInd w:w="51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4A0" w:firstRow="1" w:lastRow="0" w:firstColumn="1" w:lastColumn="0" w:noHBand="0" w:noVBand="1"/>
      </w:tblPr>
      <w:tblGrid>
        <w:gridCol w:w="1466"/>
        <w:gridCol w:w="1129"/>
        <w:gridCol w:w="940"/>
        <w:gridCol w:w="1635"/>
        <w:gridCol w:w="750"/>
        <w:gridCol w:w="1720"/>
        <w:gridCol w:w="1019"/>
        <w:gridCol w:w="1556"/>
      </w:tblGrid>
      <w:tr w:rsidR="002D1FBB">
        <w:trPr>
          <w:cantSplit/>
          <w:trHeight w:val="331"/>
        </w:trPr>
        <w:tc>
          <w:tcPr>
            <w:tcW w:w="1466" w:type="dxa"/>
            <w:tcBorders>
              <w:top w:val="single" w:sz="18" w:space="0" w:color="auto"/>
              <w:bottom w:val="single" w:sz="6" w:space="0" w:color="auto"/>
            </w:tcBorders>
          </w:tcPr>
          <w:p w:rsidR="002D1FBB" w:rsidRDefault="008E3C1E" w:rsidP="00A03A52">
            <w:pPr>
              <w:spacing w:after="0"/>
              <w:ind w:firstLineChars="16" w:firstLine="29"/>
              <w:jc w:val="center"/>
            </w:pPr>
            <w:r>
              <w:rPr>
                <w:rFonts w:hint="eastAsia"/>
              </w:rPr>
              <w:t>责任人姓名</w:t>
            </w:r>
          </w:p>
        </w:tc>
        <w:tc>
          <w:tcPr>
            <w:tcW w:w="1129" w:type="dxa"/>
            <w:tcBorders>
              <w:top w:val="single" w:sz="18" w:space="0" w:color="auto"/>
              <w:bottom w:val="single" w:sz="6" w:space="0" w:color="auto"/>
            </w:tcBorders>
          </w:tcPr>
          <w:p w:rsidR="002D1FBB" w:rsidRDefault="002D1FBB">
            <w:pPr>
              <w:spacing w:after="0"/>
              <w:ind w:firstLine="420"/>
            </w:pPr>
          </w:p>
        </w:tc>
        <w:tc>
          <w:tcPr>
            <w:tcW w:w="940" w:type="dxa"/>
            <w:tcBorders>
              <w:top w:val="single" w:sz="18" w:space="0" w:color="auto"/>
              <w:bottom w:val="single" w:sz="6" w:space="0" w:color="auto"/>
            </w:tcBorders>
          </w:tcPr>
          <w:p w:rsidR="002D1FBB" w:rsidRDefault="008E3C1E">
            <w:pPr>
              <w:spacing w:after="0"/>
              <w:jc w:val="center"/>
            </w:pPr>
            <w:r>
              <w:rPr>
                <w:rFonts w:hint="eastAsia"/>
              </w:rPr>
              <w:t>学号</w:t>
            </w:r>
          </w:p>
        </w:tc>
        <w:tc>
          <w:tcPr>
            <w:tcW w:w="1635" w:type="dxa"/>
            <w:tcBorders>
              <w:top w:val="single" w:sz="18" w:space="0" w:color="auto"/>
              <w:bottom w:val="single" w:sz="6" w:space="0" w:color="auto"/>
            </w:tcBorders>
          </w:tcPr>
          <w:p w:rsidR="002D1FBB" w:rsidRDefault="002D1FBB">
            <w:pPr>
              <w:spacing w:after="0"/>
              <w:ind w:firstLine="420"/>
              <w:jc w:val="center"/>
            </w:pPr>
          </w:p>
        </w:tc>
        <w:tc>
          <w:tcPr>
            <w:tcW w:w="750" w:type="dxa"/>
            <w:tcBorders>
              <w:top w:val="single" w:sz="18" w:space="0" w:color="auto"/>
              <w:bottom w:val="single" w:sz="6" w:space="0" w:color="auto"/>
            </w:tcBorders>
          </w:tcPr>
          <w:p w:rsidR="002D1FBB" w:rsidRDefault="008E3C1E">
            <w:pPr>
              <w:spacing w:after="0"/>
              <w:jc w:val="center"/>
            </w:pPr>
            <w:r>
              <w:rPr>
                <w:rFonts w:hint="eastAsia"/>
              </w:rPr>
              <w:t>组别</w:t>
            </w:r>
          </w:p>
        </w:tc>
        <w:tc>
          <w:tcPr>
            <w:tcW w:w="1720" w:type="dxa"/>
            <w:tcBorders>
              <w:top w:val="single" w:sz="18" w:space="0" w:color="auto"/>
              <w:bottom w:val="single" w:sz="6" w:space="0" w:color="auto"/>
            </w:tcBorders>
          </w:tcPr>
          <w:p w:rsidR="002D1FBB" w:rsidRDefault="002D1FBB">
            <w:pPr>
              <w:spacing w:after="0"/>
              <w:ind w:firstLine="420"/>
              <w:jc w:val="center"/>
            </w:pPr>
          </w:p>
        </w:tc>
        <w:tc>
          <w:tcPr>
            <w:tcW w:w="1019" w:type="dxa"/>
            <w:tcBorders>
              <w:top w:val="single" w:sz="18" w:space="0" w:color="auto"/>
              <w:bottom w:val="single" w:sz="6" w:space="0" w:color="auto"/>
            </w:tcBorders>
          </w:tcPr>
          <w:p w:rsidR="002D1FBB" w:rsidRDefault="008E3C1E">
            <w:pPr>
              <w:spacing w:after="0"/>
              <w:jc w:val="center"/>
            </w:pPr>
            <w:r>
              <w:rPr>
                <w:rFonts w:hint="eastAsia"/>
              </w:rPr>
              <w:t>绩效</w:t>
            </w:r>
          </w:p>
        </w:tc>
        <w:tc>
          <w:tcPr>
            <w:tcW w:w="1556" w:type="dxa"/>
            <w:tcBorders>
              <w:top w:val="single" w:sz="18" w:space="0" w:color="auto"/>
              <w:bottom w:val="single" w:sz="6" w:space="0" w:color="auto"/>
            </w:tcBorders>
          </w:tcPr>
          <w:p w:rsidR="002D1FBB" w:rsidRDefault="002D1FBB">
            <w:pPr>
              <w:spacing w:after="0"/>
              <w:ind w:firstLine="420"/>
              <w:jc w:val="center"/>
            </w:pPr>
          </w:p>
        </w:tc>
      </w:tr>
      <w:tr w:rsidR="002D1FBB">
        <w:trPr>
          <w:cantSplit/>
          <w:trHeight w:val="333"/>
        </w:trPr>
        <w:tc>
          <w:tcPr>
            <w:tcW w:w="1466" w:type="dxa"/>
            <w:tcBorders>
              <w:top w:val="single" w:sz="6" w:space="0" w:color="auto"/>
              <w:bottom w:val="single" w:sz="6" w:space="0" w:color="auto"/>
            </w:tcBorders>
          </w:tcPr>
          <w:p w:rsidR="002D1FBB" w:rsidRDefault="008E3C1E" w:rsidP="00A03A52">
            <w:pPr>
              <w:spacing w:after="0"/>
              <w:ind w:firstLineChars="16" w:firstLine="29"/>
              <w:jc w:val="center"/>
            </w:pPr>
            <w:r>
              <w:rPr>
                <w:rFonts w:hint="eastAsia"/>
              </w:rPr>
              <w:t>项目编号</w:t>
            </w:r>
          </w:p>
        </w:tc>
        <w:tc>
          <w:tcPr>
            <w:tcW w:w="1129" w:type="dxa"/>
            <w:tcBorders>
              <w:top w:val="single" w:sz="6" w:space="0" w:color="auto"/>
              <w:bottom w:val="single" w:sz="6" w:space="0" w:color="auto"/>
            </w:tcBorders>
          </w:tcPr>
          <w:p w:rsidR="002D1FBB" w:rsidRDefault="008E3C1E">
            <w:pPr>
              <w:spacing w:after="0"/>
              <w:jc w:val="center"/>
            </w:pPr>
            <w:r>
              <w:rPr>
                <w:rFonts w:cs="Calibri" w:hint="eastAsia"/>
              </w:rPr>
              <w:t>任务6.3</w:t>
            </w:r>
          </w:p>
        </w:tc>
        <w:tc>
          <w:tcPr>
            <w:tcW w:w="940" w:type="dxa"/>
            <w:tcBorders>
              <w:top w:val="single" w:sz="6" w:space="0" w:color="auto"/>
              <w:bottom w:val="single" w:sz="6" w:space="0" w:color="auto"/>
            </w:tcBorders>
          </w:tcPr>
          <w:p w:rsidR="002D1FBB" w:rsidRDefault="008E3C1E">
            <w:pPr>
              <w:spacing w:after="0"/>
              <w:jc w:val="center"/>
            </w:pPr>
            <w:r>
              <w:rPr>
                <w:rFonts w:hint="eastAsia"/>
              </w:rPr>
              <w:t>任务名称</w:t>
            </w:r>
          </w:p>
        </w:tc>
        <w:tc>
          <w:tcPr>
            <w:tcW w:w="2385" w:type="dxa"/>
            <w:gridSpan w:val="2"/>
            <w:tcBorders>
              <w:top w:val="single" w:sz="6" w:space="0" w:color="auto"/>
              <w:bottom w:val="single" w:sz="6" w:space="0" w:color="auto"/>
            </w:tcBorders>
          </w:tcPr>
          <w:p w:rsidR="002D1FBB" w:rsidRDefault="008E3C1E">
            <w:pPr>
              <w:spacing w:after="0"/>
            </w:pPr>
            <w:r>
              <w:rPr>
                <w:rFonts w:cs="Calibri" w:hint="eastAsia"/>
              </w:rPr>
              <w:t>设计开发触发器及源码</w:t>
            </w:r>
          </w:p>
        </w:tc>
        <w:tc>
          <w:tcPr>
            <w:tcW w:w="1720" w:type="dxa"/>
            <w:tcBorders>
              <w:top w:val="single" w:sz="6" w:space="0" w:color="auto"/>
              <w:bottom w:val="single" w:sz="6" w:space="0" w:color="auto"/>
            </w:tcBorders>
          </w:tcPr>
          <w:p w:rsidR="002D1FBB" w:rsidRDefault="008E3C1E">
            <w:pPr>
              <w:spacing w:after="0"/>
            </w:pPr>
            <w:r>
              <w:rPr>
                <w:rFonts w:hint="eastAsia"/>
              </w:rPr>
              <w:t>其他责任人及占比</w:t>
            </w:r>
          </w:p>
        </w:tc>
        <w:tc>
          <w:tcPr>
            <w:tcW w:w="2575" w:type="dxa"/>
            <w:gridSpan w:val="2"/>
            <w:tcBorders>
              <w:top w:val="single" w:sz="6" w:space="0" w:color="auto"/>
              <w:bottom w:val="single" w:sz="6" w:space="0" w:color="auto"/>
            </w:tcBorders>
          </w:tcPr>
          <w:p w:rsidR="002D1FBB" w:rsidRDefault="002D1FBB">
            <w:pPr>
              <w:spacing w:after="0"/>
            </w:pPr>
          </w:p>
        </w:tc>
      </w:tr>
    </w:tbl>
    <w:tbl>
      <w:tblPr>
        <w:tblStyle w:val="afffd"/>
        <w:tblW w:w="10207" w:type="dxa"/>
        <w:tblInd w:w="515" w:type="dxa"/>
        <w:tblBorders>
          <w:top w:val="single" w:sz="18" w:space="0" w:color="auto"/>
          <w:left w:val="single" w:sz="18" w:space="0" w:color="auto"/>
          <w:bottom w:val="single" w:sz="18" w:space="0" w:color="auto"/>
          <w:right w:val="single" w:sz="18" w:space="0" w:color="auto"/>
          <w:insideH w:val="single" w:sz="18" w:space="0" w:color="auto"/>
          <w:insideV w:val="none" w:sz="0" w:space="0" w:color="auto"/>
        </w:tblBorders>
        <w:tblLayout w:type="fixed"/>
        <w:tblLook w:val="04A0" w:firstRow="1" w:lastRow="0" w:firstColumn="1" w:lastColumn="0" w:noHBand="0" w:noVBand="1"/>
      </w:tblPr>
      <w:tblGrid>
        <w:gridCol w:w="10207"/>
      </w:tblGrid>
      <w:tr w:rsidR="002D1FBB">
        <w:trPr>
          <w:trHeight w:val="13685"/>
        </w:trPr>
        <w:tc>
          <w:tcPr>
            <w:tcW w:w="10207" w:type="dxa"/>
            <w:tcBorders>
              <w:tl2br w:val="nil"/>
              <w:tr2bl w:val="nil"/>
            </w:tcBorders>
          </w:tcPr>
          <w:p w:rsidR="002D1FBB" w:rsidRDefault="008E3C1E">
            <w:pPr>
              <w:spacing w:after="0"/>
              <w:ind w:firstLineChars="100" w:firstLine="180"/>
            </w:pPr>
            <w:r>
              <w:rPr>
                <w:rFonts w:hint="eastAsia"/>
              </w:rPr>
              <w:t>知识准备：</w:t>
            </w:r>
          </w:p>
          <w:p w:rsidR="002D1FBB" w:rsidRDefault="008E3C1E" w:rsidP="00007520">
            <w:pPr>
              <w:numPr>
                <w:ilvl w:val="0"/>
                <w:numId w:val="74"/>
              </w:numPr>
              <w:spacing w:after="0"/>
              <w:ind w:firstLineChars="300" w:firstLine="540"/>
            </w:pPr>
            <w:r>
              <w:rPr>
                <w:rFonts w:hint="eastAsia"/>
              </w:rPr>
              <w:t>掌握触发器的相关概念和作用；</w:t>
            </w:r>
          </w:p>
          <w:p w:rsidR="002D1FBB" w:rsidRDefault="008E3C1E" w:rsidP="00007520">
            <w:pPr>
              <w:numPr>
                <w:ilvl w:val="0"/>
                <w:numId w:val="74"/>
              </w:numPr>
              <w:spacing w:after="0"/>
              <w:ind w:firstLineChars="300" w:firstLine="540"/>
            </w:pPr>
            <w:r>
              <w:rPr>
                <w:rFonts w:hint="eastAsia"/>
              </w:rPr>
              <w:t>掌握触发器的设计方法；</w:t>
            </w:r>
          </w:p>
          <w:p w:rsidR="002D1FBB" w:rsidRDefault="008E3C1E">
            <w:pPr>
              <w:spacing w:after="0"/>
              <w:ind w:firstLineChars="100" w:firstLine="180"/>
            </w:pPr>
            <w:r>
              <w:rPr>
                <w:rFonts w:hint="eastAsia"/>
              </w:rPr>
              <w:t>任务实施：</w:t>
            </w:r>
          </w:p>
          <w:p w:rsidR="002D1FBB" w:rsidRDefault="008E3C1E" w:rsidP="00007520">
            <w:pPr>
              <w:numPr>
                <w:ilvl w:val="0"/>
                <w:numId w:val="75"/>
              </w:numPr>
              <w:spacing w:after="0" w:line="240" w:lineRule="auto"/>
              <w:ind w:left="485"/>
            </w:pPr>
            <w:r>
              <w:rPr>
                <w:rFonts w:hint="eastAsia"/>
              </w:rPr>
              <w:t>根据项目数据字典为反范式化字段选择触发器的触发类型；</w:t>
            </w:r>
          </w:p>
          <w:p w:rsidR="002D1FBB" w:rsidRDefault="008E3C1E" w:rsidP="00007520">
            <w:pPr>
              <w:numPr>
                <w:ilvl w:val="0"/>
                <w:numId w:val="75"/>
              </w:numPr>
              <w:spacing w:after="0" w:line="240" w:lineRule="auto"/>
              <w:ind w:left="485"/>
            </w:pPr>
            <w:r>
              <w:rPr>
                <w:rFonts w:hint="eastAsia"/>
              </w:rPr>
              <w:t>根据项目数据字典为反范式化字段设计触发器。</w:t>
            </w:r>
          </w:p>
          <w:p w:rsidR="002D1FBB" w:rsidRDefault="008E3C1E" w:rsidP="00007520">
            <w:pPr>
              <w:numPr>
                <w:ilvl w:val="0"/>
                <w:numId w:val="75"/>
              </w:numPr>
              <w:spacing w:after="0" w:line="240" w:lineRule="auto"/>
              <w:ind w:left="485"/>
            </w:pPr>
            <w:r>
              <w:rPr>
                <w:rFonts w:hint="eastAsia"/>
              </w:rPr>
              <w:t>本设计满分20分，其中完成分15分，质量分5分。</w:t>
            </w:r>
          </w:p>
          <w:p w:rsidR="002D1FBB" w:rsidRDefault="002D1FBB">
            <w:pPr>
              <w:spacing w:after="0" w:line="240" w:lineRule="auto"/>
              <w:ind w:left="485"/>
            </w:pPr>
          </w:p>
          <w:p w:rsidR="002D1FBB" w:rsidRDefault="008E3C1E">
            <w:pPr>
              <w:spacing w:after="0" w:line="240" w:lineRule="auto"/>
              <w:ind w:left="485"/>
              <w:jc w:val="center"/>
              <w:rPr>
                <w:rFonts w:cs="Times New Roman"/>
                <w:szCs w:val="24"/>
              </w:rPr>
            </w:pPr>
            <w:r>
              <w:rPr>
                <w:rFonts w:hint="eastAsia"/>
                <w:sz w:val="28"/>
                <w:szCs w:val="28"/>
              </w:rPr>
              <w:t>设计开发触发器及源码</w:t>
            </w:r>
          </w:p>
          <w:p w:rsidR="002D1FBB" w:rsidRDefault="008E3C1E" w:rsidP="00007520">
            <w:pPr>
              <w:numPr>
                <w:ilvl w:val="0"/>
                <w:numId w:val="76"/>
              </w:numPr>
              <w:spacing w:after="0" w:line="240" w:lineRule="auto"/>
              <w:rPr>
                <w:rFonts w:cs="Times New Roman"/>
                <w:szCs w:val="24"/>
              </w:rPr>
            </w:pPr>
            <w:r>
              <w:rPr>
                <w:rFonts w:hint="eastAsia"/>
              </w:rPr>
              <w:t>根据项目数据字典中设计的反范式化字段，设计开发对应的触发器，</w:t>
            </w:r>
            <w:r>
              <w:rPr>
                <w:rFonts w:cs="Times New Roman" w:hint="eastAsia"/>
                <w:szCs w:val="24"/>
              </w:rPr>
              <w:t>创建源码及执行结果如下：</w:t>
            </w:r>
          </w:p>
          <w:p w:rsidR="002D1FBB" w:rsidRDefault="008E3C1E">
            <w:pPr>
              <w:tabs>
                <w:tab w:val="left" w:pos="5037"/>
              </w:tabs>
              <w:spacing w:after="0" w:line="240" w:lineRule="auto"/>
              <w:ind w:firstLineChars="83" w:firstLine="149"/>
              <w:rPr>
                <w:sz w:val="24"/>
                <w:szCs w:val="24"/>
              </w:rPr>
            </w:pPr>
            <w:r>
              <w:rPr>
                <w:rFonts w:hint="eastAsia"/>
                <w:szCs w:val="21"/>
              </w:rPr>
              <w:t xml:space="preserve"> </w:t>
            </w:r>
            <w:r>
              <w:rPr>
                <w:szCs w:val="21"/>
              </w:rPr>
              <w:t xml:space="preserve">   </w:t>
            </w:r>
          </w:p>
          <w:p w:rsidR="002D1FBB" w:rsidRDefault="002D1FBB" w:rsidP="00A03A52">
            <w:pPr>
              <w:ind w:firstLineChars="407" w:firstLine="733"/>
            </w:pPr>
          </w:p>
          <w:p w:rsidR="002D1FBB" w:rsidRDefault="002D1FBB" w:rsidP="00A03A52">
            <w:pPr>
              <w:ind w:firstLineChars="407" w:firstLine="733"/>
            </w:pPr>
          </w:p>
        </w:tc>
      </w:tr>
    </w:tbl>
    <w:p w:rsidR="002D1FBB" w:rsidRDefault="002D1FBB"/>
    <w:p w:rsidR="002D1FBB" w:rsidRDefault="008E3C1E" w:rsidP="00A03A52">
      <w:pPr>
        <w:pStyle w:val="21"/>
        <w:ind w:firstLine="3360"/>
      </w:pPr>
      <w:bookmarkStart w:id="49" w:name="_Toc16000"/>
      <w:r>
        <w:rPr>
          <w:rFonts w:hint="eastAsia"/>
        </w:rPr>
        <w:t>任务6.4设计开发删除临时表的存储过程及源码</w:t>
      </w:r>
      <w:bookmarkEnd w:id="49"/>
    </w:p>
    <w:tbl>
      <w:tblPr>
        <w:tblW w:w="10215" w:type="dxa"/>
        <w:tblInd w:w="51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4A0" w:firstRow="1" w:lastRow="0" w:firstColumn="1" w:lastColumn="0" w:noHBand="0" w:noVBand="1"/>
      </w:tblPr>
      <w:tblGrid>
        <w:gridCol w:w="1253"/>
        <w:gridCol w:w="1121"/>
        <w:gridCol w:w="971"/>
        <w:gridCol w:w="2219"/>
        <w:gridCol w:w="1089"/>
        <w:gridCol w:w="1682"/>
        <w:gridCol w:w="876"/>
        <w:gridCol w:w="1004"/>
      </w:tblGrid>
      <w:tr w:rsidR="002D1FBB">
        <w:trPr>
          <w:cantSplit/>
          <w:trHeight w:val="331"/>
        </w:trPr>
        <w:tc>
          <w:tcPr>
            <w:tcW w:w="1253" w:type="dxa"/>
            <w:tcBorders>
              <w:top w:val="single" w:sz="18" w:space="0" w:color="auto"/>
              <w:bottom w:val="single" w:sz="6" w:space="0" w:color="auto"/>
            </w:tcBorders>
          </w:tcPr>
          <w:p w:rsidR="002D1FBB" w:rsidRDefault="008E3C1E" w:rsidP="00A03A52">
            <w:pPr>
              <w:spacing w:after="0"/>
              <w:ind w:firstLineChars="16" w:firstLine="29"/>
              <w:jc w:val="center"/>
            </w:pPr>
            <w:r>
              <w:rPr>
                <w:rFonts w:hint="eastAsia"/>
              </w:rPr>
              <w:t>责任人姓名</w:t>
            </w:r>
          </w:p>
        </w:tc>
        <w:tc>
          <w:tcPr>
            <w:tcW w:w="1121" w:type="dxa"/>
            <w:tcBorders>
              <w:top w:val="single" w:sz="18" w:space="0" w:color="auto"/>
              <w:bottom w:val="single" w:sz="6" w:space="0" w:color="auto"/>
            </w:tcBorders>
          </w:tcPr>
          <w:p w:rsidR="002D1FBB" w:rsidRDefault="002D1FBB">
            <w:pPr>
              <w:spacing w:after="0"/>
              <w:ind w:firstLine="420"/>
            </w:pPr>
          </w:p>
        </w:tc>
        <w:tc>
          <w:tcPr>
            <w:tcW w:w="971" w:type="dxa"/>
            <w:tcBorders>
              <w:top w:val="single" w:sz="18" w:space="0" w:color="auto"/>
              <w:bottom w:val="single" w:sz="6" w:space="0" w:color="auto"/>
            </w:tcBorders>
          </w:tcPr>
          <w:p w:rsidR="002D1FBB" w:rsidRDefault="008E3C1E">
            <w:pPr>
              <w:spacing w:after="0"/>
              <w:jc w:val="center"/>
            </w:pPr>
            <w:r>
              <w:rPr>
                <w:rFonts w:hint="eastAsia"/>
              </w:rPr>
              <w:t>学号</w:t>
            </w:r>
          </w:p>
        </w:tc>
        <w:tc>
          <w:tcPr>
            <w:tcW w:w="2219" w:type="dxa"/>
            <w:tcBorders>
              <w:top w:val="single" w:sz="18" w:space="0" w:color="auto"/>
              <w:bottom w:val="single" w:sz="6" w:space="0" w:color="auto"/>
            </w:tcBorders>
          </w:tcPr>
          <w:p w:rsidR="002D1FBB" w:rsidRDefault="002D1FBB">
            <w:pPr>
              <w:spacing w:after="0"/>
              <w:ind w:firstLine="420"/>
              <w:jc w:val="center"/>
            </w:pPr>
          </w:p>
        </w:tc>
        <w:tc>
          <w:tcPr>
            <w:tcW w:w="1089" w:type="dxa"/>
            <w:tcBorders>
              <w:top w:val="single" w:sz="18" w:space="0" w:color="auto"/>
              <w:bottom w:val="single" w:sz="6" w:space="0" w:color="auto"/>
            </w:tcBorders>
          </w:tcPr>
          <w:p w:rsidR="002D1FBB" w:rsidRDefault="008E3C1E">
            <w:pPr>
              <w:spacing w:after="0"/>
              <w:jc w:val="center"/>
            </w:pPr>
            <w:r>
              <w:rPr>
                <w:rFonts w:hint="eastAsia"/>
              </w:rPr>
              <w:t>组别</w:t>
            </w:r>
          </w:p>
        </w:tc>
        <w:tc>
          <w:tcPr>
            <w:tcW w:w="1682" w:type="dxa"/>
            <w:tcBorders>
              <w:top w:val="single" w:sz="18" w:space="0" w:color="auto"/>
              <w:bottom w:val="single" w:sz="6" w:space="0" w:color="auto"/>
            </w:tcBorders>
          </w:tcPr>
          <w:p w:rsidR="002D1FBB" w:rsidRDefault="002D1FBB">
            <w:pPr>
              <w:spacing w:after="0"/>
              <w:ind w:firstLine="420"/>
              <w:jc w:val="center"/>
            </w:pPr>
          </w:p>
        </w:tc>
        <w:tc>
          <w:tcPr>
            <w:tcW w:w="876" w:type="dxa"/>
            <w:tcBorders>
              <w:top w:val="single" w:sz="18" w:space="0" w:color="auto"/>
              <w:bottom w:val="single" w:sz="6" w:space="0" w:color="auto"/>
            </w:tcBorders>
          </w:tcPr>
          <w:p w:rsidR="002D1FBB" w:rsidRDefault="008E3C1E">
            <w:pPr>
              <w:spacing w:after="0"/>
              <w:jc w:val="center"/>
            </w:pPr>
            <w:r>
              <w:rPr>
                <w:rFonts w:hint="eastAsia"/>
              </w:rPr>
              <w:t>绩效</w:t>
            </w:r>
          </w:p>
        </w:tc>
        <w:tc>
          <w:tcPr>
            <w:tcW w:w="1004" w:type="dxa"/>
            <w:tcBorders>
              <w:top w:val="single" w:sz="18" w:space="0" w:color="auto"/>
              <w:bottom w:val="single" w:sz="6" w:space="0" w:color="auto"/>
            </w:tcBorders>
          </w:tcPr>
          <w:p w:rsidR="002D1FBB" w:rsidRDefault="002D1FBB">
            <w:pPr>
              <w:spacing w:after="0"/>
              <w:ind w:firstLine="420"/>
              <w:jc w:val="center"/>
            </w:pPr>
          </w:p>
        </w:tc>
      </w:tr>
      <w:tr w:rsidR="002D1FBB">
        <w:trPr>
          <w:cantSplit/>
          <w:trHeight w:val="333"/>
        </w:trPr>
        <w:tc>
          <w:tcPr>
            <w:tcW w:w="1253" w:type="dxa"/>
            <w:tcBorders>
              <w:top w:val="single" w:sz="6" w:space="0" w:color="auto"/>
              <w:bottom w:val="single" w:sz="6" w:space="0" w:color="auto"/>
            </w:tcBorders>
          </w:tcPr>
          <w:p w:rsidR="002D1FBB" w:rsidRDefault="008E3C1E" w:rsidP="00A03A52">
            <w:pPr>
              <w:spacing w:after="0"/>
              <w:ind w:firstLineChars="16" w:firstLine="29"/>
              <w:jc w:val="center"/>
            </w:pPr>
            <w:r>
              <w:rPr>
                <w:rFonts w:hint="eastAsia"/>
              </w:rPr>
              <w:t>项目编号</w:t>
            </w:r>
          </w:p>
        </w:tc>
        <w:tc>
          <w:tcPr>
            <w:tcW w:w="1121" w:type="dxa"/>
            <w:tcBorders>
              <w:top w:val="single" w:sz="6" w:space="0" w:color="auto"/>
              <w:bottom w:val="single" w:sz="6" w:space="0" w:color="auto"/>
            </w:tcBorders>
          </w:tcPr>
          <w:p w:rsidR="002D1FBB" w:rsidRDefault="008E3C1E">
            <w:pPr>
              <w:spacing w:after="0"/>
              <w:jc w:val="center"/>
            </w:pPr>
            <w:r>
              <w:rPr>
                <w:rFonts w:cs="Calibri" w:hint="eastAsia"/>
              </w:rPr>
              <w:t>任务6.4</w:t>
            </w:r>
          </w:p>
        </w:tc>
        <w:tc>
          <w:tcPr>
            <w:tcW w:w="971" w:type="dxa"/>
            <w:tcBorders>
              <w:top w:val="single" w:sz="6" w:space="0" w:color="auto"/>
              <w:bottom w:val="single" w:sz="6" w:space="0" w:color="auto"/>
            </w:tcBorders>
          </w:tcPr>
          <w:p w:rsidR="002D1FBB" w:rsidRDefault="008E3C1E">
            <w:pPr>
              <w:spacing w:after="0"/>
              <w:jc w:val="center"/>
            </w:pPr>
            <w:r>
              <w:rPr>
                <w:rFonts w:hint="eastAsia"/>
              </w:rPr>
              <w:t>任务名称</w:t>
            </w:r>
          </w:p>
        </w:tc>
        <w:tc>
          <w:tcPr>
            <w:tcW w:w="3308" w:type="dxa"/>
            <w:gridSpan w:val="2"/>
            <w:tcBorders>
              <w:top w:val="single" w:sz="6" w:space="0" w:color="auto"/>
              <w:bottom w:val="single" w:sz="6" w:space="0" w:color="auto"/>
            </w:tcBorders>
          </w:tcPr>
          <w:p w:rsidR="002D1FBB" w:rsidRDefault="008E3C1E">
            <w:pPr>
              <w:spacing w:after="0"/>
            </w:pPr>
            <w:r>
              <w:rPr>
                <w:rFonts w:cs="Calibri" w:hint="eastAsia"/>
              </w:rPr>
              <w:t>设计开发删除临时表的存储过程及源码</w:t>
            </w:r>
          </w:p>
        </w:tc>
        <w:tc>
          <w:tcPr>
            <w:tcW w:w="1682" w:type="dxa"/>
            <w:tcBorders>
              <w:top w:val="single" w:sz="6" w:space="0" w:color="auto"/>
              <w:bottom w:val="single" w:sz="6" w:space="0" w:color="auto"/>
            </w:tcBorders>
          </w:tcPr>
          <w:p w:rsidR="002D1FBB" w:rsidRDefault="008E3C1E">
            <w:pPr>
              <w:spacing w:after="0"/>
            </w:pPr>
            <w:r>
              <w:rPr>
                <w:rFonts w:hint="eastAsia"/>
              </w:rPr>
              <w:t>其他责任人及占比</w:t>
            </w:r>
          </w:p>
        </w:tc>
        <w:tc>
          <w:tcPr>
            <w:tcW w:w="1880" w:type="dxa"/>
            <w:gridSpan w:val="2"/>
            <w:tcBorders>
              <w:top w:val="single" w:sz="6" w:space="0" w:color="auto"/>
              <w:bottom w:val="single" w:sz="6" w:space="0" w:color="auto"/>
            </w:tcBorders>
          </w:tcPr>
          <w:p w:rsidR="002D1FBB" w:rsidRDefault="002D1FBB">
            <w:pPr>
              <w:spacing w:after="0"/>
            </w:pPr>
          </w:p>
        </w:tc>
      </w:tr>
    </w:tbl>
    <w:tbl>
      <w:tblPr>
        <w:tblStyle w:val="afffd"/>
        <w:tblW w:w="10207" w:type="dxa"/>
        <w:tblInd w:w="515" w:type="dxa"/>
        <w:tblBorders>
          <w:top w:val="single" w:sz="18" w:space="0" w:color="auto"/>
          <w:left w:val="single" w:sz="18" w:space="0" w:color="auto"/>
          <w:bottom w:val="single" w:sz="18" w:space="0" w:color="auto"/>
          <w:right w:val="single" w:sz="18" w:space="0" w:color="auto"/>
          <w:insideH w:val="single" w:sz="18" w:space="0" w:color="auto"/>
          <w:insideV w:val="none" w:sz="0" w:space="0" w:color="auto"/>
        </w:tblBorders>
        <w:tblLayout w:type="fixed"/>
        <w:tblLook w:val="04A0" w:firstRow="1" w:lastRow="0" w:firstColumn="1" w:lastColumn="0" w:noHBand="0" w:noVBand="1"/>
      </w:tblPr>
      <w:tblGrid>
        <w:gridCol w:w="10207"/>
      </w:tblGrid>
      <w:tr w:rsidR="002D1FBB">
        <w:trPr>
          <w:trHeight w:val="13708"/>
        </w:trPr>
        <w:tc>
          <w:tcPr>
            <w:tcW w:w="10207" w:type="dxa"/>
            <w:tcBorders>
              <w:tl2br w:val="nil"/>
              <w:tr2bl w:val="nil"/>
            </w:tcBorders>
          </w:tcPr>
          <w:p w:rsidR="002D1FBB" w:rsidRDefault="008E3C1E">
            <w:pPr>
              <w:spacing w:after="0"/>
              <w:ind w:firstLineChars="100" w:firstLine="180"/>
            </w:pPr>
            <w:r>
              <w:rPr>
                <w:rFonts w:hint="eastAsia"/>
              </w:rPr>
              <w:t>知识准备：</w:t>
            </w:r>
          </w:p>
          <w:p w:rsidR="002D1FBB" w:rsidRDefault="008E3C1E" w:rsidP="00007520">
            <w:pPr>
              <w:numPr>
                <w:ilvl w:val="0"/>
                <w:numId w:val="77"/>
              </w:numPr>
              <w:spacing w:after="0"/>
              <w:ind w:firstLineChars="300" w:firstLine="540"/>
            </w:pPr>
            <w:r>
              <w:rPr>
                <w:rFonts w:hint="eastAsia"/>
              </w:rPr>
              <w:t>了解数据库临时表的相关概念和作用；</w:t>
            </w:r>
          </w:p>
          <w:p w:rsidR="002D1FBB" w:rsidRDefault="008E3C1E" w:rsidP="00007520">
            <w:pPr>
              <w:numPr>
                <w:ilvl w:val="0"/>
                <w:numId w:val="77"/>
              </w:numPr>
              <w:spacing w:after="0"/>
              <w:ind w:firstLineChars="300" w:firstLine="540"/>
            </w:pPr>
            <w:r>
              <w:rPr>
                <w:rFonts w:hint="eastAsia"/>
              </w:rPr>
              <w:t>掌握临时表的设计和使用方法；</w:t>
            </w:r>
          </w:p>
          <w:p w:rsidR="002D1FBB" w:rsidRDefault="008E3C1E">
            <w:pPr>
              <w:spacing w:after="0"/>
              <w:ind w:firstLineChars="100" w:firstLine="180"/>
            </w:pPr>
            <w:r>
              <w:rPr>
                <w:rFonts w:hint="eastAsia"/>
              </w:rPr>
              <w:t>任务实施：</w:t>
            </w:r>
          </w:p>
          <w:p w:rsidR="002D1FBB" w:rsidRDefault="008E3C1E" w:rsidP="00007520">
            <w:pPr>
              <w:numPr>
                <w:ilvl w:val="0"/>
                <w:numId w:val="78"/>
              </w:numPr>
              <w:spacing w:after="0" w:line="240" w:lineRule="auto"/>
              <w:ind w:left="485"/>
            </w:pPr>
            <w:r>
              <w:rPr>
                <w:rFonts w:hint="eastAsia"/>
              </w:rPr>
              <w:t>小组分工协作，在项目功能模块开发完成结束时，分析产生的临时表；</w:t>
            </w:r>
          </w:p>
          <w:p w:rsidR="002D1FBB" w:rsidRDefault="008E3C1E" w:rsidP="00007520">
            <w:pPr>
              <w:numPr>
                <w:ilvl w:val="0"/>
                <w:numId w:val="78"/>
              </w:numPr>
              <w:spacing w:after="0" w:line="240" w:lineRule="auto"/>
              <w:ind w:left="485"/>
            </w:pPr>
            <w:r>
              <w:rPr>
                <w:rFonts w:hint="eastAsia"/>
              </w:rPr>
              <w:t>为所有的临时表设计含删除动作的存储过程。</w:t>
            </w:r>
          </w:p>
          <w:p w:rsidR="002D1FBB" w:rsidRDefault="008E3C1E" w:rsidP="00007520">
            <w:pPr>
              <w:numPr>
                <w:ilvl w:val="0"/>
                <w:numId w:val="78"/>
              </w:numPr>
              <w:spacing w:after="0" w:line="240" w:lineRule="auto"/>
              <w:ind w:left="485"/>
            </w:pPr>
            <w:r>
              <w:rPr>
                <w:rFonts w:hint="eastAsia"/>
              </w:rPr>
              <w:t>3.本设计满分5分，其中完成分3分，质量分2分。</w:t>
            </w:r>
          </w:p>
          <w:p w:rsidR="002D1FBB" w:rsidRDefault="002D1FBB">
            <w:pPr>
              <w:spacing w:after="0" w:line="240" w:lineRule="auto"/>
              <w:ind w:left="485"/>
            </w:pPr>
          </w:p>
          <w:p w:rsidR="002D1FBB" w:rsidRDefault="008E3C1E">
            <w:pPr>
              <w:spacing w:after="0" w:line="240" w:lineRule="auto"/>
              <w:ind w:left="485"/>
              <w:jc w:val="center"/>
              <w:rPr>
                <w:rFonts w:cs="Times New Roman"/>
                <w:szCs w:val="24"/>
              </w:rPr>
            </w:pPr>
            <w:r>
              <w:rPr>
                <w:rFonts w:hint="eastAsia"/>
                <w:sz w:val="28"/>
                <w:szCs w:val="28"/>
              </w:rPr>
              <w:t>设计开发删除临时表的存储过程及源码</w:t>
            </w:r>
          </w:p>
          <w:p w:rsidR="002D1FBB" w:rsidRDefault="008E3C1E" w:rsidP="00007520">
            <w:pPr>
              <w:numPr>
                <w:ilvl w:val="0"/>
                <w:numId w:val="79"/>
              </w:numPr>
              <w:spacing w:after="0" w:line="240" w:lineRule="auto"/>
              <w:rPr>
                <w:rFonts w:cs="Times New Roman"/>
                <w:szCs w:val="24"/>
              </w:rPr>
            </w:pPr>
            <w:r>
              <w:rPr>
                <w:rFonts w:hint="eastAsia"/>
              </w:rPr>
              <w:t>小组分工协作，在项目功能模块开发完成结束时，分析产生的临时表，为所有的临时表设计一个含删除动作的存储过程。</w:t>
            </w:r>
            <w:r>
              <w:rPr>
                <w:rFonts w:cs="Times New Roman" w:hint="eastAsia"/>
                <w:szCs w:val="24"/>
              </w:rPr>
              <w:t>创建源码及执行结果如下：</w:t>
            </w:r>
          </w:p>
          <w:p w:rsidR="002D1FBB" w:rsidRDefault="008E3C1E">
            <w:pPr>
              <w:tabs>
                <w:tab w:val="left" w:pos="5037"/>
              </w:tabs>
              <w:spacing w:after="0" w:line="240" w:lineRule="auto"/>
              <w:ind w:firstLineChars="83" w:firstLine="149"/>
              <w:rPr>
                <w:sz w:val="24"/>
                <w:szCs w:val="24"/>
              </w:rPr>
            </w:pPr>
            <w:r>
              <w:rPr>
                <w:rFonts w:hint="eastAsia"/>
                <w:szCs w:val="21"/>
              </w:rPr>
              <w:t xml:space="preserve"> </w:t>
            </w:r>
            <w:r>
              <w:rPr>
                <w:szCs w:val="21"/>
              </w:rPr>
              <w:t xml:space="preserve">   </w:t>
            </w:r>
          </w:p>
          <w:p w:rsidR="002D1FBB" w:rsidRDefault="002D1FBB" w:rsidP="00A03A52">
            <w:pPr>
              <w:ind w:firstLineChars="407" w:firstLine="733"/>
            </w:pPr>
          </w:p>
          <w:p w:rsidR="002D1FBB" w:rsidRDefault="002D1FBB" w:rsidP="00A03A52">
            <w:pPr>
              <w:ind w:firstLineChars="407" w:firstLine="733"/>
            </w:pPr>
          </w:p>
        </w:tc>
      </w:tr>
    </w:tbl>
    <w:p w:rsidR="002D1FBB" w:rsidRDefault="002D1FBB"/>
    <w:p w:rsidR="002D1FBB" w:rsidRDefault="008E3C1E">
      <w:pPr>
        <w:pStyle w:val="1"/>
        <w:jc w:val="center"/>
        <w:rPr>
          <w:rFonts w:cs="Calibri"/>
        </w:rPr>
      </w:pPr>
      <w:bookmarkStart w:id="50" w:name="_Toc5336"/>
      <w:r>
        <w:rPr>
          <w:rFonts w:cs="Calibri" w:hint="eastAsia"/>
        </w:rPr>
        <w:t>项目七</w:t>
      </w:r>
      <w:r>
        <w:rPr>
          <w:rFonts w:cs="Calibri"/>
        </w:rPr>
        <w:t xml:space="preserve"> </w:t>
      </w:r>
      <w:r>
        <w:rPr>
          <w:rFonts w:cs="Calibri" w:hint="eastAsia"/>
        </w:rPr>
        <w:t xml:space="preserve"> </w:t>
      </w:r>
      <w:r>
        <w:rPr>
          <w:rFonts w:cs="Calibri"/>
        </w:rPr>
        <w:t>数据库安全设计</w:t>
      </w:r>
      <w:bookmarkEnd w:id="50"/>
      <w:r>
        <w:rPr>
          <w:rFonts w:cs="Calibri" w:hint="eastAsia"/>
        </w:rPr>
        <w:t>(30)</w:t>
      </w:r>
    </w:p>
    <w:p w:rsidR="002D1FBB" w:rsidRDefault="008E3C1E" w:rsidP="00A03A52">
      <w:pPr>
        <w:pStyle w:val="21"/>
        <w:ind w:firstLine="3360"/>
      </w:pPr>
      <w:bookmarkStart w:id="51" w:name="_Toc5516"/>
      <w:r>
        <w:rPr>
          <w:rFonts w:hint="eastAsia"/>
        </w:rPr>
        <w:t>任务7.1用户数据管理员账号密码管理及源码</w:t>
      </w:r>
      <w:bookmarkEnd w:id="51"/>
    </w:p>
    <w:tbl>
      <w:tblPr>
        <w:tblW w:w="10215" w:type="dxa"/>
        <w:tblInd w:w="51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4A0" w:firstRow="1" w:lastRow="0" w:firstColumn="1" w:lastColumn="0" w:noHBand="0" w:noVBand="1"/>
      </w:tblPr>
      <w:tblGrid>
        <w:gridCol w:w="1158"/>
        <w:gridCol w:w="1287"/>
        <w:gridCol w:w="1042"/>
        <w:gridCol w:w="2100"/>
        <w:gridCol w:w="1090"/>
        <w:gridCol w:w="1666"/>
        <w:gridCol w:w="868"/>
        <w:gridCol w:w="1004"/>
      </w:tblGrid>
      <w:tr w:rsidR="002D1FBB">
        <w:trPr>
          <w:cantSplit/>
          <w:trHeight w:val="331"/>
        </w:trPr>
        <w:tc>
          <w:tcPr>
            <w:tcW w:w="1158" w:type="dxa"/>
            <w:tcBorders>
              <w:top w:val="single" w:sz="18" w:space="0" w:color="auto"/>
              <w:bottom w:val="single" w:sz="6" w:space="0" w:color="auto"/>
            </w:tcBorders>
          </w:tcPr>
          <w:p w:rsidR="002D1FBB" w:rsidRDefault="008E3C1E" w:rsidP="00A03A52">
            <w:pPr>
              <w:spacing w:after="0"/>
              <w:ind w:firstLineChars="16" w:firstLine="29"/>
              <w:jc w:val="center"/>
            </w:pPr>
            <w:r>
              <w:rPr>
                <w:rFonts w:hint="eastAsia"/>
              </w:rPr>
              <w:t>责任人姓名</w:t>
            </w:r>
          </w:p>
        </w:tc>
        <w:tc>
          <w:tcPr>
            <w:tcW w:w="1287" w:type="dxa"/>
            <w:tcBorders>
              <w:top w:val="single" w:sz="18" w:space="0" w:color="auto"/>
              <w:bottom w:val="single" w:sz="6" w:space="0" w:color="auto"/>
            </w:tcBorders>
          </w:tcPr>
          <w:p w:rsidR="002D1FBB" w:rsidRDefault="002D1FBB">
            <w:pPr>
              <w:spacing w:after="0"/>
              <w:ind w:firstLine="420"/>
            </w:pPr>
          </w:p>
        </w:tc>
        <w:tc>
          <w:tcPr>
            <w:tcW w:w="1042" w:type="dxa"/>
            <w:tcBorders>
              <w:top w:val="single" w:sz="18" w:space="0" w:color="auto"/>
              <w:bottom w:val="single" w:sz="6" w:space="0" w:color="auto"/>
            </w:tcBorders>
          </w:tcPr>
          <w:p w:rsidR="002D1FBB" w:rsidRDefault="008E3C1E">
            <w:pPr>
              <w:spacing w:after="0"/>
              <w:jc w:val="center"/>
            </w:pPr>
            <w:r>
              <w:rPr>
                <w:rFonts w:hint="eastAsia"/>
              </w:rPr>
              <w:t>学号</w:t>
            </w:r>
          </w:p>
        </w:tc>
        <w:tc>
          <w:tcPr>
            <w:tcW w:w="2100" w:type="dxa"/>
            <w:tcBorders>
              <w:top w:val="single" w:sz="18" w:space="0" w:color="auto"/>
              <w:bottom w:val="single" w:sz="6" w:space="0" w:color="auto"/>
            </w:tcBorders>
          </w:tcPr>
          <w:p w:rsidR="002D1FBB" w:rsidRDefault="002D1FBB">
            <w:pPr>
              <w:spacing w:after="0"/>
              <w:ind w:firstLine="420"/>
              <w:jc w:val="center"/>
            </w:pPr>
          </w:p>
        </w:tc>
        <w:tc>
          <w:tcPr>
            <w:tcW w:w="1090" w:type="dxa"/>
            <w:tcBorders>
              <w:top w:val="single" w:sz="18" w:space="0" w:color="auto"/>
              <w:bottom w:val="single" w:sz="6" w:space="0" w:color="auto"/>
            </w:tcBorders>
          </w:tcPr>
          <w:p w:rsidR="002D1FBB" w:rsidRDefault="008E3C1E">
            <w:pPr>
              <w:spacing w:after="0"/>
              <w:jc w:val="center"/>
            </w:pPr>
            <w:r>
              <w:rPr>
                <w:rFonts w:hint="eastAsia"/>
              </w:rPr>
              <w:t>组别</w:t>
            </w:r>
          </w:p>
        </w:tc>
        <w:tc>
          <w:tcPr>
            <w:tcW w:w="1666" w:type="dxa"/>
            <w:tcBorders>
              <w:top w:val="single" w:sz="18" w:space="0" w:color="auto"/>
              <w:bottom w:val="single" w:sz="6" w:space="0" w:color="auto"/>
            </w:tcBorders>
          </w:tcPr>
          <w:p w:rsidR="002D1FBB" w:rsidRDefault="002D1FBB">
            <w:pPr>
              <w:spacing w:after="0"/>
              <w:ind w:firstLine="420"/>
              <w:jc w:val="center"/>
            </w:pPr>
          </w:p>
        </w:tc>
        <w:tc>
          <w:tcPr>
            <w:tcW w:w="868" w:type="dxa"/>
            <w:tcBorders>
              <w:top w:val="single" w:sz="18" w:space="0" w:color="auto"/>
              <w:bottom w:val="single" w:sz="6" w:space="0" w:color="auto"/>
            </w:tcBorders>
          </w:tcPr>
          <w:p w:rsidR="002D1FBB" w:rsidRDefault="008E3C1E">
            <w:pPr>
              <w:spacing w:after="0"/>
              <w:jc w:val="center"/>
            </w:pPr>
            <w:r>
              <w:rPr>
                <w:rFonts w:hint="eastAsia"/>
              </w:rPr>
              <w:t>绩效</w:t>
            </w:r>
          </w:p>
        </w:tc>
        <w:tc>
          <w:tcPr>
            <w:tcW w:w="1004" w:type="dxa"/>
            <w:tcBorders>
              <w:top w:val="single" w:sz="18" w:space="0" w:color="auto"/>
              <w:bottom w:val="single" w:sz="6" w:space="0" w:color="auto"/>
            </w:tcBorders>
          </w:tcPr>
          <w:p w:rsidR="002D1FBB" w:rsidRDefault="002D1FBB">
            <w:pPr>
              <w:spacing w:after="0"/>
              <w:ind w:firstLine="420"/>
              <w:jc w:val="center"/>
            </w:pPr>
          </w:p>
        </w:tc>
      </w:tr>
      <w:tr w:rsidR="002D1FBB">
        <w:trPr>
          <w:cantSplit/>
          <w:trHeight w:val="333"/>
        </w:trPr>
        <w:tc>
          <w:tcPr>
            <w:tcW w:w="1158" w:type="dxa"/>
            <w:tcBorders>
              <w:top w:val="single" w:sz="6" w:space="0" w:color="auto"/>
              <w:bottom w:val="single" w:sz="6" w:space="0" w:color="auto"/>
            </w:tcBorders>
          </w:tcPr>
          <w:p w:rsidR="002D1FBB" w:rsidRDefault="008E3C1E" w:rsidP="00A03A52">
            <w:pPr>
              <w:spacing w:after="0"/>
              <w:ind w:firstLineChars="16" w:firstLine="29"/>
              <w:jc w:val="center"/>
            </w:pPr>
            <w:r>
              <w:rPr>
                <w:rFonts w:hint="eastAsia"/>
              </w:rPr>
              <w:t>项目编号</w:t>
            </w:r>
          </w:p>
        </w:tc>
        <w:tc>
          <w:tcPr>
            <w:tcW w:w="1287" w:type="dxa"/>
            <w:tcBorders>
              <w:top w:val="single" w:sz="6" w:space="0" w:color="auto"/>
              <w:bottom w:val="single" w:sz="6" w:space="0" w:color="auto"/>
            </w:tcBorders>
          </w:tcPr>
          <w:p w:rsidR="002D1FBB" w:rsidRDefault="008E3C1E">
            <w:pPr>
              <w:spacing w:after="0"/>
              <w:jc w:val="center"/>
            </w:pPr>
            <w:r>
              <w:rPr>
                <w:rFonts w:cs="Calibri" w:hint="eastAsia"/>
              </w:rPr>
              <w:t>任务7.1</w:t>
            </w:r>
          </w:p>
        </w:tc>
        <w:tc>
          <w:tcPr>
            <w:tcW w:w="1042" w:type="dxa"/>
            <w:tcBorders>
              <w:top w:val="single" w:sz="6" w:space="0" w:color="auto"/>
              <w:bottom w:val="single" w:sz="6" w:space="0" w:color="auto"/>
            </w:tcBorders>
          </w:tcPr>
          <w:p w:rsidR="002D1FBB" w:rsidRDefault="008E3C1E">
            <w:pPr>
              <w:spacing w:after="0"/>
              <w:jc w:val="center"/>
            </w:pPr>
            <w:r>
              <w:rPr>
                <w:rFonts w:hint="eastAsia"/>
              </w:rPr>
              <w:t>任务名称</w:t>
            </w:r>
          </w:p>
        </w:tc>
        <w:tc>
          <w:tcPr>
            <w:tcW w:w="3190" w:type="dxa"/>
            <w:gridSpan w:val="2"/>
            <w:tcBorders>
              <w:top w:val="single" w:sz="6" w:space="0" w:color="auto"/>
              <w:bottom w:val="single" w:sz="6" w:space="0" w:color="auto"/>
            </w:tcBorders>
          </w:tcPr>
          <w:p w:rsidR="002D1FBB" w:rsidRDefault="008E3C1E">
            <w:pPr>
              <w:spacing w:after="0"/>
            </w:pPr>
            <w:r>
              <w:rPr>
                <w:rFonts w:cs="Calibri" w:hint="eastAsia"/>
              </w:rPr>
              <w:t>用户数据管理员账号密码管理及源码</w:t>
            </w:r>
          </w:p>
        </w:tc>
        <w:tc>
          <w:tcPr>
            <w:tcW w:w="1666" w:type="dxa"/>
            <w:tcBorders>
              <w:top w:val="single" w:sz="6" w:space="0" w:color="auto"/>
              <w:bottom w:val="single" w:sz="6" w:space="0" w:color="auto"/>
            </w:tcBorders>
          </w:tcPr>
          <w:p w:rsidR="002D1FBB" w:rsidRDefault="008E3C1E">
            <w:pPr>
              <w:spacing w:after="0"/>
            </w:pPr>
            <w:r>
              <w:rPr>
                <w:rFonts w:hint="eastAsia"/>
              </w:rPr>
              <w:t>其他责任人及占比</w:t>
            </w:r>
          </w:p>
        </w:tc>
        <w:tc>
          <w:tcPr>
            <w:tcW w:w="1872" w:type="dxa"/>
            <w:gridSpan w:val="2"/>
            <w:tcBorders>
              <w:top w:val="single" w:sz="6" w:space="0" w:color="auto"/>
              <w:bottom w:val="single" w:sz="6" w:space="0" w:color="auto"/>
            </w:tcBorders>
          </w:tcPr>
          <w:p w:rsidR="002D1FBB" w:rsidRDefault="002D1FBB">
            <w:pPr>
              <w:spacing w:after="0"/>
            </w:pPr>
          </w:p>
        </w:tc>
      </w:tr>
    </w:tbl>
    <w:tbl>
      <w:tblPr>
        <w:tblStyle w:val="afffd"/>
        <w:tblW w:w="10207" w:type="dxa"/>
        <w:tblInd w:w="515" w:type="dxa"/>
        <w:tblBorders>
          <w:top w:val="single" w:sz="18" w:space="0" w:color="auto"/>
          <w:left w:val="single" w:sz="18" w:space="0" w:color="auto"/>
          <w:bottom w:val="single" w:sz="18" w:space="0" w:color="auto"/>
          <w:right w:val="single" w:sz="18" w:space="0" w:color="auto"/>
          <w:insideH w:val="single" w:sz="18" w:space="0" w:color="auto"/>
          <w:insideV w:val="none" w:sz="0" w:space="0" w:color="auto"/>
        </w:tblBorders>
        <w:tblLayout w:type="fixed"/>
        <w:tblLook w:val="04A0" w:firstRow="1" w:lastRow="0" w:firstColumn="1" w:lastColumn="0" w:noHBand="0" w:noVBand="1"/>
      </w:tblPr>
      <w:tblGrid>
        <w:gridCol w:w="10207"/>
      </w:tblGrid>
      <w:tr w:rsidR="002D1FBB">
        <w:trPr>
          <w:trHeight w:val="13006"/>
        </w:trPr>
        <w:tc>
          <w:tcPr>
            <w:tcW w:w="10207" w:type="dxa"/>
            <w:tcBorders>
              <w:tl2br w:val="nil"/>
              <w:tr2bl w:val="nil"/>
            </w:tcBorders>
          </w:tcPr>
          <w:p w:rsidR="002D1FBB" w:rsidRDefault="008E3C1E">
            <w:pPr>
              <w:spacing w:after="0"/>
              <w:ind w:firstLineChars="100" w:firstLine="180"/>
            </w:pPr>
            <w:r>
              <w:rPr>
                <w:rFonts w:hint="eastAsia"/>
              </w:rPr>
              <w:t>知识准备：</w:t>
            </w:r>
          </w:p>
          <w:p w:rsidR="002D1FBB" w:rsidRDefault="008E3C1E" w:rsidP="00007520">
            <w:pPr>
              <w:numPr>
                <w:ilvl w:val="0"/>
                <w:numId w:val="80"/>
              </w:numPr>
              <w:spacing w:after="0"/>
              <w:ind w:firstLineChars="300" w:firstLine="540"/>
            </w:pPr>
            <w:r>
              <w:rPr>
                <w:rFonts w:hint="eastAsia"/>
              </w:rPr>
              <w:t>理解数据库账户与密码的相关概念和作用；</w:t>
            </w:r>
          </w:p>
          <w:p w:rsidR="002D1FBB" w:rsidRDefault="008E3C1E">
            <w:pPr>
              <w:spacing w:after="0"/>
              <w:ind w:firstLineChars="100" w:firstLine="180"/>
            </w:pPr>
            <w:r>
              <w:rPr>
                <w:rFonts w:hint="eastAsia"/>
              </w:rPr>
              <w:t>任务实施：</w:t>
            </w:r>
          </w:p>
          <w:p w:rsidR="002D1FBB" w:rsidRDefault="008E3C1E" w:rsidP="00007520">
            <w:pPr>
              <w:numPr>
                <w:ilvl w:val="0"/>
                <w:numId w:val="81"/>
              </w:numPr>
              <w:spacing w:after="0" w:line="240" w:lineRule="auto"/>
              <w:ind w:left="485"/>
            </w:pPr>
            <w:r>
              <w:rPr>
                <w:rFonts w:cs="Times New Roman"/>
                <w:szCs w:val="24"/>
              </w:rPr>
              <w:t>按照用户需求</w:t>
            </w:r>
            <w:r>
              <w:rPr>
                <w:rFonts w:cs="Times New Roman" w:hint="eastAsia"/>
                <w:szCs w:val="24"/>
              </w:rPr>
              <w:t>，为项目</w:t>
            </w:r>
            <w:r>
              <w:rPr>
                <w:rFonts w:hint="eastAsia"/>
              </w:rPr>
              <w:t>创建并管理用户数据库管理员；</w:t>
            </w:r>
          </w:p>
          <w:p w:rsidR="002D1FBB" w:rsidRDefault="008E3C1E" w:rsidP="00007520">
            <w:pPr>
              <w:numPr>
                <w:ilvl w:val="0"/>
                <w:numId w:val="81"/>
              </w:numPr>
              <w:spacing w:after="0" w:line="240" w:lineRule="auto"/>
              <w:ind w:left="485"/>
            </w:pPr>
            <w:r>
              <w:rPr>
                <w:rFonts w:cs="Times New Roman"/>
                <w:szCs w:val="24"/>
              </w:rPr>
              <w:t>按照用户需求</w:t>
            </w:r>
            <w:r>
              <w:rPr>
                <w:rFonts w:cs="Times New Roman" w:hint="eastAsia"/>
                <w:szCs w:val="24"/>
              </w:rPr>
              <w:t>，</w:t>
            </w:r>
            <w:r>
              <w:rPr>
                <w:rFonts w:hint="eastAsia"/>
              </w:rPr>
              <w:t>为项目设计修改用户并进行密码管理的方法。</w:t>
            </w:r>
          </w:p>
          <w:p w:rsidR="002D1FBB" w:rsidRDefault="008E3C1E" w:rsidP="00007520">
            <w:pPr>
              <w:numPr>
                <w:ilvl w:val="0"/>
                <w:numId w:val="81"/>
              </w:numPr>
              <w:spacing w:after="0" w:line="240" w:lineRule="auto"/>
              <w:ind w:left="485"/>
            </w:pPr>
            <w:r>
              <w:rPr>
                <w:rFonts w:hint="eastAsia"/>
              </w:rPr>
              <w:t>本设计满分10分，其中完成分8分，质量分2分。</w:t>
            </w:r>
          </w:p>
          <w:p w:rsidR="002D1FBB" w:rsidRDefault="002D1FBB">
            <w:pPr>
              <w:spacing w:after="0" w:line="240" w:lineRule="auto"/>
              <w:ind w:left="485"/>
            </w:pPr>
          </w:p>
          <w:p w:rsidR="002D1FBB" w:rsidRDefault="008E3C1E">
            <w:pPr>
              <w:spacing w:after="0" w:line="240" w:lineRule="auto"/>
              <w:ind w:left="485"/>
              <w:jc w:val="center"/>
              <w:rPr>
                <w:rFonts w:cs="Times New Roman"/>
                <w:szCs w:val="24"/>
              </w:rPr>
            </w:pPr>
            <w:r>
              <w:rPr>
                <w:rFonts w:hint="eastAsia"/>
                <w:sz w:val="28"/>
                <w:szCs w:val="28"/>
              </w:rPr>
              <w:t>用户数据管理员账号密码管理及源码</w:t>
            </w:r>
          </w:p>
          <w:p w:rsidR="002D1FBB" w:rsidRDefault="008E3C1E" w:rsidP="00007520">
            <w:pPr>
              <w:numPr>
                <w:ilvl w:val="0"/>
                <w:numId w:val="82"/>
              </w:numPr>
              <w:spacing w:after="0" w:line="240" w:lineRule="auto"/>
              <w:rPr>
                <w:rFonts w:cs="Times New Roman"/>
                <w:szCs w:val="24"/>
              </w:rPr>
            </w:pPr>
            <w:r>
              <w:rPr>
                <w:rFonts w:hint="eastAsia"/>
              </w:rPr>
              <w:t>小组分工协作，按用户需求说明书为各类数据管理员用户新建账号及密码，</w:t>
            </w:r>
            <w:r>
              <w:rPr>
                <w:rFonts w:cs="Times New Roman" w:hint="eastAsia"/>
                <w:szCs w:val="24"/>
              </w:rPr>
              <w:t>创建源码及执行结果如下：</w:t>
            </w:r>
          </w:p>
          <w:p w:rsidR="002D1FBB" w:rsidRDefault="008E3C1E" w:rsidP="00007520">
            <w:pPr>
              <w:numPr>
                <w:ilvl w:val="0"/>
                <w:numId w:val="82"/>
              </w:numPr>
              <w:spacing w:after="0" w:line="240" w:lineRule="auto"/>
              <w:rPr>
                <w:rFonts w:cs="Times New Roman"/>
                <w:szCs w:val="24"/>
              </w:rPr>
            </w:pPr>
            <w:r>
              <w:rPr>
                <w:rFonts w:cs="Times New Roman"/>
                <w:szCs w:val="24"/>
              </w:rPr>
              <w:t>小组分工协作，按用户需求，设计相应修改用户账号和密码的命令，</w:t>
            </w:r>
            <w:r>
              <w:rPr>
                <w:rFonts w:cs="Times New Roman" w:hint="eastAsia"/>
                <w:szCs w:val="24"/>
              </w:rPr>
              <w:t>创建源码及执行结果如下：</w:t>
            </w:r>
          </w:p>
          <w:p w:rsidR="002D1FBB" w:rsidRDefault="008E3C1E">
            <w:pPr>
              <w:tabs>
                <w:tab w:val="left" w:pos="5037"/>
              </w:tabs>
              <w:spacing w:after="0" w:line="240" w:lineRule="auto"/>
              <w:ind w:firstLineChars="83" w:firstLine="149"/>
              <w:rPr>
                <w:sz w:val="24"/>
                <w:szCs w:val="24"/>
              </w:rPr>
            </w:pPr>
            <w:r>
              <w:rPr>
                <w:rFonts w:hint="eastAsia"/>
                <w:szCs w:val="21"/>
              </w:rPr>
              <w:t xml:space="preserve"> </w:t>
            </w:r>
            <w:r>
              <w:rPr>
                <w:szCs w:val="21"/>
              </w:rPr>
              <w:t xml:space="preserve">   </w:t>
            </w:r>
          </w:p>
          <w:p w:rsidR="002D1FBB" w:rsidRDefault="002D1FBB" w:rsidP="00A03A52">
            <w:pPr>
              <w:ind w:firstLineChars="407" w:firstLine="733"/>
            </w:pPr>
          </w:p>
          <w:p w:rsidR="002D1FBB" w:rsidRDefault="002D1FBB" w:rsidP="00A03A52">
            <w:pPr>
              <w:ind w:firstLineChars="407" w:firstLine="733"/>
            </w:pPr>
          </w:p>
        </w:tc>
      </w:tr>
    </w:tbl>
    <w:p w:rsidR="002D1FBB" w:rsidRDefault="002D1FBB"/>
    <w:p w:rsidR="002D1FBB" w:rsidRDefault="008E3C1E" w:rsidP="00A03A52">
      <w:pPr>
        <w:pStyle w:val="21"/>
        <w:ind w:firstLine="3360"/>
      </w:pPr>
      <w:bookmarkStart w:id="52" w:name="_Toc6700"/>
      <w:r>
        <w:rPr>
          <w:rFonts w:hint="eastAsia"/>
        </w:rPr>
        <w:t>任务7.2为用户数据管理员分配权限及源码</w:t>
      </w:r>
      <w:bookmarkEnd w:id="52"/>
    </w:p>
    <w:tbl>
      <w:tblPr>
        <w:tblW w:w="10215" w:type="dxa"/>
        <w:tblInd w:w="51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4A0" w:firstRow="1" w:lastRow="0" w:firstColumn="1" w:lastColumn="0" w:noHBand="0" w:noVBand="1"/>
      </w:tblPr>
      <w:tblGrid>
        <w:gridCol w:w="1245"/>
        <w:gridCol w:w="1050"/>
        <w:gridCol w:w="1034"/>
        <w:gridCol w:w="1841"/>
        <w:gridCol w:w="1286"/>
        <w:gridCol w:w="1689"/>
        <w:gridCol w:w="1066"/>
        <w:gridCol w:w="1004"/>
      </w:tblGrid>
      <w:tr w:rsidR="002D1FBB">
        <w:trPr>
          <w:cantSplit/>
          <w:trHeight w:val="331"/>
        </w:trPr>
        <w:tc>
          <w:tcPr>
            <w:tcW w:w="1245" w:type="dxa"/>
            <w:tcBorders>
              <w:top w:val="single" w:sz="18" w:space="0" w:color="auto"/>
              <w:bottom w:val="single" w:sz="6" w:space="0" w:color="auto"/>
            </w:tcBorders>
          </w:tcPr>
          <w:p w:rsidR="002D1FBB" w:rsidRDefault="008E3C1E" w:rsidP="00A03A52">
            <w:pPr>
              <w:spacing w:after="0"/>
              <w:ind w:firstLineChars="16" w:firstLine="29"/>
              <w:jc w:val="center"/>
            </w:pPr>
            <w:r>
              <w:rPr>
                <w:rFonts w:hint="eastAsia"/>
              </w:rPr>
              <w:t>责任人姓名</w:t>
            </w:r>
          </w:p>
        </w:tc>
        <w:tc>
          <w:tcPr>
            <w:tcW w:w="1050" w:type="dxa"/>
            <w:tcBorders>
              <w:top w:val="single" w:sz="18" w:space="0" w:color="auto"/>
              <w:bottom w:val="single" w:sz="6" w:space="0" w:color="auto"/>
            </w:tcBorders>
          </w:tcPr>
          <w:p w:rsidR="002D1FBB" w:rsidRDefault="002D1FBB">
            <w:pPr>
              <w:spacing w:after="0"/>
              <w:ind w:firstLine="420"/>
            </w:pPr>
          </w:p>
        </w:tc>
        <w:tc>
          <w:tcPr>
            <w:tcW w:w="1034" w:type="dxa"/>
            <w:tcBorders>
              <w:top w:val="single" w:sz="18" w:space="0" w:color="auto"/>
              <w:bottom w:val="single" w:sz="6" w:space="0" w:color="auto"/>
            </w:tcBorders>
          </w:tcPr>
          <w:p w:rsidR="002D1FBB" w:rsidRDefault="008E3C1E">
            <w:pPr>
              <w:spacing w:after="0"/>
              <w:jc w:val="center"/>
            </w:pPr>
            <w:r>
              <w:rPr>
                <w:rFonts w:hint="eastAsia"/>
              </w:rPr>
              <w:t>学号</w:t>
            </w:r>
          </w:p>
        </w:tc>
        <w:tc>
          <w:tcPr>
            <w:tcW w:w="1841" w:type="dxa"/>
            <w:tcBorders>
              <w:top w:val="single" w:sz="18" w:space="0" w:color="auto"/>
              <w:bottom w:val="single" w:sz="6" w:space="0" w:color="auto"/>
            </w:tcBorders>
          </w:tcPr>
          <w:p w:rsidR="002D1FBB" w:rsidRDefault="002D1FBB">
            <w:pPr>
              <w:spacing w:after="0"/>
              <w:ind w:firstLine="420"/>
              <w:jc w:val="center"/>
            </w:pPr>
          </w:p>
        </w:tc>
        <w:tc>
          <w:tcPr>
            <w:tcW w:w="1286" w:type="dxa"/>
            <w:tcBorders>
              <w:top w:val="single" w:sz="18" w:space="0" w:color="auto"/>
              <w:bottom w:val="single" w:sz="6" w:space="0" w:color="auto"/>
            </w:tcBorders>
          </w:tcPr>
          <w:p w:rsidR="002D1FBB" w:rsidRDefault="008E3C1E">
            <w:pPr>
              <w:spacing w:after="0"/>
              <w:jc w:val="center"/>
            </w:pPr>
            <w:r>
              <w:rPr>
                <w:rFonts w:hint="eastAsia"/>
              </w:rPr>
              <w:t>组别</w:t>
            </w:r>
          </w:p>
        </w:tc>
        <w:tc>
          <w:tcPr>
            <w:tcW w:w="1689" w:type="dxa"/>
            <w:tcBorders>
              <w:top w:val="single" w:sz="18" w:space="0" w:color="auto"/>
              <w:bottom w:val="single" w:sz="6" w:space="0" w:color="auto"/>
            </w:tcBorders>
          </w:tcPr>
          <w:p w:rsidR="002D1FBB" w:rsidRDefault="002D1FBB">
            <w:pPr>
              <w:spacing w:after="0"/>
              <w:ind w:firstLine="420"/>
              <w:jc w:val="center"/>
            </w:pPr>
          </w:p>
        </w:tc>
        <w:tc>
          <w:tcPr>
            <w:tcW w:w="1066" w:type="dxa"/>
            <w:tcBorders>
              <w:top w:val="single" w:sz="18" w:space="0" w:color="auto"/>
              <w:bottom w:val="single" w:sz="6" w:space="0" w:color="auto"/>
            </w:tcBorders>
          </w:tcPr>
          <w:p w:rsidR="002D1FBB" w:rsidRDefault="008E3C1E">
            <w:pPr>
              <w:spacing w:after="0"/>
              <w:jc w:val="center"/>
            </w:pPr>
            <w:r>
              <w:rPr>
                <w:rFonts w:hint="eastAsia"/>
              </w:rPr>
              <w:t>绩效</w:t>
            </w:r>
          </w:p>
        </w:tc>
        <w:tc>
          <w:tcPr>
            <w:tcW w:w="1004" w:type="dxa"/>
            <w:tcBorders>
              <w:top w:val="single" w:sz="18" w:space="0" w:color="auto"/>
              <w:bottom w:val="single" w:sz="6" w:space="0" w:color="auto"/>
            </w:tcBorders>
          </w:tcPr>
          <w:p w:rsidR="002D1FBB" w:rsidRDefault="002D1FBB">
            <w:pPr>
              <w:spacing w:after="0"/>
              <w:ind w:firstLine="420"/>
              <w:jc w:val="center"/>
            </w:pPr>
          </w:p>
        </w:tc>
      </w:tr>
      <w:tr w:rsidR="002D1FBB">
        <w:trPr>
          <w:cantSplit/>
          <w:trHeight w:val="333"/>
        </w:trPr>
        <w:tc>
          <w:tcPr>
            <w:tcW w:w="1245" w:type="dxa"/>
            <w:tcBorders>
              <w:top w:val="single" w:sz="6" w:space="0" w:color="auto"/>
              <w:bottom w:val="single" w:sz="6" w:space="0" w:color="auto"/>
            </w:tcBorders>
          </w:tcPr>
          <w:p w:rsidR="002D1FBB" w:rsidRDefault="008E3C1E" w:rsidP="00A03A52">
            <w:pPr>
              <w:spacing w:after="0"/>
              <w:ind w:firstLineChars="16" w:firstLine="29"/>
              <w:jc w:val="center"/>
            </w:pPr>
            <w:r>
              <w:rPr>
                <w:rFonts w:hint="eastAsia"/>
              </w:rPr>
              <w:t>项目编号</w:t>
            </w:r>
          </w:p>
        </w:tc>
        <w:tc>
          <w:tcPr>
            <w:tcW w:w="1050" w:type="dxa"/>
            <w:tcBorders>
              <w:top w:val="single" w:sz="6" w:space="0" w:color="auto"/>
              <w:bottom w:val="single" w:sz="6" w:space="0" w:color="auto"/>
            </w:tcBorders>
          </w:tcPr>
          <w:p w:rsidR="002D1FBB" w:rsidRDefault="008E3C1E">
            <w:pPr>
              <w:spacing w:after="0"/>
              <w:jc w:val="center"/>
            </w:pPr>
            <w:r>
              <w:rPr>
                <w:rFonts w:cs="Calibri" w:hint="eastAsia"/>
              </w:rPr>
              <w:t>任务7.2</w:t>
            </w:r>
          </w:p>
        </w:tc>
        <w:tc>
          <w:tcPr>
            <w:tcW w:w="1034" w:type="dxa"/>
            <w:tcBorders>
              <w:top w:val="single" w:sz="6" w:space="0" w:color="auto"/>
              <w:bottom w:val="single" w:sz="6" w:space="0" w:color="auto"/>
            </w:tcBorders>
          </w:tcPr>
          <w:p w:rsidR="002D1FBB" w:rsidRDefault="008E3C1E">
            <w:pPr>
              <w:spacing w:after="0"/>
              <w:jc w:val="center"/>
            </w:pPr>
            <w:r>
              <w:rPr>
                <w:rFonts w:hint="eastAsia"/>
              </w:rPr>
              <w:t>任务名称</w:t>
            </w:r>
          </w:p>
        </w:tc>
        <w:tc>
          <w:tcPr>
            <w:tcW w:w="3127" w:type="dxa"/>
            <w:gridSpan w:val="2"/>
            <w:tcBorders>
              <w:top w:val="single" w:sz="6" w:space="0" w:color="auto"/>
              <w:bottom w:val="single" w:sz="6" w:space="0" w:color="auto"/>
            </w:tcBorders>
          </w:tcPr>
          <w:p w:rsidR="002D1FBB" w:rsidRDefault="008E3C1E">
            <w:pPr>
              <w:spacing w:after="0"/>
            </w:pPr>
            <w:r>
              <w:rPr>
                <w:rFonts w:cs="Calibri" w:hint="eastAsia"/>
              </w:rPr>
              <w:t>为用户数据管理员分配权限及源码</w:t>
            </w:r>
          </w:p>
        </w:tc>
        <w:tc>
          <w:tcPr>
            <w:tcW w:w="1689" w:type="dxa"/>
            <w:tcBorders>
              <w:top w:val="single" w:sz="6" w:space="0" w:color="auto"/>
              <w:bottom w:val="single" w:sz="6" w:space="0" w:color="auto"/>
            </w:tcBorders>
          </w:tcPr>
          <w:p w:rsidR="002D1FBB" w:rsidRDefault="008E3C1E">
            <w:pPr>
              <w:spacing w:after="0"/>
            </w:pPr>
            <w:r>
              <w:rPr>
                <w:rFonts w:hint="eastAsia"/>
              </w:rPr>
              <w:t>其他责任人及占比</w:t>
            </w:r>
          </w:p>
        </w:tc>
        <w:tc>
          <w:tcPr>
            <w:tcW w:w="2070" w:type="dxa"/>
            <w:gridSpan w:val="2"/>
            <w:tcBorders>
              <w:top w:val="single" w:sz="6" w:space="0" w:color="auto"/>
              <w:bottom w:val="single" w:sz="6" w:space="0" w:color="auto"/>
            </w:tcBorders>
          </w:tcPr>
          <w:p w:rsidR="002D1FBB" w:rsidRDefault="002D1FBB">
            <w:pPr>
              <w:spacing w:after="0"/>
            </w:pPr>
          </w:p>
        </w:tc>
      </w:tr>
    </w:tbl>
    <w:tbl>
      <w:tblPr>
        <w:tblStyle w:val="afffd"/>
        <w:tblW w:w="10207" w:type="dxa"/>
        <w:tblInd w:w="515" w:type="dxa"/>
        <w:tblBorders>
          <w:top w:val="single" w:sz="18" w:space="0" w:color="auto"/>
          <w:left w:val="single" w:sz="18" w:space="0" w:color="auto"/>
          <w:bottom w:val="single" w:sz="18" w:space="0" w:color="auto"/>
          <w:right w:val="single" w:sz="18" w:space="0" w:color="auto"/>
          <w:insideH w:val="single" w:sz="18" w:space="0" w:color="auto"/>
          <w:insideV w:val="none" w:sz="0" w:space="0" w:color="auto"/>
        </w:tblBorders>
        <w:tblLayout w:type="fixed"/>
        <w:tblLook w:val="04A0" w:firstRow="1" w:lastRow="0" w:firstColumn="1" w:lastColumn="0" w:noHBand="0" w:noVBand="1"/>
      </w:tblPr>
      <w:tblGrid>
        <w:gridCol w:w="10207"/>
      </w:tblGrid>
      <w:tr w:rsidR="002D1FBB">
        <w:trPr>
          <w:trHeight w:val="13709"/>
        </w:trPr>
        <w:tc>
          <w:tcPr>
            <w:tcW w:w="10207" w:type="dxa"/>
            <w:tcBorders>
              <w:tl2br w:val="nil"/>
              <w:tr2bl w:val="nil"/>
            </w:tcBorders>
          </w:tcPr>
          <w:p w:rsidR="002D1FBB" w:rsidRDefault="008E3C1E">
            <w:pPr>
              <w:spacing w:after="0"/>
              <w:ind w:firstLineChars="100" w:firstLine="180"/>
            </w:pPr>
            <w:r>
              <w:rPr>
                <w:rFonts w:hint="eastAsia"/>
              </w:rPr>
              <w:t>知识准备：</w:t>
            </w:r>
          </w:p>
          <w:p w:rsidR="002D1FBB" w:rsidRDefault="008E3C1E" w:rsidP="00007520">
            <w:pPr>
              <w:numPr>
                <w:ilvl w:val="0"/>
                <w:numId w:val="83"/>
              </w:numPr>
              <w:spacing w:after="0"/>
              <w:ind w:firstLineChars="300" w:firstLine="540"/>
            </w:pPr>
            <w:r>
              <w:rPr>
                <w:rFonts w:hint="eastAsia"/>
              </w:rPr>
              <w:t>理解数据库账户与账户权限的相关概念和作用；</w:t>
            </w:r>
          </w:p>
          <w:p w:rsidR="002D1FBB" w:rsidRDefault="008E3C1E">
            <w:pPr>
              <w:spacing w:after="0"/>
              <w:ind w:firstLineChars="100" w:firstLine="180"/>
            </w:pPr>
            <w:r>
              <w:rPr>
                <w:rFonts w:hint="eastAsia"/>
              </w:rPr>
              <w:t>任务实施：</w:t>
            </w:r>
          </w:p>
          <w:p w:rsidR="002D1FBB" w:rsidRDefault="008E3C1E" w:rsidP="00007520">
            <w:pPr>
              <w:numPr>
                <w:ilvl w:val="0"/>
                <w:numId w:val="84"/>
              </w:numPr>
              <w:spacing w:after="0" w:line="240" w:lineRule="auto"/>
              <w:ind w:left="485"/>
            </w:pPr>
            <w:r>
              <w:rPr>
                <w:rFonts w:cs="Times New Roman"/>
                <w:szCs w:val="24"/>
              </w:rPr>
              <w:t>按照用户需求</w:t>
            </w:r>
            <w:r>
              <w:rPr>
                <w:rFonts w:cs="Times New Roman" w:hint="eastAsia"/>
                <w:szCs w:val="24"/>
              </w:rPr>
              <w:t>，分析各类用户数据管理员的权限</w:t>
            </w:r>
            <w:r>
              <w:rPr>
                <w:rFonts w:hint="eastAsia"/>
              </w:rPr>
              <w:t>；</w:t>
            </w:r>
          </w:p>
          <w:p w:rsidR="002D1FBB" w:rsidRDefault="008E3C1E" w:rsidP="00007520">
            <w:pPr>
              <w:numPr>
                <w:ilvl w:val="0"/>
                <w:numId w:val="84"/>
              </w:numPr>
              <w:spacing w:after="0" w:line="240" w:lineRule="auto"/>
              <w:ind w:left="485"/>
            </w:pPr>
            <w:r>
              <w:rPr>
                <w:rFonts w:cs="Times New Roman"/>
                <w:szCs w:val="24"/>
              </w:rPr>
              <w:t>按照用户需求</w:t>
            </w:r>
            <w:r>
              <w:rPr>
                <w:rFonts w:cs="Times New Roman" w:hint="eastAsia"/>
                <w:szCs w:val="24"/>
              </w:rPr>
              <w:t>，为各类用户数据管理员分配权限</w:t>
            </w:r>
            <w:r>
              <w:rPr>
                <w:rFonts w:hint="eastAsia"/>
              </w:rPr>
              <w:t>。</w:t>
            </w:r>
          </w:p>
          <w:p w:rsidR="002D1FBB" w:rsidRDefault="008E3C1E" w:rsidP="00007520">
            <w:pPr>
              <w:numPr>
                <w:ilvl w:val="0"/>
                <w:numId w:val="84"/>
              </w:numPr>
              <w:spacing w:after="0" w:line="240" w:lineRule="auto"/>
              <w:ind w:left="485"/>
            </w:pPr>
            <w:r>
              <w:rPr>
                <w:rFonts w:hint="eastAsia"/>
              </w:rPr>
              <w:t>本设计满分15分，其中完成分10分，质量分5分。</w:t>
            </w:r>
          </w:p>
          <w:p w:rsidR="002D1FBB" w:rsidRDefault="002D1FBB">
            <w:pPr>
              <w:spacing w:after="0" w:line="240" w:lineRule="auto"/>
              <w:ind w:left="485"/>
            </w:pPr>
          </w:p>
          <w:p w:rsidR="002D1FBB" w:rsidRDefault="008E3C1E">
            <w:pPr>
              <w:spacing w:after="0" w:line="240" w:lineRule="auto"/>
              <w:ind w:left="485"/>
              <w:jc w:val="center"/>
              <w:rPr>
                <w:rFonts w:cs="Times New Roman"/>
                <w:szCs w:val="24"/>
              </w:rPr>
            </w:pPr>
            <w:r>
              <w:rPr>
                <w:rFonts w:hint="eastAsia"/>
                <w:sz w:val="28"/>
                <w:szCs w:val="28"/>
              </w:rPr>
              <w:t>为用户数据管理员分配权限及源码</w:t>
            </w:r>
          </w:p>
          <w:p w:rsidR="002D1FBB" w:rsidRDefault="008E3C1E" w:rsidP="00007520">
            <w:pPr>
              <w:numPr>
                <w:ilvl w:val="0"/>
                <w:numId w:val="85"/>
              </w:numPr>
              <w:spacing w:after="0" w:line="240" w:lineRule="auto"/>
              <w:rPr>
                <w:rFonts w:cs="Times New Roman"/>
                <w:szCs w:val="24"/>
              </w:rPr>
            </w:pPr>
            <w:r>
              <w:rPr>
                <w:rFonts w:hint="eastAsia"/>
              </w:rPr>
              <w:t>小组分工协作，按用户需求说明书及已开发的数据模块、功能模块，分析各类用户数据管理员的权限，制作各类用户数据管理员权限分配结果表。</w:t>
            </w:r>
          </w:p>
          <w:p w:rsidR="002D1FBB" w:rsidRDefault="008E3C1E" w:rsidP="00007520">
            <w:pPr>
              <w:numPr>
                <w:ilvl w:val="0"/>
                <w:numId w:val="85"/>
              </w:numPr>
              <w:spacing w:after="0" w:line="240" w:lineRule="auto"/>
              <w:rPr>
                <w:rFonts w:cs="Times New Roman"/>
                <w:szCs w:val="24"/>
              </w:rPr>
            </w:pPr>
            <w:r>
              <w:rPr>
                <w:rFonts w:cs="Times New Roman"/>
                <w:szCs w:val="24"/>
              </w:rPr>
              <w:t>按各类数据管理员用户权限分配表，为各类数据管理员用户分配相应的权限，</w:t>
            </w:r>
            <w:r>
              <w:rPr>
                <w:rFonts w:cs="Times New Roman" w:hint="eastAsia"/>
                <w:szCs w:val="24"/>
              </w:rPr>
              <w:t>创建源码及执行结果如下：</w:t>
            </w:r>
          </w:p>
          <w:p w:rsidR="002D1FBB" w:rsidRDefault="008E3C1E">
            <w:pPr>
              <w:tabs>
                <w:tab w:val="left" w:pos="5037"/>
              </w:tabs>
              <w:spacing w:after="0" w:line="240" w:lineRule="auto"/>
              <w:ind w:firstLineChars="83" w:firstLine="149"/>
              <w:rPr>
                <w:sz w:val="24"/>
                <w:szCs w:val="24"/>
              </w:rPr>
            </w:pPr>
            <w:r>
              <w:rPr>
                <w:rFonts w:hint="eastAsia"/>
                <w:szCs w:val="21"/>
              </w:rPr>
              <w:t xml:space="preserve"> </w:t>
            </w:r>
            <w:r>
              <w:rPr>
                <w:szCs w:val="21"/>
              </w:rPr>
              <w:t xml:space="preserve">   </w:t>
            </w:r>
          </w:p>
          <w:p w:rsidR="002D1FBB" w:rsidRDefault="002D1FBB" w:rsidP="00A03A52">
            <w:pPr>
              <w:ind w:firstLineChars="407" w:firstLine="733"/>
            </w:pPr>
          </w:p>
          <w:p w:rsidR="002D1FBB" w:rsidRDefault="002D1FBB" w:rsidP="00A03A52">
            <w:pPr>
              <w:ind w:firstLineChars="407" w:firstLine="733"/>
            </w:pPr>
          </w:p>
        </w:tc>
      </w:tr>
    </w:tbl>
    <w:p w:rsidR="002D1FBB" w:rsidRDefault="002D1FBB"/>
    <w:p w:rsidR="002D1FBB" w:rsidRDefault="008E3C1E" w:rsidP="00A03A52">
      <w:pPr>
        <w:pStyle w:val="21"/>
        <w:ind w:firstLine="3360"/>
      </w:pPr>
      <w:bookmarkStart w:id="53" w:name="_Toc580"/>
      <w:r>
        <w:rPr>
          <w:rFonts w:hint="eastAsia"/>
        </w:rPr>
        <w:t>任务7.3设计回收/删除用户数据管理员权限及源码</w:t>
      </w:r>
      <w:bookmarkEnd w:id="53"/>
    </w:p>
    <w:tbl>
      <w:tblPr>
        <w:tblW w:w="10215" w:type="dxa"/>
        <w:tblInd w:w="51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4A0" w:firstRow="1" w:lastRow="0" w:firstColumn="1" w:lastColumn="0" w:noHBand="0" w:noVBand="1"/>
      </w:tblPr>
      <w:tblGrid>
        <w:gridCol w:w="1214"/>
        <w:gridCol w:w="1200"/>
        <w:gridCol w:w="955"/>
        <w:gridCol w:w="2700"/>
        <w:gridCol w:w="892"/>
        <w:gridCol w:w="1737"/>
        <w:gridCol w:w="647"/>
        <w:gridCol w:w="870"/>
      </w:tblGrid>
      <w:tr w:rsidR="002D1FBB">
        <w:trPr>
          <w:cantSplit/>
          <w:trHeight w:val="331"/>
        </w:trPr>
        <w:tc>
          <w:tcPr>
            <w:tcW w:w="1214" w:type="dxa"/>
            <w:tcBorders>
              <w:top w:val="single" w:sz="18" w:space="0" w:color="auto"/>
              <w:bottom w:val="single" w:sz="6" w:space="0" w:color="auto"/>
            </w:tcBorders>
          </w:tcPr>
          <w:p w:rsidR="002D1FBB" w:rsidRDefault="008E3C1E" w:rsidP="00A03A52">
            <w:pPr>
              <w:spacing w:after="0"/>
              <w:ind w:firstLineChars="16" w:firstLine="29"/>
              <w:jc w:val="center"/>
            </w:pPr>
            <w:r>
              <w:rPr>
                <w:rFonts w:hint="eastAsia"/>
              </w:rPr>
              <w:t>责任人姓名</w:t>
            </w:r>
          </w:p>
        </w:tc>
        <w:tc>
          <w:tcPr>
            <w:tcW w:w="1200" w:type="dxa"/>
            <w:tcBorders>
              <w:top w:val="single" w:sz="18" w:space="0" w:color="auto"/>
              <w:bottom w:val="single" w:sz="6" w:space="0" w:color="auto"/>
            </w:tcBorders>
          </w:tcPr>
          <w:p w:rsidR="002D1FBB" w:rsidRDefault="002D1FBB">
            <w:pPr>
              <w:spacing w:after="0"/>
              <w:ind w:firstLine="420"/>
            </w:pPr>
          </w:p>
        </w:tc>
        <w:tc>
          <w:tcPr>
            <w:tcW w:w="955" w:type="dxa"/>
            <w:tcBorders>
              <w:top w:val="single" w:sz="18" w:space="0" w:color="auto"/>
              <w:bottom w:val="single" w:sz="6" w:space="0" w:color="auto"/>
            </w:tcBorders>
          </w:tcPr>
          <w:p w:rsidR="002D1FBB" w:rsidRDefault="008E3C1E">
            <w:pPr>
              <w:spacing w:after="0"/>
              <w:jc w:val="center"/>
            </w:pPr>
            <w:r>
              <w:rPr>
                <w:rFonts w:hint="eastAsia"/>
              </w:rPr>
              <w:t>学号</w:t>
            </w:r>
          </w:p>
        </w:tc>
        <w:tc>
          <w:tcPr>
            <w:tcW w:w="2700" w:type="dxa"/>
            <w:tcBorders>
              <w:top w:val="single" w:sz="18" w:space="0" w:color="auto"/>
              <w:bottom w:val="single" w:sz="6" w:space="0" w:color="auto"/>
            </w:tcBorders>
          </w:tcPr>
          <w:p w:rsidR="002D1FBB" w:rsidRDefault="002D1FBB">
            <w:pPr>
              <w:spacing w:after="0"/>
              <w:ind w:firstLine="420"/>
              <w:jc w:val="center"/>
            </w:pPr>
          </w:p>
        </w:tc>
        <w:tc>
          <w:tcPr>
            <w:tcW w:w="892" w:type="dxa"/>
            <w:tcBorders>
              <w:top w:val="single" w:sz="18" w:space="0" w:color="auto"/>
              <w:bottom w:val="single" w:sz="6" w:space="0" w:color="auto"/>
            </w:tcBorders>
          </w:tcPr>
          <w:p w:rsidR="002D1FBB" w:rsidRDefault="008E3C1E">
            <w:pPr>
              <w:spacing w:after="0"/>
              <w:jc w:val="center"/>
            </w:pPr>
            <w:r>
              <w:rPr>
                <w:rFonts w:hint="eastAsia"/>
              </w:rPr>
              <w:t>组别</w:t>
            </w:r>
          </w:p>
        </w:tc>
        <w:tc>
          <w:tcPr>
            <w:tcW w:w="1737" w:type="dxa"/>
            <w:tcBorders>
              <w:top w:val="single" w:sz="18" w:space="0" w:color="auto"/>
              <w:bottom w:val="single" w:sz="6" w:space="0" w:color="auto"/>
            </w:tcBorders>
          </w:tcPr>
          <w:p w:rsidR="002D1FBB" w:rsidRDefault="002D1FBB">
            <w:pPr>
              <w:spacing w:after="0"/>
              <w:ind w:firstLine="420"/>
              <w:jc w:val="center"/>
            </w:pPr>
          </w:p>
        </w:tc>
        <w:tc>
          <w:tcPr>
            <w:tcW w:w="647" w:type="dxa"/>
            <w:tcBorders>
              <w:top w:val="single" w:sz="18" w:space="0" w:color="auto"/>
              <w:bottom w:val="single" w:sz="6" w:space="0" w:color="auto"/>
            </w:tcBorders>
          </w:tcPr>
          <w:p w:rsidR="002D1FBB" w:rsidRDefault="008E3C1E">
            <w:pPr>
              <w:spacing w:after="0"/>
              <w:jc w:val="center"/>
            </w:pPr>
            <w:r>
              <w:rPr>
                <w:rFonts w:hint="eastAsia"/>
              </w:rPr>
              <w:t>绩效</w:t>
            </w:r>
          </w:p>
        </w:tc>
        <w:tc>
          <w:tcPr>
            <w:tcW w:w="870" w:type="dxa"/>
            <w:tcBorders>
              <w:top w:val="single" w:sz="18" w:space="0" w:color="auto"/>
              <w:bottom w:val="single" w:sz="6" w:space="0" w:color="auto"/>
            </w:tcBorders>
          </w:tcPr>
          <w:p w:rsidR="002D1FBB" w:rsidRDefault="002D1FBB">
            <w:pPr>
              <w:spacing w:after="0"/>
              <w:ind w:firstLine="420"/>
              <w:jc w:val="center"/>
            </w:pPr>
          </w:p>
        </w:tc>
      </w:tr>
      <w:tr w:rsidR="002D1FBB">
        <w:trPr>
          <w:cantSplit/>
          <w:trHeight w:val="333"/>
        </w:trPr>
        <w:tc>
          <w:tcPr>
            <w:tcW w:w="1214" w:type="dxa"/>
            <w:tcBorders>
              <w:top w:val="single" w:sz="6" w:space="0" w:color="auto"/>
              <w:bottom w:val="single" w:sz="6" w:space="0" w:color="auto"/>
            </w:tcBorders>
          </w:tcPr>
          <w:p w:rsidR="002D1FBB" w:rsidRDefault="008E3C1E" w:rsidP="00A03A52">
            <w:pPr>
              <w:spacing w:after="0"/>
              <w:ind w:firstLineChars="16" w:firstLine="29"/>
              <w:jc w:val="center"/>
            </w:pPr>
            <w:r>
              <w:rPr>
                <w:rFonts w:hint="eastAsia"/>
              </w:rPr>
              <w:t>项目编号</w:t>
            </w:r>
          </w:p>
        </w:tc>
        <w:tc>
          <w:tcPr>
            <w:tcW w:w="1200" w:type="dxa"/>
            <w:tcBorders>
              <w:top w:val="single" w:sz="6" w:space="0" w:color="auto"/>
              <w:bottom w:val="single" w:sz="6" w:space="0" w:color="auto"/>
            </w:tcBorders>
          </w:tcPr>
          <w:p w:rsidR="002D1FBB" w:rsidRDefault="008E3C1E">
            <w:pPr>
              <w:spacing w:after="0"/>
              <w:jc w:val="center"/>
            </w:pPr>
            <w:r>
              <w:rPr>
                <w:rFonts w:cs="Calibri" w:hint="eastAsia"/>
              </w:rPr>
              <w:t>任务7.3</w:t>
            </w:r>
          </w:p>
        </w:tc>
        <w:tc>
          <w:tcPr>
            <w:tcW w:w="955" w:type="dxa"/>
            <w:tcBorders>
              <w:top w:val="single" w:sz="6" w:space="0" w:color="auto"/>
              <w:bottom w:val="single" w:sz="6" w:space="0" w:color="auto"/>
            </w:tcBorders>
          </w:tcPr>
          <w:p w:rsidR="002D1FBB" w:rsidRDefault="008E3C1E">
            <w:pPr>
              <w:spacing w:after="0"/>
              <w:jc w:val="center"/>
            </w:pPr>
            <w:r>
              <w:rPr>
                <w:rFonts w:hint="eastAsia"/>
              </w:rPr>
              <w:t>任务名称</w:t>
            </w:r>
          </w:p>
        </w:tc>
        <w:tc>
          <w:tcPr>
            <w:tcW w:w="3592" w:type="dxa"/>
            <w:gridSpan w:val="2"/>
            <w:tcBorders>
              <w:top w:val="single" w:sz="6" w:space="0" w:color="auto"/>
              <w:bottom w:val="single" w:sz="6" w:space="0" w:color="auto"/>
            </w:tcBorders>
          </w:tcPr>
          <w:p w:rsidR="002D1FBB" w:rsidRDefault="008E3C1E">
            <w:pPr>
              <w:spacing w:after="0"/>
            </w:pPr>
            <w:r>
              <w:rPr>
                <w:rFonts w:cs="Calibri" w:hint="eastAsia"/>
              </w:rPr>
              <w:t>设计回收/删除用户数据管理员权限及源码</w:t>
            </w:r>
          </w:p>
        </w:tc>
        <w:tc>
          <w:tcPr>
            <w:tcW w:w="1737" w:type="dxa"/>
            <w:tcBorders>
              <w:top w:val="single" w:sz="6" w:space="0" w:color="auto"/>
              <w:bottom w:val="single" w:sz="6" w:space="0" w:color="auto"/>
            </w:tcBorders>
          </w:tcPr>
          <w:p w:rsidR="002D1FBB" w:rsidRDefault="008E3C1E">
            <w:pPr>
              <w:spacing w:after="0"/>
            </w:pPr>
            <w:r>
              <w:rPr>
                <w:rFonts w:hint="eastAsia"/>
              </w:rPr>
              <w:t>其他责任人及占比</w:t>
            </w:r>
          </w:p>
        </w:tc>
        <w:tc>
          <w:tcPr>
            <w:tcW w:w="1517" w:type="dxa"/>
            <w:gridSpan w:val="2"/>
            <w:tcBorders>
              <w:top w:val="single" w:sz="6" w:space="0" w:color="auto"/>
              <w:bottom w:val="single" w:sz="6" w:space="0" w:color="auto"/>
            </w:tcBorders>
          </w:tcPr>
          <w:p w:rsidR="002D1FBB" w:rsidRDefault="002D1FBB">
            <w:pPr>
              <w:spacing w:after="0"/>
            </w:pPr>
          </w:p>
        </w:tc>
      </w:tr>
    </w:tbl>
    <w:tbl>
      <w:tblPr>
        <w:tblStyle w:val="afffd"/>
        <w:tblW w:w="10207" w:type="dxa"/>
        <w:tblInd w:w="515" w:type="dxa"/>
        <w:tblBorders>
          <w:top w:val="single" w:sz="18" w:space="0" w:color="auto"/>
          <w:left w:val="single" w:sz="18" w:space="0" w:color="auto"/>
          <w:bottom w:val="single" w:sz="18" w:space="0" w:color="auto"/>
          <w:right w:val="single" w:sz="18" w:space="0" w:color="auto"/>
          <w:insideH w:val="single" w:sz="18" w:space="0" w:color="auto"/>
          <w:insideV w:val="none" w:sz="0" w:space="0" w:color="auto"/>
        </w:tblBorders>
        <w:tblLayout w:type="fixed"/>
        <w:tblLook w:val="04A0" w:firstRow="1" w:lastRow="0" w:firstColumn="1" w:lastColumn="0" w:noHBand="0" w:noVBand="1"/>
      </w:tblPr>
      <w:tblGrid>
        <w:gridCol w:w="10207"/>
      </w:tblGrid>
      <w:tr w:rsidR="002D1FBB">
        <w:trPr>
          <w:trHeight w:val="13621"/>
        </w:trPr>
        <w:tc>
          <w:tcPr>
            <w:tcW w:w="10207" w:type="dxa"/>
            <w:tcBorders>
              <w:tl2br w:val="nil"/>
              <w:tr2bl w:val="nil"/>
            </w:tcBorders>
          </w:tcPr>
          <w:p w:rsidR="002D1FBB" w:rsidRDefault="008E3C1E">
            <w:pPr>
              <w:spacing w:after="0"/>
              <w:ind w:firstLineChars="100" w:firstLine="180"/>
            </w:pPr>
            <w:r>
              <w:rPr>
                <w:rFonts w:hint="eastAsia"/>
              </w:rPr>
              <w:t>知识准备：</w:t>
            </w:r>
          </w:p>
          <w:p w:rsidR="002D1FBB" w:rsidRDefault="008E3C1E" w:rsidP="00007520">
            <w:pPr>
              <w:numPr>
                <w:ilvl w:val="0"/>
                <w:numId w:val="86"/>
              </w:numPr>
              <w:spacing w:after="0"/>
              <w:ind w:firstLineChars="300" w:firstLine="540"/>
            </w:pPr>
            <w:r>
              <w:rPr>
                <w:rFonts w:hint="eastAsia"/>
              </w:rPr>
              <w:t>理解数据库账户与账户权限的相关概念和作用；</w:t>
            </w:r>
          </w:p>
          <w:p w:rsidR="002D1FBB" w:rsidRDefault="008E3C1E">
            <w:pPr>
              <w:spacing w:after="0"/>
              <w:ind w:firstLineChars="100" w:firstLine="180"/>
            </w:pPr>
            <w:r>
              <w:rPr>
                <w:rFonts w:hint="eastAsia"/>
              </w:rPr>
              <w:t>任务实施：</w:t>
            </w:r>
          </w:p>
          <w:p w:rsidR="002D1FBB" w:rsidRDefault="008E3C1E" w:rsidP="00007520">
            <w:pPr>
              <w:numPr>
                <w:ilvl w:val="0"/>
                <w:numId w:val="87"/>
              </w:numPr>
              <w:spacing w:after="0" w:line="240" w:lineRule="auto"/>
              <w:ind w:left="485"/>
            </w:pPr>
            <w:r>
              <w:rPr>
                <w:rFonts w:cs="Times New Roman"/>
                <w:szCs w:val="24"/>
              </w:rPr>
              <w:t>按照用户需求</w:t>
            </w:r>
            <w:r>
              <w:rPr>
                <w:rFonts w:cs="Times New Roman" w:hint="eastAsia"/>
                <w:szCs w:val="24"/>
              </w:rPr>
              <w:t>，设计回收数据管理员用户权限和删除数据管理员用户。</w:t>
            </w:r>
          </w:p>
          <w:p w:rsidR="002D1FBB" w:rsidRDefault="008E3C1E" w:rsidP="00007520">
            <w:pPr>
              <w:numPr>
                <w:ilvl w:val="0"/>
                <w:numId w:val="87"/>
              </w:numPr>
              <w:spacing w:after="0" w:line="240" w:lineRule="auto"/>
              <w:ind w:left="485"/>
            </w:pPr>
            <w:r>
              <w:rPr>
                <w:rFonts w:hint="eastAsia"/>
              </w:rPr>
              <w:t>本设计满分5分，其中完成分3分，质量分2分。</w:t>
            </w:r>
          </w:p>
          <w:p w:rsidR="002D1FBB" w:rsidRDefault="002D1FBB">
            <w:pPr>
              <w:spacing w:after="0" w:line="240" w:lineRule="auto"/>
              <w:ind w:left="485"/>
            </w:pPr>
          </w:p>
          <w:p w:rsidR="002D1FBB" w:rsidRDefault="008E3C1E">
            <w:pPr>
              <w:spacing w:after="0" w:line="240" w:lineRule="auto"/>
              <w:ind w:left="485"/>
              <w:jc w:val="center"/>
              <w:rPr>
                <w:rFonts w:cs="Times New Roman"/>
                <w:szCs w:val="24"/>
              </w:rPr>
            </w:pPr>
            <w:r>
              <w:rPr>
                <w:rFonts w:hint="eastAsia"/>
                <w:sz w:val="28"/>
                <w:szCs w:val="28"/>
              </w:rPr>
              <w:t>设计回收/删除用户数据管理员权限及源码</w:t>
            </w:r>
          </w:p>
          <w:p w:rsidR="002D1FBB" w:rsidRDefault="008E3C1E" w:rsidP="00007520">
            <w:pPr>
              <w:numPr>
                <w:ilvl w:val="0"/>
                <w:numId w:val="88"/>
              </w:numPr>
              <w:spacing w:after="0" w:line="240" w:lineRule="auto"/>
              <w:rPr>
                <w:rFonts w:cs="Times New Roman"/>
                <w:szCs w:val="24"/>
              </w:rPr>
            </w:pPr>
            <w:r>
              <w:rPr>
                <w:rFonts w:hint="eastAsia"/>
              </w:rPr>
              <w:t>小组分工协作，按用户需求，设计相应回收用户权限和删除相应用户的命令，</w:t>
            </w:r>
            <w:r>
              <w:rPr>
                <w:rFonts w:cs="Times New Roman" w:hint="eastAsia"/>
                <w:szCs w:val="24"/>
              </w:rPr>
              <w:t>创建源码及执行结果如下：</w:t>
            </w:r>
          </w:p>
          <w:p w:rsidR="002D1FBB" w:rsidRDefault="008E3C1E">
            <w:pPr>
              <w:tabs>
                <w:tab w:val="left" w:pos="5037"/>
              </w:tabs>
              <w:spacing w:after="0" w:line="240" w:lineRule="auto"/>
              <w:ind w:firstLineChars="83" w:firstLine="149"/>
              <w:rPr>
                <w:sz w:val="24"/>
                <w:szCs w:val="24"/>
              </w:rPr>
            </w:pPr>
            <w:r>
              <w:rPr>
                <w:rFonts w:hint="eastAsia"/>
                <w:szCs w:val="21"/>
              </w:rPr>
              <w:t xml:space="preserve"> </w:t>
            </w:r>
            <w:r>
              <w:rPr>
                <w:szCs w:val="21"/>
              </w:rPr>
              <w:t xml:space="preserve">   </w:t>
            </w:r>
          </w:p>
          <w:p w:rsidR="002D1FBB" w:rsidRDefault="002D1FBB" w:rsidP="00A03A52">
            <w:pPr>
              <w:ind w:firstLineChars="407" w:firstLine="733"/>
            </w:pPr>
          </w:p>
          <w:p w:rsidR="002D1FBB" w:rsidRDefault="002D1FBB" w:rsidP="00A03A52">
            <w:pPr>
              <w:ind w:firstLineChars="407" w:firstLine="733"/>
            </w:pPr>
          </w:p>
        </w:tc>
      </w:tr>
    </w:tbl>
    <w:p w:rsidR="002D1FBB" w:rsidRDefault="002D1FBB">
      <w:pPr>
        <w:tabs>
          <w:tab w:val="left" w:pos="8205"/>
        </w:tabs>
        <w:ind w:leftChars="472" w:left="850"/>
        <w:rPr>
          <w:rFonts w:cs="Calibri"/>
        </w:rPr>
      </w:pPr>
    </w:p>
    <w:p w:rsidR="002D1FBB" w:rsidRDefault="008E3C1E">
      <w:pPr>
        <w:pStyle w:val="1"/>
        <w:ind w:firstLineChars="944" w:firstLine="3776"/>
        <w:jc w:val="both"/>
        <w:rPr>
          <w:rFonts w:cs="Calibri"/>
        </w:rPr>
      </w:pPr>
      <w:bookmarkStart w:id="54" w:name="_Toc2432"/>
      <w:r>
        <w:rPr>
          <w:rFonts w:cs="Calibri" w:hint="eastAsia"/>
        </w:rPr>
        <w:t>项目八</w:t>
      </w:r>
      <w:r>
        <w:rPr>
          <w:rFonts w:cs="Calibri"/>
        </w:rPr>
        <w:t xml:space="preserve"> </w:t>
      </w:r>
      <w:r>
        <w:rPr>
          <w:rFonts w:cs="Calibri" w:hint="eastAsia"/>
        </w:rPr>
        <w:t xml:space="preserve"> 项目数据库维护</w:t>
      </w:r>
      <w:bookmarkEnd w:id="54"/>
      <w:r>
        <w:rPr>
          <w:rFonts w:cs="Calibri" w:hint="eastAsia"/>
        </w:rPr>
        <w:t>(20)</w:t>
      </w:r>
    </w:p>
    <w:p w:rsidR="002D1FBB" w:rsidRDefault="008E3C1E" w:rsidP="00A03A52">
      <w:pPr>
        <w:pStyle w:val="21"/>
        <w:ind w:firstLine="3360"/>
      </w:pPr>
      <w:bookmarkStart w:id="55" w:name="_Toc4339"/>
      <w:r>
        <w:rPr>
          <w:rFonts w:hint="eastAsia"/>
        </w:rPr>
        <w:t>任务8.1数据库/数据备份策略及备份命令源码</w:t>
      </w:r>
      <w:bookmarkEnd w:id="55"/>
    </w:p>
    <w:tbl>
      <w:tblPr>
        <w:tblW w:w="10215" w:type="dxa"/>
        <w:tblInd w:w="51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4A0" w:firstRow="1" w:lastRow="0" w:firstColumn="1" w:lastColumn="0" w:noHBand="0" w:noVBand="1"/>
      </w:tblPr>
      <w:tblGrid>
        <w:gridCol w:w="1214"/>
        <w:gridCol w:w="1342"/>
        <w:gridCol w:w="1018"/>
        <w:gridCol w:w="2613"/>
        <w:gridCol w:w="648"/>
        <w:gridCol w:w="1681"/>
        <w:gridCol w:w="695"/>
        <w:gridCol w:w="1004"/>
      </w:tblGrid>
      <w:tr w:rsidR="002D1FBB">
        <w:trPr>
          <w:cantSplit/>
          <w:trHeight w:val="331"/>
        </w:trPr>
        <w:tc>
          <w:tcPr>
            <w:tcW w:w="1214" w:type="dxa"/>
            <w:tcBorders>
              <w:top w:val="single" w:sz="18" w:space="0" w:color="auto"/>
              <w:bottom w:val="single" w:sz="6" w:space="0" w:color="auto"/>
            </w:tcBorders>
          </w:tcPr>
          <w:p w:rsidR="002D1FBB" w:rsidRDefault="008E3C1E" w:rsidP="00A03A52">
            <w:pPr>
              <w:spacing w:after="0"/>
              <w:ind w:firstLineChars="16" w:firstLine="29"/>
              <w:jc w:val="center"/>
            </w:pPr>
            <w:r>
              <w:rPr>
                <w:rFonts w:hint="eastAsia"/>
              </w:rPr>
              <w:t>责任人姓名</w:t>
            </w:r>
          </w:p>
        </w:tc>
        <w:tc>
          <w:tcPr>
            <w:tcW w:w="1342" w:type="dxa"/>
            <w:tcBorders>
              <w:top w:val="single" w:sz="18" w:space="0" w:color="auto"/>
              <w:bottom w:val="single" w:sz="6" w:space="0" w:color="auto"/>
            </w:tcBorders>
          </w:tcPr>
          <w:p w:rsidR="002D1FBB" w:rsidRDefault="002D1FBB">
            <w:pPr>
              <w:spacing w:after="0"/>
              <w:ind w:firstLine="420"/>
            </w:pPr>
          </w:p>
        </w:tc>
        <w:tc>
          <w:tcPr>
            <w:tcW w:w="1018" w:type="dxa"/>
            <w:tcBorders>
              <w:top w:val="single" w:sz="18" w:space="0" w:color="auto"/>
              <w:bottom w:val="single" w:sz="6" w:space="0" w:color="auto"/>
            </w:tcBorders>
          </w:tcPr>
          <w:p w:rsidR="002D1FBB" w:rsidRDefault="008E3C1E">
            <w:pPr>
              <w:spacing w:after="0"/>
              <w:jc w:val="center"/>
            </w:pPr>
            <w:r>
              <w:rPr>
                <w:rFonts w:hint="eastAsia"/>
              </w:rPr>
              <w:t>学号</w:t>
            </w:r>
          </w:p>
        </w:tc>
        <w:tc>
          <w:tcPr>
            <w:tcW w:w="2613" w:type="dxa"/>
            <w:tcBorders>
              <w:top w:val="single" w:sz="18" w:space="0" w:color="auto"/>
              <w:bottom w:val="single" w:sz="6" w:space="0" w:color="auto"/>
            </w:tcBorders>
          </w:tcPr>
          <w:p w:rsidR="002D1FBB" w:rsidRDefault="002D1FBB">
            <w:pPr>
              <w:spacing w:after="0"/>
              <w:ind w:firstLine="420"/>
              <w:jc w:val="center"/>
            </w:pPr>
          </w:p>
        </w:tc>
        <w:tc>
          <w:tcPr>
            <w:tcW w:w="648" w:type="dxa"/>
            <w:tcBorders>
              <w:top w:val="single" w:sz="18" w:space="0" w:color="auto"/>
              <w:bottom w:val="single" w:sz="6" w:space="0" w:color="auto"/>
            </w:tcBorders>
          </w:tcPr>
          <w:p w:rsidR="002D1FBB" w:rsidRDefault="008E3C1E">
            <w:pPr>
              <w:spacing w:after="0"/>
              <w:jc w:val="center"/>
            </w:pPr>
            <w:r>
              <w:rPr>
                <w:rFonts w:hint="eastAsia"/>
              </w:rPr>
              <w:t>组别</w:t>
            </w:r>
          </w:p>
        </w:tc>
        <w:tc>
          <w:tcPr>
            <w:tcW w:w="1681" w:type="dxa"/>
            <w:tcBorders>
              <w:top w:val="single" w:sz="18" w:space="0" w:color="auto"/>
              <w:bottom w:val="single" w:sz="6" w:space="0" w:color="auto"/>
            </w:tcBorders>
          </w:tcPr>
          <w:p w:rsidR="002D1FBB" w:rsidRDefault="002D1FBB">
            <w:pPr>
              <w:spacing w:after="0"/>
              <w:ind w:firstLine="420"/>
              <w:jc w:val="center"/>
            </w:pPr>
          </w:p>
        </w:tc>
        <w:tc>
          <w:tcPr>
            <w:tcW w:w="695" w:type="dxa"/>
            <w:tcBorders>
              <w:top w:val="single" w:sz="18" w:space="0" w:color="auto"/>
              <w:bottom w:val="single" w:sz="6" w:space="0" w:color="auto"/>
            </w:tcBorders>
          </w:tcPr>
          <w:p w:rsidR="002D1FBB" w:rsidRDefault="008E3C1E">
            <w:pPr>
              <w:spacing w:after="0"/>
              <w:jc w:val="center"/>
            </w:pPr>
            <w:r>
              <w:rPr>
                <w:rFonts w:hint="eastAsia"/>
              </w:rPr>
              <w:t>绩效</w:t>
            </w:r>
          </w:p>
        </w:tc>
        <w:tc>
          <w:tcPr>
            <w:tcW w:w="1004" w:type="dxa"/>
            <w:tcBorders>
              <w:top w:val="single" w:sz="18" w:space="0" w:color="auto"/>
              <w:bottom w:val="single" w:sz="6" w:space="0" w:color="auto"/>
            </w:tcBorders>
          </w:tcPr>
          <w:p w:rsidR="002D1FBB" w:rsidRDefault="002D1FBB">
            <w:pPr>
              <w:spacing w:after="0"/>
              <w:ind w:firstLine="420"/>
              <w:jc w:val="center"/>
            </w:pPr>
          </w:p>
        </w:tc>
      </w:tr>
      <w:tr w:rsidR="002D1FBB">
        <w:trPr>
          <w:cantSplit/>
          <w:trHeight w:val="333"/>
        </w:trPr>
        <w:tc>
          <w:tcPr>
            <w:tcW w:w="1214" w:type="dxa"/>
            <w:tcBorders>
              <w:top w:val="single" w:sz="6" w:space="0" w:color="auto"/>
              <w:bottom w:val="single" w:sz="6" w:space="0" w:color="auto"/>
            </w:tcBorders>
          </w:tcPr>
          <w:p w:rsidR="002D1FBB" w:rsidRDefault="008E3C1E" w:rsidP="00A03A52">
            <w:pPr>
              <w:spacing w:after="0"/>
              <w:ind w:firstLineChars="16" w:firstLine="29"/>
              <w:jc w:val="center"/>
            </w:pPr>
            <w:r>
              <w:rPr>
                <w:rFonts w:hint="eastAsia"/>
              </w:rPr>
              <w:t>项目编号</w:t>
            </w:r>
          </w:p>
        </w:tc>
        <w:tc>
          <w:tcPr>
            <w:tcW w:w="1342" w:type="dxa"/>
            <w:tcBorders>
              <w:top w:val="single" w:sz="6" w:space="0" w:color="auto"/>
              <w:bottom w:val="single" w:sz="6" w:space="0" w:color="auto"/>
            </w:tcBorders>
          </w:tcPr>
          <w:p w:rsidR="002D1FBB" w:rsidRDefault="008E3C1E">
            <w:pPr>
              <w:spacing w:after="0"/>
              <w:jc w:val="center"/>
            </w:pPr>
            <w:r>
              <w:rPr>
                <w:rFonts w:cs="Calibri" w:hint="eastAsia"/>
              </w:rPr>
              <w:t>任务8.1</w:t>
            </w:r>
          </w:p>
        </w:tc>
        <w:tc>
          <w:tcPr>
            <w:tcW w:w="1018" w:type="dxa"/>
            <w:tcBorders>
              <w:top w:val="single" w:sz="6" w:space="0" w:color="auto"/>
              <w:bottom w:val="single" w:sz="6" w:space="0" w:color="auto"/>
            </w:tcBorders>
          </w:tcPr>
          <w:p w:rsidR="002D1FBB" w:rsidRDefault="008E3C1E">
            <w:pPr>
              <w:spacing w:after="0"/>
              <w:jc w:val="center"/>
            </w:pPr>
            <w:r>
              <w:rPr>
                <w:rFonts w:hint="eastAsia"/>
              </w:rPr>
              <w:t>任务名称</w:t>
            </w:r>
          </w:p>
        </w:tc>
        <w:tc>
          <w:tcPr>
            <w:tcW w:w="3261" w:type="dxa"/>
            <w:gridSpan w:val="2"/>
            <w:tcBorders>
              <w:top w:val="single" w:sz="6" w:space="0" w:color="auto"/>
              <w:bottom w:val="single" w:sz="6" w:space="0" w:color="auto"/>
            </w:tcBorders>
          </w:tcPr>
          <w:p w:rsidR="002D1FBB" w:rsidRDefault="008E3C1E">
            <w:pPr>
              <w:spacing w:after="0"/>
            </w:pPr>
            <w:r>
              <w:rPr>
                <w:rFonts w:cs="Calibri" w:hint="eastAsia"/>
              </w:rPr>
              <w:t>数据库/数据备份策略及备份命令源码</w:t>
            </w:r>
          </w:p>
        </w:tc>
        <w:tc>
          <w:tcPr>
            <w:tcW w:w="1681" w:type="dxa"/>
            <w:tcBorders>
              <w:top w:val="single" w:sz="6" w:space="0" w:color="auto"/>
              <w:bottom w:val="single" w:sz="6" w:space="0" w:color="auto"/>
            </w:tcBorders>
          </w:tcPr>
          <w:p w:rsidR="002D1FBB" w:rsidRDefault="008E3C1E">
            <w:pPr>
              <w:spacing w:after="0"/>
            </w:pPr>
            <w:r>
              <w:rPr>
                <w:rFonts w:hint="eastAsia"/>
              </w:rPr>
              <w:t>其他责任人及占比</w:t>
            </w:r>
          </w:p>
        </w:tc>
        <w:tc>
          <w:tcPr>
            <w:tcW w:w="1699" w:type="dxa"/>
            <w:gridSpan w:val="2"/>
            <w:tcBorders>
              <w:top w:val="single" w:sz="6" w:space="0" w:color="auto"/>
              <w:bottom w:val="single" w:sz="6" w:space="0" w:color="auto"/>
            </w:tcBorders>
          </w:tcPr>
          <w:p w:rsidR="002D1FBB" w:rsidRDefault="002D1FBB">
            <w:pPr>
              <w:spacing w:after="0"/>
            </w:pPr>
          </w:p>
        </w:tc>
      </w:tr>
    </w:tbl>
    <w:tbl>
      <w:tblPr>
        <w:tblStyle w:val="afffd"/>
        <w:tblW w:w="10207" w:type="dxa"/>
        <w:tblInd w:w="515" w:type="dxa"/>
        <w:tblBorders>
          <w:top w:val="single" w:sz="18" w:space="0" w:color="auto"/>
          <w:left w:val="single" w:sz="18" w:space="0" w:color="auto"/>
          <w:bottom w:val="single" w:sz="18" w:space="0" w:color="auto"/>
          <w:right w:val="single" w:sz="18" w:space="0" w:color="auto"/>
          <w:insideH w:val="single" w:sz="18" w:space="0" w:color="auto"/>
          <w:insideV w:val="none" w:sz="0" w:space="0" w:color="auto"/>
        </w:tblBorders>
        <w:tblLayout w:type="fixed"/>
        <w:tblLook w:val="04A0" w:firstRow="1" w:lastRow="0" w:firstColumn="1" w:lastColumn="0" w:noHBand="0" w:noVBand="1"/>
      </w:tblPr>
      <w:tblGrid>
        <w:gridCol w:w="10207"/>
      </w:tblGrid>
      <w:tr w:rsidR="002D1FBB">
        <w:trPr>
          <w:trHeight w:val="12990"/>
        </w:trPr>
        <w:tc>
          <w:tcPr>
            <w:tcW w:w="10207" w:type="dxa"/>
            <w:tcBorders>
              <w:tl2br w:val="nil"/>
              <w:tr2bl w:val="nil"/>
            </w:tcBorders>
          </w:tcPr>
          <w:p w:rsidR="002D1FBB" w:rsidRDefault="008E3C1E">
            <w:pPr>
              <w:spacing w:after="0"/>
              <w:ind w:firstLineChars="100" w:firstLine="180"/>
            </w:pPr>
            <w:r>
              <w:rPr>
                <w:rFonts w:hint="eastAsia"/>
              </w:rPr>
              <w:t>知识准备：</w:t>
            </w:r>
          </w:p>
          <w:p w:rsidR="002D1FBB" w:rsidRDefault="008E3C1E" w:rsidP="00007520">
            <w:pPr>
              <w:numPr>
                <w:ilvl w:val="0"/>
                <w:numId w:val="89"/>
              </w:numPr>
              <w:spacing w:after="0"/>
              <w:ind w:firstLineChars="300" w:firstLine="540"/>
            </w:pPr>
            <w:r>
              <w:rPr>
                <w:rFonts w:hint="eastAsia"/>
              </w:rPr>
              <w:t>数据库/表的备份的相关概念和作用；</w:t>
            </w:r>
          </w:p>
          <w:p w:rsidR="002D1FBB" w:rsidRDefault="008E3C1E">
            <w:pPr>
              <w:spacing w:after="0"/>
              <w:ind w:firstLineChars="100" w:firstLine="180"/>
            </w:pPr>
            <w:r>
              <w:rPr>
                <w:rFonts w:hint="eastAsia"/>
              </w:rPr>
              <w:t>任务实施：</w:t>
            </w:r>
          </w:p>
          <w:p w:rsidR="002D1FBB" w:rsidRDefault="008E3C1E" w:rsidP="00007520">
            <w:pPr>
              <w:numPr>
                <w:ilvl w:val="0"/>
                <w:numId w:val="90"/>
              </w:numPr>
              <w:spacing w:after="0" w:line="240" w:lineRule="auto"/>
              <w:ind w:left="485"/>
            </w:pPr>
            <w:r>
              <w:rPr>
                <w:rFonts w:cs="Times New Roman"/>
                <w:szCs w:val="24"/>
              </w:rPr>
              <w:t>按照用户需求</w:t>
            </w:r>
            <w:r>
              <w:rPr>
                <w:rFonts w:cs="Times New Roman" w:hint="eastAsia"/>
                <w:szCs w:val="24"/>
              </w:rPr>
              <w:t>，设计数据库/表的备份策略；</w:t>
            </w:r>
          </w:p>
          <w:p w:rsidR="002D1FBB" w:rsidRDefault="008E3C1E" w:rsidP="00007520">
            <w:pPr>
              <w:numPr>
                <w:ilvl w:val="0"/>
                <w:numId w:val="90"/>
              </w:numPr>
              <w:spacing w:after="0" w:line="240" w:lineRule="auto"/>
              <w:ind w:left="485"/>
            </w:pPr>
            <w:r>
              <w:rPr>
                <w:rFonts w:hint="eastAsia"/>
              </w:rPr>
              <w:t>按数据的备份策略为项目数据库/表/数据设计备份命令。</w:t>
            </w:r>
          </w:p>
          <w:p w:rsidR="002D1FBB" w:rsidRDefault="008E3C1E" w:rsidP="00007520">
            <w:pPr>
              <w:numPr>
                <w:ilvl w:val="0"/>
                <w:numId w:val="90"/>
              </w:numPr>
              <w:spacing w:after="0" w:line="240" w:lineRule="auto"/>
              <w:ind w:left="485"/>
            </w:pPr>
            <w:r>
              <w:rPr>
                <w:rFonts w:hint="eastAsia"/>
              </w:rPr>
              <w:t>本设计满分10分，其中完成分8分，质量分2分。</w:t>
            </w:r>
          </w:p>
          <w:p w:rsidR="002D1FBB" w:rsidRDefault="002D1FBB">
            <w:pPr>
              <w:spacing w:after="0" w:line="240" w:lineRule="auto"/>
              <w:ind w:left="485"/>
            </w:pPr>
          </w:p>
          <w:p w:rsidR="002D1FBB" w:rsidRDefault="008E3C1E">
            <w:pPr>
              <w:spacing w:after="0" w:line="240" w:lineRule="auto"/>
              <w:ind w:left="485"/>
              <w:jc w:val="center"/>
              <w:rPr>
                <w:rFonts w:cs="Times New Roman"/>
                <w:szCs w:val="24"/>
              </w:rPr>
            </w:pPr>
            <w:r>
              <w:rPr>
                <w:rFonts w:hint="eastAsia"/>
                <w:sz w:val="28"/>
                <w:szCs w:val="28"/>
              </w:rPr>
              <w:t>数据库/数据备份策略及备份命令源码</w:t>
            </w:r>
          </w:p>
          <w:p w:rsidR="002D1FBB" w:rsidRPr="00AF0C05" w:rsidRDefault="008E3C1E" w:rsidP="00007520">
            <w:pPr>
              <w:numPr>
                <w:ilvl w:val="0"/>
                <w:numId w:val="91"/>
              </w:numPr>
              <w:spacing w:after="0" w:line="240" w:lineRule="auto"/>
              <w:rPr>
                <w:rFonts w:cs="Times New Roman"/>
                <w:szCs w:val="24"/>
              </w:rPr>
            </w:pPr>
            <w:r>
              <w:rPr>
                <w:rFonts w:hint="eastAsia"/>
              </w:rPr>
              <w:t>小组分工协作，按照用户需求说明书，分析项目的业务需求，制定项目数据库/表/数据的备份策略；</w:t>
            </w:r>
          </w:p>
          <w:p w:rsidR="00AF0C05" w:rsidRDefault="00AF0C05" w:rsidP="00AF0C05">
            <w:pPr>
              <w:spacing w:after="0" w:line="240" w:lineRule="auto"/>
              <w:ind w:leftChars="200" w:left="360" w:firstLineChars="200" w:firstLine="360"/>
              <w:rPr>
                <w:rFonts w:cs="Times New Roman"/>
                <w:szCs w:val="24"/>
              </w:rPr>
            </w:pPr>
            <w:r>
              <w:rPr>
                <w:rFonts w:cs="Times New Roman" w:hint="eastAsia"/>
                <w:szCs w:val="24"/>
              </w:rPr>
              <w:t>设计背景：为了防止在生产环境中当数据文件发生损坏、Mysql服务出现错误，数据库系统及相关数据都有可能被损坏而无法使用，所以，我们提前准备了一种有效的数据备份方案，在系统出现不测之前，参照用户的使用需求，及时或者定期的对数据和数据库进行备份。</w:t>
            </w:r>
          </w:p>
          <w:p w:rsidR="00AF0C05" w:rsidRDefault="00AF0C05" w:rsidP="00AF0C05">
            <w:pPr>
              <w:spacing w:after="0" w:line="240" w:lineRule="auto"/>
              <w:ind w:leftChars="200" w:left="360" w:firstLineChars="200" w:firstLine="360"/>
              <w:rPr>
                <w:rFonts w:cs="Times New Roman"/>
                <w:szCs w:val="24"/>
              </w:rPr>
            </w:pPr>
            <w:r>
              <w:rPr>
                <w:rFonts w:cs="Times New Roman" w:hint="eastAsia"/>
                <w:szCs w:val="24"/>
              </w:rPr>
              <w:t>数据库</w:t>
            </w:r>
            <w:r>
              <w:rPr>
                <w:rFonts w:cs="Times New Roman"/>
                <w:szCs w:val="24"/>
              </w:rPr>
              <w:t>/</w:t>
            </w:r>
            <w:r>
              <w:rPr>
                <w:rFonts w:cs="Times New Roman" w:hint="eastAsia"/>
                <w:szCs w:val="24"/>
              </w:rPr>
              <w:t>数据库备份策略：</w:t>
            </w:r>
            <w:r w:rsidRPr="00701D21">
              <w:rPr>
                <w:rFonts w:cs="Times New Roman" w:hint="eastAsia"/>
                <w:szCs w:val="24"/>
              </w:rPr>
              <w:t>根据项目</w:t>
            </w:r>
            <w:r>
              <w:rPr>
                <w:rFonts w:cs="Times New Roman"/>
                <w:szCs w:val="24"/>
              </w:rPr>
              <w:t>3</w:t>
            </w:r>
            <w:r w:rsidRPr="00701D21">
              <w:rPr>
                <w:rFonts w:cs="Times New Roman"/>
                <w:szCs w:val="24"/>
              </w:rPr>
              <w:t>的业务分析，</w:t>
            </w:r>
            <w:r>
              <w:rPr>
                <w:rFonts w:cs="Times New Roman" w:hint="eastAsia"/>
                <w:szCs w:val="24"/>
              </w:rPr>
              <w:t>我们社团管理系统</w:t>
            </w:r>
            <w:r w:rsidRPr="00701D21">
              <w:rPr>
                <w:rFonts w:cs="Times New Roman"/>
                <w:szCs w:val="24"/>
              </w:rPr>
              <w:t>数据库里有4个数据表，用户对数据表的数据变更程度如下</w:t>
            </w:r>
            <w:r>
              <w:rPr>
                <w:rFonts w:cs="Times New Roman" w:hint="eastAsia"/>
                <w:szCs w:val="24"/>
              </w:rPr>
              <w:t>:</w:t>
            </w:r>
          </w:p>
          <w:p w:rsidR="00AF0C05" w:rsidRPr="00701D21" w:rsidRDefault="00AF0C05" w:rsidP="00AF0C05">
            <w:pPr>
              <w:spacing w:after="0" w:line="240" w:lineRule="auto"/>
              <w:ind w:leftChars="200" w:left="360" w:firstLineChars="200" w:firstLine="360"/>
              <w:rPr>
                <w:rFonts w:cs="Times New Roman"/>
                <w:szCs w:val="24"/>
              </w:rPr>
            </w:pPr>
            <w:r w:rsidRPr="00701D21">
              <w:rPr>
                <w:rFonts w:cs="Times New Roman"/>
                <w:szCs w:val="24"/>
              </w:rPr>
              <w:t>1.Student表，数据变化主要集中在每年学年初</w:t>
            </w:r>
            <w:r>
              <w:rPr>
                <w:rFonts w:cs="Times New Roman" w:hint="eastAsia"/>
                <w:szCs w:val="24"/>
              </w:rPr>
              <w:t>百团招新</w:t>
            </w:r>
            <w:r w:rsidRPr="00701D21">
              <w:rPr>
                <w:rFonts w:cs="Times New Roman"/>
                <w:szCs w:val="24"/>
              </w:rPr>
              <w:t>，每</w:t>
            </w:r>
            <w:r>
              <w:rPr>
                <w:rFonts w:cs="Times New Roman"/>
                <w:szCs w:val="24"/>
              </w:rPr>
              <w:t>1</w:t>
            </w:r>
            <w:r w:rsidR="00233879">
              <w:rPr>
                <w:rFonts w:cs="Times New Roman"/>
                <w:szCs w:val="24"/>
              </w:rPr>
              <w:t>个月至少执行全库数据备份一次，每</w:t>
            </w:r>
            <w:r w:rsidR="00233879">
              <w:rPr>
                <w:rFonts w:cs="Times New Roman" w:hint="eastAsia"/>
                <w:szCs w:val="24"/>
              </w:rPr>
              <w:t>半年</w:t>
            </w:r>
            <w:r w:rsidRPr="00701D21">
              <w:rPr>
                <w:rFonts w:cs="Times New Roman"/>
                <w:szCs w:val="24"/>
              </w:rPr>
              <w:t>至少数据备份一次。</w:t>
            </w:r>
          </w:p>
          <w:p w:rsidR="00AF0C05" w:rsidRPr="00701D21" w:rsidRDefault="00AF0C05" w:rsidP="00AF0C05">
            <w:pPr>
              <w:spacing w:after="0" w:line="240" w:lineRule="auto"/>
              <w:ind w:leftChars="200" w:left="360" w:firstLineChars="200" w:firstLine="360"/>
              <w:rPr>
                <w:rFonts w:cs="Times New Roman"/>
                <w:szCs w:val="24"/>
              </w:rPr>
            </w:pPr>
            <w:r>
              <w:rPr>
                <w:rFonts w:cs="Times New Roman"/>
                <w:szCs w:val="24"/>
              </w:rPr>
              <w:t>2.Club</w:t>
            </w:r>
            <w:r w:rsidRPr="00701D21">
              <w:rPr>
                <w:rFonts w:cs="Times New Roman"/>
                <w:szCs w:val="24"/>
              </w:rPr>
              <w:t>表，数据变化主要集中在每年学年初，每</w:t>
            </w:r>
            <w:r>
              <w:rPr>
                <w:rFonts w:cs="Times New Roman"/>
                <w:szCs w:val="24"/>
              </w:rPr>
              <w:t>1</w:t>
            </w:r>
            <w:r w:rsidRPr="00701D21">
              <w:rPr>
                <w:rFonts w:cs="Times New Roman"/>
                <w:szCs w:val="24"/>
              </w:rPr>
              <w:t>个月至少执行全库数据备份一次，每</w:t>
            </w:r>
            <w:r w:rsidRPr="00701D21">
              <w:rPr>
                <w:rFonts w:cs="Times New Roman" w:hint="eastAsia"/>
                <w:szCs w:val="24"/>
              </w:rPr>
              <w:t>个月至少数据备份一次。</w:t>
            </w:r>
          </w:p>
          <w:p w:rsidR="00AF0C05" w:rsidRPr="00701D21" w:rsidRDefault="00AF0C05" w:rsidP="00AF0C05">
            <w:pPr>
              <w:spacing w:after="0" w:line="240" w:lineRule="auto"/>
              <w:ind w:leftChars="200" w:left="360" w:firstLineChars="200" w:firstLine="360"/>
              <w:rPr>
                <w:rFonts w:cs="Times New Roman"/>
                <w:szCs w:val="24"/>
              </w:rPr>
            </w:pPr>
            <w:r>
              <w:rPr>
                <w:rFonts w:cs="Times New Roman"/>
                <w:szCs w:val="24"/>
              </w:rPr>
              <w:t>3.T</w:t>
            </w:r>
            <w:r>
              <w:rPr>
                <w:rFonts w:cs="Times New Roman" w:hint="eastAsia"/>
                <w:szCs w:val="24"/>
              </w:rPr>
              <w:t>eacher</w:t>
            </w:r>
            <w:r w:rsidRPr="00701D21">
              <w:rPr>
                <w:rFonts w:cs="Times New Roman"/>
                <w:szCs w:val="24"/>
              </w:rPr>
              <w:t>表，数据变化无特定规律，每</w:t>
            </w:r>
            <w:r>
              <w:rPr>
                <w:rFonts w:cs="Times New Roman"/>
                <w:szCs w:val="24"/>
              </w:rPr>
              <w:t>1</w:t>
            </w:r>
            <w:r w:rsidRPr="00701D21">
              <w:rPr>
                <w:rFonts w:cs="Times New Roman"/>
                <w:szCs w:val="24"/>
              </w:rPr>
              <w:t>个月至少执行全库数据备份一次，每个月至少数据备份一次。</w:t>
            </w:r>
          </w:p>
          <w:p w:rsidR="00AF0C05" w:rsidRDefault="00AF0C05" w:rsidP="00AF0C05">
            <w:pPr>
              <w:spacing w:after="0" w:line="240" w:lineRule="auto"/>
              <w:ind w:leftChars="200" w:left="360" w:firstLineChars="200" w:firstLine="360"/>
              <w:rPr>
                <w:rFonts w:cs="Times New Roman"/>
                <w:szCs w:val="24"/>
              </w:rPr>
            </w:pPr>
            <w:r>
              <w:rPr>
                <w:rFonts w:cs="Times New Roman"/>
                <w:szCs w:val="24"/>
              </w:rPr>
              <w:t>4.De</w:t>
            </w:r>
            <w:r>
              <w:rPr>
                <w:rFonts w:cs="Times New Roman" w:hint="eastAsia"/>
                <w:szCs w:val="24"/>
              </w:rPr>
              <w:t>pt</w:t>
            </w:r>
            <w:r w:rsidRPr="00701D21">
              <w:rPr>
                <w:rFonts w:cs="Times New Roman"/>
                <w:szCs w:val="24"/>
              </w:rPr>
              <w:t>表，数据变化无特定规律，每</w:t>
            </w:r>
            <w:r>
              <w:rPr>
                <w:rFonts w:cs="Times New Roman"/>
                <w:szCs w:val="24"/>
              </w:rPr>
              <w:t>1个月至少执行全库数据备份一次，每</w:t>
            </w:r>
            <w:r w:rsidR="00233879">
              <w:rPr>
                <w:rFonts w:cs="Times New Roman" w:hint="eastAsia"/>
                <w:szCs w:val="24"/>
              </w:rPr>
              <w:t>3个</w:t>
            </w:r>
            <w:r>
              <w:rPr>
                <w:rFonts w:cs="Times New Roman" w:hint="eastAsia"/>
                <w:szCs w:val="24"/>
              </w:rPr>
              <w:t>个月</w:t>
            </w:r>
            <w:r w:rsidRPr="00701D21">
              <w:rPr>
                <w:rFonts w:cs="Times New Roman"/>
                <w:szCs w:val="24"/>
              </w:rPr>
              <w:t>应执行数据备份一次。</w:t>
            </w:r>
          </w:p>
          <w:p w:rsidR="00AF0C05" w:rsidRDefault="00AF0C05" w:rsidP="00AF0C05">
            <w:pPr>
              <w:spacing w:after="0" w:line="240" w:lineRule="auto"/>
              <w:ind w:leftChars="200" w:left="360" w:firstLineChars="200" w:firstLine="360"/>
              <w:rPr>
                <w:rFonts w:cs="Times New Roman"/>
                <w:szCs w:val="24"/>
              </w:rPr>
            </w:pPr>
          </w:p>
          <w:p w:rsidR="00AF0C05" w:rsidRDefault="00AF0C05" w:rsidP="00AF0C05">
            <w:pPr>
              <w:spacing w:after="0" w:line="240" w:lineRule="auto"/>
              <w:ind w:leftChars="200" w:left="360" w:firstLineChars="200" w:firstLine="360"/>
              <w:rPr>
                <w:rFonts w:cs="Times New Roman"/>
                <w:szCs w:val="24"/>
              </w:rPr>
            </w:pPr>
            <w:r w:rsidRPr="00A332BA">
              <w:rPr>
                <w:rFonts w:cs="Times New Roman" w:hint="eastAsia"/>
                <w:szCs w:val="24"/>
              </w:rPr>
              <w:t>结合系统线上业务的实际情况，工作日及周六是主要的数据库的读写操作时间，周日及晚上</w:t>
            </w:r>
            <w:r w:rsidRPr="00A332BA">
              <w:rPr>
                <w:rFonts w:cs="Times New Roman"/>
                <w:szCs w:val="24"/>
              </w:rPr>
              <w:t>10点到凌晨6点，:系统线上业务可以暂停。设置如下备份方案</w:t>
            </w:r>
            <w:r>
              <w:rPr>
                <w:rFonts w:cs="Times New Roman" w:hint="eastAsia"/>
                <w:szCs w:val="24"/>
              </w:rPr>
              <w:t>：</w:t>
            </w:r>
          </w:p>
          <w:tbl>
            <w:tblPr>
              <w:tblStyle w:val="afffd"/>
              <w:tblW w:w="0" w:type="auto"/>
              <w:tblLayout w:type="fixed"/>
              <w:tblLook w:val="04A0" w:firstRow="1" w:lastRow="0" w:firstColumn="1" w:lastColumn="0" w:noHBand="0" w:noVBand="1"/>
            </w:tblPr>
            <w:tblGrid>
              <w:gridCol w:w="1663"/>
              <w:gridCol w:w="1663"/>
              <w:gridCol w:w="1663"/>
              <w:gridCol w:w="1664"/>
              <w:gridCol w:w="1664"/>
              <w:gridCol w:w="1664"/>
            </w:tblGrid>
            <w:tr w:rsidR="00AF0C05" w:rsidRPr="00FE07FB" w:rsidTr="001B0690">
              <w:tc>
                <w:tcPr>
                  <w:tcW w:w="1663" w:type="dxa"/>
                </w:tcPr>
                <w:p w:rsidR="00AF0C05" w:rsidRPr="00FE07FB" w:rsidRDefault="00AF0C05" w:rsidP="00AF0C05">
                  <w:pPr>
                    <w:spacing w:after="0" w:line="240" w:lineRule="auto"/>
                    <w:rPr>
                      <w:rFonts w:cs="Times New Roman"/>
                      <w:szCs w:val="24"/>
                    </w:rPr>
                  </w:pPr>
                  <w:r w:rsidRPr="00FE07FB">
                    <w:rPr>
                      <w:rFonts w:cs="Times New Roman" w:hint="eastAsia"/>
                      <w:szCs w:val="24"/>
                    </w:rPr>
                    <w:t>时间</w:t>
                  </w:r>
                </w:p>
              </w:tc>
              <w:tc>
                <w:tcPr>
                  <w:tcW w:w="1663" w:type="dxa"/>
                </w:tcPr>
                <w:p w:rsidR="00AF0C05" w:rsidRPr="00FE07FB" w:rsidRDefault="00AF0C05" w:rsidP="00AF0C05">
                  <w:pPr>
                    <w:spacing w:after="0" w:line="240" w:lineRule="auto"/>
                    <w:rPr>
                      <w:rFonts w:cs="Times New Roman"/>
                      <w:szCs w:val="24"/>
                    </w:rPr>
                  </w:pPr>
                  <w:r w:rsidRPr="00FE07FB">
                    <w:rPr>
                      <w:rFonts w:cs="Times New Roman" w:hint="eastAsia"/>
                      <w:szCs w:val="24"/>
                    </w:rPr>
                    <w:t>备份类型</w:t>
                  </w:r>
                </w:p>
              </w:tc>
              <w:tc>
                <w:tcPr>
                  <w:tcW w:w="1663" w:type="dxa"/>
                </w:tcPr>
                <w:p w:rsidR="00AF0C05" w:rsidRPr="00FE07FB" w:rsidRDefault="00AF0C05" w:rsidP="00AF0C05">
                  <w:pPr>
                    <w:spacing w:after="0" w:line="240" w:lineRule="auto"/>
                    <w:rPr>
                      <w:rFonts w:cs="Times New Roman"/>
                      <w:szCs w:val="24"/>
                    </w:rPr>
                  </w:pPr>
                  <w:r w:rsidRPr="00FE07FB">
                    <w:rPr>
                      <w:rFonts w:cs="Times New Roman" w:hint="eastAsia"/>
                      <w:szCs w:val="24"/>
                    </w:rPr>
                    <w:t>备份方式</w:t>
                  </w:r>
                </w:p>
              </w:tc>
              <w:tc>
                <w:tcPr>
                  <w:tcW w:w="1664" w:type="dxa"/>
                </w:tcPr>
                <w:p w:rsidR="00AF0C05" w:rsidRPr="00FE07FB" w:rsidRDefault="00AF0C05" w:rsidP="00AF0C05">
                  <w:pPr>
                    <w:spacing w:after="0" w:line="240" w:lineRule="auto"/>
                    <w:rPr>
                      <w:rFonts w:cs="Times New Roman"/>
                      <w:szCs w:val="24"/>
                    </w:rPr>
                  </w:pPr>
                  <w:r w:rsidRPr="00FE07FB">
                    <w:rPr>
                      <w:rFonts w:cs="Times New Roman" w:hint="eastAsia"/>
                      <w:szCs w:val="24"/>
                    </w:rPr>
                    <w:t>备份内容</w:t>
                  </w:r>
                </w:p>
              </w:tc>
              <w:tc>
                <w:tcPr>
                  <w:tcW w:w="1664" w:type="dxa"/>
                </w:tcPr>
                <w:p w:rsidR="00AF0C05" w:rsidRPr="00FE07FB" w:rsidRDefault="00AF0C05" w:rsidP="00AF0C05">
                  <w:pPr>
                    <w:spacing w:after="0" w:line="240" w:lineRule="auto"/>
                    <w:rPr>
                      <w:rFonts w:cs="Times New Roman"/>
                      <w:szCs w:val="24"/>
                    </w:rPr>
                  </w:pPr>
                  <w:r w:rsidRPr="00FE07FB">
                    <w:rPr>
                      <w:rFonts w:cs="Times New Roman" w:hint="eastAsia"/>
                      <w:szCs w:val="24"/>
                    </w:rPr>
                    <w:t>备份工具</w:t>
                  </w:r>
                </w:p>
              </w:tc>
              <w:tc>
                <w:tcPr>
                  <w:tcW w:w="1664" w:type="dxa"/>
                </w:tcPr>
                <w:p w:rsidR="00AF0C05" w:rsidRPr="00FE07FB" w:rsidRDefault="00AF0C05" w:rsidP="00AF0C05">
                  <w:pPr>
                    <w:spacing w:after="0" w:line="240" w:lineRule="auto"/>
                    <w:rPr>
                      <w:rFonts w:cs="Times New Roman"/>
                      <w:szCs w:val="24"/>
                    </w:rPr>
                  </w:pPr>
                  <w:r w:rsidRPr="00FE07FB">
                    <w:rPr>
                      <w:rFonts w:cs="Times New Roman" w:hint="eastAsia"/>
                      <w:szCs w:val="24"/>
                    </w:rPr>
                    <w:t>备份地点</w:t>
                  </w:r>
                </w:p>
              </w:tc>
            </w:tr>
            <w:tr w:rsidR="00AF0C05" w:rsidRPr="00FE07FB" w:rsidTr="001B0690">
              <w:tc>
                <w:tcPr>
                  <w:tcW w:w="1663" w:type="dxa"/>
                </w:tcPr>
                <w:p w:rsidR="00AF0C05" w:rsidRPr="00FE07FB" w:rsidRDefault="00AF0C05" w:rsidP="00AF0C05">
                  <w:pPr>
                    <w:spacing w:after="0" w:line="240" w:lineRule="auto"/>
                    <w:rPr>
                      <w:rFonts w:cs="Times New Roman"/>
                      <w:szCs w:val="24"/>
                    </w:rPr>
                  </w:pPr>
                  <w:r w:rsidRPr="00FE07FB">
                    <w:rPr>
                      <w:rFonts w:cs="Times New Roman" w:hint="eastAsia"/>
                      <w:szCs w:val="24"/>
                    </w:rPr>
                    <w:t>每</w:t>
                  </w:r>
                  <w:r w:rsidRPr="00FE07FB">
                    <w:rPr>
                      <w:rFonts w:cs="Times New Roman"/>
                      <w:szCs w:val="24"/>
                    </w:rPr>
                    <w:t>6月一次</w:t>
                  </w:r>
                </w:p>
              </w:tc>
              <w:tc>
                <w:tcPr>
                  <w:tcW w:w="1663" w:type="dxa"/>
                </w:tcPr>
                <w:p w:rsidR="00AF0C05" w:rsidRPr="00FE07FB" w:rsidRDefault="00AF0C05" w:rsidP="00AF0C05">
                  <w:pPr>
                    <w:spacing w:after="0" w:line="240" w:lineRule="auto"/>
                    <w:rPr>
                      <w:rFonts w:cs="Times New Roman"/>
                      <w:szCs w:val="24"/>
                    </w:rPr>
                  </w:pPr>
                  <w:r w:rsidRPr="00FE07FB">
                    <w:rPr>
                      <w:rFonts w:cs="Times New Roman" w:hint="eastAsia"/>
                      <w:szCs w:val="24"/>
                    </w:rPr>
                    <w:t>数据库备份</w:t>
                  </w:r>
                </w:p>
              </w:tc>
              <w:tc>
                <w:tcPr>
                  <w:tcW w:w="1663" w:type="dxa"/>
                </w:tcPr>
                <w:p w:rsidR="00AF0C05" w:rsidRPr="00FE07FB" w:rsidRDefault="00AF0C05" w:rsidP="00AF0C05">
                  <w:pPr>
                    <w:spacing w:after="0" w:line="240" w:lineRule="auto"/>
                    <w:rPr>
                      <w:rFonts w:cs="Times New Roman"/>
                      <w:szCs w:val="24"/>
                    </w:rPr>
                  </w:pPr>
                  <w:r w:rsidRPr="00FE07FB">
                    <w:rPr>
                      <w:rFonts w:cs="Times New Roman" w:hint="eastAsia"/>
                      <w:szCs w:val="24"/>
                    </w:rPr>
                    <w:t>冷备份</w:t>
                  </w:r>
                </w:p>
              </w:tc>
              <w:tc>
                <w:tcPr>
                  <w:tcW w:w="1664" w:type="dxa"/>
                </w:tcPr>
                <w:p w:rsidR="00AF0C05" w:rsidRPr="00FE07FB" w:rsidRDefault="00AF0C05" w:rsidP="00AF0C05">
                  <w:pPr>
                    <w:spacing w:after="0" w:line="240" w:lineRule="auto"/>
                    <w:rPr>
                      <w:rFonts w:cs="Times New Roman"/>
                      <w:szCs w:val="24"/>
                    </w:rPr>
                  </w:pPr>
                  <w:r w:rsidRPr="00FE07FB">
                    <w:rPr>
                      <w:rFonts w:cs="Times New Roman" w:hint="eastAsia"/>
                      <w:szCs w:val="24"/>
                    </w:rPr>
                    <w:t>全数据库</w:t>
                  </w:r>
                </w:p>
              </w:tc>
              <w:tc>
                <w:tcPr>
                  <w:tcW w:w="1664" w:type="dxa"/>
                </w:tcPr>
                <w:p w:rsidR="00AF0C05" w:rsidRPr="00FE07FB" w:rsidRDefault="00AF0C05" w:rsidP="00AF0C05">
                  <w:pPr>
                    <w:spacing w:after="0" w:line="240" w:lineRule="auto"/>
                    <w:rPr>
                      <w:rFonts w:cs="Times New Roman"/>
                      <w:szCs w:val="24"/>
                    </w:rPr>
                  </w:pPr>
                  <w:r w:rsidRPr="00FE07FB">
                    <w:rPr>
                      <w:rFonts w:cs="Times New Roman" w:hint="eastAsia"/>
                      <w:szCs w:val="24"/>
                    </w:rPr>
                    <w:t>命令方式</w:t>
                  </w:r>
                </w:p>
              </w:tc>
              <w:tc>
                <w:tcPr>
                  <w:tcW w:w="1664" w:type="dxa"/>
                </w:tcPr>
                <w:p w:rsidR="00AF0C05" w:rsidRPr="00FE07FB" w:rsidRDefault="00AF0C05" w:rsidP="00AF0C05">
                  <w:pPr>
                    <w:spacing w:after="0" w:line="240" w:lineRule="auto"/>
                    <w:rPr>
                      <w:rFonts w:cs="Times New Roman"/>
                      <w:szCs w:val="24"/>
                    </w:rPr>
                  </w:pPr>
                  <w:r w:rsidRPr="00FE07FB">
                    <w:rPr>
                      <w:rFonts w:cs="Times New Roman" w:hint="eastAsia"/>
                      <w:szCs w:val="24"/>
                    </w:rPr>
                    <w:t>主从备份</w:t>
                  </w:r>
                </w:p>
              </w:tc>
            </w:tr>
            <w:tr w:rsidR="00AF0C05" w:rsidRPr="00FE07FB" w:rsidTr="001B0690">
              <w:tc>
                <w:tcPr>
                  <w:tcW w:w="1663" w:type="dxa"/>
                </w:tcPr>
                <w:p w:rsidR="00AF0C05" w:rsidRPr="00FE07FB" w:rsidRDefault="00AF0C05" w:rsidP="00AF0C05">
                  <w:pPr>
                    <w:spacing w:after="0" w:line="240" w:lineRule="auto"/>
                    <w:rPr>
                      <w:rFonts w:cs="Times New Roman"/>
                      <w:szCs w:val="24"/>
                    </w:rPr>
                  </w:pPr>
                  <w:r w:rsidRPr="00FE07FB">
                    <w:rPr>
                      <w:rFonts w:cs="Times New Roman" w:hint="eastAsia"/>
                      <w:szCs w:val="24"/>
                    </w:rPr>
                    <w:t>每</w:t>
                  </w:r>
                  <w:r w:rsidR="00233879">
                    <w:rPr>
                      <w:rFonts w:cs="Times New Roman" w:hint="eastAsia"/>
                      <w:szCs w:val="24"/>
                    </w:rPr>
                    <w:t>半年</w:t>
                  </w:r>
                  <w:r w:rsidRPr="00FE07FB">
                    <w:rPr>
                      <w:rFonts w:cs="Times New Roman" w:hint="eastAsia"/>
                      <w:szCs w:val="24"/>
                    </w:rPr>
                    <w:t>一次</w:t>
                  </w:r>
                </w:p>
              </w:tc>
              <w:tc>
                <w:tcPr>
                  <w:tcW w:w="1663" w:type="dxa"/>
                </w:tcPr>
                <w:p w:rsidR="00AF0C05" w:rsidRPr="00FE07FB" w:rsidRDefault="00AF0C05" w:rsidP="00AF0C05">
                  <w:pPr>
                    <w:spacing w:after="0" w:line="240" w:lineRule="auto"/>
                    <w:rPr>
                      <w:rFonts w:cs="Times New Roman"/>
                      <w:szCs w:val="24"/>
                    </w:rPr>
                  </w:pPr>
                  <w:r w:rsidRPr="00FE07FB">
                    <w:rPr>
                      <w:rFonts w:cs="Times New Roman" w:hint="eastAsia"/>
                      <w:szCs w:val="24"/>
                    </w:rPr>
                    <w:t>数据备份</w:t>
                  </w:r>
                </w:p>
              </w:tc>
              <w:tc>
                <w:tcPr>
                  <w:tcW w:w="1663" w:type="dxa"/>
                </w:tcPr>
                <w:p w:rsidR="00AF0C05" w:rsidRPr="00FE07FB" w:rsidRDefault="00AF0C05" w:rsidP="00AF0C05">
                  <w:pPr>
                    <w:spacing w:after="0" w:line="240" w:lineRule="auto"/>
                    <w:rPr>
                      <w:rFonts w:cs="Times New Roman"/>
                      <w:szCs w:val="24"/>
                    </w:rPr>
                  </w:pPr>
                  <w:r w:rsidRPr="00FE07FB">
                    <w:rPr>
                      <w:rFonts w:cs="Times New Roman" w:hint="eastAsia"/>
                      <w:szCs w:val="24"/>
                    </w:rPr>
                    <w:t>冷备份</w:t>
                  </w:r>
                </w:p>
              </w:tc>
              <w:tc>
                <w:tcPr>
                  <w:tcW w:w="1664" w:type="dxa"/>
                </w:tcPr>
                <w:p w:rsidR="00AF0C05" w:rsidRPr="00FE07FB" w:rsidRDefault="00AF0C05" w:rsidP="00AF0C05">
                  <w:pPr>
                    <w:spacing w:after="0" w:line="240" w:lineRule="auto"/>
                    <w:rPr>
                      <w:rFonts w:cs="Times New Roman"/>
                      <w:szCs w:val="24"/>
                    </w:rPr>
                  </w:pPr>
                  <w:r w:rsidRPr="00FE07FB">
                    <w:rPr>
                      <w:rFonts w:cs="Times New Roman"/>
                      <w:szCs w:val="24"/>
                    </w:rPr>
                    <w:t>Student数据表</w:t>
                  </w:r>
                </w:p>
              </w:tc>
              <w:tc>
                <w:tcPr>
                  <w:tcW w:w="1664" w:type="dxa"/>
                </w:tcPr>
                <w:p w:rsidR="00AF0C05" w:rsidRPr="00FE07FB" w:rsidRDefault="00AF0C05" w:rsidP="00AF0C05">
                  <w:pPr>
                    <w:spacing w:after="0" w:line="240" w:lineRule="auto"/>
                    <w:rPr>
                      <w:rFonts w:cs="Times New Roman"/>
                      <w:szCs w:val="24"/>
                    </w:rPr>
                  </w:pPr>
                  <w:r w:rsidRPr="00FE07FB">
                    <w:rPr>
                      <w:rFonts w:cs="Times New Roman" w:hint="eastAsia"/>
                      <w:szCs w:val="24"/>
                    </w:rPr>
                    <w:t>命令方式</w:t>
                  </w:r>
                </w:p>
              </w:tc>
              <w:tc>
                <w:tcPr>
                  <w:tcW w:w="1664" w:type="dxa"/>
                </w:tcPr>
                <w:p w:rsidR="00AF0C05" w:rsidRPr="00FE07FB" w:rsidRDefault="00AF0C05" w:rsidP="00AF0C05">
                  <w:pPr>
                    <w:spacing w:after="0" w:line="240" w:lineRule="auto"/>
                    <w:rPr>
                      <w:rFonts w:cs="Times New Roman"/>
                      <w:szCs w:val="24"/>
                    </w:rPr>
                  </w:pPr>
                  <w:r w:rsidRPr="00FE07FB">
                    <w:rPr>
                      <w:rFonts w:cs="Times New Roman" w:hint="eastAsia"/>
                      <w:szCs w:val="24"/>
                    </w:rPr>
                    <w:t>主从备份</w:t>
                  </w:r>
                </w:p>
              </w:tc>
            </w:tr>
            <w:tr w:rsidR="00AF0C05" w:rsidRPr="00FE07FB" w:rsidTr="001B0690">
              <w:tc>
                <w:tcPr>
                  <w:tcW w:w="1663" w:type="dxa"/>
                </w:tcPr>
                <w:p w:rsidR="00AF0C05" w:rsidRPr="00FE07FB" w:rsidRDefault="00AF0C05" w:rsidP="00AF0C05">
                  <w:pPr>
                    <w:spacing w:after="0" w:line="240" w:lineRule="auto"/>
                    <w:rPr>
                      <w:rFonts w:cs="Times New Roman"/>
                      <w:szCs w:val="24"/>
                    </w:rPr>
                  </w:pPr>
                  <w:r w:rsidRPr="00FE07FB">
                    <w:rPr>
                      <w:rFonts w:cs="Times New Roman" w:hint="eastAsia"/>
                      <w:szCs w:val="24"/>
                    </w:rPr>
                    <w:t>每月一次</w:t>
                  </w:r>
                </w:p>
              </w:tc>
              <w:tc>
                <w:tcPr>
                  <w:tcW w:w="1663" w:type="dxa"/>
                </w:tcPr>
                <w:p w:rsidR="00AF0C05" w:rsidRPr="00FE07FB" w:rsidRDefault="00AF0C05" w:rsidP="00AF0C05">
                  <w:pPr>
                    <w:spacing w:after="0" w:line="240" w:lineRule="auto"/>
                    <w:rPr>
                      <w:rFonts w:cs="Times New Roman"/>
                      <w:szCs w:val="24"/>
                    </w:rPr>
                  </w:pPr>
                  <w:r w:rsidRPr="00FE07FB">
                    <w:rPr>
                      <w:rFonts w:cs="Times New Roman" w:hint="eastAsia"/>
                      <w:szCs w:val="24"/>
                    </w:rPr>
                    <w:t>数据备份</w:t>
                  </w:r>
                </w:p>
              </w:tc>
              <w:tc>
                <w:tcPr>
                  <w:tcW w:w="1663" w:type="dxa"/>
                </w:tcPr>
                <w:p w:rsidR="00AF0C05" w:rsidRPr="00FE07FB" w:rsidRDefault="00AF0C05" w:rsidP="00AF0C05">
                  <w:pPr>
                    <w:spacing w:after="0" w:line="240" w:lineRule="auto"/>
                    <w:rPr>
                      <w:rFonts w:cs="Times New Roman"/>
                      <w:szCs w:val="24"/>
                    </w:rPr>
                  </w:pPr>
                  <w:r w:rsidRPr="00FE07FB">
                    <w:rPr>
                      <w:rFonts w:cs="Times New Roman" w:hint="eastAsia"/>
                      <w:szCs w:val="24"/>
                    </w:rPr>
                    <w:t>冷备份</w:t>
                  </w:r>
                </w:p>
              </w:tc>
              <w:tc>
                <w:tcPr>
                  <w:tcW w:w="1664" w:type="dxa"/>
                </w:tcPr>
                <w:p w:rsidR="00AF0C05" w:rsidRPr="00FE07FB" w:rsidRDefault="00AF0C05" w:rsidP="00AF0C05">
                  <w:pPr>
                    <w:spacing w:after="0" w:line="240" w:lineRule="auto"/>
                    <w:rPr>
                      <w:rFonts w:cs="Times New Roman"/>
                      <w:szCs w:val="24"/>
                    </w:rPr>
                  </w:pPr>
                  <w:r w:rsidRPr="00FE07FB">
                    <w:rPr>
                      <w:rFonts w:cs="Times New Roman"/>
                      <w:szCs w:val="24"/>
                    </w:rPr>
                    <w:t>Cl</w:t>
                  </w:r>
                  <w:r w:rsidRPr="00FE07FB">
                    <w:rPr>
                      <w:rFonts w:cs="Times New Roman" w:hint="eastAsia"/>
                      <w:szCs w:val="24"/>
                    </w:rPr>
                    <w:t>ub</w:t>
                  </w:r>
                  <w:r w:rsidRPr="00FE07FB">
                    <w:rPr>
                      <w:rFonts w:cs="Times New Roman"/>
                      <w:szCs w:val="24"/>
                    </w:rPr>
                    <w:t>数据表</w:t>
                  </w:r>
                </w:p>
              </w:tc>
              <w:tc>
                <w:tcPr>
                  <w:tcW w:w="1664" w:type="dxa"/>
                </w:tcPr>
                <w:p w:rsidR="00AF0C05" w:rsidRPr="00FE07FB" w:rsidRDefault="00AF0C05" w:rsidP="00AF0C05">
                  <w:pPr>
                    <w:spacing w:after="0" w:line="240" w:lineRule="auto"/>
                    <w:rPr>
                      <w:rFonts w:cs="Times New Roman"/>
                      <w:szCs w:val="24"/>
                    </w:rPr>
                  </w:pPr>
                  <w:r w:rsidRPr="00FE07FB">
                    <w:rPr>
                      <w:rFonts w:cs="Times New Roman" w:hint="eastAsia"/>
                      <w:szCs w:val="24"/>
                    </w:rPr>
                    <w:t>命令方式</w:t>
                  </w:r>
                </w:p>
              </w:tc>
              <w:tc>
                <w:tcPr>
                  <w:tcW w:w="1664" w:type="dxa"/>
                </w:tcPr>
                <w:p w:rsidR="00AF0C05" w:rsidRPr="00FE07FB" w:rsidRDefault="00AF0C05" w:rsidP="00AF0C05">
                  <w:pPr>
                    <w:spacing w:after="0" w:line="240" w:lineRule="auto"/>
                    <w:rPr>
                      <w:rFonts w:cs="Times New Roman"/>
                      <w:szCs w:val="24"/>
                    </w:rPr>
                  </w:pPr>
                  <w:r w:rsidRPr="00FE07FB">
                    <w:rPr>
                      <w:rFonts w:cs="Times New Roman" w:hint="eastAsia"/>
                      <w:szCs w:val="24"/>
                    </w:rPr>
                    <w:t>主从备份</w:t>
                  </w:r>
                </w:p>
              </w:tc>
            </w:tr>
            <w:tr w:rsidR="00AF0C05" w:rsidRPr="00FE07FB" w:rsidTr="001B0690">
              <w:tc>
                <w:tcPr>
                  <w:tcW w:w="1663" w:type="dxa"/>
                </w:tcPr>
                <w:p w:rsidR="00AF0C05" w:rsidRPr="00FE07FB" w:rsidRDefault="00AF0C05" w:rsidP="00AF0C05">
                  <w:pPr>
                    <w:spacing w:after="0" w:line="240" w:lineRule="auto"/>
                    <w:rPr>
                      <w:rFonts w:cs="Times New Roman"/>
                      <w:szCs w:val="24"/>
                    </w:rPr>
                  </w:pPr>
                  <w:r w:rsidRPr="00FE07FB">
                    <w:rPr>
                      <w:rFonts w:cs="Times New Roman" w:hint="eastAsia"/>
                      <w:szCs w:val="24"/>
                    </w:rPr>
                    <w:t>每月一次</w:t>
                  </w:r>
                </w:p>
              </w:tc>
              <w:tc>
                <w:tcPr>
                  <w:tcW w:w="1663" w:type="dxa"/>
                </w:tcPr>
                <w:p w:rsidR="00AF0C05" w:rsidRPr="00FE07FB" w:rsidRDefault="00AF0C05" w:rsidP="00AF0C05">
                  <w:pPr>
                    <w:spacing w:after="0" w:line="240" w:lineRule="auto"/>
                    <w:rPr>
                      <w:rFonts w:cs="Times New Roman"/>
                      <w:szCs w:val="24"/>
                    </w:rPr>
                  </w:pPr>
                  <w:r w:rsidRPr="00FE07FB">
                    <w:rPr>
                      <w:rFonts w:cs="Times New Roman" w:hint="eastAsia"/>
                      <w:szCs w:val="24"/>
                    </w:rPr>
                    <w:t>数据备份</w:t>
                  </w:r>
                </w:p>
              </w:tc>
              <w:tc>
                <w:tcPr>
                  <w:tcW w:w="1663" w:type="dxa"/>
                </w:tcPr>
                <w:p w:rsidR="00AF0C05" w:rsidRPr="00FE07FB" w:rsidRDefault="00AF0C05" w:rsidP="00AF0C05">
                  <w:pPr>
                    <w:spacing w:after="0" w:line="240" w:lineRule="auto"/>
                    <w:rPr>
                      <w:rFonts w:cs="Times New Roman"/>
                      <w:szCs w:val="24"/>
                    </w:rPr>
                  </w:pPr>
                  <w:r w:rsidRPr="00FE07FB">
                    <w:rPr>
                      <w:rFonts w:cs="Times New Roman" w:hint="eastAsia"/>
                      <w:szCs w:val="24"/>
                    </w:rPr>
                    <w:t>冷备份</w:t>
                  </w:r>
                </w:p>
              </w:tc>
              <w:tc>
                <w:tcPr>
                  <w:tcW w:w="1664" w:type="dxa"/>
                </w:tcPr>
                <w:p w:rsidR="00AF0C05" w:rsidRPr="00FE07FB" w:rsidRDefault="00AF0C05" w:rsidP="00AF0C05">
                  <w:pPr>
                    <w:spacing w:after="0" w:line="240" w:lineRule="auto"/>
                    <w:rPr>
                      <w:rFonts w:cs="Times New Roman"/>
                      <w:szCs w:val="24"/>
                    </w:rPr>
                  </w:pPr>
                  <w:r w:rsidRPr="00FE07FB">
                    <w:rPr>
                      <w:rFonts w:cs="Times New Roman"/>
                      <w:szCs w:val="24"/>
                    </w:rPr>
                    <w:t>T</w:t>
                  </w:r>
                  <w:r w:rsidRPr="00FE07FB">
                    <w:rPr>
                      <w:rFonts w:cs="Times New Roman" w:hint="eastAsia"/>
                      <w:szCs w:val="24"/>
                    </w:rPr>
                    <w:t>eacher</w:t>
                  </w:r>
                  <w:r w:rsidRPr="00FE07FB">
                    <w:rPr>
                      <w:rFonts w:cs="Times New Roman"/>
                      <w:szCs w:val="24"/>
                    </w:rPr>
                    <w:t>表</w:t>
                  </w:r>
                </w:p>
              </w:tc>
              <w:tc>
                <w:tcPr>
                  <w:tcW w:w="1664" w:type="dxa"/>
                </w:tcPr>
                <w:p w:rsidR="00AF0C05" w:rsidRPr="00FE07FB" w:rsidRDefault="00AF0C05" w:rsidP="00AF0C05">
                  <w:pPr>
                    <w:spacing w:after="0" w:line="240" w:lineRule="auto"/>
                    <w:rPr>
                      <w:rFonts w:cs="Times New Roman"/>
                      <w:szCs w:val="24"/>
                    </w:rPr>
                  </w:pPr>
                  <w:r w:rsidRPr="00FE07FB">
                    <w:rPr>
                      <w:rFonts w:cs="Times New Roman" w:hint="eastAsia"/>
                      <w:szCs w:val="24"/>
                    </w:rPr>
                    <w:t>命令方式</w:t>
                  </w:r>
                </w:p>
              </w:tc>
              <w:tc>
                <w:tcPr>
                  <w:tcW w:w="1664" w:type="dxa"/>
                </w:tcPr>
                <w:p w:rsidR="00AF0C05" w:rsidRPr="00FE07FB" w:rsidRDefault="00AF0C05" w:rsidP="00AF0C05">
                  <w:pPr>
                    <w:spacing w:after="0" w:line="240" w:lineRule="auto"/>
                    <w:rPr>
                      <w:rFonts w:cs="Times New Roman"/>
                      <w:szCs w:val="24"/>
                    </w:rPr>
                  </w:pPr>
                  <w:r w:rsidRPr="00FE07FB">
                    <w:rPr>
                      <w:rFonts w:cs="Times New Roman" w:hint="eastAsia"/>
                      <w:szCs w:val="24"/>
                    </w:rPr>
                    <w:t>主从备份</w:t>
                  </w:r>
                </w:p>
              </w:tc>
            </w:tr>
            <w:tr w:rsidR="00AF0C05" w:rsidRPr="00FE07FB" w:rsidTr="001B0690">
              <w:tc>
                <w:tcPr>
                  <w:tcW w:w="1663" w:type="dxa"/>
                </w:tcPr>
                <w:p w:rsidR="00AF0C05" w:rsidRPr="00FE07FB" w:rsidRDefault="00AF0C05" w:rsidP="00AF0C05">
                  <w:pPr>
                    <w:spacing w:after="0" w:line="240" w:lineRule="auto"/>
                    <w:rPr>
                      <w:rFonts w:cs="Times New Roman"/>
                      <w:szCs w:val="24"/>
                    </w:rPr>
                  </w:pPr>
                  <w:r w:rsidRPr="00FE07FB">
                    <w:rPr>
                      <w:rFonts w:cs="Times New Roman" w:hint="eastAsia"/>
                      <w:szCs w:val="24"/>
                    </w:rPr>
                    <w:t>每</w:t>
                  </w:r>
                  <w:r w:rsidR="00233879">
                    <w:rPr>
                      <w:rFonts w:cs="Times New Roman" w:hint="eastAsia"/>
                      <w:szCs w:val="24"/>
                    </w:rPr>
                    <w:t>3个</w:t>
                  </w:r>
                  <w:r w:rsidRPr="00FE07FB">
                    <w:rPr>
                      <w:rFonts w:cs="Times New Roman" w:hint="eastAsia"/>
                      <w:szCs w:val="24"/>
                    </w:rPr>
                    <w:t>月一次</w:t>
                  </w:r>
                </w:p>
              </w:tc>
              <w:tc>
                <w:tcPr>
                  <w:tcW w:w="1663" w:type="dxa"/>
                </w:tcPr>
                <w:p w:rsidR="00AF0C05" w:rsidRPr="00FE07FB" w:rsidRDefault="00AF0C05" w:rsidP="00AF0C05">
                  <w:pPr>
                    <w:spacing w:after="0" w:line="240" w:lineRule="auto"/>
                    <w:rPr>
                      <w:rFonts w:cs="Times New Roman"/>
                      <w:szCs w:val="24"/>
                    </w:rPr>
                  </w:pPr>
                  <w:r w:rsidRPr="00FE07FB">
                    <w:rPr>
                      <w:rFonts w:cs="Times New Roman" w:hint="eastAsia"/>
                      <w:szCs w:val="24"/>
                    </w:rPr>
                    <w:t>数据备份</w:t>
                  </w:r>
                </w:p>
              </w:tc>
              <w:tc>
                <w:tcPr>
                  <w:tcW w:w="1663" w:type="dxa"/>
                </w:tcPr>
                <w:p w:rsidR="00AF0C05" w:rsidRPr="00FE07FB" w:rsidRDefault="00AF0C05" w:rsidP="00AF0C05">
                  <w:pPr>
                    <w:spacing w:after="0" w:line="240" w:lineRule="auto"/>
                    <w:rPr>
                      <w:rFonts w:cs="Times New Roman"/>
                      <w:szCs w:val="24"/>
                    </w:rPr>
                  </w:pPr>
                  <w:r w:rsidRPr="00FE07FB">
                    <w:rPr>
                      <w:rFonts w:cs="Times New Roman" w:hint="eastAsia"/>
                      <w:szCs w:val="24"/>
                    </w:rPr>
                    <w:t>冷备份</w:t>
                  </w:r>
                </w:p>
              </w:tc>
              <w:tc>
                <w:tcPr>
                  <w:tcW w:w="1664" w:type="dxa"/>
                </w:tcPr>
                <w:p w:rsidR="00AF0C05" w:rsidRPr="00FE07FB" w:rsidRDefault="00AF0C05" w:rsidP="00AF0C05">
                  <w:pPr>
                    <w:spacing w:after="0" w:line="240" w:lineRule="auto"/>
                    <w:rPr>
                      <w:rFonts w:cs="Times New Roman"/>
                      <w:szCs w:val="24"/>
                    </w:rPr>
                  </w:pPr>
                  <w:r w:rsidRPr="00FE07FB">
                    <w:rPr>
                      <w:rFonts w:cs="Times New Roman"/>
                      <w:szCs w:val="24"/>
                    </w:rPr>
                    <w:t>Dept表</w:t>
                  </w:r>
                </w:p>
              </w:tc>
              <w:tc>
                <w:tcPr>
                  <w:tcW w:w="1664" w:type="dxa"/>
                </w:tcPr>
                <w:p w:rsidR="00AF0C05" w:rsidRPr="00FE07FB" w:rsidRDefault="00AF0C05" w:rsidP="00AF0C05">
                  <w:pPr>
                    <w:spacing w:after="0" w:line="240" w:lineRule="auto"/>
                    <w:rPr>
                      <w:rFonts w:cs="Times New Roman"/>
                      <w:szCs w:val="24"/>
                    </w:rPr>
                  </w:pPr>
                  <w:r w:rsidRPr="00FE07FB">
                    <w:rPr>
                      <w:rFonts w:cs="Times New Roman" w:hint="eastAsia"/>
                      <w:szCs w:val="24"/>
                    </w:rPr>
                    <w:t>命令方式</w:t>
                  </w:r>
                </w:p>
              </w:tc>
              <w:tc>
                <w:tcPr>
                  <w:tcW w:w="1664" w:type="dxa"/>
                </w:tcPr>
                <w:p w:rsidR="00AF0C05" w:rsidRPr="00FE07FB" w:rsidRDefault="00AF0C05" w:rsidP="00AF0C05">
                  <w:pPr>
                    <w:spacing w:after="0" w:line="240" w:lineRule="auto"/>
                    <w:rPr>
                      <w:rFonts w:cs="Times New Roman"/>
                      <w:szCs w:val="24"/>
                    </w:rPr>
                  </w:pPr>
                  <w:r w:rsidRPr="00FE07FB">
                    <w:rPr>
                      <w:rFonts w:cs="Times New Roman" w:hint="eastAsia"/>
                      <w:szCs w:val="24"/>
                    </w:rPr>
                    <w:t>主从备份</w:t>
                  </w:r>
                </w:p>
              </w:tc>
            </w:tr>
          </w:tbl>
          <w:p w:rsidR="00AF0C05" w:rsidRDefault="00AF0C05" w:rsidP="00AF0C05">
            <w:pPr>
              <w:spacing w:after="0" w:line="240" w:lineRule="auto"/>
              <w:ind w:leftChars="269" w:left="484" w:firstLineChars="200" w:firstLine="360"/>
              <w:rPr>
                <w:rFonts w:cs="Times New Roman"/>
                <w:szCs w:val="24"/>
              </w:rPr>
            </w:pPr>
            <w:r w:rsidRPr="00FE07FB">
              <w:rPr>
                <w:rFonts w:cs="Times New Roman" w:hint="eastAsia"/>
                <w:szCs w:val="24"/>
              </w:rPr>
              <w:t>学校的数据库应用系统来讲，通常开学、期末两个时间段数据操作最为频繁，因此对于完全备份，应安排在这两个时段进入繁忙期之前，系统管理员对整个数据库进行完全备你假设在</w:t>
            </w:r>
            <w:r w:rsidRPr="00FE07FB">
              <w:rPr>
                <w:rFonts w:cs="Times New Roman"/>
                <w:szCs w:val="24"/>
              </w:rPr>
              <w:t>2023年8月1日晚十点，管理员对整个数据库进行备份，备份地点为当前服务器的备份目录上</w:t>
            </w:r>
            <w:r>
              <w:rPr>
                <w:rFonts w:cs="Times New Roman" w:hint="eastAsia"/>
                <w:szCs w:val="24"/>
              </w:rPr>
              <w:t>。</w:t>
            </w:r>
          </w:p>
          <w:p w:rsidR="002D1FBB" w:rsidRDefault="008E3C1E" w:rsidP="00007520">
            <w:pPr>
              <w:numPr>
                <w:ilvl w:val="0"/>
                <w:numId w:val="91"/>
              </w:numPr>
              <w:spacing w:after="0" w:line="240" w:lineRule="auto"/>
              <w:rPr>
                <w:rFonts w:cs="Times New Roman"/>
                <w:szCs w:val="24"/>
              </w:rPr>
            </w:pPr>
            <w:r>
              <w:rPr>
                <w:rFonts w:hint="eastAsia"/>
              </w:rPr>
              <w:t>按数据的备份策略为项目数据库/表/数据设计备份命令，</w:t>
            </w:r>
            <w:r w:rsidRPr="00234F89">
              <w:rPr>
                <w:rFonts w:hint="eastAsia"/>
              </w:rPr>
              <w:t>创建源码及执行结果如下：</w:t>
            </w:r>
          </w:p>
          <w:p w:rsidR="002D1FBB" w:rsidRDefault="008E3C1E" w:rsidP="00AF0C05">
            <w:pPr>
              <w:tabs>
                <w:tab w:val="left" w:pos="5037"/>
              </w:tabs>
              <w:spacing w:after="0" w:line="240" w:lineRule="auto"/>
              <w:ind w:leftChars="300" w:left="540" w:firstLineChars="83" w:firstLine="149"/>
              <w:rPr>
                <w:szCs w:val="21"/>
              </w:rPr>
            </w:pPr>
            <w:r>
              <w:rPr>
                <w:rFonts w:hint="eastAsia"/>
                <w:szCs w:val="21"/>
              </w:rPr>
              <w:t xml:space="preserve"> </w:t>
            </w:r>
            <w:r>
              <w:rPr>
                <w:szCs w:val="21"/>
              </w:rPr>
              <w:t xml:space="preserve">   </w:t>
            </w:r>
            <w:r w:rsidR="00F31C05">
              <w:rPr>
                <w:rFonts w:hint="eastAsia"/>
                <w:szCs w:val="21"/>
              </w:rPr>
              <w:t>在终端输入：</w:t>
            </w:r>
            <w:r w:rsidR="000A3AB3" w:rsidRPr="000A3AB3">
              <w:rPr>
                <w:szCs w:val="21"/>
              </w:rPr>
              <w:t>Mysqldump --no-defaults -u root -p --databases club_sys &gt; d:\club_sys_20240101.sql</w:t>
            </w:r>
          </w:p>
          <w:p w:rsidR="000A3AB3" w:rsidRDefault="000A3AB3" w:rsidP="000A3AB3">
            <w:pPr>
              <w:tabs>
                <w:tab w:val="left" w:pos="5037"/>
              </w:tabs>
              <w:spacing w:after="0" w:line="240" w:lineRule="auto"/>
              <w:ind w:leftChars="600" w:left="1080" w:firstLineChars="83" w:firstLine="199"/>
              <w:rPr>
                <w:sz w:val="24"/>
                <w:szCs w:val="24"/>
              </w:rPr>
            </w:pPr>
            <w:r w:rsidRPr="000A3AB3">
              <w:rPr>
                <w:noProof/>
                <w:sz w:val="24"/>
                <w:szCs w:val="24"/>
              </w:rPr>
              <w:drawing>
                <wp:inline distT="0" distB="0" distL="0" distR="0" wp14:anchorId="6F3FD867" wp14:editId="6CA484E9">
                  <wp:extent cx="4667250" cy="2681415"/>
                  <wp:effectExtent l="0" t="0" r="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84150" cy="2691125"/>
                          </a:xfrm>
                          <a:prstGeom prst="rect">
                            <a:avLst/>
                          </a:prstGeom>
                        </pic:spPr>
                      </pic:pic>
                    </a:graphicData>
                  </a:graphic>
                </wp:inline>
              </w:drawing>
            </w:r>
          </w:p>
          <w:p w:rsidR="002D1FBB" w:rsidRDefault="00007047" w:rsidP="001A677B">
            <w:pPr>
              <w:ind w:leftChars="100" w:left="180" w:firstLineChars="407" w:firstLine="733"/>
            </w:pPr>
            <w:r>
              <w:t>S</w:t>
            </w:r>
            <w:r w:rsidR="001A677B">
              <w:t>ql</w:t>
            </w:r>
            <w:r>
              <w:rPr>
                <w:rFonts w:hint="eastAsia"/>
              </w:rPr>
              <w:t>客户端</w:t>
            </w:r>
            <w:r w:rsidR="00FC68C8">
              <w:rPr>
                <w:rFonts w:hint="eastAsia"/>
              </w:rPr>
              <w:t>输入</w:t>
            </w:r>
            <w:r>
              <w:rPr>
                <w:rFonts w:hint="eastAsia"/>
              </w:rPr>
              <w:t>：</w:t>
            </w:r>
          </w:p>
          <w:p w:rsidR="00D67698" w:rsidRDefault="00D67698" w:rsidP="00D67698">
            <w:pPr>
              <w:ind w:leftChars="300" w:left="540" w:firstLineChars="407" w:firstLine="733"/>
              <w:rPr>
                <w:szCs w:val="21"/>
              </w:rPr>
            </w:pPr>
            <w:r w:rsidRPr="000A3AB3">
              <w:rPr>
                <w:szCs w:val="21"/>
              </w:rPr>
              <w:t xml:space="preserve">Mysqldump --no-defaults -u root </w:t>
            </w:r>
            <w:r>
              <w:rPr>
                <w:szCs w:val="21"/>
              </w:rPr>
              <w:t>–</w:t>
            </w:r>
            <w:r w:rsidRPr="000A3AB3">
              <w:rPr>
                <w:szCs w:val="21"/>
              </w:rPr>
              <w:t>p</w:t>
            </w:r>
            <w:r>
              <w:rPr>
                <w:szCs w:val="21"/>
              </w:rPr>
              <w:t>12345678</w:t>
            </w:r>
            <w:r w:rsidRPr="000A3AB3">
              <w:rPr>
                <w:szCs w:val="21"/>
              </w:rPr>
              <w:t xml:space="preserve"> </w:t>
            </w:r>
            <w:r w:rsidR="003E058A">
              <w:rPr>
                <w:szCs w:val="21"/>
              </w:rPr>
              <w:t xml:space="preserve">club_sys </w:t>
            </w:r>
            <w:r>
              <w:rPr>
                <w:szCs w:val="21"/>
              </w:rPr>
              <w:t>student</w:t>
            </w:r>
            <w:r w:rsidRPr="000A3AB3">
              <w:rPr>
                <w:szCs w:val="21"/>
              </w:rPr>
              <w:t xml:space="preserve"> &gt; d:\</w:t>
            </w:r>
            <w:r>
              <w:rPr>
                <w:szCs w:val="21"/>
              </w:rPr>
              <w:t>student</w:t>
            </w:r>
            <w:r w:rsidRPr="000A3AB3">
              <w:rPr>
                <w:szCs w:val="21"/>
              </w:rPr>
              <w:t>_20240101.</w:t>
            </w:r>
            <w:r w:rsidR="009626AF">
              <w:rPr>
                <w:szCs w:val="21"/>
              </w:rPr>
              <w:t>txt</w:t>
            </w:r>
          </w:p>
          <w:p w:rsidR="003E058A" w:rsidRDefault="003E058A" w:rsidP="003E058A">
            <w:pPr>
              <w:ind w:leftChars="300" w:left="540" w:firstLineChars="407" w:firstLine="733"/>
            </w:pPr>
            <w:r w:rsidRPr="000A3AB3">
              <w:rPr>
                <w:szCs w:val="21"/>
              </w:rPr>
              <w:t xml:space="preserve">Mysqldump --no-defaults -u root </w:t>
            </w:r>
            <w:r>
              <w:rPr>
                <w:szCs w:val="21"/>
              </w:rPr>
              <w:t>–</w:t>
            </w:r>
            <w:r w:rsidRPr="000A3AB3">
              <w:rPr>
                <w:szCs w:val="21"/>
              </w:rPr>
              <w:t>p</w:t>
            </w:r>
            <w:r>
              <w:rPr>
                <w:szCs w:val="21"/>
              </w:rPr>
              <w:t>12345678</w:t>
            </w:r>
            <w:r w:rsidRPr="000A3AB3">
              <w:rPr>
                <w:szCs w:val="21"/>
              </w:rPr>
              <w:t xml:space="preserve"> </w:t>
            </w:r>
            <w:r>
              <w:rPr>
                <w:szCs w:val="21"/>
              </w:rPr>
              <w:t>club_sys club</w:t>
            </w:r>
            <w:r w:rsidRPr="000A3AB3">
              <w:rPr>
                <w:szCs w:val="21"/>
              </w:rPr>
              <w:t xml:space="preserve"> &gt; d:\</w:t>
            </w:r>
            <w:r>
              <w:rPr>
                <w:szCs w:val="21"/>
              </w:rPr>
              <w:t>club</w:t>
            </w:r>
            <w:r w:rsidRPr="000A3AB3">
              <w:rPr>
                <w:szCs w:val="21"/>
              </w:rPr>
              <w:t>_20240101</w:t>
            </w:r>
            <w:r w:rsidR="009626AF">
              <w:rPr>
                <w:szCs w:val="21"/>
              </w:rPr>
              <w:t>.txt</w:t>
            </w:r>
          </w:p>
          <w:p w:rsidR="003E058A" w:rsidRDefault="003E058A" w:rsidP="003E058A">
            <w:pPr>
              <w:ind w:leftChars="300" w:left="540" w:firstLineChars="407" w:firstLine="733"/>
            </w:pPr>
            <w:r w:rsidRPr="000A3AB3">
              <w:rPr>
                <w:szCs w:val="21"/>
              </w:rPr>
              <w:t xml:space="preserve">Mysqldump --no-defaults -u root </w:t>
            </w:r>
            <w:r>
              <w:rPr>
                <w:szCs w:val="21"/>
              </w:rPr>
              <w:t>–</w:t>
            </w:r>
            <w:r w:rsidRPr="000A3AB3">
              <w:rPr>
                <w:szCs w:val="21"/>
              </w:rPr>
              <w:t>p</w:t>
            </w:r>
            <w:r>
              <w:rPr>
                <w:szCs w:val="21"/>
              </w:rPr>
              <w:t>12345678</w:t>
            </w:r>
            <w:r w:rsidRPr="000A3AB3">
              <w:rPr>
                <w:szCs w:val="21"/>
              </w:rPr>
              <w:t xml:space="preserve"> </w:t>
            </w:r>
            <w:r>
              <w:rPr>
                <w:szCs w:val="21"/>
              </w:rPr>
              <w:t>club_sys teacher</w:t>
            </w:r>
            <w:r w:rsidRPr="000A3AB3">
              <w:rPr>
                <w:szCs w:val="21"/>
              </w:rPr>
              <w:t xml:space="preserve"> &gt; d:\</w:t>
            </w:r>
            <w:r>
              <w:rPr>
                <w:szCs w:val="21"/>
              </w:rPr>
              <w:t>teacher</w:t>
            </w:r>
            <w:r w:rsidRPr="000A3AB3">
              <w:rPr>
                <w:szCs w:val="21"/>
              </w:rPr>
              <w:t>_20240101</w:t>
            </w:r>
            <w:r w:rsidR="009626AF">
              <w:rPr>
                <w:szCs w:val="21"/>
              </w:rPr>
              <w:t>.txt</w:t>
            </w:r>
          </w:p>
          <w:p w:rsidR="002D1FBB" w:rsidRDefault="003E058A" w:rsidP="003E058A">
            <w:pPr>
              <w:ind w:leftChars="300" w:left="540" w:firstLineChars="407" w:firstLine="733"/>
              <w:rPr>
                <w:szCs w:val="21"/>
              </w:rPr>
            </w:pPr>
            <w:r w:rsidRPr="000A3AB3">
              <w:rPr>
                <w:szCs w:val="21"/>
              </w:rPr>
              <w:t xml:space="preserve">Mysqldump --no-defaults -u root </w:t>
            </w:r>
            <w:r>
              <w:rPr>
                <w:szCs w:val="21"/>
              </w:rPr>
              <w:t>–</w:t>
            </w:r>
            <w:r w:rsidRPr="000A3AB3">
              <w:rPr>
                <w:szCs w:val="21"/>
              </w:rPr>
              <w:t>p</w:t>
            </w:r>
            <w:r>
              <w:rPr>
                <w:szCs w:val="21"/>
              </w:rPr>
              <w:t>12345678</w:t>
            </w:r>
            <w:r w:rsidRPr="000A3AB3">
              <w:rPr>
                <w:szCs w:val="21"/>
              </w:rPr>
              <w:t xml:space="preserve"> </w:t>
            </w:r>
            <w:r>
              <w:rPr>
                <w:szCs w:val="21"/>
              </w:rPr>
              <w:t>club_sys dept</w:t>
            </w:r>
            <w:r w:rsidRPr="000A3AB3">
              <w:rPr>
                <w:szCs w:val="21"/>
              </w:rPr>
              <w:t xml:space="preserve"> &gt; d:\</w:t>
            </w:r>
            <w:r>
              <w:rPr>
                <w:szCs w:val="21"/>
              </w:rPr>
              <w:t>dept</w:t>
            </w:r>
            <w:r w:rsidRPr="000A3AB3">
              <w:rPr>
                <w:szCs w:val="21"/>
              </w:rPr>
              <w:t>_20240101</w:t>
            </w:r>
            <w:r w:rsidR="009626AF">
              <w:rPr>
                <w:szCs w:val="21"/>
              </w:rPr>
              <w:t>.txt</w:t>
            </w:r>
          </w:p>
          <w:p w:rsidR="003E058A" w:rsidRDefault="00D6438B" w:rsidP="00D6438B">
            <w:pPr>
              <w:ind w:leftChars="200" w:left="360" w:firstLineChars="407" w:firstLine="733"/>
              <w:rPr>
                <w:szCs w:val="21"/>
              </w:rPr>
            </w:pPr>
            <w:r w:rsidRPr="00D6438B">
              <w:rPr>
                <w:noProof/>
                <w:szCs w:val="21"/>
              </w:rPr>
              <w:drawing>
                <wp:inline distT="0" distB="0" distL="0" distR="0" wp14:anchorId="7D571810" wp14:editId="77825B91">
                  <wp:extent cx="5075543" cy="1805981"/>
                  <wp:effectExtent l="0" t="0" r="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94332" cy="1812667"/>
                          </a:xfrm>
                          <a:prstGeom prst="rect">
                            <a:avLst/>
                          </a:prstGeom>
                        </pic:spPr>
                      </pic:pic>
                    </a:graphicData>
                  </a:graphic>
                </wp:inline>
              </w:drawing>
            </w:r>
          </w:p>
          <w:p w:rsidR="003E058A" w:rsidRDefault="003E058A" w:rsidP="003E058A">
            <w:pPr>
              <w:ind w:leftChars="300" w:left="540" w:firstLineChars="407" w:firstLine="733"/>
              <w:rPr>
                <w:szCs w:val="21"/>
              </w:rPr>
            </w:pPr>
          </w:p>
          <w:p w:rsidR="003E058A" w:rsidRDefault="003E058A" w:rsidP="003E058A">
            <w:pPr>
              <w:ind w:leftChars="300" w:left="540" w:firstLineChars="407" w:firstLine="733"/>
              <w:rPr>
                <w:szCs w:val="21"/>
              </w:rPr>
            </w:pPr>
          </w:p>
          <w:p w:rsidR="003E058A" w:rsidRDefault="003E058A" w:rsidP="003E058A">
            <w:pPr>
              <w:ind w:leftChars="300" w:left="540" w:firstLineChars="407" w:firstLine="733"/>
              <w:rPr>
                <w:szCs w:val="21"/>
              </w:rPr>
            </w:pPr>
          </w:p>
          <w:p w:rsidR="003E058A" w:rsidRDefault="003E058A" w:rsidP="003E058A">
            <w:pPr>
              <w:ind w:leftChars="300" w:left="540" w:firstLineChars="407" w:firstLine="733"/>
              <w:rPr>
                <w:szCs w:val="21"/>
              </w:rPr>
            </w:pPr>
          </w:p>
          <w:p w:rsidR="003E058A" w:rsidRDefault="003E058A" w:rsidP="003E058A">
            <w:pPr>
              <w:ind w:leftChars="300" w:left="540" w:firstLineChars="407" w:firstLine="733"/>
              <w:rPr>
                <w:szCs w:val="21"/>
              </w:rPr>
            </w:pPr>
          </w:p>
          <w:p w:rsidR="003E058A" w:rsidRDefault="003E058A" w:rsidP="003E058A">
            <w:pPr>
              <w:ind w:leftChars="300" w:left="540" w:firstLineChars="407" w:firstLine="733"/>
              <w:rPr>
                <w:szCs w:val="21"/>
              </w:rPr>
            </w:pPr>
          </w:p>
          <w:p w:rsidR="003E058A" w:rsidRDefault="003E058A" w:rsidP="003E058A">
            <w:pPr>
              <w:ind w:leftChars="300" w:left="540" w:firstLineChars="407" w:firstLine="733"/>
              <w:rPr>
                <w:szCs w:val="21"/>
              </w:rPr>
            </w:pPr>
          </w:p>
          <w:p w:rsidR="003E058A" w:rsidRDefault="003E058A" w:rsidP="003E058A">
            <w:pPr>
              <w:ind w:leftChars="300" w:left="540" w:firstLineChars="407" w:firstLine="733"/>
              <w:rPr>
                <w:szCs w:val="21"/>
              </w:rPr>
            </w:pPr>
          </w:p>
          <w:p w:rsidR="003E058A" w:rsidRDefault="003E058A" w:rsidP="003E058A">
            <w:pPr>
              <w:ind w:leftChars="300" w:left="540" w:firstLineChars="407" w:firstLine="733"/>
              <w:rPr>
                <w:szCs w:val="21"/>
              </w:rPr>
            </w:pPr>
          </w:p>
          <w:p w:rsidR="003E058A" w:rsidRDefault="003E058A" w:rsidP="00D6438B"/>
        </w:tc>
      </w:tr>
    </w:tbl>
    <w:p w:rsidR="002D1FBB" w:rsidRDefault="002D1FBB"/>
    <w:p w:rsidR="002D1FBB" w:rsidRDefault="008E3C1E" w:rsidP="00A03A52">
      <w:pPr>
        <w:pStyle w:val="21"/>
        <w:ind w:firstLine="3360"/>
      </w:pPr>
      <w:bookmarkStart w:id="56" w:name="_Toc20502"/>
      <w:r>
        <w:rPr>
          <w:rFonts w:hint="eastAsia"/>
        </w:rPr>
        <w:t>任务8.2数据库/数据还原策略及还原命令源码</w:t>
      </w:r>
      <w:bookmarkEnd w:id="56"/>
    </w:p>
    <w:tbl>
      <w:tblPr>
        <w:tblW w:w="10215" w:type="dxa"/>
        <w:tblInd w:w="51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4A0" w:firstRow="1" w:lastRow="0" w:firstColumn="1" w:lastColumn="0" w:noHBand="0" w:noVBand="1"/>
      </w:tblPr>
      <w:tblGrid>
        <w:gridCol w:w="1166"/>
        <w:gridCol w:w="1327"/>
        <w:gridCol w:w="1010"/>
        <w:gridCol w:w="2416"/>
        <w:gridCol w:w="916"/>
        <w:gridCol w:w="1658"/>
        <w:gridCol w:w="718"/>
        <w:gridCol w:w="1004"/>
      </w:tblGrid>
      <w:tr w:rsidR="002D1FBB">
        <w:trPr>
          <w:cantSplit/>
          <w:trHeight w:val="331"/>
        </w:trPr>
        <w:tc>
          <w:tcPr>
            <w:tcW w:w="1166" w:type="dxa"/>
            <w:tcBorders>
              <w:top w:val="single" w:sz="18" w:space="0" w:color="auto"/>
              <w:bottom w:val="single" w:sz="6" w:space="0" w:color="auto"/>
            </w:tcBorders>
          </w:tcPr>
          <w:p w:rsidR="002D1FBB" w:rsidRDefault="008E3C1E" w:rsidP="00A03A52">
            <w:pPr>
              <w:spacing w:after="0"/>
              <w:ind w:firstLineChars="16" w:firstLine="29"/>
              <w:jc w:val="center"/>
            </w:pPr>
            <w:r>
              <w:rPr>
                <w:rFonts w:hint="eastAsia"/>
              </w:rPr>
              <w:t>责任人姓名</w:t>
            </w:r>
          </w:p>
        </w:tc>
        <w:tc>
          <w:tcPr>
            <w:tcW w:w="1327" w:type="dxa"/>
            <w:tcBorders>
              <w:top w:val="single" w:sz="18" w:space="0" w:color="auto"/>
              <w:bottom w:val="single" w:sz="6" w:space="0" w:color="auto"/>
            </w:tcBorders>
          </w:tcPr>
          <w:p w:rsidR="002D1FBB" w:rsidRDefault="002D1FBB">
            <w:pPr>
              <w:spacing w:after="0"/>
              <w:ind w:firstLine="420"/>
            </w:pPr>
          </w:p>
        </w:tc>
        <w:tc>
          <w:tcPr>
            <w:tcW w:w="1010" w:type="dxa"/>
            <w:tcBorders>
              <w:top w:val="single" w:sz="18" w:space="0" w:color="auto"/>
              <w:bottom w:val="single" w:sz="6" w:space="0" w:color="auto"/>
            </w:tcBorders>
          </w:tcPr>
          <w:p w:rsidR="002D1FBB" w:rsidRDefault="008E3C1E">
            <w:pPr>
              <w:spacing w:after="0"/>
              <w:jc w:val="center"/>
            </w:pPr>
            <w:r>
              <w:rPr>
                <w:rFonts w:hint="eastAsia"/>
              </w:rPr>
              <w:t>学号</w:t>
            </w:r>
          </w:p>
        </w:tc>
        <w:tc>
          <w:tcPr>
            <w:tcW w:w="2416" w:type="dxa"/>
            <w:tcBorders>
              <w:top w:val="single" w:sz="18" w:space="0" w:color="auto"/>
              <w:bottom w:val="single" w:sz="6" w:space="0" w:color="auto"/>
            </w:tcBorders>
          </w:tcPr>
          <w:p w:rsidR="002D1FBB" w:rsidRDefault="002D1FBB">
            <w:pPr>
              <w:spacing w:after="0"/>
              <w:ind w:firstLine="420"/>
              <w:jc w:val="center"/>
            </w:pPr>
          </w:p>
        </w:tc>
        <w:tc>
          <w:tcPr>
            <w:tcW w:w="916" w:type="dxa"/>
            <w:tcBorders>
              <w:top w:val="single" w:sz="18" w:space="0" w:color="auto"/>
              <w:bottom w:val="single" w:sz="6" w:space="0" w:color="auto"/>
            </w:tcBorders>
          </w:tcPr>
          <w:p w:rsidR="002D1FBB" w:rsidRDefault="008E3C1E">
            <w:pPr>
              <w:spacing w:after="0"/>
              <w:jc w:val="center"/>
            </w:pPr>
            <w:r>
              <w:rPr>
                <w:rFonts w:hint="eastAsia"/>
              </w:rPr>
              <w:t>组别</w:t>
            </w:r>
          </w:p>
        </w:tc>
        <w:tc>
          <w:tcPr>
            <w:tcW w:w="1658" w:type="dxa"/>
            <w:tcBorders>
              <w:top w:val="single" w:sz="18" w:space="0" w:color="auto"/>
              <w:bottom w:val="single" w:sz="6" w:space="0" w:color="auto"/>
            </w:tcBorders>
          </w:tcPr>
          <w:p w:rsidR="002D1FBB" w:rsidRDefault="002D1FBB">
            <w:pPr>
              <w:spacing w:after="0"/>
              <w:ind w:firstLine="420"/>
              <w:jc w:val="center"/>
            </w:pPr>
          </w:p>
        </w:tc>
        <w:tc>
          <w:tcPr>
            <w:tcW w:w="718" w:type="dxa"/>
            <w:tcBorders>
              <w:top w:val="single" w:sz="18" w:space="0" w:color="auto"/>
              <w:bottom w:val="single" w:sz="6" w:space="0" w:color="auto"/>
            </w:tcBorders>
          </w:tcPr>
          <w:p w:rsidR="002D1FBB" w:rsidRDefault="008E3C1E">
            <w:pPr>
              <w:spacing w:after="0"/>
              <w:jc w:val="center"/>
            </w:pPr>
            <w:r>
              <w:rPr>
                <w:rFonts w:hint="eastAsia"/>
              </w:rPr>
              <w:t>绩效</w:t>
            </w:r>
          </w:p>
        </w:tc>
        <w:tc>
          <w:tcPr>
            <w:tcW w:w="1004" w:type="dxa"/>
            <w:tcBorders>
              <w:top w:val="single" w:sz="18" w:space="0" w:color="auto"/>
              <w:bottom w:val="single" w:sz="6" w:space="0" w:color="auto"/>
            </w:tcBorders>
          </w:tcPr>
          <w:p w:rsidR="002D1FBB" w:rsidRDefault="002D1FBB">
            <w:pPr>
              <w:spacing w:after="0"/>
              <w:ind w:firstLine="420"/>
              <w:jc w:val="center"/>
            </w:pPr>
          </w:p>
        </w:tc>
      </w:tr>
      <w:tr w:rsidR="002D1FBB">
        <w:trPr>
          <w:cantSplit/>
          <w:trHeight w:val="333"/>
        </w:trPr>
        <w:tc>
          <w:tcPr>
            <w:tcW w:w="1166" w:type="dxa"/>
            <w:tcBorders>
              <w:top w:val="single" w:sz="6" w:space="0" w:color="auto"/>
              <w:bottom w:val="single" w:sz="6" w:space="0" w:color="auto"/>
            </w:tcBorders>
          </w:tcPr>
          <w:p w:rsidR="002D1FBB" w:rsidRDefault="008E3C1E" w:rsidP="00A03A52">
            <w:pPr>
              <w:spacing w:after="0"/>
              <w:ind w:firstLineChars="16" w:firstLine="29"/>
              <w:jc w:val="center"/>
            </w:pPr>
            <w:r>
              <w:rPr>
                <w:rFonts w:hint="eastAsia"/>
              </w:rPr>
              <w:t>项目编号</w:t>
            </w:r>
          </w:p>
        </w:tc>
        <w:tc>
          <w:tcPr>
            <w:tcW w:w="1327" w:type="dxa"/>
            <w:tcBorders>
              <w:top w:val="single" w:sz="6" w:space="0" w:color="auto"/>
              <w:bottom w:val="single" w:sz="6" w:space="0" w:color="auto"/>
            </w:tcBorders>
          </w:tcPr>
          <w:p w:rsidR="002D1FBB" w:rsidRDefault="008E3C1E">
            <w:pPr>
              <w:spacing w:after="0"/>
              <w:jc w:val="center"/>
            </w:pPr>
            <w:r>
              <w:rPr>
                <w:rFonts w:cs="Calibri" w:hint="eastAsia"/>
              </w:rPr>
              <w:t>任务8.2</w:t>
            </w:r>
          </w:p>
        </w:tc>
        <w:tc>
          <w:tcPr>
            <w:tcW w:w="1010" w:type="dxa"/>
            <w:tcBorders>
              <w:top w:val="single" w:sz="6" w:space="0" w:color="auto"/>
              <w:bottom w:val="single" w:sz="6" w:space="0" w:color="auto"/>
            </w:tcBorders>
          </w:tcPr>
          <w:p w:rsidR="002D1FBB" w:rsidRDefault="008E3C1E">
            <w:pPr>
              <w:spacing w:after="0"/>
              <w:jc w:val="center"/>
            </w:pPr>
            <w:r>
              <w:rPr>
                <w:rFonts w:hint="eastAsia"/>
              </w:rPr>
              <w:t>任务名称</w:t>
            </w:r>
          </w:p>
        </w:tc>
        <w:tc>
          <w:tcPr>
            <w:tcW w:w="3332" w:type="dxa"/>
            <w:gridSpan w:val="2"/>
            <w:tcBorders>
              <w:top w:val="single" w:sz="6" w:space="0" w:color="auto"/>
              <w:bottom w:val="single" w:sz="6" w:space="0" w:color="auto"/>
            </w:tcBorders>
          </w:tcPr>
          <w:p w:rsidR="002D1FBB" w:rsidRDefault="008E3C1E">
            <w:pPr>
              <w:spacing w:after="0"/>
            </w:pPr>
            <w:r>
              <w:rPr>
                <w:rFonts w:cs="Calibri" w:hint="eastAsia"/>
              </w:rPr>
              <w:t>数据库/数据还原策略及还原命令源码</w:t>
            </w:r>
          </w:p>
        </w:tc>
        <w:tc>
          <w:tcPr>
            <w:tcW w:w="1658" w:type="dxa"/>
            <w:tcBorders>
              <w:top w:val="single" w:sz="6" w:space="0" w:color="auto"/>
              <w:bottom w:val="single" w:sz="6" w:space="0" w:color="auto"/>
            </w:tcBorders>
          </w:tcPr>
          <w:p w:rsidR="002D1FBB" w:rsidRDefault="008E3C1E">
            <w:pPr>
              <w:spacing w:after="0"/>
            </w:pPr>
            <w:r>
              <w:rPr>
                <w:rFonts w:hint="eastAsia"/>
              </w:rPr>
              <w:t>其他责任人及占比</w:t>
            </w:r>
          </w:p>
        </w:tc>
        <w:tc>
          <w:tcPr>
            <w:tcW w:w="1722" w:type="dxa"/>
            <w:gridSpan w:val="2"/>
            <w:tcBorders>
              <w:top w:val="single" w:sz="6" w:space="0" w:color="auto"/>
              <w:bottom w:val="single" w:sz="6" w:space="0" w:color="auto"/>
            </w:tcBorders>
          </w:tcPr>
          <w:p w:rsidR="002D1FBB" w:rsidRDefault="002D1FBB">
            <w:pPr>
              <w:spacing w:after="0"/>
            </w:pPr>
          </w:p>
        </w:tc>
      </w:tr>
    </w:tbl>
    <w:tbl>
      <w:tblPr>
        <w:tblStyle w:val="afffd"/>
        <w:tblW w:w="10207" w:type="dxa"/>
        <w:tblInd w:w="515" w:type="dxa"/>
        <w:tblBorders>
          <w:top w:val="single" w:sz="18" w:space="0" w:color="auto"/>
          <w:left w:val="single" w:sz="18" w:space="0" w:color="auto"/>
          <w:bottom w:val="single" w:sz="18" w:space="0" w:color="auto"/>
          <w:right w:val="single" w:sz="18" w:space="0" w:color="auto"/>
          <w:insideH w:val="single" w:sz="18" w:space="0" w:color="auto"/>
          <w:insideV w:val="none" w:sz="0" w:space="0" w:color="auto"/>
        </w:tblBorders>
        <w:tblLayout w:type="fixed"/>
        <w:tblLook w:val="04A0" w:firstRow="1" w:lastRow="0" w:firstColumn="1" w:lastColumn="0" w:noHBand="0" w:noVBand="1"/>
      </w:tblPr>
      <w:tblGrid>
        <w:gridCol w:w="10207"/>
      </w:tblGrid>
      <w:tr w:rsidR="002D1FBB">
        <w:trPr>
          <w:trHeight w:val="13669"/>
        </w:trPr>
        <w:tc>
          <w:tcPr>
            <w:tcW w:w="10207" w:type="dxa"/>
            <w:tcBorders>
              <w:tl2br w:val="nil"/>
              <w:tr2bl w:val="nil"/>
            </w:tcBorders>
          </w:tcPr>
          <w:p w:rsidR="002D1FBB" w:rsidRDefault="008E3C1E">
            <w:pPr>
              <w:spacing w:after="0"/>
              <w:ind w:firstLineChars="100" w:firstLine="180"/>
            </w:pPr>
            <w:r>
              <w:rPr>
                <w:rFonts w:hint="eastAsia"/>
              </w:rPr>
              <w:t>知识准备：</w:t>
            </w:r>
          </w:p>
          <w:p w:rsidR="002D1FBB" w:rsidRDefault="008E3C1E" w:rsidP="00007520">
            <w:pPr>
              <w:numPr>
                <w:ilvl w:val="0"/>
                <w:numId w:val="92"/>
              </w:numPr>
              <w:spacing w:after="0"/>
              <w:ind w:firstLineChars="300" w:firstLine="540"/>
            </w:pPr>
            <w:r>
              <w:rPr>
                <w:rFonts w:hint="eastAsia"/>
              </w:rPr>
              <w:t>数据库/表的恢复的相关概念和作用；</w:t>
            </w:r>
          </w:p>
          <w:p w:rsidR="002D1FBB" w:rsidRDefault="008E3C1E">
            <w:pPr>
              <w:spacing w:after="0"/>
              <w:ind w:firstLineChars="100" w:firstLine="180"/>
            </w:pPr>
            <w:r>
              <w:rPr>
                <w:rFonts w:hint="eastAsia"/>
              </w:rPr>
              <w:t>任务实施：</w:t>
            </w:r>
          </w:p>
          <w:p w:rsidR="002D1FBB" w:rsidRDefault="008E3C1E" w:rsidP="00007520">
            <w:pPr>
              <w:numPr>
                <w:ilvl w:val="0"/>
                <w:numId w:val="93"/>
              </w:numPr>
              <w:spacing w:after="0" w:line="240" w:lineRule="auto"/>
              <w:ind w:left="485"/>
            </w:pPr>
            <w:r>
              <w:rPr>
                <w:rFonts w:cs="Times New Roman"/>
                <w:szCs w:val="24"/>
              </w:rPr>
              <w:t>按照用户需求</w:t>
            </w:r>
            <w:r>
              <w:rPr>
                <w:rFonts w:cs="Times New Roman" w:hint="eastAsia"/>
                <w:szCs w:val="24"/>
              </w:rPr>
              <w:t>，设计数据库/表的还原策略；</w:t>
            </w:r>
          </w:p>
          <w:p w:rsidR="002D1FBB" w:rsidRDefault="008E3C1E" w:rsidP="00007520">
            <w:pPr>
              <w:numPr>
                <w:ilvl w:val="0"/>
                <w:numId w:val="93"/>
              </w:numPr>
              <w:spacing w:after="0" w:line="240" w:lineRule="auto"/>
              <w:ind w:left="485"/>
            </w:pPr>
            <w:r>
              <w:rPr>
                <w:rFonts w:hint="eastAsia"/>
              </w:rPr>
              <w:t>按数据的备份策略为项目数据库/表/数据设计还原命令。</w:t>
            </w:r>
          </w:p>
          <w:p w:rsidR="002D1FBB" w:rsidRDefault="008E3C1E" w:rsidP="00007520">
            <w:pPr>
              <w:numPr>
                <w:ilvl w:val="0"/>
                <w:numId w:val="93"/>
              </w:numPr>
              <w:spacing w:after="0" w:line="240" w:lineRule="auto"/>
              <w:ind w:left="485"/>
            </w:pPr>
            <w:r>
              <w:rPr>
                <w:rFonts w:hint="eastAsia"/>
              </w:rPr>
              <w:t>本设计满分10分，其中完成分8分，质量分2分。</w:t>
            </w:r>
          </w:p>
          <w:p w:rsidR="002D1FBB" w:rsidRDefault="002D1FBB">
            <w:pPr>
              <w:spacing w:after="0" w:line="240" w:lineRule="auto"/>
              <w:ind w:left="485"/>
            </w:pPr>
          </w:p>
          <w:p w:rsidR="002D1FBB" w:rsidRDefault="008E3C1E">
            <w:pPr>
              <w:spacing w:after="0" w:line="240" w:lineRule="auto"/>
              <w:ind w:left="485"/>
              <w:jc w:val="center"/>
              <w:rPr>
                <w:rFonts w:cs="Times New Roman"/>
                <w:szCs w:val="24"/>
              </w:rPr>
            </w:pPr>
            <w:r>
              <w:rPr>
                <w:rFonts w:hint="eastAsia"/>
                <w:sz w:val="28"/>
                <w:szCs w:val="28"/>
              </w:rPr>
              <w:t>数据库/数据还原策略及还原命令源码</w:t>
            </w:r>
          </w:p>
          <w:p w:rsidR="002D1FBB" w:rsidRPr="00233879" w:rsidRDefault="008E3C1E" w:rsidP="00007520">
            <w:pPr>
              <w:numPr>
                <w:ilvl w:val="0"/>
                <w:numId w:val="94"/>
              </w:numPr>
              <w:spacing w:after="0" w:line="240" w:lineRule="auto"/>
              <w:rPr>
                <w:rFonts w:cs="Times New Roman"/>
                <w:szCs w:val="24"/>
              </w:rPr>
            </w:pPr>
            <w:r>
              <w:rPr>
                <w:rFonts w:hint="eastAsia"/>
              </w:rPr>
              <w:t>小组分工协作，按照用户需求说明书，分析项目的业务需求，制定项目数据库/表/数据的还原策略；</w:t>
            </w:r>
          </w:p>
          <w:p w:rsidR="00233879" w:rsidRDefault="00233879" w:rsidP="00233879">
            <w:pPr>
              <w:tabs>
                <w:tab w:val="left" w:pos="5037"/>
              </w:tabs>
              <w:spacing w:after="0" w:line="240" w:lineRule="auto"/>
              <w:ind w:leftChars="200" w:left="360" w:firstLineChars="200" w:firstLine="360"/>
              <w:rPr>
                <w:szCs w:val="21"/>
              </w:rPr>
            </w:pPr>
            <w:r>
              <w:rPr>
                <w:rFonts w:hint="eastAsia"/>
                <w:szCs w:val="21"/>
              </w:rPr>
              <w:t>设计背景：</w:t>
            </w:r>
          </w:p>
          <w:p w:rsidR="00233879" w:rsidRDefault="00233879" w:rsidP="00233879">
            <w:pPr>
              <w:tabs>
                <w:tab w:val="left" w:pos="5037"/>
              </w:tabs>
              <w:spacing w:after="0" w:line="240" w:lineRule="auto"/>
              <w:ind w:leftChars="200" w:left="360" w:firstLineChars="200" w:firstLine="360"/>
              <w:rPr>
                <w:szCs w:val="21"/>
              </w:rPr>
            </w:pPr>
            <w:r>
              <w:rPr>
                <w:rFonts w:hint="eastAsia"/>
                <w:szCs w:val="21"/>
              </w:rPr>
              <w:t>为了防止</w:t>
            </w:r>
            <w:r w:rsidRPr="0050002C">
              <w:rPr>
                <w:rFonts w:hint="eastAsia"/>
                <w:szCs w:val="21"/>
              </w:rPr>
              <w:t>数据库</w:t>
            </w:r>
            <w:r>
              <w:rPr>
                <w:rFonts w:hint="eastAsia"/>
                <w:szCs w:val="21"/>
              </w:rPr>
              <w:t>再生产环境中</w:t>
            </w:r>
            <w:r w:rsidRPr="0050002C">
              <w:rPr>
                <w:rFonts w:hint="eastAsia"/>
                <w:szCs w:val="21"/>
              </w:rPr>
              <w:t>可能会遭遇各种各样</w:t>
            </w:r>
            <w:r>
              <w:rPr>
                <w:rFonts w:hint="eastAsia"/>
                <w:szCs w:val="21"/>
              </w:rPr>
              <w:t>的不测从而导致数据丢失，如硬件故障、软件故障</w:t>
            </w:r>
            <w:r w:rsidRPr="0050002C">
              <w:rPr>
                <w:rFonts w:hint="eastAsia"/>
                <w:szCs w:val="21"/>
              </w:rPr>
              <w:t>、误操作</w:t>
            </w:r>
            <w:r w:rsidRPr="0050002C">
              <w:rPr>
                <w:szCs w:val="21"/>
              </w:rPr>
              <w:t xml:space="preserve"> (占比最大)等，这时候要根据数据库损坏的不同情况进行数据的还原操作。</w:t>
            </w:r>
          </w:p>
          <w:p w:rsidR="00233879" w:rsidRDefault="00233879" w:rsidP="00233879">
            <w:pPr>
              <w:tabs>
                <w:tab w:val="left" w:pos="5037"/>
              </w:tabs>
              <w:spacing w:after="0" w:line="240" w:lineRule="auto"/>
              <w:ind w:leftChars="200" w:left="360" w:firstLineChars="200" w:firstLine="360"/>
              <w:rPr>
                <w:szCs w:val="21"/>
              </w:rPr>
            </w:pPr>
            <w:r w:rsidRPr="0050002C">
              <w:rPr>
                <w:szCs w:val="21"/>
              </w:rPr>
              <w:t>另外，备份文件有了之后还需要对其定期的进行恢复测试，不然可能是白忙-场。因为在很多情况下，备份文件是损坏可能的。这时如果遇到数据丢失故障的紧急关头，竟然发现备份文件无法恢复，或者数据一致性和完整性没有达到要求，那就会造成不可避免的项目损失。如果定期对备份文件进行恢复测试，这种悲剧可能就不会发生。</w:t>
            </w:r>
          </w:p>
          <w:p w:rsidR="00233879" w:rsidRDefault="00233879" w:rsidP="00233879">
            <w:pPr>
              <w:tabs>
                <w:tab w:val="left" w:pos="5037"/>
              </w:tabs>
              <w:spacing w:after="0" w:line="240" w:lineRule="auto"/>
              <w:ind w:leftChars="200" w:left="360" w:firstLineChars="200" w:firstLine="360"/>
              <w:rPr>
                <w:szCs w:val="21"/>
              </w:rPr>
            </w:pPr>
            <w:r>
              <w:rPr>
                <w:rFonts w:hint="eastAsia"/>
                <w:szCs w:val="21"/>
              </w:rPr>
              <w:t>设计策略：</w:t>
            </w:r>
          </w:p>
          <w:p w:rsidR="00233879" w:rsidRPr="001E5135" w:rsidRDefault="00233879" w:rsidP="00233879">
            <w:pPr>
              <w:tabs>
                <w:tab w:val="left" w:pos="5037"/>
              </w:tabs>
              <w:spacing w:after="0" w:line="240" w:lineRule="auto"/>
              <w:ind w:leftChars="200" w:left="360" w:firstLineChars="200" w:firstLine="360"/>
              <w:rPr>
                <w:szCs w:val="21"/>
              </w:rPr>
            </w:pPr>
            <w:r w:rsidRPr="001E5135">
              <w:rPr>
                <w:rFonts w:hint="eastAsia"/>
                <w:szCs w:val="21"/>
              </w:rPr>
              <w:t>根据以上系统业务需求，可设置如下还原方案</w:t>
            </w:r>
            <w:r w:rsidRPr="001E5135">
              <w:rPr>
                <w:szCs w:val="21"/>
              </w:rPr>
              <w:t>.</w:t>
            </w:r>
          </w:p>
          <w:tbl>
            <w:tblPr>
              <w:tblStyle w:val="afffd"/>
              <w:tblW w:w="9648" w:type="dxa"/>
              <w:tblInd w:w="180" w:type="dxa"/>
              <w:tblLayout w:type="fixed"/>
              <w:tblLook w:val="04A0" w:firstRow="1" w:lastRow="0" w:firstColumn="1" w:lastColumn="0" w:noHBand="0" w:noVBand="1"/>
            </w:tblPr>
            <w:tblGrid>
              <w:gridCol w:w="1929"/>
              <w:gridCol w:w="1336"/>
              <w:gridCol w:w="1233"/>
              <w:gridCol w:w="2329"/>
              <w:gridCol w:w="2821"/>
            </w:tblGrid>
            <w:tr w:rsidR="00233879" w:rsidRPr="001E5135" w:rsidTr="00FC68C8">
              <w:trPr>
                <w:trHeight w:val="324"/>
              </w:trPr>
              <w:tc>
                <w:tcPr>
                  <w:tcW w:w="1929" w:type="dxa"/>
                </w:tcPr>
                <w:p w:rsidR="00233879" w:rsidRPr="001E5135" w:rsidRDefault="00233879" w:rsidP="00FC68C8">
                  <w:pPr>
                    <w:spacing w:after="0" w:line="240" w:lineRule="auto"/>
                    <w:rPr>
                      <w:szCs w:val="21"/>
                    </w:rPr>
                  </w:pPr>
                  <w:r w:rsidRPr="001E5135">
                    <w:rPr>
                      <w:rFonts w:hint="eastAsia"/>
                      <w:szCs w:val="21"/>
                    </w:rPr>
                    <w:t>还原目的</w:t>
                  </w:r>
                </w:p>
              </w:tc>
              <w:tc>
                <w:tcPr>
                  <w:tcW w:w="1336" w:type="dxa"/>
                </w:tcPr>
                <w:p w:rsidR="00233879" w:rsidRPr="001E5135" w:rsidRDefault="00233879" w:rsidP="00233879">
                  <w:pPr>
                    <w:spacing w:after="0" w:line="240" w:lineRule="auto"/>
                    <w:rPr>
                      <w:szCs w:val="21"/>
                    </w:rPr>
                  </w:pPr>
                  <w:r w:rsidRPr="001E5135">
                    <w:rPr>
                      <w:rFonts w:hint="eastAsia"/>
                      <w:szCs w:val="21"/>
                    </w:rPr>
                    <w:t>还原地点</w:t>
                  </w:r>
                </w:p>
              </w:tc>
              <w:tc>
                <w:tcPr>
                  <w:tcW w:w="1233" w:type="dxa"/>
                </w:tcPr>
                <w:p w:rsidR="00233879" w:rsidRPr="001E5135" w:rsidRDefault="00233879" w:rsidP="00233879">
                  <w:pPr>
                    <w:spacing w:after="0" w:line="240" w:lineRule="auto"/>
                    <w:rPr>
                      <w:szCs w:val="21"/>
                    </w:rPr>
                  </w:pPr>
                  <w:r w:rsidRPr="001E5135">
                    <w:rPr>
                      <w:rFonts w:hint="eastAsia"/>
                      <w:szCs w:val="21"/>
                    </w:rPr>
                    <w:t>还原文件</w:t>
                  </w:r>
                </w:p>
              </w:tc>
              <w:tc>
                <w:tcPr>
                  <w:tcW w:w="2329" w:type="dxa"/>
                </w:tcPr>
                <w:p w:rsidR="00233879" w:rsidRPr="001E5135" w:rsidRDefault="00233879" w:rsidP="00233879">
                  <w:pPr>
                    <w:spacing w:after="0" w:line="240" w:lineRule="auto"/>
                    <w:rPr>
                      <w:szCs w:val="21"/>
                    </w:rPr>
                  </w:pPr>
                  <w:r w:rsidRPr="001E5135">
                    <w:rPr>
                      <w:rFonts w:hint="eastAsia"/>
                      <w:szCs w:val="21"/>
                    </w:rPr>
                    <w:t>还原操作</w:t>
                  </w:r>
                </w:p>
              </w:tc>
              <w:tc>
                <w:tcPr>
                  <w:tcW w:w="2821" w:type="dxa"/>
                </w:tcPr>
                <w:p w:rsidR="00233879" w:rsidRPr="001E5135" w:rsidRDefault="00233879" w:rsidP="00233879">
                  <w:pPr>
                    <w:spacing w:after="0" w:line="240" w:lineRule="auto"/>
                    <w:rPr>
                      <w:szCs w:val="21"/>
                    </w:rPr>
                  </w:pPr>
                  <w:r w:rsidRPr="001E5135">
                    <w:rPr>
                      <w:rFonts w:hint="eastAsia"/>
                      <w:szCs w:val="21"/>
                    </w:rPr>
                    <w:t>还原时间</w:t>
                  </w:r>
                </w:p>
              </w:tc>
            </w:tr>
            <w:tr w:rsidR="00233879" w:rsidRPr="001E5135" w:rsidTr="00FC68C8">
              <w:trPr>
                <w:trHeight w:val="341"/>
              </w:trPr>
              <w:tc>
                <w:tcPr>
                  <w:tcW w:w="1929" w:type="dxa"/>
                </w:tcPr>
                <w:p w:rsidR="00233879" w:rsidRPr="001E5135" w:rsidRDefault="00233879" w:rsidP="00233879">
                  <w:pPr>
                    <w:spacing w:after="0" w:line="240" w:lineRule="auto"/>
                    <w:rPr>
                      <w:szCs w:val="21"/>
                    </w:rPr>
                  </w:pPr>
                  <w:r w:rsidRPr="001E5135">
                    <w:rPr>
                      <w:rFonts w:hint="eastAsia"/>
                      <w:szCs w:val="21"/>
                    </w:rPr>
                    <w:t>当数据库损坏</w:t>
                  </w:r>
                </w:p>
              </w:tc>
              <w:tc>
                <w:tcPr>
                  <w:tcW w:w="1336" w:type="dxa"/>
                </w:tcPr>
                <w:p w:rsidR="00233879" w:rsidRPr="001E5135" w:rsidRDefault="00233879" w:rsidP="00233879">
                  <w:pPr>
                    <w:spacing w:after="0" w:line="240" w:lineRule="auto"/>
                    <w:rPr>
                      <w:szCs w:val="21"/>
                    </w:rPr>
                  </w:pPr>
                  <w:r w:rsidRPr="001E5135">
                    <w:rPr>
                      <w:rFonts w:hint="eastAsia"/>
                      <w:szCs w:val="21"/>
                    </w:rPr>
                    <w:t>还原数据库</w:t>
                  </w:r>
                </w:p>
              </w:tc>
              <w:tc>
                <w:tcPr>
                  <w:tcW w:w="1233" w:type="dxa"/>
                </w:tcPr>
                <w:p w:rsidR="00233879" w:rsidRPr="001E5135" w:rsidRDefault="00233879" w:rsidP="00233879">
                  <w:pPr>
                    <w:spacing w:after="0" w:line="240" w:lineRule="auto"/>
                    <w:rPr>
                      <w:szCs w:val="21"/>
                    </w:rPr>
                  </w:pPr>
                  <w:r w:rsidRPr="001E5135">
                    <w:rPr>
                      <w:rFonts w:hint="eastAsia"/>
                      <w:szCs w:val="21"/>
                    </w:rPr>
                    <w:t>主服务器</w:t>
                  </w:r>
                </w:p>
              </w:tc>
              <w:tc>
                <w:tcPr>
                  <w:tcW w:w="2329" w:type="dxa"/>
                </w:tcPr>
                <w:p w:rsidR="00233879" w:rsidRPr="001E5135" w:rsidRDefault="00233879" w:rsidP="00233879">
                  <w:pPr>
                    <w:spacing w:after="0" w:line="240" w:lineRule="auto"/>
                    <w:rPr>
                      <w:szCs w:val="21"/>
                    </w:rPr>
                  </w:pPr>
                  <w:r w:rsidRPr="001E5135">
                    <w:rPr>
                      <w:rFonts w:hint="eastAsia"/>
                      <w:szCs w:val="21"/>
                    </w:rPr>
                    <w:t>备份库文件</w:t>
                  </w:r>
                </w:p>
              </w:tc>
              <w:tc>
                <w:tcPr>
                  <w:tcW w:w="2821" w:type="dxa"/>
                </w:tcPr>
                <w:p w:rsidR="00233879" w:rsidRPr="001E5135" w:rsidRDefault="00233879" w:rsidP="00233879">
                  <w:pPr>
                    <w:spacing w:after="0" w:line="240" w:lineRule="auto"/>
                    <w:rPr>
                      <w:szCs w:val="21"/>
                    </w:rPr>
                  </w:pPr>
                  <w:r w:rsidRPr="001E5135">
                    <w:rPr>
                      <w:rFonts w:hint="eastAsia"/>
                      <w:szCs w:val="21"/>
                    </w:rPr>
                    <w:t>数据库还原</w:t>
                  </w:r>
                </w:p>
              </w:tc>
            </w:tr>
            <w:tr w:rsidR="00233879" w:rsidRPr="001E5135" w:rsidTr="00FC68C8">
              <w:trPr>
                <w:trHeight w:val="324"/>
              </w:trPr>
              <w:tc>
                <w:tcPr>
                  <w:tcW w:w="1929" w:type="dxa"/>
                </w:tcPr>
                <w:p w:rsidR="00233879" w:rsidRPr="001E5135" w:rsidRDefault="00233879" w:rsidP="00233879">
                  <w:pPr>
                    <w:spacing w:after="0" w:line="240" w:lineRule="auto"/>
                    <w:rPr>
                      <w:szCs w:val="21"/>
                    </w:rPr>
                  </w:pPr>
                  <w:r w:rsidRPr="001E5135">
                    <w:rPr>
                      <w:rFonts w:hint="eastAsia"/>
                      <w:szCs w:val="21"/>
                    </w:rPr>
                    <w:t>当数据表损坏</w:t>
                  </w:r>
                </w:p>
              </w:tc>
              <w:tc>
                <w:tcPr>
                  <w:tcW w:w="1336" w:type="dxa"/>
                </w:tcPr>
                <w:p w:rsidR="00233879" w:rsidRPr="001E5135" w:rsidRDefault="00233879" w:rsidP="00233879">
                  <w:pPr>
                    <w:spacing w:after="0" w:line="240" w:lineRule="auto"/>
                    <w:rPr>
                      <w:szCs w:val="21"/>
                    </w:rPr>
                  </w:pPr>
                  <w:r w:rsidRPr="001E5135">
                    <w:rPr>
                      <w:rFonts w:hint="eastAsia"/>
                      <w:szCs w:val="21"/>
                    </w:rPr>
                    <w:t>还原数据库</w:t>
                  </w:r>
                </w:p>
              </w:tc>
              <w:tc>
                <w:tcPr>
                  <w:tcW w:w="1233" w:type="dxa"/>
                </w:tcPr>
                <w:p w:rsidR="00233879" w:rsidRPr="001E5135" w:rsidRDefault="00233879" w:rsidP="00233879">
                  <w:pPr>
                    <w:spacing w:after="0" w:line="240" w:lineRule="auto"/>
                    <w:rPr>
                      <w:szCs w:val="21"/>
                    </w:rPr>
                  </w:pPr>
                  <w:r w:rsidRPr="001E5135">
                    <w:rPr>
                      <w:rFonts w:hint="eastAsia"/>
                      <w:szCs w:val="21"/>
                    </w:rPr>
                    <w:t>主服务器</w:t>
                  </w:r>
                </w:p>
              </w:tc>
              <w:tc>
                <w:tcPr>
                  <w:tcW w:w="2329" w:type="dxa"/>
                </w:tcPr>
                <w:p w:rsidR="00233879" w:rsidRPr="001E5135" w:rsidRDefault="00233879" w:rsidP="00233879">
                  <w:pPr>
                    <w:spacing w:after="0" w:line="240" w:lineRule="auto"/>
                    <w:rPr>
                      <w:szCs w:val="21"/>
                    </w:rPr>
                  </w:pPr>
                  <w:r w:rsidRPr="001E5135">
                    <w:rPr>
                      <w:rFonts w:hint="eastAsia"/>
                      <w:szCs w:val="21"/>
                    </w:rPr>
                    <w:t>建表文件备份数据文件</w:t>
                  </w:r>
                </w:p>
              </w:tc>
              <w:tc>
                <w:tcPr>
                  <w:tcW w:w="2821" w:type="dxa"/>
                </w:tcPr>
                <w:p w:rsidR="00233879" w:rsidRPr="001E5135" w:rsidRDefault="00233879" w:rsidP="00233879">
                  <w:pPr>
                    <w:spacing w:after="0" w:line="240" w:lineRule="auto"/>
                    <w:rPr>
                      <w:szCs w:val="21"/>
                    </w:rPr>
                  </w:pPr>
                  <w:r w:rsidRPr="001E5135">
                    <w:rPr>
                      <w:rFonts w:hint="eastAsia"/>
                      <w:szCs w:val="21"/>
                    </w:rPr>
                    <w:t>还原数据表结构还原表里的数据</w:t>
                  </w:r>
                </w:p>
              </w:tc>
            </w:tr>
            <w:tr w:rsidR="00233879" w:rsidRPr="001E5135" w:rsidTr="00FC68C8">
              <w:trPr>
                <w:trHeight w:val="341"/>
              </w:trPr>
              <w:tc>
                <w:tcPr>
                  <w:tcW w:w="1929" w:type="dxa"/>
                </w:tcPr>
                <w:p w:rsidR="00233879" w:rsidRPr="001E5135" w:rsidRDefault="00233879" w:rsidP="00233879">
                  <w:pPr>
                    <w:spacing w:after="0" w:line="240" w:lineRule="auto"/>
                    <w:rPr>
                      <w:szCs w:val="21"/>
                    </w:rPr>
                  </w:pPr>
                  <w:r w:rsidRPr="001E5135">
                    <w:rPr>
                      <w:rFonts w:hint="eastAsia"/>
                      <w:szCs w:val="21"/>
                    </w:rPr>
                    <w:t>当数据损坏</w:t>
                  </w:r>
                  <w:r w:rsidRPr="001E5135">
                    <w:rPr>
                      <w:szCs w:val="21"/>
                    </w:rPr>
                    <w:t>/丢失</w:t>
                  </w:r>
                </w:p>
              </w:tc>
              <w:tc>
                <w:tcPr>
                  <w:tcW w:w="1336" w:type="dxa"/>
                </w:tcPr>
                <w:p w:rsidR="00233879" w:rsidRPr="001E5135" w:rsidRDefault="00233879" w:rsidP="00233879">
                  <w:pPr>
                    <w:spacing w:after="0" w:line="240" w:lineRule="auto"/>
                    <w:rPr>
                      <w:szCs w:val="21"/>
                    </w:rPr>
                  </w:pPr>
                  <w:r w:rsidRPr="001E5135">
                    <w:rPr>
                      <w:rFonts w:hint="eastAsia"/>
                      <w:szCs w:val="21"/>
                    </w:rPr>
                    <w:t>还原数据库</w:t>
                  </w:r>
                </w:p>
              </w:tc>
              <w:tc>
                <w:tcPr>
                  <w:tcW w:w="1233" w:type="dxa"/>
                </w:tcPr>
                <w:p w:rsidR="00233879" w:rsidRPr="001E5135" w:rsidRDefault="00233879" w:rsidP="00233879">
                  <w:pPr>
                    <w:spacing w:after="0" w:line="240" w:lineRule="auto"/>
                    <w:rPr>
                      <w:szCs w:val="21"/>
                    </w:rPr>
                  </w:pPr>
                  <w:r w:rsidRPr="001E5135">
                    <w:rPr>
                      <w:rFonts w:hint="eastAsia"/>
                      <w:szCs w:val="21"/>
                    </w:rPr>
                    <w:t>主服务器</w:t>
                  </w:r>
                </w:p>
              </w:tc>
              <w:tc>
                <w:tcPr>
                  <w:tcW w:w="2329" w:type="dxa"/>
                </w:tcPr>
                <w:p w:rsidR="00233879" w:rsidRPr="001E5135" w:rsidRDefault="00233879" w:rsidP="00233879">
                  <w:pPr>
                    <w:spacing w:after="0" w:line="240" w:lineRule="auto"/>
                    <w:rPr>
                      <w:szCs w:val="21"/>
                    </w:rPr>
                  </w:pPr>
                  <w:r w:rsidRPr="001E5135">
                    <w:rPr>
                      <w:rFonts w:hint="eastAsia"/>
                      <w:szCs w:val="21"/>
                    </w:rPr>
                    <w:t>备份数据文件</w:t>
                  </w:r>
                </w:p>
              </w:tc>
              <w:tc>
                <w:tcPr>
                  <w:tcW w:w="2821" w:type="dxa"/>
                </w:tcPr>
                <w:p w:rsidR="00233879" w:rsidRPr="001E5135" w:rsidRDefault="00233879" w:rsidP="00233879">
                  <w:pPr>
                    <w:spacing w:after="0" w:line="240" w:lineRule="auto"/>
                    <w:rPr>
                      <w:szCs w:val="21"/>
                    </w:rPr>
                  </w:pPr>
                  <w:r w:rsidRPr="001E5135">
                    <w:rPr>
                      <w:rFonts w:hint="eastAsia"/>
                      <w:szCs w:val="21"/>
                    </w:rPr>
                    <w:t>还原表里的数据</w:t>
                  </w:r>
                </w:p>
              </w:tc>
            </w:tr>
            <w:tr w:rsidR="00233879" w:rsidRPr="001E5135" w:rsidTr="00FC68C8">
              <w:trPr>
                <w:trHeight w:val="324"/>
              </w:trPr>
              <w:tc>
                <w:tcPr>
                  <w:tcW w:w="1929" w:type="dxa"/>
                </w:tcPr>
                <w:p w:rsidR="00233879" w:rsidRPr="001E5135" w:rsidRDefault="00233879" w:rsidP="00233879">
                  <w:pPr>
                    <w:spacing w:after="0" w:line="240" w:lineRule="auto"/>
                    <w:rPr>
                      <w:szCs w:val="21"/>
                    </w:rPr>
                  </w:pPr>
                  <w:r w:rsidRPr="001E5135">
                    <w:rPr>
                      <w:rFonts w:hint="eastAsia"/>
                      <w:szCs w:val="21"/>
                    </w:rPr>
                    <w:t>每个月</w:t>
                  </w:r>
                </w:p>
              </w:tc>
              <w:tc>
                <w:tcPr>
                  <w:tcW w:w="1336" w:type="dxa"/>
                </w:tcPr>
                <w:p w:rsidR="00233879" w:rsidRPr="001E5135" w:rsidRDefault="00233879" w:rsidP="00233879">
                  <w:pPr>
                    <w:spacing w:after="0" w:line="240" w:lineRule="auto"/>
                    <w:rPr>
                      <w:szCs w:val="21"/>
                    </w:rPr>
                  </w:pPr>
                  <w:r w:rsidRPr="001E5135">
                    <w:rPr>
                      <w:rFonts w:hint="eastAsia"/>
                      <w:szCs w:val="21"/>
                    </w:rPr>
                    <w:t>备份测试</w:t>
                  </w:r>
                </w:p>
              </w:tc>
              <w:tc>
                <w:tcPr>
                  <w:tcW w:w="1233" w:type="dxa"/>
                </w:tcPr>
                <w:p w:rsidR="00233879" w:rsidRPr="001E5135" w:rsidRDefault="00233879" w:rsidP="00233879">
                  <w:pPr>
                    <w:spacing w:after="0" w:line="240" w:lineRule="auto"/>
                    <w:rPr>
                      <w:szCs w:val="21"/>
                    </w:rPr>
                  </w:pPr>
                  <w:r w:rsidRPr="001E5135">
                    <w:rPr>
                      <w:rFonts w:hint="eastAsia"/>
                      <w:szCs w:val="21"/>
                    </w:rPr>
                    <w:t>备份服务器</w:t>
                  </w:r>
                </w:p>
              </w:tc>
              <w:tc>
                <w:tcPr>
                  <w:tcW w:w="2329" w:type="dxa"/>
                </w:tcPr>
                <w:p w:rsidR="00233879" w:rsidRPr="001E5135" w:rsidRDefault="00233879" w:rsidP="00233879">
                  <w:pPr>
                    <w:spacing w:after="0" w:line="240" w:lineRule="auto"/>
                    <w:rPr>
                      <w:szCs w:val="21"/>
                    </w:rPr>
                  </w:pPr>
                  <w:r w:rsidRPr="001E5135">
                    <w:rPr>
                      <w:rFonts w:hint="eastAsia"/>
                      <w:szCs w:val="21"/>
                    </w:rPr>
                    <w:t>备份库文件备份数据文件</w:t>
                  </w:r>
                </w:p>
              </w:tc>
              <w:tc>
                <w:tcPr>
                  <w:tcW w:w="2821" w:type="dxa"/>
                </w:tcPr>
                <w:p w:rsidR="00233879" w:rsidRPr="001E5135" w:rsidRDefault="00233879" w:rsidP="00233879">
                  <w:pPr>
                    <w:spacing w:after="0" w:line="240" w:lineRule="auto"/>
                    <w:rPr>
                      <w:szCs w:val="21"/>
                    </w:rPr>
                  </w:pPr>
                  <w:r w:rsidRPr="001E5135">
                    <w:rPr>
                      <w:rFonts w:hint="eastAsia"/>
                      <w:szCs w:val="21"/>
                    </w:rPr>
                    <w:t>还原表里的数据还原数据库</w:t>
                  </w:r>
                </w:p>
              </w:tc>
            </w:tr>
          </w:tbl>
          <w:p w:rsidR="00233879" w:rsidRPr="00233879" w:rsidRDefault="00233879" w:rsidP="00233879">
            <w:pPr>
              <w:spacing w:after="0" w:line="240" w:lineRule="auto"/>
              <w:ind w:leftChars="469" w:left="844"/>
              <w:rPr>
                <w:rFonts w:cs="Times New Roman"/>
                <w:szCs w:val="24"/>
              </w:rPr>
            </w:pPr>
          </w:p>
          <w:p w:rsidR="002D1FBB" w:rsidRDefault="008E3C1E" w:rsidP="00007520">
            <w:pPr>
              <w:numPr>
                <w:ilvl w:val="0"/>
                <w:numId w:val="94"/>
              </w:numPr>
              <w:spacing w:after="0" w:line="240" w:lineRule="auto"/>
              <w:rPr>
                <w:rFonts w:cs="Times New Roman"/>
                <w:szCs w:val="24"/>
              </w:rPr>
            </w:pPr>
            <w:r>
              <w:rPr>
                <w:rFonts w:hint="eastAsia"/>
              </w:rPr>
              <w:t>按数据的</w:t>
            </w:r>
            <w:r>
              <w:rPr>
                <w:rFonts w:cs="Calibri" w:hint="eastAsia"/>
              </w:rPr>
              <w:t>还原</w:t>
            </w:r>
            <w:r>
              <w:rPr>
                <w:rFonts w:hint="eastAsia"/>
              </w:rPr>
              <w:t>策略为项目数据库/表/数据设计</w:t>
            </w:r>
            <w:r>
              <w:rPr>
                <w:rFonts w:cs="Calibri" w:hint="eastAsia"/>
              </w:rPr>
              <w:t>还原</w:t>
            </w:r>
            <w:r>
              <w:rPr>
                <w:rFonts w:hint="eastAsia"/>
              </w:rPr>
              <w:t>命令，</w:t>
            </w:r>
            <w:r>
              <w:rPr>
                <w:rFonts w:cs="Times New Roman" w:hint="eastAsia"/>
                <w:szCs w:val="24"/>
              </w:rPr>
              <w:t>创建源码及执行结果如下：</w:t>
            </w:r>
          </w:p>
          <w:p w:rsidR="00FC68C8" w:rsidRDefault="008E3C1E" w:rsidP="00FC68C8">
            <w:pPr>
              <w:tabs>
                <w:tab w:val="left" w:pos="5037"/>
              </w:tabs>
              <w:spacing w:after="0" w:line="240" w:lineRule="auto"/>
              <w:ind w:leftChars="300" w:left="540" w:firstLineChars="83" w:firstLine="149"/>
              <w:rPr>
                <w:szCs w:val="21"/>
              </w:rPr>
            </w:pPr>
            <w:r>
              <w:rPr>
                <w:rFonts w:hint="eastAsia"/>
                <w:szCs w:val="21"/>
              </w:rPr>
              <w:t xml:space="preserve"> </w:t>
            </w:r>
            <w:r>
              <w:rPr>
                <w:szCs w:val="21"/>
              </w:rPr>
              <w:t xml:space="preserve">   </w:t>
            </w:r>
            <w:r w:rsidR="00FC68C8">
              <w:rPr>
                <w:rFonts w:hint="eastAsia"/>
                <w:szCs w:val="21"/>
              </w:rPr>
              <w:t>在终端输入：</w:t>
            </w:r>
            <w:r w:rsidR="00174C9A" w:rsidRPr="00174C9A">
              <w:rPr>
                <w:szCs w:val="21"/>
              </w:rPr>
              <w:t xml:space="preserve">Mysql -uroot -p12345678 </w:t>
            </w:r>
            <w:r w:rsidR="00174C9A" w:rsidRPr="000A3AB3">
              <w:rPr>
                <w:szCs w:val="21"/>
              </w:rPr>
              <w:t xml:space="preserve">club_sys </w:t>
            </w:r>
            <w:r w:rsidR="00174C9A">
              <w:rPr>
                <w:szCs w:val="21"/>
              </w:rPr>
              <w:t>&lt;</w:t>
            </w:r>
            <w:r w:rsidR="00174C9A" w:rsidRPr="000A3AB3">
              <w:rPr>
                <w:szCs w:val="21"/>
              </w:rPr>
              <w:t xml:space="preserve"> d:\club_sys_20240101.sql</w:t>
            </w:r>
          </w:p>
          <w:p w:rsidR="00174C9A" w:rsidRDefault="00174C9A" w:rsidP="00FC68C8">
            <w:pPr>
              <w:tabs>
                <w:tab w:val="left" w:pos="5037"/>
              </w:tabs>
              <w:spacing w:after="0" w:line="240" w:lineRule="auto"/>
              <w:ind w:leftChars="300" w:left="540" w:firstLineChars="83" w:firstLine="199"/>
              <w:rPr>
                <w:sz w:val="24"/>
                <w:szCs w:val="24"/>
              </w:rPr>
            </w:pPr>
            <w:r w:rsidRPr="00174C9A">
              <w:rPr>
                <w:noProof/>
                <w:sz w:val="24"/>
                <w:szCs w:val="24"/>
              </w:rPr>
              <w:drawing>
                <wp:inline distT="0" distB="0" distL="0" distR="0" wp14:anchorId="366D324D" wp14:editId="298372DC">
                  <wp:extent cx="5200650" cy="1352346"/>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47751" cy="1364594"/>
                          </a:xfrm>
                          <a:prstGeom prst="rect">
                            <a:avLst/>
                          </a:prstGeom>
                        </pic:spPr>
                      </pic:pic>
                    </a:graphicData>
                  </a:graphic>
                </wp:inline>
              </w:drawing>
            </w:r>
          </w:p>
          <w:p w:rsidR="00FC68C8" w:rsidRDefault="00FC68C8" w:rsidP="00FC68C8">
            <w:pPr>
              <w:ind w:leftChars="100" w:left="180" w:firstLineChars="407" w:firstLine="733"/>
            </w:pPr>
            <w:r>
              <w:t>Sql</w:t>
            </w:r>
            <w:r>
              <w:rPr>
                <w:rFonts w:hint="eastAsia"/>
              </w:rPr>
              <w:t>客户端语句：</w:t>
            </w:r>
          </w:p>
          <w:p w:rsidR="009626AF" w:rsidRDefault="00D6438B" w:rsidP="009626AF">
            <w:pPr>
              <w:ind w:leftChars="100" w:left="180" w:firstLineChars="407" w:firstLine="733"/>
            </w:pPr>
            <w:r>
              <w:t>create table student_bk like student</w:t>
            </w:r>
            <w:r w:rsidR="009626AF">
              <w:t>;</w:t>
            </w:r>
          </w:p>
          <w:p w:rsidR="00D6438B" w:rsidRDefault="00D6438B" w:rsidP="009626AF">
            <w:pPr>
              <w:ind w:leftChars="100" w:left="180" w:firstLineChars="407" w:firstLine="733"/>
            </w:pPr>
            <w:r>
              <w:t>load data infile '</w:t>
            </w:r>
            <w:r w:rsidR="009626AF" w:rsidRPr="000A3AB3">
              <w:rPr>
                <w:szCs w:val="21"/>
              </w:rPr>
              <w:t xml:space="preserve"> d:\</w:t>
            </w:r>
            <w:r w:rsidR="009626AF">
              <w:rPr>
                <w:szCs w:val="21"/>
              </w:rPr>
              <w:t>student</w:t>
            </w:r>
            <w:r w:rsidR="009626AF" w:rsidRPr="000A3AB3">
              <w:rPr>
                <w:szCs w:val="21"/>
              </w:rPr>
              <w:t>_20240101.</w:t>
            </w:r>
            <w:r w:rsidR="009626AF">
              <w:rPr>
                <w:szCs w:val="21"/>
              </w:rPr>
              <w:t>txt</w:t>
            </w:r>
            <w:r w:rsidR="009626AF">
              <w:t xml:space="preserve"> </w:t>
            </w:r>
            <w:r>
              <w:t>' into table student_bk;</w:t>
            </w:r>
          </w:p>
          <w:p w:rsidR="00D6438B" w:rsidRDefault="00D6438B" w:rsidP="00D6438B">
            <w:pPr>
              <w:ind w:leftChars="100" w:left="180" w:firstLineChars="407" w:firstLine="733"/>
            </w:pPr>
          </w:p>
          <w:p w:rsidR="00D6438B" w:rsidRDefault="00D6438B" w:rsidP="00D6438B">
            <w:pPr>
              <w:ind w:leftChars="100" w:left="180" w:firstLineChars="407" w:firstLine="733"/>
            </w:pPr>
            <w:r>
              <w:t>create table school_bk like school;</w:t>
            </w:r>
          </w:p>
          <w:p w:rsidR="00D6438B" w:rsidRDefault="00D6438B" w:rsidP="00D6438B">
            <w:pPr>
              <w:ind w:leftChars="100" w:left="180" w:firstLineChars="407" w:firstLine="733"/>
            </w:pPr>
            <w:r>
              <w:t>load data infile 'd:/lib_school_20210101.txt' into table school_bk;</w:t>
            </w:r>
          </w:p>
          <w:p w:rsidR="00D6438B" w:rsidRDefault="00D6438B" w:rsidP="00D6438B">
            <w:pPr>
              <w:ind w:leftChars="100" w:left="180" w:firstLineChars="407" w:firstLine="733"/>
            </w:pPr>
            <w:r>
              <w:t>create table school_bk like school;</w:t>
            </w:r>
          </w:p>
          <w:p w:rsidR="00D6438B" w:rsidRDefault="00D6438B" w:rsidP="00D6438B">
            <w:pPr>
              <w:ind w:leftChars="100" w:left="180" w:firstLineChars="407" w:firstLine="733"/>
            </w:pPr>
            <w:r>
              <w:t>load data infile '</w:t>
            </w:r>
            <w:r w:rsidRPr="000A3AB3">
              <w:rPr>
                <w:szCs w:val="21"/>
              </w:rPr>
              <w:t xml:space="preserve"> d:\</w:t>
            </w:r>
            <w:r>
              <w:rPr>
                <w:szCs w:val="21"/>
              </w:rPr>
              <w:t>student</w:t>
            </w:r>
            <w:r w:rsidRPr="000A3AB3">
              <w:rPr>
                <w:szCs w:val="21"/>
              </w:rPr>
              <w:t>_20240101</w:t>
            </w:r>
            <w:r w:rsidR="009626AF">
              <w:rPr>
                <w:szCs w:val="21"/>
              </w:rPr>
              <w:t>.txt</w:t>
            </w:r>
            <w:r>
              <w:t xml:space="preserve"> ' into table school_bk;</w:t>
            </w:r>
          </w:p>
          <w:p w:rsidR="00D6438B" w:rsidRDefault="00D6438B" w:rsidP="00D6438B">
            <w:pPr>
              <w:ind w:leftChars="100" w:left="180" w:firstLineChars="407" w:firstLine="733"/>
            </w:pPr>
            <w:r>
              <w:t>create table school_bk like school;</w:t>
            </w:r>
          </w:p>
          <w:p w:rsidR="00D6438B" w:rsidRDefault="00D6438B" w:rsidP="00D6438B">
            <w:pPr>
              <w:ind w:leftChars="100" w:left="180" w:firstLineChars="407" w:firstLine="733"/>
            </w:pPr>
            <w:r>
              <w:t>load data infile 'd:/lib_school_20210101.txt' into table school_bk;</w:t>
            </w:r>
          </w:p>
          <w:p w:rsidR="00FC68C8" w:rsidRDefault="00FC68C8" w:rsidP="00FC68C8">
            <w:pPr>
              <w:ind w:leftChars="300" w:left="540" w:firstLineChars="407" w:firstLine="733"/>
            </w:pPr>
            <w:r w:rsidRPr="00233879">
              <w:t>s</w:t>
            </w:r>
            <w:r w:rsidRPr="00FC68C8">
              <w:t>elect * from st</w:t>
            </w:r>
            <w:r>
              <w:t>udent</w:t>
            </w:r>
            <w:r w:rsidRPr="00233879">
              <w:t xml:space="preserve"> into outfile 'd:/</w:t>
            </w:r>
            <w:r>
              <w:rPr>
                <w:rFonts w:hint="eastAsia"/>
              </w:rPr>
              <w:t>stu</w:t>
            </w:r>
            <w:r w:rsidRPr="00233879">
              <w:t>_ 202</w:t>
            </w:r>
            <w:r>
              <w:t>40101</w:t>
            </w:r>
            <w:r w:rsidRPr="00233879">
              <w:t>.txt';</w:t>
            </w:r>
          </w:p>
          <w:p w:rsidR="00FC68C8" w:rsidRDefault="00FC68C8" w:rsidP="00FC68C8">
            <w:pPr>
              <w:ind w:leftChars="300" w:left="540" w:firstLineChars="407" w:firstLine="733"/>
            </w:pPr>
            <w:r w:rsidRPr="00233879">
              <w:t xml:space="preserve">select * from </w:t>
            </w:r>
            <w:r>
              <w:t>club</w:t>
            </w:r>
            <w:r w:rsidRPr="00233879">
              <w:t xml:space="preserve"> into outfile 'd:/</w:t>
            </w:r>
            <w:r>
              <w:t>club</w:t>
            </w:r>
            <w:r w:rsidRPr="00233879">
              <w:t>_ 202</w:t>
            </w:r>
            <w:r>
              <w:t>40101</w:t>
            </w:r>
            <w:r w:rsidRPr="00233879">
              <w:t>.txt';</w:t>
            </w:r>
          </w:p>
          <w:p w:rsidR="00FC68C8" w:rsidRDefault="00FC68C8" w:rsidP="00FC68C8">
            <w:pPr>
              <w:ind w:leftChars="300" w:left="540" w:firstLineChars="407" w:firstLine="733"/>
            </w:pPr>
            <w:r w:rsidRPr="00233879">
              <w:t xml:space="preserve">select * from </w:t>
            </w:r>
            <w:r>
              <w:t>teacher</w:t>
            </w:r>
            <w:r w:rsidRPr="00233879">
              <w:t xml:space="preserve"> into outfile 'd:/</w:t>
            </w:r>
            <w:r>
              <w:t>tea</w:t>
            </w:r>
            <w:r w:rsidRPr="00233879">
              <w:t>_ 202</w:t>
            </w:r>
            <w:r>
              <w:t>40101</w:t>
            </w:r>
            <w:r w:rsidRPr="00233879">
              <w:t>.txt';</w:t>
            </w:r>
          </w:p>
          <w:p w:rsidR="00FC68C8" w:rsidRDefault="00FC68C8" w:rsidP="00FC68C8">
            <w:pPr>
              <w:ind w:leftChars="300" w:left="540" w:firstLineChars="407" w:firstLine="733"/>
            </w:pPr>
            <w:r w:rsidRPr="00233879">
              <w:t xml:space="preserve">select * from </w:t>
            </w:r>
            <w:r>
              <w:t>dept</w:t>
            </w:r>
            <w:r w:rsidRPr="00233879">
              <w:t xml:space="preserve"> into outfile 'd:/</w:t>
            </w:r>
            <w:r>
              <w:t>dept</w:t>
            </w:r>
            <w:r w:rsidRPr="00233879">
              <w:t>_ 202</w:t>
            </w:r>
            <w:r>
              <w:t>40101</w:t>
            </w:r>
            <w:r w:rsidRPr="00233879">
              <w:t>.txt';</w:t>
            </w:r>
          </w:p>
          <w:p w:rsidR="002D1FBB" w:rsidRPr="00FC68C8" w:rsidRDefault="002D1FBB" w:rsidP="00FC68C8">
            <w:pPr>
              <w:tabs>
                <w:tab w:val="left" w:pos="5037"/>
              </w:tabs>
              <w:spacing w:after="0" w:line="240" w:lineRule="auto"/>
              <w:ind w:leftChars="200" w:left="360" w:firstLineChars="83" w:firstLine="199"/>
              <w:rPr>
                <w:sz w:val="24"/>
                <w:szCs w:val="24"/>
              </w:rPr>
            </w:pPr>
          </w:p>
          <w:p w:rsidR="002D1FBB" w:rsidRDefault="002D1FBB" w:rsidP="00A03A52">
            <w:pPr>
              <w:ind w:firstLineChars="407" w:firstLine="733"/>
            </w:pPr>
          </w:p>
          <w:p w:rsidR="002D1FBB" w:rsidRDefault="002D1FBB" w:rsidP="00A03A52">
            <w:pPr>
              <w:ind w:firstLineChars="407" w:firstLine="733"/>
            </w:pPr>
          </w:p>
        </w:tc>
      </w:tr>
    </w:tbl>
    <w:p w:rsidR="002D1FBB" w:rsidRDefault="008E3C1E">
      <w:pPr>
        <w:pStyle w:val="1"/>
        <w:jc w:val="center"/>
        <w:rPr>
          <w:rFonts w:cs="Calibri"/>
        </w:rPr>
      </w:pPr>
      <w:bookmarkStart w:id="57" w:name="_Toc19304"/>
      <w:r>
        <w:rPr>
          <w:rFonts w:cs="Calibri" w:hint="eastAsia"/>
        </w:rPr>
        <w:t>终篇</w:t>
      </w:r>
      <w:r>
        <w:rPr>
          <w:rFonts w:cs="Calibri"/>
        </w:rPr>
        <w:t xml:space="preserve"> </w:t>
      </w:r>
      <w:r>
        <w:rPr>
          <w:rFonts w:cs="Calibri" w:hint="eastAsia"/>
        </w:rPr>
        <w:t xml:space="preserve"> 项目验收</w:t>
      </w:r>
      <w:bookmarkEnd w:id="57"/>
      <w:r>
        <w:rPr>
          <w:rFonts w:cs="Calibri" w:hint="eastAsia"/>
        </w:rPr>
        <w:t>(10)</w:t>
      </w:r>
    </w:p>
    <w:p w:rsidR="002D1FBB" w:rsidRDefault="008E3C1E" w:rsidP="00A03A52">
      <w:pPr>
        <w:pStyle w:val="21"/>
        <w:ind w:firstLine="3360"/>
      </w:pPr>
      <w:bookmarkStart w:id="58" w:name="_Toc17331"/>
      <w:r>
        <w:rPr>
          <w:rFonts w:hint="eastAsia"/>
        </w:rPr>
        <w:t>任务9.1  用户需求功能验收</w:t>
      </w:r>
      <w:bookmarkEnd w:id="58"/>
    </w:p>
    <w:tbl>
      <w:tblPr>
        <w:tblW w:w="10215" w:type="dxa"/>
        <w:tblInd w:w="51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4A0" w:firstRow="1" w:lastRow="0" w:firstColumn="1" w:lastColumn="0" w:noHBand="0" w:noVBand="1"/>
      </w:tblPr>
      <w:tblGrid>
        <w:gridCol w:w="1237"/>
        <w:gridCol w:w="1074"/>
        <w:gridCol w:w="1153"/>
        <w:gridCol w:w="1894"/>
        <w:gridCol w:w="1080"/>
        <w:gridCol w:w="1740"/>
        <w:gridCol w:w="1033"/>
        <w:gridCol w:w="1004"/>
      </w:tblGrid>
      <w:tr w:rsidR="002D1FBB">
        <w:trPr>
          <w:cantSplit/>
          <w:trHeight w:val="331"/>
        </w:trPr>
        <w:tc>
          <w:tcPr>
            <w:tcW w:w="1237" w:type="dxa"/>
            <w:tcBorders>
              <w:top w:val="single" w:sz="18" w:space="0" w:color="auto"/>
              <w:bottom w:val="single" w:sz="6" w:space="0" w:color="auto"/>
            </w:tcBorders>
          </w:tcPr>
          <w:p w:rsidR="002D1FBB" w:rsidRDefault="008E3C1E" w:rsidP="00A03A52">
            <w:pPr>
              <w:spacing w:after="0"/>
              <w:ind w:firstLineChars="16" w:firstLine="29"/>
              <w:jc w:val="center"/>
            </w:pPr>
            <w:r>
              <w:rPr>
                <w:rFonts w:hint="eastAsia"/>
              </w:rPr>
              <w:t>责任人姓名</w:t>
            </w:r>
          </w:p>
        </w:tc>
        <w:tc>
          <w:tcPr>
            <w:tcW w:w="1074" w:type="dxa"/>
            <w:tcBorders>
              <w:top w:val="single" w:sz="18" w:space="0" w:color="auto"/>
              <w:bottom w:val="single" w:sz="6" w:space="0" w:color="auto"/>
            </w:tcBorders>
          </w:tcPr>
          <w:p w:rsidR="002D1FBB" w:rsidRDefault="002D1FBB">
            <w:pPr>
              <w:spacing w:after="0"/>
              <w:ind w:firstLine="420"/>
            </w:pPr>
          </w:p>
        </w:tc>
        <w:tc>
          <w:tcPr>
            <w:tcW w:w="1153" w:type="dxa"/>
            <w:tcBorders>
              <w:top w:val="single" w:sz="18" w:space="0" w:color="auto"/>
              <w:bottom w:val="single" w:sz="6" w:space="0" w:color="auto"/>
            </w:tcBorders>
          </w:tcPr>
          <w:p w:rsidR="002D1FBB" w:rsidRDefault="008E3C1E">
            <w:pPr>
              <w:spacing w:after="0"/>
              <w:jc w:val="center"/>
            </w:pPr>
            <w:r>
              <w:rPr>
                <w:rFonts w:hint="eastAsia"/>
              </w:rPr>
              <w:t>学号</w:t>
            </w:r>
          </w:p>
        </w:tc>
        <w:tc>
          <w:tcPr>
            <w:tcW w:w="1894" w:type="dxa"/>
            <w:tcBorders>
              <w:top w:val="single" w:sz="18" w:space="0" w:color="auto"/>
              <w:bottom w:val="single" w:sz="6" w:space="0" w:color="auto"/>
            </w:tcBorders>
          </w:tcPr>
          <w:p w:rsidR="002D1FBB" w:rsidRDefault="002D1FBB">
            <w:pPr>
              <w:spacing w:after="0"/>
              <w:ind w:firstLine="420"/>
              <w:jc w:val="center"/>
            </w:pPr>
          </w:p>
        </w:tc>
        <w:tc>
          <w:tcPr>
            <w:tcW w:w="1080" w:type="dxa"/>
            <w:tcBorders>
              <w:top w:val="single" w:sz="18" w:space="0" w:color="auto"/>
              <w:bottom w:val="single" w:sz="6" w:space="0" w:color="auto"/>
            </w:tcBorders>
          </w:tcPr>
          <w:p w:rsidR="002D1FBB" w:rsidRDefault="008E3C1E">
            <w:pPr>
              <w:spacing w:after="0"/>
              <w:jc w:val="center"/>
            </w:pPr>
            <w:r>
              <w:rPr>
                <w:rFonts w:hint="eastAsia"/>
              </w:rPr>
              <w:t>组别</w:t>
            </w:r>
          </w:p>
        </w:tc>
        <w:tc>
          <w:tcPr>
            <w:tcW w:w="1740" w:type="dxa"/>
            <w:tcBorders>
              <w:top w:val="single" w:sz="18" w:space="0" w:color="auto"/>
              <w:bottom w:val="single" w:sz="6" w:space="0" w:color="auto"/>
            </w:tcBorders>
          </w:tcPr>
          <w:p w:rsidR="002D1FBB" w:rsidRDefault="002D1FBB">
            <w:pPr>
              <w:spacing w:after="0"/>
              <w:ind w:firstLine="420"/>
              <w:jc w:val="center"/>
            </w:pPr>
          </w:p>
        </w:tc>
        <w:tc>
          <w:tcPr>
            <w:tcW w:w="1033" w:type="dxa"/>
            <w:tcBorders>
              <w:top w:val="single" w:sz="18" w:space="0" w:color="auto"/>
              <w:bottom w:val="single" w:sz="6" w:space="0" w:color="auto"/>
            </w:tcBorders>
          </w:tcPr>
          <w:p w:rsidR="002D1FBB" w:rsidRDefault="008E3C1E">
            <w:pPr>
              <w:spacing w:after="0"/>
              <w:jc w:val="center"/>
            </w:pPr>
            <w:r>
              <w:rPr>
                <w:rFonts w:hint="eastAsia"/>
              </w:rPr>
              <w:t>绩效</w:t>
            </w:r>
          </w:p>
        </w:tc>
        <w:tc>
          <w:tcPr>
            <w:tcW w:w="1004" w:type="dxa"/>
            <w:tcBorders>
              <w:top w:val="single" w:sz="18" w:space="0" w:color="auto"/>
              <w:bottom w:val="single" w:sz="6" w:space="0" w:color="auto"/>
            </w:tcBorders>
          </w:tcPr>
          <w:p w:rsidR="002D1FBB" w:rsidRDefault="002D1FBB">
            <w:pPr>
              <w:spacing w:after="0"/>
              <w:ind w:firstLine="420"/>
              <w:jc w:val="center"/>
            </w:pPr>
          </w:p>
        </w:tc>
      </w:tr>
      <w:tr w:rsidR="002D1FBB">
        <w:trPr>
          <w:cantSplit/>
          <w:trHeight w:val="333"/>
        </w:trPr>
        <w:tc>
          <w:tcPr>
            <w:tcW w:w="1237" w:type="dxa"/>
            <w:tcBorders>
              <w:top w:val="single" w:sz="6" w:space="0" w:color="auto"/>
              <w:bottom w:val="single" w:sz="6" w:space="0" w:color="auto"/>
            </w:tcBorders>
          </w:tcPr>
          <w:p w:rsidR="002D1FBB" w:rsidRDefault="008E3C1E" w:rsidP="00A03A52">
            <w:pPr>
              <w:spacing w:after="0"/>
              <w:ind w:firstLineChars="16" w:firstLine="29"/>
              <w:jc w:val="center"/>
            </w:pPr>
            <w:r>
              <w:rPr>
                <w:rFonts w:hint="eastAsia"/>
              </w:rPr>
              <w:t>项目编号</w:t>
            </w:r>
          </w:p>
        </w:tc>
        <w:tc>
          <w:tcPr>
            <w:tcW w:w="1074" w:type="dxa"/>
            <w:tcBorders>
              <w:top w:val="single" w:sz="6" w:space="0" w:color="auto"/>
              <w:bottom w:val="single" w:sz="6" w:space="0" w:color="auto"/>
            </w:tcBorders>
          </w:tcPr>
          <w:p w:rsidR="002D1FBB" w:rsidRDefault="008E3C1E">
            <w:pPr>
              <w:spacing w:after="0"/>
              <w:jc w:val="center"/>
            </w:pPr>
            <w:r>
              <w:rPr>
                <w:rFonts w:cs="Calibri" w:hint="eastAsia"/>
              </w:rPr>
              <w:t>任务9.1</w:t>
            </w:r>
          </w:p>
        </w:tc>
        <w:tc>
          <w:tcPr>
            <w:tcW w:w="1153" w:type="dxa"/>
            <w:tcBorders>
              <w:top w:val="single" w:sz="6" w:space="0" w:color="auto"/>
              <w:bottom w:val="single" w:sz="6" w:space="0" w:color="auto"/>
            </w:tcBorders>
          </w:tcPr>
          <w:p w:rsidR="002D1FBB" w:rsidRDefault="008E3C1E">
            <w:pPr>
              <w:spacing w:after="0"/>
              <w:jc w:val="center"/>
            </w:pPr>
            <w:r>
              <w:rPr>
                <w:rFonts w:hint="eastAsia"/>
              </w:rPr>
              <w:t>任务名称</w:t>
            </w:r>
          </w:p>
        </w:tc>
        <w:tc>
          <w:tcPr>
            <w:tcW w:w="2974" w:type="dxa"/>
            <w:gridSpan w:val="2"/>
            <w:tcBorders>
              <w:top w:val="single" w:sz="6" w:space="0" w:color="auto"/>
              <w:bottom w:val="single" w:sz="6" w:space="0" w:color="auto"/>
            </w:tcBorders>
          </w:tcPr>
          <w:p w:rsidR="002D1FBB" w:rsidRDefault="008E3C1E">
            <w:pPr>
              <w:spacing w:after="0"/>
            </w:pPr>
            <w:r>
              <w:rPr>
                <w:rFonts w:cs="Calibri" w:hint="eastAsia"/>
              </w:rPr>
              <w:t>用户需求功能验收</w:t>
            </w:r>
          </w:p>
        </w:tc>
        <w:tc>
          <w:tcPr>
            <w:tcW w:w="1740" w:type="dxa"/>
            <w:tcBorders>
              <w:top w:val="single" w:sz="6" w:space="0" w:color="auto"/>
              <w:bottom w:val="single" w:sz="6" w:space="0" w:color="auto"/>
            </w:tcBorders>
          </w:tcPr>
          <w:p w:rsidR="002D1FBB" w:rsidRDefault="008E3C1E">
            <w:pPr>
              <w:spacing w:after="0"/>
            </w:pPr>
            <w:r>
              <w:rPr>
                <w:rFonts w:hint="eastAsia"/>
              </w:rPr>
              <w:t>其他责任人及占比</w:t>
            </w:r>
          </w:p>
        </w:tc>
        <w:tc>
          <w:tcPr>
            <w:tcW w:w="2037" w:type="dxa"/>
            <w:gridSpan w:val="2"/>
            <w:tcBorders>
              <w:top w:val="single" w:sz="6" w:space="0" w:color="auto"/>
              <w:bottom w:val="single" w:sz="6" w:space="0" w:color="auto"/>
            </w:tcBorders>
          </w:tcPr>
          <w:p w:rsidR="002D1FBB" w:rsidRDefault="002D1FBB">
            <w:pPr>
              <w:spacing w:after="0"/>
            </w:pPr>
          </w:p>
        </w:tc>
      </w:tr>
    </w:tbl>
    <w:tbl>
      <w:tblPr>
        <w:tblStyle w:val="afffd"/>
        <w:tblW w:w="10207" w:type="dxa"/>
        <w:tblInd w:w="515" w:type="dxa"/>
        <w:tblBorders>
          <w:top w:val="single" w:sz="18" w:space="0" w:color="auto"/>
          <w:left w:val="single" w:sz="18" w:space="0" w:color="auto"/>
          <w:bottom w:val="single" w:sz="18" w:space="0" w:color="auto"/>
          <w:right w:val="single" w:sz="18" w:space="0" w:color="auto"/>
          <w:insideH w:val="single" w:sz="18" w:space="0" w:color="auto"/>
          <w:insideV w:val="none" w:sz="0" w:space="0" w:color="auto"/>
        </w:tblBorders>
        <w:tblLayout w:type="fixed"/>
        <w:tblLook w:val="04A0" w:firstRow="1" w:lastRow="0" w:firstColumn="1" w:lastColumn="0" w:noHBand="0" w:noVBand="1"/>
      </w:tblPr>
      <w:tblGrid>
        <w:gridCol w:w="10207"/>
      </w:tblGrid>
      <w:tr w:rsidR="002D1FBB">
        <w:trPr>
          <w:trHeight w:val="13330"/>
        </w:trPr>
        <w:tc>
          <w:tcPr>
            <w:tcW w:w="10207" w:type="dxa"/>
            <w:tcBorders>
              <w:tl2br w:val="nil"/>
              <w:tr2bl w:val="nil"/>
            </w:tcBorders>
          </w:tcPr>
          <w:p w:rsidR="002D1FBB" w:rsidRDefault="008E3C1E">
            <w:pPr>
              <w:spacing w:after="0"/>
              <w:ind w:firstLineChars="100" w:firstLine="180"/>
            </w:pPr>
            <w:r>
              <w:rPr>
                <w:rFonts w:hint="eastAsia"/>
              </w:rPr>
              <w:t>知识准备：</w:t>
            </w:r>
          </w:p>
          <w:p w:rsidR="002D1FBB" w:rsidRDefault="008E3C1E" w:rsidP="00007520">
            <w:pPr>
              <w:numPr>
                <w:ilvl w:val="0"/>
                <w:numId w:val="95"/>
              </w:numPr>
              <w:spacing w:after="0"/>
              <w:ind w:firstLineChars="300" w:firstLine="540"/>
            </w:pPr>
            <w:r>
              <w:rPr>
                <w:rFonts w:hint="eastAsia"/>
              </w:rPr>
              <w:t>项目需求验收的相关概念和作用；</w:t>
            </w:r>
          </w:p>
          <w:p w:rsidR="002D1FBB" w:rsidRDefault="008E3C1E" w:rsidP="00007520">
            <w:pPr>
              <w:numPr>
                <w:ilvl w:val="0"/>
                <w:numId w:val="95"/>
              </w:numPr>
              <w:spacing w:after="0"/>
              <w:ind w:firstLineChars="300" w:firstLine="540"/>
            </w:pPr>
            <w:r>
              <w:rPr>
                <w:rFonts w:hint="eastAsia"/>
              </w:rPr>
              <w:t>项目需求验收的主要内容</w:t>
            </w:r>
          </w:p>
          <w:p w:rsidR="002D1FBB" w:rsidRDefault="008E3C1E">
            <w:pPr>
              <w:spacing w:after="0"/>
              <w:ind w:firstLineChars="100" w:firstLine="180"/>
            </w:pPr>
            <w:r>
              <w:rPr>
                <w:rFonts w:hint="eastAsia"/>
              </w:rPr>
              <w:t>任务实施：</w:t>
            </w:r>
          </w:p>
          <w:p w:rsidR="002D1FBB" w:rsidRDefault="008E3C1E" w:rsidP="00007520">
            <w:pPr>
              <w:numPr>
                <w:ilvl w:val="0"/>
                <w:numId w:val="96"/>
              </w:numPr>
              <w:spacing w:after="0" w:line="240" w:lineRule="auto"/>
              <w:ind w:left="485"/>
            </w:pPr>
            <w:r>
              <w:rPr>
                <w:rFonts w:cs="Times New Roman"/>
                <w:szCs w:val="24"/>
              </w:rPr>
              <w:t>按照</w:t>
            </w:r>
            <w:r>
              <w:rPr>
                <w:rFonts w:cs="Times New Roman" w:hint="eastAsia"/>
                <w:szCs w:val="24"/>
              </w:rPr>
              <w:t>项目开发实际情况，编写设计用户需求验收表；</w:t>
            </w:r>
          </w:p>
          <w:p w:rsidR="002D1FBB" w:rsidRDefault="008E3C1E" w:rsidP="00007520">
            <w:pPr>
              <w:numPr>
                <w:ilvl w:val="0"/>
                <w:numId w:val="96"/>
              </w:numPr>
              <w:spacing w:after="0" w:line="240" w:lineRule="auto"/>
              <w:ind w:left="485"/>
            </w:pPr>
            <w:r>
              <w:rPr>
                <w:rFonts w:cs="Times New Roman" w:hint="eastAsia"/>
                <w:szCs w:val="24"/>
              </w:rPr>
              <w:t>根据用户需求验收表，给出项目需求验收结论</w:t>
            </w:r>
            <w:r>
              <w:rPr>
                <w:rFonts w:hint="eastAsia"/>
              </w:rPr>
              <w:t>。</w:t>
            </w:r>
          </w:p>
          <w:p w:rsidR="002D1FBB" w:rsidRDefault="008E3C1E" w:rsidP="00007520">
            <w:pPr>
              <w:numPr>
                <w:ilvl w:val="0"/>
                <w:numId w:val="96"/>
              </w:numPr>
              <w:spacing w:after="0" w:line="240" w:lineRule="auto"/>
              <w:ind w:left="485"/>
            </w:pPr>
            <w:r>
              <w:rPr>
                <w:rFonts w:hint="eastAsia"/>
              </w:rPr>
              <w:t>本设计满分5分，其中完成分3分，质量分2分。</w:t>
            </w:r>
          </w:p>
          <w:p w:rsidR="002D1FBB" w:rsidRDefault="002D1FBB">
            <w:pPr>
              <w:spacing w:after="0" w:line="240" w:lineRule="auto"/>
              <w:ind w:left="485"/>
            </w:pPr>
          </w:p>
          <w:p w:rsidR="002D1FBB" w:rsidRDefault="008E3C1E">
            <w:pPr>
              <w:spacing w:after="0" w:line="240" w:lineRule="auto"/>
              <w:ind w:left="485"/>
              <w:jc w:val="center"/>
              <w:rPr>
                <w:rFonts w:cs="Times New Roman"/>
                <w:szCs w:val="24"/>
              </w:rPr>
            </w:pPr>
            <w:r>
              <w:rPr>
                <w:rFonts w:hint="eastAsia"/>
                <w:sz w:val="28"/>
                <w:szCs w:val="28"/>
              </w:rPr>
              <w:t>用户需求功能验收</w:t>
            </w:r>
          </w:p>
          <w:p w:rsidR="002D1FBB" w:rsidRDefault="008E3C1E" w:rsidP="00007520">
            <w:pPr>
              <w:numPr>
                <w:ilvl w:val="0"/>
                <w:numId w:val="97"/>
              </w:numPr>
              <w:spacing w:after="0" w:line="240" w:lineRule="auto"/>
              <w:rPr>
                <w:rFonts w:cs="Times New Roman"/>
                <w:szCs w:val="24"/>
              </w:rPr>
            </w:pPr>
            <w:r>
              <w:rPr>
                <w:rFonts w:hint="eastAsia"/>
              </w:rPr>
              <w:t>小组分工协作，按用户分类验收用户需求功能的完成情况及权限授予情况，最终按用户提交相应的用户需求功能验收表。</w:t>
            </w:r>
          </w:p>
          <w:p w:rsidR="002D1FBB" w:rsidRDefault="008E3C1E">
            <w:pPr>
              <w:tabs>
                <w:tab w:val="left" w:pos="5037"/>
              </w:tabs>
              <w:spacing w:after="0" w:line="240" w:lineRule="auto"/>
              <w:ind w:firstLineChars="83" w:firstLine="149"/>
              <w:rPr>
                <w:sz w:val="24"/>
                <w:szCs w:val="24"/>
              </w:rPr>
            </w:pPr>
            <w:r>
              <w:rPr>
                <w:rFonts w:hint="eastAsia"/>
                <w:szCs w:val="21"/>
              </w:rPr>
              <w:t xml:space="preserve"> </w:t>
            </w:r>
            <w:r>
              <w:rPr>
                <w:szCs w:val="21"/>
              </w:rPr>
              <w:t xml:space="preserve">   </w:t>
            </w:r>
          </w:p>
          <w:p w:rsidR="002D1FBB" w:rsidRDefault="002D1FBB" w:rsidP="00A03A52">
            <w:pPr>
              <w:ind w:firstLineChars="407" w:firstLine="733"/>
            </w:pPr>
          </w:p>
          <w:p w:rsidR="002D1FBB" w:rsidRDefault="002D1FBB" w:rsidP="00A03A52">
            <w:pPr>
              <w:ind w:firstLineChars="407" w:firstLine="733"/>
            </w:pPr>
          </w:p>
        </w:tc>
      </w:tr>
    </w:tbl>
    <w:p w:rsidR="002D1FBB" w:rsidRDefault="002D1FBB"/>
    <w:p w:rsidR="002D1FBB" w:rsidRDefault="008E3C1E" w:rsidP="00A03A52">
      <w:pPr>
        <w:pStyle w:val="21"/>
        <w:ind w:firstLine="3360"/>
      </w:pPr>
      <w:bookmarkStart w:id="59" w:name="_Toc7871"/>
      <w:r>
        <w:rPr>
          <w:rFonts w:hint="eastAsia"/>
        </w:rPr>
        <w:t>任务9.2  数据库系统开发命名规范验收</w:t>
      </w:r>
      <w:bookmarkEnd w:id="59"/>
    </w:p>
    <w:tbl>
      <w:tblPr>
        <w:tblW w:w="10215" w:type="dxa"/>
        <w:tblInd w:w="51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4A0" w:firstRow="1" w:lastRow="0" w:firstColumn="1" w:lastColumn="0" w:noHBand="0" w:noVBand="1"/>
      </w:tblPr>
      <w:tblGrid>
        <w:gridCol w:w="1206"/>
        <w:gridCol w:w="1358"/>
        <w:gridCol w:w="963"/>
        <w:gridCol w:w="1831"/>
        <w:gridCol w:w="1080"/>
        <w:gridCol w:w="1740"/>
        <w:gridCol w:w="1033"/>
        <w:gridCol w:w="1004"/>
      </w:tblGrid>
      <w:tr w:rsidR="002D1FBB">
        <w:trPr>
          <w:cantSplit/>
          <w:trHeight w:val="331"/>
        </w:trPr>
        <w:tc>
          <w:tcPr>
            <w:tcW w:w="1206" w:type="dxa"/>
            <w:tcBorders>
              <w:top w:val="single" w:sz="18" w:space="0" w:color="auto"/>
              <w:bottom w:val="single" w:sz="6" w:space="0" w:color="auto"/>
            </w:tcBorders>
          </w:tcPr>
          <w:p w:rsidR="002D1FBB" w:rsidRDefault="008E3C1E" w:rsidP="00A03A52">
            <w:pPr>
              <w:spacing w:after="0"/>
              <w:ind w:firstLineChars="16" w:firstLine="29"/>
              <w:jc w:val="center"/>
            </w:pPr>
            <w:r>
              <w:rPr>
                <w:rFonts w:hint="eastAsia"/>
              </w:rPr>
              <w:t>责任人姓名</w:t>
            </w:r>
          </w:p>
        </w:tc>
        <w:tc>
          <w:tcPr>
            <w:tcW w:w="1358" w:type="dxa"/>
            <w:tcBorders>
              <w:top w:val="single" w:sz="18" w:space="0" w:color="auto"/>
              <w:bottom w:val="single" w:sz="6" w:space="0" w:color="auto"/>
            </w:tcBorders>
          </w:tcPr>
          <w:p w:rsidR="002D1FBB" w:rsidRDefault="002D1FBB">
            <w:pPr>
              <w:spacing w:after="0"/>
              <w:ind w:firstLine="420"/>
            </w:pPr>
          </w:p>
        </w:tc>
        <w:tc>
          <w:tcPr>
            <w:tcW w:w="963" w:type="dxa"/>
            <w:tcBorders>
              <w:top w:val="single" w:sz="18" w:space="0" w:color="auto"/>
              <w:bottom w:val="single" w:sz="6" w:space="0" w:color="auto"/>
            </w:tcBorders>
          </w:tcPr>
          <w:p w:rsidR="002D1FBB" w:rsidRDefault="008E3C1E">
            <w:pPr>
              <w:spacing w:after="0"/>
              <w:jc w:val="center"/>
            </w:pPr>
            <w:r>
              <w:rPr>
                <w:rFonts w:hint="eastAsia"/>
              </w:rPr>
              <w:t>学号</w:t>
            </w:r>
          </w:p>
        </w:tc>
        <w:tc>
          <w:tcPr>
            <w:tcW w:w="1831" w:type="dxa"/>
            <w:tcBorders>
              <w:top w:val="single" w:sz="18" w:space="0" w:color="auto"/>
              <w:bottom w:val="single" w:sz="6" w:space="0" w:color="auto"/>
            </w:tcBorders>
          </w:tcPr>
          <w:p w:rsidR="002D1FBB" w:rsidRDefault="002D1FBB">
            <w:pPr>
              <w:spacing w:after="0"/>
              <w:ind w:firstLine="420"/>
              <w:jc w:val="center"/>
            </w:pPr>
          </w:p>
        </w:tc>
        <w:tc>
          <w:tcPr>
            <w:tcW w:w="1080" w:type="dxa"/>
            <w:tcBorders>
              <w:top w:val="single" w:sz="18" w:space="0" w:color="auto"/>
              <w:bottom w:val="single" w:sz="6" w:space="0" w:color="auto"/>
            </w:tcBorders>
          </w:tcPr>
          <w:p w:rsidR="002D1FBB" w:rsidRDefault="008E3C1E">
            <w:pPr>
              <w:spacing w:after="0"/>
              <w:jc w:val="center"/>
            </w:pPr>
            <w:r>
              <w:rPr>
                <w:rFonts w:hint="eastAsia"/>
              </w:rPr>
              <w:t>组别</w:t>
            </w:r>
          </w:p>
        </w:tc>
        <w:tc>
          <w:tcPr>
            <w:tcW w:w="1740" w:type="dxa"/>
            <w:tcBorders>
              <w:top w:val="single" w:sz="18" w:space="0" w:color="auto"/>
              <w:bottom w:val="single" w:sz="6" w:space="0" w:color="auto"/>
            </w:tcBorders>
          </w:tcPr>
          <w:p w:rsidR="002D1FBB" w:rsidRDefault="002D1FBB">
            <w:pPr>
              <w:spacing w:after="0"/>
              <w:ind w:firstLine="420"/>
              <w:jc w:val="center"/>
            </w:pPr>
          </w:p>
        </w:tc>
        <w:tc>
          <w:tcPr>
            <w:tcW w:w="1033" w:type="dxa"/>
            <w:tcBorders>
              <w:top w:val="single" w:sz="18" w:space="0" w:color="auto"/>
              <w:bottom w:val="single" w:sz="6" w:space="0" w:color="auto"/>
            </w:tcBorders>
          </w:tcPr>
          <w:p w:rsidR="002D1FBB" w:rsidRDefault="008E3C1E">
            <w:pPr>
              <w:spacing w:after="0"/>
              <w:jc w:val="center"/>
            </w:pPr>
            <w:r>
              <w:rPr>
                <w:rFonts w:hint="eastAsia"/>
              </w:rPr>
              <w:t>绩效</w:t>
            </w:r>
          </w:p>
        </w:tc>
        <w:tc>
          <w:tcPr>
            <w:tcW w:w="1004" w:type="dxa"/>
            <w:tcBorders>
              <w:top w:val="single" w:sz="18" w:space="0" w:color="auto"/>
              <w:bottom w:val="single" w:sz="6" w:space="0" w:color="auto"/>
            </w:tcBorders>
          </w:tcPr>
          <w:p w:rsidR="002D1FBB" w:rsidRDefault="002D1FBB">
            <w:pPr>
              <w:spacing w:after="0"/>
              <w:ind w:firstLine="420"/>
              <w:jc w:val="center"/>
            </w:pPr>
          </w:p>
        </w:tc>
      </w:tr>
      <w:tr w:rsidR="002D1FBB">
        <w:trPr>
          <w:cantSplit/>
          <w:trHeight w:val="333"/>
        </w:trPr>
        <w:tc>
          <w:tcPr>
            <w:tcW w:w="1206" w:type="dxa"/>
            <w:tcBorders>
              <w:top w:val="single" w:sz="6" w:space="0" w:color="auto"/>
              <w:bottom w:val="single" w:sz="6" w:space="0" w:color="auto"/>
            </w:tcBorders>
          </w:tcPr>
          <w:p w:rsidR="002D1FBB" w:rsidRDefault="008E3C1E" w:rsidP="00A03A52">
            <w:pPr>
              <w:spacing w:after="0"/>
              <w:ind w:firstLineChars="16" w:firstLine="29"/>
              <w:jc w:val="center"/>
            </w:pPr>
            <w:r>
              <w:rPr>
                <w:rFonts w:hint="eastAsia"/>
              </w:rPr>
              <w:t>项目编号</w:t>
            </w:r>
          </w:p>
        </w:tc>
        <w:tc>
          <w:tcPr>
            <w:tcW w:w="1358" w:type="dxa"/>
            <w:tcBorders>
              <w:top w:val="single" w:sz="6" w:space="0" w:color="auto"/>
              <w:bottom w:val="single" w:sz="6" w:space="0" w:color="auto"/>
            </w:tcBorders>
          </w:tcPr>
          <w:p w:rsidR="002D1FBB" w:rsidRDefault="008E3C1E">
            <w:pPr>
              <w:spacing w:after="0"/>
              <w:jc w:val="center"/>
            </w:pPr>
            <w:r>
              <w:rPr>
                <w:rFonts w:cs="Calibri" w:hint="eastAsia"/>
              </w:rPr>
              <w:t>任务9.2</w:t>
            </w:r>
          </w:p>
        </w:tc>
        <w:tc>
          <w:tcPr>
            <w:tcW w:w="963" w:type="dxa"/>
            <w:tcBorders>
              <w:top w:val="single" w:sz="6" w:space="0" w:color="auto"/>
              <w:bottom w:val="single" w:sz="6" w:space="0" w:color="auto"/>
            </w:tcBorders>
          </w:tcPr>
          <w:p w:rsidR="002D1FBB" w:rsidRDefault="008E3C1E">
            <w:pPr>
              <w:spacing w:after="0"/>
              <w:jc w:val="center"/>
            </w:pPr>
            <w:r>
              <w:rPr>
                <w:rFonts w:hint="eastAsia"/>
              </w:rPr>
              <w:t>任务名称</w:t>
            </w:r>
          </w:p>
        </w:tc>
        <w:tc>
          <w:tcPr>
            <w:tcW w:w="2911" w:type="dxa"/>
            <w:gridSpan w:val="2"/>
            <w:tcBorders>
              <w:top w:val="single" w:sz="6" w:space="0" w:color="auto"/>
              <w:bottom w:val="single" w:sz="6" w:space="0" w:color="auto"/>
            </w:tcBorders>
          </w:tcPr>
          <w:p w:rsidR="002D1FBB" w:rsidRDefault="008E3C1E">
            <w:pPr>
              <w:spacing w:after="0"/>
            </w:pPr>
            <w:r>
              <w:rPr>
                <w:rFonts w:cs="Calibri" w:hint="eastAsia"/>
              </w:rPr>
              <w:t>数据库系统开发命名规范验收</w:t>
            </w:r>
          </w:p>
        </w:tc>
        <w:tc>
          <w:tcPr>
            <w:tcW w:w="1740" w:type="dxa"/>
            <w:tcBorders>
              <w:top w:val="single" w:sz="6" w:space="0" w:color="auto"/>
              <w:bottom w:val="single" w:sz="6" w:space="0" w:color="auto"/>
            </w:tcBorders>
          </w:tcPr>
          <w:p w:rsidR="002D1FBB" w:rsidRDefault="008E3C1E">
            <w:pPr>
              <w:spacing w:after="0"/>
            </w:pPr>
            <w:r>
              <w:rPr>
                <w:rFonts w:hint="eastAsia"/>
              </w:rPr>
              <w:t>其他完成者及占比</w:t>
            </w:r>
          </w:p>
        </w:tc>
        <w:tc>
          <w:tcPr>
            <w:tcW w:w="2037" w:type="dxa"/>
            <w:gridSpan w:val="2"/>
            <w:tcBorders>
              <w:top w:val="single" w:sz="6" w:space="0" w:color="auto"/>
              <w:bottom w:val="single" w:sz="6" w:space="0" w:color="auto"/>
            </w:tcBorders>
          </w:tcPr>
          <w:p w:rsidR="002D1FBB" w:rsidRDefault="002D1FBB">
            <w:pPr>
              <w:spacing w:after="0"/>
            </w:pPr>
          </w:p>
        </w:tc>
      </w:tr>
    </w:tbl>
    <w:tbl>
      <w:tblPr>
        <w:tblStyle w:val="afffd"/>
        <w:tblW w:w="10207" w:type="dxa"/>
        <w:tblInd w:w="515" w:type="dxa"/>
        <w:tblBorders>
          <w:top w:val="single" w:sz="18" w:space="0" w:color="auto"/>
          <w:left w:val="single" w:sz="18" w:space="0" w:color="auto"/>
          <w:bottom w:val="single" w:sz="18" w:space="0" w:color="auto"/>
          <w:right w:val="single" w:sz="18" w:space="0" w:color="auto"/>
          <w:insideH w:val="single" w:sz="18" w:space="0" w:color="auto"/>
          <w:insideV w:val="none" w:sz="0" w:space="0" w:color="auto"/>
        </w:tblBorders>
        <w:tblLayout w:type="fixed"/>
        <w:tblLook w:val="04A0" w:firstRow="1" w:lastRow="0" w:firstColumn="1" w:lastColumn="0" w:noHBand="0" w:noVBand="1"/>
      </w:tblPr>
      <w:tblGrid>
        <w:gridCol w:w="10207"/>
      </w:tblGrid>
      <w:tr w:rsidR="002D1FBB">
        <w:trPr>
          <w:trHeight w:val="13543"/>
        </w:trPr>
        <w:tc>
          <w:tcPr>
            <w:tcW w:w="10207" w:type="dxa"/>
            <w:tcBorders>
              <w:tl2br w:val="nil"/>
              <w:tr2bl w:val="nil"/>
            </w:tcBorders>
          </w:tcPr>
          <w:p w:rsidR="002D1FBB" w:rsidRDefault="008E3C1E">
            <w:pPr>
              <w:spacing w:after="0"/>
              <w:ind w:firstLineChars="100" w:firstLine="180"/>
            </w:pPr>
            <w:r>
              <w:rPr>
                <w:rFonts w:hint="eastAsia"/>
              </w:rPr>
              <w:t>知识准备：</w:t>
            </w:r>
          </w:p>
          <w:p w:rsidR="002D1FBB" w:rsidRDefault="008E3C1E" w:rsidP="00007520">
            <w:pPr>
              <w:numPr>
                <w:ilvl w:val="0"/>
                <w:numId w:val="98"/>
              </w:numPr>
              <w:spacing w:after="0"/>
              <w:ind w:firstLineChars="300" w:firstLine="540"/>
            </w:pPr>
            <w:r>
              <w:rPr>
                <w:rFonts w:hint="eastAsia"/>
              </w:rPr>
              <w:t>项目命名规范验收的相关概念和作用；</w:t>
            </w:r>
          </w:p>
          <w:p w:rsidR="002D1FBB" w:rsidRDefault="008E3C1E" w:rsidP="00007520">
            <w:pPr>
              <w:numPr>
                <w:ilvl w:val="0"/>
                <w:numId w:val="98"/>
              </w:numPr>
              <w:spacing w:after="0"/>
              <w:ind w:firstLineChars="300" w:firstLine="540"/>
            </w:pPr>
            <w:r>
              <w:rPr>
                <w:rFonts w:hint="eastAsia"/>
              </w:rPr>
              <w:t>项目命名规范验收的主要内容</w:t>
            </w:r>
          </w:p>
          <w:p w:rsidR="002D1FBB" w:rsidRDefault="008E3C1E">
            <w:pPr>
              <w:spacing w:after="0"/>
              <w:ind w:firstLineChars="100" w:firstLine="180"/>
            </w:pPr>
            <w:r>
              <w:rPr>
                <w:rFonts w:hint="eastAsia"/>
              </w:rPr>
              <w:t>任务实施：</w:t>
            </w:r>
          </w:p>
          <w:p w:rsidR="002D1FBB" w:rsidRDefault="008E3C1E" w:rsidP="00007520">
            <w:pPr>
              <w:numPr>
                <w:ilvl w:val="0"/>
                <w:numId w:val="99"/>
              </w:numPr>
              <w:spacing w:after="0" w:line="240" w:lineRule="auto"/>
              <w:ind w:left="485"/>
            </w:pPr>
            <w:r>
              <w:rPr>
                <w:rFonts w:cs="Times New Roman"/>
                <w:szCs w:val="24"/>
              </w:rPr>
              <w:t>按照</w:t>
            </w:r>
            <w:r>
              <w:rPr>
                <w:rFonts w:cs="Times New Roman" w:hint="eastAsia"/>
                <w:szCs w:val="24"/>
              </w:rPr>
              <w:t>项目开发实际情况，编写设计项目命名规范验收表；</w:t>
            </w:r>
          </w:p>
          <w:p w:rsidR="002D1FBB" w:rsidRDefault="008E3C1E" w:rsidP="00007520">
            <w:pPr>
              <w:numPr>
                <w:ilvl w:val="0"/>
                <w:numId w:val="99"/>
              </w:numPr>
              <w:spacing w:after="0" w:line="240" w:lineRule="auto"/>
              <w:ind w:left="485"/>
            </w:pPr>
            <w:r>
              <w:rPr>
                <w:rFonts w:cs="Times New Roman" w:hint="eastAsia"/>
                <w:szCs w:val="24"/>
              </w:rPr>
              <w:t>根据项目命名规范验收表，给出项目命名规范验收结论</w:t>
            </w:r>
            <w:r>
              <w:rPr>
                <w:rFonts w:hint="eastAsia"/>
              </w:rPr>
              <w:t>。</w:t>
            </w:r>
          </w:p>
          <w:p w:rsidR="002D1FBB" w:rsidRDefault="008E3C1E" w:rsidP="00007520">
            <w:pPr>
              <w:numPr>
                <w:ilvl w:val="0"/>
                <w:numId w:val="99"/>
              </w:numPr>
              <w:spacing w:after="0" w:line="240" w:lineRule="auto"/>
              <w:ind w:left="485"/>
            </w:pPr>
            <w:r>
              <w:rPr>
                <w:rFonts w:hint="eastAsia"/>
              </w:rPr>
              <w:t>本设计满分5分，其中完成分3分，质量分2分。</w:t>
            </w:r>
          </w:p>
          <w:p w:rsidR="002D1FBB" w:rsidRDefault="002D1FBB">
            <w:pPr>
              <w:spacing w:after="0" w:line="240" w:lineRule="auto"/>
              <w:ind w:left="485"/>
            </w:pPr>
          </w:p>
          <w:p w:rsidR="002D1FBB" w:rsidRDefault="008E3C1E">
            <w:pPr>
              <w:spacing w:after="0" w:line="240" w:lineRule="auto"/>
              <w:ind w:left="485"/>
              <w:jc w:val="center"/>
              <w:rPr>
                <w:rFonts w:cs="Times New Roman"/>
                <w:szCs w:val="24"/>
              </w:rPr>
            </w:pPr>
            <w:r>
              <w:rPr>
                <w:rFonts w:hint="eastAsia"/>
                <w:sz w:val="28"/>
                <w:szCs w:val="28"/>
              </w:rPr>
              <w:t>用户需求功能验收</w:t>
            </w:r>
          </w:p>
          <w:p w:rsidR="002D1FBB" w:rsidRDefault="008E3C1E" w:rsidP="00007520">
            <w:pPr>
              <w:numPr>
                <w:ilvl w:val="0"/>
                <w:numId w:val="100"/>
              </w:numPr>
              <w:spacing w:after="0" w:line="240" w:lineRule="auto"/>
              <w:rPr>
                <w:rFonts w:cs="Times New Roman"/>
                <w:szCs w:val="24"/>
              </w:rPr>
            </w:pPr>
            <w:r>
              <w:rPr>
                <w:rFonts w:hint="eastAsia"/>
              </w:rPr>
              <w:t>小组分工协作，分别以数据表/字段、数据库对象、数据约束等验收其命名规范，最终分类提交相应的数据库系统开发命名规范验收表。</w:t>
            </w:r>
          </w:p>
          <w:p w:rsidR="002D1FBB" w:rsidRDefault="008E3C1E">
            <w:pPr>
              <w:tabs>
                <w:tab w:val="left" w:pos="5037"/>
              </w:tabs>
              <w:spacing w:after="0" w:line="240" w:lineRule="auto"/>
              <w:ind w:firstLineChars="83" w:firstLine="149"/>
              <w:rPr>
                <w:sz w:val="24"/>
                <w:szCs w:val="24"/>
              </w:rPr>
            </w:pPr>
            <w:r>
              <w:rPr>
                <w:rFonts w:hint="eastAsia"/>
                <w:szCs w:val="21"/>
              </w:rPr>
              <w:t xml:space="preserve"> </w:t>
            </w:r>
            <w:r>
              <w:rPr>
                <w:szCs w:val="21"/>
              </w:rPr>
              <w:t xml:space="preserve">   </w:t>
            </w:r>
          </w:p>
          <w:p w:rsidR="002D1FBB" w:rsidRDefault="002D1FBB" w:rsidP="00A03A52">
            <w:pPr>
              <w:ind w:firstLineChars="407" w:firstLine="733"/>
            </w:pPr>
          </w:p>
          <w:p w:rsidR="002D1FBB" w:rsidRPr="001B0690" w:rsidRDefault="002D1FBB" w:rsidP="00A03A52">
            <w:pPr>
              <w:ind w:firstLineChars="407" w:firstLine="733"/>
            </w:pPr>
          </w:p>
        </w:tc>
      </w:tr>
    </w:tbl>
    <w:p w:rsidR="002D1FBB" w:rsidRDefault="002D1FBB">
      <w:pPr>
        <w:tabs>
          <w:tab w:val="left" w:pos="8205"/>
        </w:tabs>
        <w:rPr>
          <w:rFonts w:cs="Calibri"/>
        </w:rPr>
      </w:pPr>
    </w:p>
    <w:sectPr w:rsidR="002D1FBB">
      <w:headerReference w:type="default" r:id="rId50"/>
      <w:footerReference w:type="default" r:id="rId51"/>
      <w:footerReference w:type="first" r:id="rId52"/>
      <w:pgSz w:w="11906" w:h="16838"/>
      <w:pgMar w:top="360" w:right="926" w:bottom="360" w:left="567" w:header="432" w:footer="71"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0690" w:rsidRDefault="001B0690">
      <w:pPr>
        <w:spacing w:line="240" w:lineRule="auto"/>
      </w:pPr>
      <w:r>
        <w:separator/>
      </w:r>
    </w:p>
  </w:endnote>
  <w:endnote w:type="continuationSeparator" w:id="0">
    <w:p w:rsidR="001B0690" w:rsidRDefault="001B06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0690" w:rsidRDefault="001B0690">
    <w:pPr>
      <w:pStyle w:val="aff6"/>
    </w:pP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1B0690" w:rsidRDefault="001B0690">
                          <w:pPr>
                            <w:pStyle w:val="aff6"/>
                          </w:pPr>
                          <w:r>
                            <w:fldChar w:fldCharType="begin"/>
                          </w:r>
                          <w:r>
                            <w:instrText xml:space="preserve"> PAGE  \* MERGEFORMAT </w:instrText>
                          </w:r>
                          <w:r>
                            <w:fldChar w:fldCharType="separate"/>
                          </w:r>
                          <w:r w:rsidR="0052277C">
                            <w:rPr>
                              <w:noProof/>
                            </w:rPr>
                            <w:t>21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3" o:spid="_x0000_s1053"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BTiixVYgIAAAwFAAAOAAAAAAAAAAAAAAAAAC4CAABkcnMvZTJvRG9jLnht&#10;bFBLAQItABQABgAIAAAAIQBxqtG51wAAAAUBAAAPAAAAAAAAAAAAAAAAALwEAABkcnMvZG93bnJl&#10;di54bWxQSwUGAAAAAAQABADzAAAAwAUAAAAA&#10;" filled="f" stroked="f" strokeweight=".5pt">
              <v:textbox style="mso-fit-shape-to-text:t" inset="0,0,0,0">
                <w:txbxContent>
                  <w:p w:rsidR="001B0690" w:rsidRDefault="001B0690">
                    <w:pPr>
                      <w:pStyle w:val="aff6"/>
                    </w:pPr>
                    <w:r>
                      <w:fldChar w:fldCharType="begin"/>
                    </w:r>
                    <w:r>
                      <w:instrText xml:space="preserve"> PAGE  \* MERGEFORMAT </w:instrText>
                    </w:r>
                    <w:r>
                      <w:fldChar w:fldCharType="separate"/>
                    </w:r>
                    <w:r w:rsidR="0052277C">
                      <w:rPr>
                        <w:noProof/>
                      </w:rPr>
                      <w:t>21</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0690" w:rsidRDefault="001B0690">
    <w:pPr>
      <w:pStyle w:val="aff6"/>
    </w:pPr>
    <w:r>
      <w:rPr>
        <w:noProof/>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1B0690" w:rsidRDefault="001B0690">
                          <w:pPr>
                            <w:pStyle w:val="aff6"/>
                          </w:pPr>
                          <w:r>
                            <w:fldChar w:fldCharType="begin"/>
                          </w:r>
                          <w:r>
                            <w:instrText xml:space="preserve"> PAGE  \* MERGEFORMAT </w:instrText>
                          </w:r>
                          <w:r>
                            <w:fldChar w:fldCharType="separate"/>
                          </w:r>
                          <w:r w:rsidR="0052277C">
                            <w:rPr>
                              <w:noProof/>
                            </w:rPr>
                            <w:t>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4" o:spid="_x0000_s1054" type="#_x0000_t202" style="position:absolute;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alwl5ZQIAABMFAAAOAAAAAAAAAAAAAAAAAC4CAABkcnMvZTJvRG9j&#10;LnhtbFBLAQItABQABgAIAAAAIQBxqtG51wAAAAUBAAAPAAAAAAAAAAAAAAAAAL8EAABkcnMvZG93&#10;bnJldi54bWxQSwUGAAAAAAQABADzAAAAwwUAAAAA&#10;" filled="f" stroked="f" strokeweight=".5pt">
              <v:textbox style="mso-fit-shape-to-text:t" inset="0,0,0,0">
                <w:txbxContent>
                  <w:p w:rsidR="001B0690" w:rsidRDefault="001B0690">
                    <w:pPr>
                      <w:pStyle w:val="aff6"/>
                    </w:pPr>
                    <w:r>
                      <w:fldChar w:fldCharType="begin"/>
                    </w:r>
                    <w:r>
                      <w:instrText xml:space="preserve"> PAGE  \* MERGEFORMAT </w:instrText>
                    </w:r>
                    <w:r>
                      <w:fldChar w:fldCharType="separate"/>
                    </w:r>
                    <w:r w:rsidR="0052277C">
                      <w:rPr>
                        <w:noProof/>
                      </w:rPr>
                      <w:t>0</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0690" w:rsidRDefault="001B0690">
      <w:pPr>
        <w:spacing w:after="0"/>
      </w:pPr>
      <w:r>
        <w:separator/>
      </w:r>
    </w:p>
  </w:footnote>
  <w:footnote w:type="continuationSeparator" w:id="0">
    <w:p w:rsidR="001B0690" w:rsidRDefault="001B0690">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0690" w:rsidRDefault="001B0690">
    <w:pPr>
      <w:pStyle w:val="aff9"/>
    </w:pPr>
    <w:r>
      <w:rPr>
        <w:rFonts w:hint="eastAsia"/>
        <w:noProof/>
      </w:rPr>
      <mc:AlternateContent>
        <mc:Choice Requires="wpg">
          <w:drawing>
            <wp:anchor distT="0" distB="0" distL="114300" distR="114300" simplePos="0" relativeHeight="251661312" behindDoc="0" locked="0" layoutInCell="1" allowOverlap="1">
              <wp:simplePos x="0" y="0"/>
              <mc:AlternateContent>
                <mc:Choice Requires="wp14">
                  <wp:positionH relativeFrom="page">
                    <wp14:pctPosHOffset>5400</wp14:pctPosHOffset>
                  </wp:positionH>
                </mc:Choice>
                <mc:Fallback>
                  <wp:positionH relativeFrom="page">
                    <wp:posOffset>407670</wp:posOffset>
                  </wp:positionH>
                </mc:Fallback>
              </mc:AlternateContent>
              <mc:AlternateContent>
                <mc:Choice Requires="wp14">
                  <wp:positionV relativeFrom="page">
                    <wp14:pctPosVOffset>-12900</wp14:pctPosVOffset>
                  </wp:positionV>
                </mc:Choice>
                <mc:Fallback>
                  <wp:positionV relativeFrom="page">
                    <wp:posOffset>-1379220</wp:posOffset>
                  </wp:positionV>
                </mc:Fallback>
              </mc:AlternateContent>
              <wp:extent cx="7936230" cy="12896850"/>
              <wp:effectExtent l="0" t="0" r="0" b="1905"/>
              <wp:wrapNone/>
              <wp:docPr id="10" name="组 10"/>
              <wp:cNvGraphicFramePr/>
              <a:graphic xmlns:a="http://schemas.openxmlformats.org/drawingml/2006/main">
                <a:graphicData uri="http://schemas.microsoft.com/office/word/2010/wordprocessingGroup">
                  <wpg:wgp>
                    <wpg:cNvGrpSpPr/>
                    <wpg:grpSpPr>
                      <a:xfrm>
                        <a:off x="0" y="0"/>
                        <a:ext cx="7936230" cy="12897066"/>
                        <a:chOff x="0" y="0"/>
                        <a:chExt cx="7936230" cy="12897066"/>
                      </a:xfrm>
                    </wpg:grpSpPr>
                    <wps:wsp>
                      <wps:cNvPr id="6" name="任意多边形：形状 10"/>
                      <wps:cNvSpPr/>
                      <wps:spPr>
                        <a:xfrm rot="10800000" flipH="1">
                          <a:off x="135467" y="0"/>
                          <a:ext cx="2653030" cy="2618533"/>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8000"/>
                              </a:schemeClr>
                            </a:gs>
                          </a:gsLst>
                          <a:path path="circle">
                            <a:fillToRect l="100000" b="100000"/>
                          </a:path>
                        </a:gradFill>
                        <a:ln w="9525" cap="flat">
                          <a:noFill/>
                          <a:prstDash val="solid"/>
                          <a:miter/>
                        </a:ln>
                      </wps:spPr>
                      <wps:bodyPr rtlCol="0" anchor="ctr"/>
                    </wps:wsp>
                    <wps:wsp>
                      <wps:cNvPr id="19" name="任意多边形：形状 18"/>
                      <wps:cNvSpPr>
                        <a:spLocks noChangeAspect="1"/>
                      </wps:cNvSpPr>
                      <wps:spPr>
                        <a:xfrm>
                          <a:off x="321734" y="287867"/>
                          <a:ext cx="2106293" cy="207892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s:wsp>
                      <wps:cNvPr id="16" name="任意多边形：形状 10"/>
                      <wps:cNvSpPr/>
                      <wps:spPr>
                        <a:xfrm rot="10800000" flipH="1">
                          <a:off x="5283200" y="10278533"/>
                          <a:ext cx="2653030" cy="2618533"/>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1">
                                <a:alpha val="40000"/>
                              </a:schemeClr>
                            </a:gs>
                          </a:gsLst>
                          <a:path path="circle">
                            <a:fillToRect l="100000" b="100000"/>
                          </a:path>
                        </a:gradFill>
                        <a:ln w="9525" cap="flat">
                          <a:noFill/>
                          <a:prstDash val="solid"/>
                          <a:miter/>
                        </a:ln>
                      </wps:spPr>
                      <wps:bodyPr rtlCol="0" anchor="ctr"/>
                    </wps:wsp>
                    <wps:wsp>
                      <wps:cNvPr id="15" name="任意多边形：形状 10"/>
                      <wps:cNvSpPr/>
                      <wps:spPr>
                        <a:xfrm rot="10800000" flipH="1" flipV="1">
                          <a:off x="0" y="1515533"/>
                          <a:ext cx="403860" cy="39878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alpha val="36000"/>
                          </a:schemeClr>
                        </a:solidFill>
                        <a:ln w="9525" cap="flat">
                          <a:noFill/>
                          <a:prstDash val="solid"/>
                          <a:miter/>
                        </a:ln>
                      </wps:spPr>
                      <wps:bodyPr rtlCol="0" anchor="ctr"/>
                    </wps:wsp>
                    <wps:wsp>
                      <wps:cNvPr id="17" name="任意多边形：形状 10"/>
                      <wps:cNvSpPr/>
                      <wps:spPr>
                        <a:xfrm rot="10800000" flipH="1" flipV="1">
                          <a:off x="1921934" y="1972733"/>
                          <a:ext cx="313898" cy="31389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5000"/>
                          </a:schemeClr>
                        </a:solidFill>
                        <a:ln w="9525" cap="flat">
                          <a:noFill/>
                          <a:prstDash val="solid"/>
                          <a:miter/>
                        </a:ln>
                      </wps:spPr>
                      <wps:bodyPr rtlCol="0" anchor="ctr"/>
                    </wps:wsp>
                    <wps:wsp>
                      <wps:cNvPr id="20" name="任意多边形：形状 18"/>
                      <wps:cNvSpPr>
                        <a:spLocks noChangeAspect="1"/>
                      </wps:cNvSpPr>
                      <wps:spPr>
                        <a:xfrm>
                          <a:off x="635000" y="609600"/>
                          <a:ext cx="1429555" cy="1411272"/>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10000"/>
                              </a:schemeClr>
                            </a:gs>
                          </a:gsLst>
                          <a:path path="circle">
                            <a:fillToRect l="100000" b="100000"/>
                          </a:path>
                        </a:gradFill>
                        <a:ln w="9525" cap="flat">
                          <a:noFill/>
                          <a:prstDash val="solid"/>
                          <a:miter/>
                        </a:ln>
                      </wps:spPr>
                      <wps:bodyPr rtlCol="0" anchor="ctr"/>
                    </wps:wsp>
                    <wps:wsp>
                      <wps:cNvPr id="4" name="任意多边形：形状 10"/>
                      <wps:cNvSpPr/>
                      <wps:spPr>
                        <a:xfrm rot="10800000" flipH="1" flipV="1">
                          <a:off x="2582334" y="1295400"/>
                          <a:ext cx="403860" cy="39878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7000"/>
                          </a:schemeClr>
                        </a:solidFill>
                        <a:ln w="9525" cap="flat">
                          <a:noFill/>
                          <a:prstDash val="solid"/>
                          <a:miter/>
                        </a:ln>
                      </wps:spPr>
                      <wps:bodyPr rtlCol="0" anchor="ctr"/>
                    </wps:wsp>
                    <wps:wsp>
                      <wps:cNvPr id="2" name="矩形 2"/>
                      <wps:cNvSpPr/>
                      <wps:spPr>
                        <a:xfrm flipV="1">
                          <a:off x="2142067" y="1286933"/>
                          <a:ext cx="5614737" cy="128789"/>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 name="任意多边形 9"/>
                      <wps:cNvSpPr/>
                      <wps:spPr>
                        <a:xfrm flipH="1" flipV="1">
                          <a:off x="516467" y="11116733"/>
                          <a:ext cx="4967605" cy="76565"/>
                        </a:xfrm>
                        <a:custGeom>
                          <a:avLst/>
                          <a:gdLst>
                            <a:gd name="connsiteX0" fmla="*/ 18197 w 4967406"/>
                            <a:gd name="connsiteY0" fmla="*/ 4549 h 76304"/>
                            <a:gd name="connsiteX1" fmla="*/ 4967406 w 4967406"/>
                            <a:gd name="connsiteY1" fmla="*/ 0 h 76304"/>
                            <a:gd name="connsiteX2" fmla="*/ 4967406 w 4967406"/>
                            <a:gd name="connsiteY2" fmla="*/ 71755 h 76304"/>
                            <a:gd name="connsiteX3" fmla="*/ 0 w 4967406"/>
                            <a:gd name="connsiteY3" fmla="*/ 76304 h 76304"/>
                            <a:gd name="connsiteX4" fmla="*/ 18197 w 4967406"/>
                            <a:gd name="connsiteY4" fmla="*/ 4549 h 7630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967406" h="76304">
                              <a:moveTo>
                                <a:pt x="18197" y="4549"/>
                              </a:moveTo>
                              <a:lnTo>
                                <a:pt x="4967406" y="0"/>
                              </a:lnTo>
                              <a:lnTo>
                                <a:pt x="4967406" y="71755"/>
                              </a:lnTo>
                              <a:lnTo>
                                <a:pt x="0" y="76304"/>
                              </a:lnTo>
                              <a:lnTo>
                                <a:pt x="18197" y="4549"/>
                              </a:lnTo>
                              <a:close/>
                            </a:path>
                          </a:pathLst>
                        </a:custGeom>
                        <a:solidFill>
                          <a:schemeClr val="accent1">
                            <a:alpha val="28000"/>
                          </a:schemeClr>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page">
                <wp14:pctWidth>101800</wp14:pctWidth>
              </wp14:sizeRelH>
              <wp14:sizeRelV relativeFrom="page">
                <wp14:pctHeight>128200</wp14:pctHeight>
              </wp14:sizeRelV>
            </wp:anchor>
          </w:drawing>
        </mc:Choice>
        <mc:Fallback>
          <w:pict>
            <v:group w14:anchorId="1984F67B" id="组 10" o:spid="_x0000_s1026" style="position:absolute;left:0;text-align:left;margin-left:0;margin-top:0;width:624.9pt;height:1015.5pt;z-index:251661312;mso-width-percent:1018;mso-height-percent:1282;mso-left-percent:54;mso-top-percent:-129;mso-position-horizontal-relative:page;mso-position-vertical-relative:page;mso-width-percent:1018;mso-height-percent:1282;mso-left-percent:54;mso-top-percent:-129" coordsize="79362,128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">
              <v:shape id="任意多边形：形状 10" o:spid="_x0000_s1027" style="position:absolute;left:1354;width:26530;height:2618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903f" focusposition="1" focussize="" focus="100%" type="gradientRadial"/>
                <v:stroke joinstyle="miter"/>
                <v:path arrowok="t" o:connecttype="custom" o:connectlocs="1442379,2604332;1429980,2611009;1430723,2611328;1545473,2536545;1505385,2546092;1445252,2553729;1442389,2546092;1484386,2542273;1545473,2536545;1649751,2526551;1647302,2527243;1648557,2526998;901674,2512201;944148,2523180;962284,2524134;1012871,2548956;1035779,2553729;1037212,2554207;1042460,2548956;1062504,2554684;1082549,2559457;1122044,2568644;1122637,2568050;1168452,2575687;1190405,2579505;1212358,2581415;1257219,2583324;1318305,2582369;1320957,2582369;1326896,2579027;1340259,2574732;1353860,2574493;1363167,2575686;1365672,2582369;1387028,2582369;1380347,2591916;1376529,2596689;1364121,2602417;1341213,2602417;1311625,2600508;1247674,2598599;1199950,2594780;1157952,2589052;1115955,2582369;1052005,2572822;1002372,2556594;1002946,2556177;973738,2547047;947966,2535591;918378,2526044;887834,2515542;901674,2512201;1463532,2491733;1448949,2493959;1348093,2499053;1381301,2503131;1389892,2501222;1449070,2494540;1458808,2492645;1554146,2477901;1504613,2485462;1521611,2485947;1546070,2481413;1734959,2475693;1579604,2517073;1658222,2499552;738935,2456353;848700,2503131;887834,2515542;917423,2526043;947012,2535590;972783,2547046;967056,2551820;951784,2548955;897379,2528908;870654,2518406;843928,2506950;808612,2494540;778068,2481174;754207,2468763;738935,2456353;783796,2432487;836292,2459218;829611,2463036;768524,2433441;783796,2432487;590036,2367570;654940,2403847;668303,2419122;637760,2402892;614852,2388572;590036,2367570;703849,2343073;703858,2343345;707082,2347248;707437,2345612;2097767,2280406;2094300,2280695;2037031,2321746;1980716,2352295;1940628,2376161;1918676,2385708;1895768,2395255;1868087,2409575;1847089,2421985;1816545,2434396;1785048,2445852;1776457,2454444;1763094,2459218;1729688,2464946;1686736,2478311;1647602,2490721;1604650,2503132;1551199,2516498;1475796,2528908;1473887,2531772;1437632,2540838;1438571,2541319;1478833,2531251;1479614,2528908;1555018,2516498;1608469,2503132;1651420,2490721;1690555,2478311;1733506,2464946;1766913,2459218;1744298,2472789;1744960,2472583;1768822,2458262;1782185,2453490;1783075,2453243;1788866,2446807;1820364,2435351;1850908,2422940;1871906,2410529;1899586,2396210;1922493,2386663;1938202,2379833;1946356,2374252;1986444,2350386;2042758,2319837;461018,2267204;464641,2270313;465879,2270944;2104173,2242283;2103845,2242508;2103845,2242781;2105362,2242997;2105754,2242508;2124794,2228032;2119158,2231926;2118162,2232961;2122026,2230488;383083,2179946;419132,2222399;390548,2188092;2192374,2179918;2192289,2179948;2191658,2184274;2176386,2201458;2158250,2221506;2159343,2221254;2176386,2202412;2191658,2185228;2192374,2179918;476376,2158420;478265,2160723;478361,2160407;335189,2136540;360006,2152770;361224,2154205;372533,2156708;398184,2180454;433500,2209094;448772,2230097;457362,2240599;493632,2271148;483134,2279740;449355,2242200;447818,2242508;479784,2278032;483134,2279740;493633,2271148;584309,2342748;566174,2348475;572855,2353249;546129,2354203;528949,2342748;512723,2330337;472635,2296924;435409,2263511;401048,2230097;384822,2213868;369551,2196684;375278,2189047;394367,2206231;415366,2222460;441136,2250145;443327,2252025;415366,2222460;395321,2206231;376232,2189047;355233,2163270;335189,2136540;2437914,1984749;2437430,1984956;2427005,2009981;2427893,1865148;2402599,1901692;2390190,1924604;2377782,1945607;2348193,1984749;2322422,2023889;2299515,2055394;2297605,2056561;2296041,2058878;2298560,2057303;2321467,2025800;2347239,1986658;2376827,1947517;2389236,1926514;2401644,1903602;2427415,1866370;2526682,1852051;2514273,1889282;2492320,1929378;2470367,1970429;2450323,1996205;2463686,1969474;2475139,1942743;2483729,1928424;2495183,1909330;2505683,1890237;2526682,1852051;2464900,1770217;2441732,1810999;2441306,1811980;2464640,1770904;2477607,1677848;2449761,1753943;2391185,1873699;2382609,1887260;2382554,1887373;2362510,1921741;2342466,1958973;2319558,1987613;2300469,2020072;2187840,2147042;2150614,2178546;2147043,2181262;2145503,2182822;2129936,2195514;2117208,2210050;2070438,2245373;2063110,2250003;2043204,2266233;2040330,2268100;2036076,2272103;1998852,2296925;1961627,2319837;1957366,2321996;1932162,2338371;1924348,2342313;1916767,2347521;1890995,2361842;1866916,2371287;1813250,2398362;1687341,2445330;1599603,2467894;1670510,2454444;1683873,2451579;1726824,2436305;1753550,2427713;1796502,2405755;1845180,2388571;1876368,2376339;1890041,2368524;1902448,2364706;1919630,2355159;1924144,2352021;1935856,2340839;1961627,2325565;1990946,2311190;2001715,2304561;2038940,2279740;2055166,2264465;2073302,2253009;2120071,2217687;2153478,2186182;2190703,2154679;2303332,2027708;2318832,2001353;2319558,1999068;2344375,1960881;2352011,1949425;2362164,1935340;2365373,1929378;2385417,1895010;2424551,1813863;2462731,1726989;2473946,1691666;2582041,1593336;2579178,1595245;2579178,1595245;2591056,1536756;2590714,1538445;2593494,1541784;2602085,1551331;2607812,1547512;2607956,1546779;2603994,1549421;2594449,1540829;2582549,1428309;2581882,1428347;2580675,1428414;2581087,1432952;2580133,1456819;2576315,1471139;2553407,1507416;2547680,1538920;2541953,1549421;2532408,1595245;2521909,1631522;2510455,1666846;2503774,1694530;2496138,1723170;2502228,1713697;2507592,1693575;2512364,1664935;2523818,1629613;2534317,1593336;2543862,1547512;2549589,1537010;2555316,1505507;2578224,1469229;2562952,1542738;2551498,1603837;2525727,1682119;2520629,1690051;2518449,1701929;2511410,1722216;2484684,1780450;2472276,1810999;2464640,1827229;2455095,1844413;2429324,1890237;2401644,1935106;2366328,1995250;2327194,2054440;2301424,2087852;2273743,2120311;2264198,2133676;2253699,2147042;2237473,2160407;2210935,2189796;2211701,2192866;2184022,2221506;2154432,2242508;2130571,2261601;2107966,2278124;2111481,2277831;2136298,2259692;2160160,2240599;2189749,2219596;2217429,2190956;2216474,2187138;2243200,2157543;2259426,2144178;2269925,2130813;2279470,2117448;2307151,2084989;2332921,2051575;2372055,1992386;2407371,1932242;2435051,1887373;2460822,1841549;2470367,1824365;2478002,1808136;2490411,1777587;2517137,1719352;2527636,1680211;2553407,1601928;2564861,1540830;2580133,1467320;2583576,1454408;2581087,1453955;2582041,1430089;2603039,1408131;2591925,1454451;2591926,1454451;2603040,1408132;2611630,1398584;2605903,1410995;2604591,1437009;2603994,1461592;2594449,1490968;2594449,1494323;2605903,1461592;2607812,1410994;2612262,1401351;2570587,1357533;2564333,1372320;2561997,1393811;2558986,1383771;2557884,1385189;2561043,1395721;2559134,1410995;2562952,1423405;2565911,1423241;2563906,1416722;2565815,1401448;2570587,1357533;2650764,1331758;2652673,1332712;2651718,1372808;2652673,1400493;2649809,1451090;2646946,1479730;2638356,1521735;2635493,1557059;2621175,1621976;2607812,1678300;2583951,1688802;2585859,1683074;2589677,1642978;2603994,1600973;2615448,1594291;2615448,1594290;2627857,1521735;2634538,1487367;2640264,1452045;2645037,1418632;2646946,1387128;2647900,1360397;2649809,1346077;2650764,1331758;134430,889112;134905,889349;134950,889216;192017,752276;171018,791417;153838,805737;153796,806652;152135,843198;152183,843111;153838,806692;171018,792371;192017,753230;192732,753707;193090,752992;203470,669220;190107,678766;170063,720772;174649,724441;174798,723797;171018,720772;191062,678766;202894,670313;276965,614804;275760,615770;270642,635449;267420,645354;179608,805737;167199,844878;155746,884974;130929,968985;114703,1026265;107067,1069225;103249,1091182;100386,1113140;91796,1172329;88932,1208606;93705,1246793;95941,1225986;95614,1219107;99432,1179011;108021,1119822;114835,1111644;124728,1045422;124248,1033902;133678,1006864;139288,984163;137611,988078;131884,986169;117566,1027220;118521,1050132;111839,1094046;110885,1101684;101341,1113140;104203,1091182;108021,1069225;115657,1026265;131884,968985;156701,884974;168154,844878;180562,805737;268374,645354;276965,614804;294147,519338;294146,519338;298918,523157;298918,523156;466137,383420;465954,383566;465397,384196;457602,392367;455630,395234;454343,396690;448772,404778;390549,473514;374323,492607;358097,512655;286347,591974;359051,511701;375277,491652;391503,472559;449726,403823;455630,395234;465397,384196;490367,317589;482129,320460;476002,322735;474544,324585;464044,334132;437318,351316;419184,371364;402003,391412;390549,401914;390160,401426;379334,414444;360960,437237;331371,469695;336143,475422;336234,475342;332325,470649;361914,438191;391503,401914;402957,391413;420138,371364;438272,351317;464998,334133;475498,324586;486952,320290;490567,319168;1872860,145109;1921539,167066;1942537,184250;1895768,161338;1872860,145109;1714416,75418;1752596,84010;1806047,110740;1714416,75418;1139819,69094;1119774,71599;1076822,77327;1034825,86874;1016690,92602;995691,98330;949742,107358;941285,110741;883062,130789;825793,153701;785705,171840;758980,182341;693120,212890;661622,232938;631079,252986;582400,289263;536585,325540;492737,363799;496496,368501;505803,362116;513724,356211;542312,331268;588127,294991;636805,258714;667348,238665;698847,218618;764705,188069;790477,174703;830565,156564;887834,133652;946057,113605;970515,108800;982330,104762;1143140,70063;1481165,48568;1501566,50597;1529247,60143;1508248,57280;1464342,48687;1481165,48568;1592242,41050;1631376,43914;1679100,63007;1619922,52506;1592242,41050;1272968,40812;1162725,46778;1086367,57279;1050096,66826;1018598,78282;974692,84010;808612,147973;748480,174703;730344,181385;714118,189978;683575,206207;635851,231028;599580,259668;494587,341769;472646,360852;451180,380456;451635,380911;286510,574707;253103,620531;237831,648217;222559,673993;193925,727454;162777,776546;162427,778052;151928,806692;144292,820057;142383,821966;133912,850129;131884,866836;129975,890702;116612,929844;104203,968985;90841,1026265;83205,1078772;78433,1131278;85114,1095001;85733,1092007;87023,1077817;94659,1025310;97050,1026108;97257,1025221;94660,1024355;108022,967075;120430,927934;133732,888972;132839,888793;134748,864927;145247,820057;152883,806692;153139,805994;163382,778052;194880,728409;223514,674948;238786,649172;254058,621487;287465,575663;452590,381866;496496,341770;601489,259669;637760,231029;685484,206208;716027,189978;732254,181386;750389,174703;810522,147973;976602,84011;1020508,78283;1052005,66827;1088276,57280;1164634,46778;1274877,41169;1363487,44143;1407073,0;1451933,2863;1497748,7637;1528292,15275;1548336,24821;1573153,20047;1610377,28640;1633285,35322;1632331,36277;1631376,42959;1592242,40096;1578880,36277;1565517,33413;1539745,27685;1513975,21957;1487249,18138;1457661,18138;1433798,18138;1396574,18138;1394825,17580;1378438,25775;1384165,35322;1441434,46778;1415949,47223;1416379,47256;1443343,46778;1466251,49643;1510157,58234;1531156,61099;1566472,68736;1602742,76373;1638058,84965;1673374,95467;1690555,100239;1707735,105967;1707957,106170;1720277,108295;1750134,119392;1754305,125712;1755460,126016;1782185,136517;1805093,146063;1828000,156565;1845181,166112;1856635,171840;1869042,178522;1911040,202389;1964491,236757;1992171,255850;1992973,256423;2007118,265018;2545771,1278296;2545368,1286285;2556270,1287843;2566769,1295480;2571542,1321256;2589676,1351805;2597313,1352500;2597313,1345123;2605072,1323565;2604948,1319347;2612584,1293571;2623084,1293571;2639309,1283070;2641218,1325075;2636447,1345123;2630720,1364216;2627856,1395721;2626902,1411949;2624993,1428179;2620923,1430893;2621175,1431997;2625074,1429397;2626902,1413859;2627856,1397630;2630720,1366125;2636447,1347032;2641218,1326985;2648854,1332713;2647900,1347032;2645991,1361353;2645036,1388083;2643127,1419587;2638356,1453000;2632629,1488323;2625947,1522691;2613539,1595245;2602085,1601928;2587767,1643934;2583950,1684029;2582041,1689757;2565815,1733672;2561042,1737491;2540998,1784269;2561997,1737491;2566769,1733672;2536225,1820546;2520000,1829139;2516635,1835871;2517137,1836775;2520955,1829138;2537180,1820546;2525727,1853005;2504728,1891191;2494229,1910285;2482775,1929378;2474184,1943697;2461777,1971383;2448414,1998114;2427415,2026754;2406417,2053484;2407292,2051682;2383508,2084034;2331966,2140359;2321819,2155975;2331966,2141314;2383508,2084988;2344375,2144177;2324211,2165300;2308024,2177201;2307150,2178546;2297029,2186333;2296651,2189047;2251790,2234871;2204065,2278785;2201859,2280387;2185931,2300742;2147751,2329382;2112068,2356150;2111940,2356305;2147751,2330337;2185931,2301697;2154432,2333201;2128781,2349908;2111036,2357404;2110526,2358023;2091436,2370433;2084243,2373768;2066144,2388453;2048485,2400983;2021760,2418167;2013170,2419122;2003622,2423366;2002138,2424494;2014124,2420076;2022715,2419122;1988353,2444897;1966400,2456354;1944447,2466855;1928941,2469181;1926311,2470674;1853771,2502177;1850072,2503018;1828000,2517452;1840408,2521270;1794593,2541319;1798411,2527954;1783139,2533682;1768822,2538454;1739233,2548001;1735280,2543255;1721097,2546092;1703916,2549910;1668601,2558503;1667437,2559044;1701054,2550865;1718234,2547046;1732551,2544182;1738278,2548955;1767867,2539409;1782184,2534636;1797456,2528908;1793638,2542273;1753550,2561366;1751584,2560816;1723961,2571867;1701054,2578550;1666692,2587142;1652495,2585949;1622799,2591728;1621831,2593825;1542609,2609100;1524474,2604326;1509202,2604326;1482476,2612918;1458615,2614828;1434752,2615782;1432160,2614671;1410414,2618527;1384165,2613872;1385120,2612918;1389892,2606235;1367940,2603372;1378438,2597644;1409937,2596688;1440480,2595734;1484385,2596688;1514929,2593825;1572198,2581414;1610377,2572822;1639012,2571867;1641004,2570942;1613241,2571868;1575062,2580460;1517793,2592871;1487249,2595734;1443343,2594780;1412800,2595734;1381301,2596689;1382256,2592871;1388937,2583324;1682918,2534636;1882405,2459218;1934901,2431532;1964491,2416257;1995034,2400028;2052303,2365660;2098118,2330337;2184022,2263511;2207883,2244417;2230791,2224370;2265152,2192866;2279470,2168999;2300036,2150144;2300201,2148959;2280425,2167090;2266107,2190956;2231746,2222461;2208838,2242508;2184977,2261601;2099073,2328428;2053258,2363751;1995989,2398119;1965446,2414348;1935856,2429623;1883360,2457308;1683873,2532726;1389892,2581415;1367940,2581415;1365076,2573777;1342168,2572822;1321169,2581415;1260083,2582369;1215222,2580460;1193269,2578550;1171316,2574732;1184541,2560624;1181815,2561366;1132545,2552241;1130273,2552775;1035780,2535591;998554,2527954;966102,2522226;926969,2504086;878289,2485948;827702,2465900;836292,2459218;871609,2465900;886880,2479265;939376,2494540;1043415,2521270;1069186,2526044;1096866,2530817;1127410,2537500;1161069,2544780;1163679,2544182;1195178,2548956;1196132,2547047;1241947,2548956;1249583,2549910;1320214,2549910;1371756,2551820;1432843,2547047;1440479,2547047;1443343,2554684;1503475,2547047;1543563,2537500;1566471,2533682;1580789,2531772;1612286,2524135;1638058,2518407;1663828,2511724;1711099,2503541;1717280,2501223;1667647,2509814;1641876,2516498;1616105,2522226;1584607,2529863;1570290,2531772;1547382,2535591;1485340,2541319;1443343,2545138;1435707,2545138;1374620,2549910;1323078,2548001;1252447,2548001;1244811,2547047;1215222,2534636;1198996,2545138;1198955,2545220;1212358,2536545;1241948,2548955;1196133,2547046;1196493,2546812;1166543,2542273;1131228,2534636;1100684,2527954;1073004,2523180;1047233,2518407;943194,2491676;890698,2476402;875426,2463036;840110,2456353;787614,2429623;772342,2430578;717936,2402892;708392,2385708;710300,2384754;743708,2402892;777114,2421031;786659,2415303;747526,2389527;715073,2375207;670212,2349431;632033,2324609;571901,2298834;548993,2279741;553765,2277831;576673,2284513;528949,2234871;502223,2212914;477407,2190956;445909,2165181;400094,2114583;396951,2104757;387685,2095490;356188,2061122;352370,2043938;339961,2026754;338483,2024436;323734,2014343;295100,1973293;278874,1935106;276965,1935106;255013,1893101;234014,1851095;212061,1802408;192017,1752765;212061,1786178;232105,1828183;238786,1851095;241548,1855146;238149,1837471;229285,1821381;214857,1788931;197743,1760402;176744,1703122;158754,1644404;152847,1627287;127117,1524566;115738,1449996;115657,1452045;116612,1467320;121384,1502643;127111,1538920;117566,1507416;110885,1467320;103249,1467320;98477,1431043;91796,1408131;86069,1386174;69842,1368990;65070,1368990;60297,1345123;58388,1314574;62206,1271614;64115,1256339;67366,1245863;65786,1221972;67933,1186648;71751,1179489;71751,1175192;64115,1189513;57434,1179966;45026,1162782;42759,1149178;42163,1150371;38345,1188558;35481,1226744;32618,1256339;32618,1317437;33572,1348941;35481,1380445;26891,1410040;24982,1410040;19255,1352760;19255,1293571;24027,1247747;32614,1256334;24982,1246793;23073,1212425;24982,1159918;25936,1145598;28800,1121731;40254,1078772;45960,1050233;44072,1043449;37390,1081635;25936,1124596;23073,1148462;22118,1162782;20209,1215288;22118,1249656;17346,1295480;17346,1354669;23073,1411949;24982,1411949;37390,1466366;44072,1511235;58388,1557059;80938,1655598;82906,1674483;87024,1674483;108022,1725080;115658,1750856;101341,1728898;86069,1694530;85115,1704077;76811,1678331;70797,1679256;64115,1657299;41208,1604792;26891,1558014;25936,1518872;19255,1473048;14482,1427224;3983,1393811;10664,1216244;17346,1170420;11619,1145598;23073,1076862;25936,1060633;33572,1005262;53616,965166;48843,1019582;53614,1010255;56479,987959;57434,963257;66024,931752;79387,884019;95614,835332;96829,833963;104204,795236;114703,767550;127112,744638;151929,696905;171972,653945;200607,598575;221605,574707;238786,541295;253104,520292;268375,512655;272193,506927;287465,476377;317054,442010;317859,456374;315701,462412;346642,430554;361914,410506;381958,391413;383686,393332;382913,392367;407730,367546;432547,344634;459272,315994;496496,288308;536585,258714;560553,241989;576673,227209;605307,210025;635851,193797;639894,191717;650288,181506;667349,168975;686081,159429;699333,156378;701710,154655;961329,49642;970962,47547;997599,38186;1015973,34486;1025554,34405;1029098,33413;1246720,4773;1308522,4534;1374620,5727;1375851,6650;1408028,2863;1437616,7636;1467206,13364;1482471,16835;1466251,12410;1436661,6682;1407073,1909;140707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任意多边形：形状 18" o:spid="_x0000_s1028" style="position:absolute;left:3217;top:2878;width:21063;height:2078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145133,2067653;1135290,2072954;1135879,2073207;1226982,2013835;1195155,2021415;1147414,2027478;1145141,2021415;1178484,2018383;1226982,2013835;1309769,2005901;1307826,2006450;1308822,2006256;715857,1994508;749578,2003224;763976,2003982;804138,2023689;822325,2027478;823463,2027858;827630,2023689;843543,2028237;859457,2032026;890812,2039320;891284,2038848;927657,2044911;945086,2047943;962515,2049459;998131,2050975;1046629,2050216;1048734,2050216;1053449,2047563;1064058,2044153;1074856,2043963;1082245,2044910;1084234,2050216;1101189,2050216;1095885,2057796;1092854,2061586;1083002,2066133;1064816,2066133;1041325,2064618;990553,2063102;952664,2060070;919321,2055522;885979,2050216;835208,2042637;795803,2029752;796259,2029421;773070,2022173;752609,2013078;729118,2005499;704869,1997161;715857,1994508;1161926,1978258;1150349,1980026;1070278,1984069;1096642,1987307;1103463,1985791;1150445,1980486;1158177,1978982;1233868,1967276;1194542,1973279;1208037,1973664;1227455,1970065;1377418,1965523;1254078,1998376;1316495,1984466;586655,1950169;673800,1987307;704869,1997161;728360,2005498;751852,2013077;772311,2022172;767765,2025962;755640,2023688;712447,2007772;691229,1999434;670011,1990339;641973,1980486;617724,1969875;598780,1960022;586655,1950169;622271,1931221;663949,1952443;658645,1955475;610147,1931978;622271,1931221;468441,1879681;519970,1908483;530579,1920610;506330,1907724;488143,1896356;468441,1879681;558800,1860233;558807,1860448;561366,1863546;561648,1862248;1665458,1810479;1662707,1810709;1617240,1843300;1572530,1867554;1540703,1886502;1523274,1894082;1505088,1901661;1483112,1913030;1466440,1922883;1442191,1932737;1417185,1941832;1410364,1948653;1399756,1952443;1373234,1956991;1339133,1967602;1308064,1977455;1273964,1987308;1231528,1997919;1171663,2007772;1170148,2010046;1141364,2017244;1142110,2017626;1174075,2009632;1174694,2007772;1234560,1997919;1276996,1987308;1311095,1977455;1342165,1967602;1376265,1956991;1402787,1952443;1384833,1963218;1385358,1963054;1404303,1951685;1414912,1947895;1415618,1947700;1420216,1942589;1445223,1933494;1469472,1923641;1486144,1913788;1508119,1902419;1526306,1894840;1538777,1889417;1545251,1884986;1577077,1866038;1621786,1841784;366011,1799998;368888,1802466;369870,1802967;1670544,1780212;1670284,1780391;1670284,1780608;1671489,1780779;1671800,1780391;1686915,1768898;1682441,1771990;1681651,1772812;1684718,1770848;304137,1730721;332755,1764423;310064,1737188;1740569,1730699;1740502,1730723;1740000,1734157;1727876,1747800;1713478,1763717;1714346,1763516;1727876,1748558;1740000,1734915;1740569,1730699;378204,1713632;379704,1715459;379780,1715209;266113,1696260;285816,1709145;286783,1710285;295761,1712272;316126,1731125;344165,1753863;356289,1770538;363109,1778875;391905,1803129;383569,1809950;356752,1780147;355532,1780391;355532,1780391;380910,1808594;383569,1809950;391905,1803129;463894,1859974;449497,1864522;454801,1868312;433583,1869069;419943,1859974;407061,1850121;375234,1823593;345680,1797066;318400,1770538;305518,1757653;293394,1744010;297940,1737947;313096,1751590;329767,1764474;350227,1786455;351966,1787947;329767,1764474;313853,1751590;298698,1737947;282026,1717482;266113,1696260;1935508,1575748;1935124,1575913;1926847,1595781;1927553,1480794;1907471,1509808;1897619,1527998;1887768,1544673;1864277,1575748;1843817,1606823;1825630,1631836;1824113,1632763;1822872,1634602;1824872,1633352;1843059,1608340;1863519,1577264;1887010,1546189;1896862,1529515;1906713,1511324;1927173,1481764;1988080,1478164;1981733,1492375;1968093,1519661;1981733,1492375;1988080,1478164;2005982,1470396;1996131,1499955;1978702,1531788;1961273,1564380;1945360,1584844;1955969,1563621;1965062,1542399;1971882,1531031;1980975,1515872;1989311,1500713;2005982,1470396;1956933,1405426;1938539,1437804;1938201,1438582;1956726,1405971;1967021,1332092;1944914,1392505;1898409,1487583;1891600,1498350;1891557,1498439;1875643,1525725;1859730,1555285;1841543,1578023;1826388,1603792;1736969,1704598;1707415,1729610;1704580,1731765;1703356,1733004;1690999,1743081;1680893,1754621;1643762,1782665;1637944,1786341;1622140,1799227;1619858,1800709;1616481,1803888;1586928,1823594;1557374,1841784;1553992,1843499;1533981,1856499;1527777,1859629;1521759,1863764;1501298,1875134;1482182,1882632;1439574,1904128;1339613,1941417;1269956,1959332;1326251,1948653;1336860,1946379;1370960,1934252;1392178,1927431;1426278,1909998;1464925,1896355;1489685,1886643;1500541,1880439;1510391,1877408;1524032,1869828;1527616,1867336;1536915,1858459;1557374,1846332;1580651,1834920;1589201,1829657;1618755,1809950;1631637,1797823;1646035,1788728;1683166,1760685;1709689,1735673;1739242,1710661;1828661,1609855;1840966,1588931;1841543,1587117;1861246,1556800;1867308,1547704;1875369,1536522;1877917,1531788;1893830,1504502;1924899,1440078;1955211,1371106;1964115,1343062;2049933,1264995;2047660,1266511;2047660,1266511;2057091,1220075;2056819,1221416;2059026,1224066;2065847,1231646;2070394,1228614;2070508,1228032;2067362,1230130;2059785,1223308;2050336,1133976;2049807,1134005;2048849,1134058;2049176,1137661;2048418,1156610;2045387,1167979;2027200,1196780;2022654,1221793;2018107,1230130;2010529,1266511;2002193,1295312;1993100,1323356;1987796,1345336;1981733,1368074;1986568,1360552;1990827,1344578;1994615,1321840;2003709,1293796;2012045,1264995;2019623,1228614;2024169,1220276;2028716,1195265;2046903,1166463;2034778,1224824;2025685,1273332;2005224,1335482;2001176,1341780;1999446,1351210;1993858,1367316;1972640,1413550;1962788,1437804;1956726,1450689;1949148,1464332;1928689,1500713;1906713,1536336;1878675,1584086;1847605,1631078;1827146,1657606;1805170,1683375;1797592,1693986;1789257,1704598;1776374,1715209;1755305,1738541;1755913,1740978;1733938,1763717;1710446,1780391;1691502,1795550;1673556,1808668;1676347,1808435;1696049,1794034;1714994,1778875;1738485,1762201;1760461,1739463;1759703,1736431;1780921,1712935;1793803,1702324;1802139,1691713;1809716,1681102;1831692,1655332;1852152,1628804;1883222,1581812;1911259,1534062;1933235,1498439;1953695,1462058;1961273,1448415;1967335,1435531;1977187,1411277;1998405,1365042;2006740,1333967;2027200,1271817;2036294,1223309;2048418,1164947;2051152,1154696;2049176,1154336;2049933,1135388;2066604,1117955;2057780,1154730;2057781,1154730;2066605,1117956;2073425,1110376;2068878,1120229;2068878,1120229;2067836,1140883;2067362,1160400;2059785,1183722;2059785,1186386;2068878,1160400;2070394,1120229;2073927,1112573;2040840,1077784;2035874,1089524;2034020,1106586;2031629,1098616;2030755,1099741;2033263,1108102;2031747,1120229;2034778,1130082;2037128,1129952;2035536,1124776;2037051,1112649;2040840,1077784;2104494,1057320;2106010,1058078;2105252,1089911;2106010,1111892;2103736,1152062;2101463,1174800;2094643,1208149;2092370,1236193;2081003,1287733;2070394,1332451;2051449,1340788;2052965,1336241;2055996,1304407;2067362,1271058;2076456,1265753;2076456,1265752;2086307,1208149;2091612,1180863;2096158,1152820;2099948,1126292;2101463,1101281;2102220,1080058;2103736,1068689;2104494,1057320;106727,705891;107104,706080;107140,705974;152446,597254;135775,628329;122135,639698;122102,640424;120783,669439;120820,669370;122135,640455;135775,629086;152446,598011;153014,598390;153298,597822;161539,531313;150930,538892;135017,572241;138657,575154;138776,574643;135775,572241;151688,538892;161082,532181;219888,488111;218931,488877;214868,504501;212310,512365;142594,639698;132743,670773;123649,702606;103947,769305;91065,814781;85003,848888;81972,866320;79698,883753;72878,930745;70605,959547;74394,989864;76170,973345;75910,967884;78941,936051;85760,889058;91169,882566;99024,829990;98643,820844;106129,799379;110584,781355;109252,784463;104705,782947;93338,815539;94096,833730;88791,868595;88034,874658;80456,883753;82729,866320;85760,848888;91823,814781;104705,769305;124408,702606;133501,670773;143352,639698;213068,512365;219888,488111;233529,412317;233528,412317;237317,415349;237317,415348;370076,304408;369930,304524;369488,305023;363298,311511;361733,313789;360712,314943;356289,321365;310065,375936;297182,391095;284300,407011;227360,469958;285058,406254;297939,390337;310822,375178;357047,320607;361733,313789;369488,305023;389312,252143;382771,254422;377907,256229;376750,257697;368414,265277;347196,278920;332798,294837;319158,310753;310065,319091;309755,318704;301161,329039;286573,347135;263082,372904;266871,377451;266943,377388;263840,373662;287331,347892;310822,319091;319916,310754;333556,294837;347953,278920;369171,265278;377507,257698;386600,254288;389471,253396;1486901,115206;1525547,132638;1542219,146281;1505088,128091;1486901,115206;1361109,59877;1391420,66698;1433856,87920;1361109,59877;904925,54855;889011,56845;854910,61392;821568,68972;807170,73519;790499,78067;754019,85235;747305,87921;701081,103837;655614,122027;623787,136428;602569,144765;550282,169019;525275,184936;501026,200853;462379,229654;426005,258456;391193,288830;394178,292563;401567,287494;407855,282806;430552,263003;466925,234202;505572,205400;529821,189483;554828,173567;607115,149313;627575,138702;659402,124301;704869,106110;751094,90194;770511,86379;779891,83173;907561,55625;1175925,38560;1192123,40170;1214099,47750;1197428,45476;1162570,38654;1175925,38560;1264113,32591;1295181,34864;1333071,50023;1286088,41686;1264113,32591;1010635,32401;923111,37138;862488,45475;833692,53055;808685,62150;773827,66698;641973,117480;594233,138702;579835,144007;566953,150829;542704,163713;504815,183420;476019,206158;392663,271340;375243,286491;358201,302055;358562,302416;227466,456277;200943,492658;188819,514638;176694,535102;153961,577546;129232,616521;128954,617717;120618,640455;114556,651067;113040,652582;106316,674942;104705,688206;103190,707154;92581,738230;82729,769305;72120,814781;66058,856468;62269,898154;67574,869352;68065,866975;69089,855709;75151,814023;77050,814657;77214,813952;75152,813265;85761,767789;95612,736713;106172,705780;105463,705638;106979,686690;115314,651067;121377,640455;121580,639902;129713,617717;154719,578305;177452,535860;189577,515396;201701,493416;228224,457035;359320,303174;394178,271341;477534,206159;506330,183421;544219,163714;568468,150829;581351,144008;595748,138702;643489,117480;775343,66698;810201,62151;835208,53056;864004,45476;924626,37138;1012150,32686;1082500,35046;1117103,0;1152718,2273;1189092,6063;1213341,12127;1229255,19706;1248957,15916;1278510,22738;1296697,28043;1295940,28802;1295181,34107;1264113,31833;1253504,28802;1242895,26527;1222434,21980;1201975,17432;1180757,14400;1157266,14400;1138321,14400;1108768,14400;1107379,13957;1094369,20464;1098916,28043;1144383,37138;1124150,37492;1124491,37518;1145899,37138;1164085,39413;1198943,46234;1215615,48508;1243653,54571;1272449,60635;1300486,67456;1328525,75794;1342165,79583;1355805,84130;1355981,84291;1365762,85978;1389466,94789;1392778,99806;1393694,100048;1414912,108384;1433099,115964;1451286,124301;1464926,131881;1474019,136428;1483870,141734;1517212,160682;1559648,187968;1581624,203127;1582260,203581;1593491,210405;2021138,1014876;2020817,1021219;2029473,1022455;2037809,1028519;2041598,1048983;2055995,1073237;2062058,1073788;2062058,1067931;2068218,1050816;2068120,1047467;2074182,1027003;2082518,1027003;2095400,1018666;2096916,1052015;2093127,1067931;2088580,1083090;2086307,1108102;2085549,1120987;2084034,1133872;2080802,1136027;2081003,1136903;2084098,1134839;2085549,1122503;2086307,1109618;2088580,1084606;2093127,1069447;2096916,1053531;2102978,1058079;2102220,1069447;2100705,1080817;2099947,1102039;2098431,1127050;2094643,1153579;2090096,1181622;2084791,1208907;2074940,1266511;2065847,1271817;2054480,1305166;2051449,1336999;2049933,1341547;2037051,1376412;2033262,1379443;2017349,1416582;2034020,1379443;2037809,1376412;2013559,1445383;2000678,1452205;1998006,1457550;1998405,1458268;2001436,1452204;2014318,1445383;2005224,1471153;1988553,1501471;1980218,1516629;1971124,1531788;1964304,1543157;1954453,1565137;1943844,1586360;1927173,1609098;1910502,1630320;1911196,1628889;1892314,1654574;1851394,1699292;1843337,1711690;1851394,1700050;1892314,1655331;1861246,1702323;1845237,1719093;1832385,1728542;1831692,1729610;1823657,1735792;1823356,1737947;1787740,1774328;1749851,1809193;1748098,1810464;1735454,1826625;1705142,1849363;1676812,1870615;1676711,1870738;1705142,1850121;1735454,1827383;1710446,1852395;1690081,1865659;1675993,1871610;1675588,1872102;1660433,1881955;1654721,1884602;1640353,1896261;1626333,1906209;1605115,1919851;1598295,1920610;1590714,1923980;1589536,1924874;1599053,1921367;1605873,1920610;1578593,1941074;1561164,1950170;1543735,1958506;1531424,1960353;1529337,1961538;1471745,1986550;1468809,1987217;1451286,1998677;1461136,2001708;1424763,2017626;1427794,2007014;1415669,2011562;1404303,2015351;1380811,2022931;1377673,2019163;1366413,2021415;1352773,2024447;1324735,2031268;1323811,2031698;1350500,2025204;1364140,2022172;1375506,2019899;1380053,2023688;1403545,2016109;1414911,2012320;1427036,2007772;1424005,2018383;1392178,2033542;1390618,2033105;1368687,2041879;1350500,2047185;1323220,2054006;1311948,2053059;1288372,2057647;1287604,2059312;1224708,2071439;1210310,2067648;1198185,2067648;1176967,2074470;1158023,2075986;1139078,2076744;1137020,2075862;1119755,2078923;1098916,2075228;1099674,2074470;1103463,2069164;1086034,2066891;1094369,2062343;1119377,2061585;1143626,2060827;1178483,2061585;1202732,2059312;1248199,2049458;1278510,2042637;1301244,2041879;1302825,2041144;1280784,2041879;1250473,2048700;1205006,2058554;1180757,2060827;1145899,2060070;1121650,2060827;1096642,2061586;1097401,2058554;1102705,2050975;1336102,2012320;1494479,1952443;1536156,1930462;1559648,1918335;1583897,1905451;1629364,1878165;1665738,1850121;1733938,1797066;1752882,1781907;1771069,1765991;1798349,1740978;1809716,1722030;1826044,1707060;1826175,1706120;1810475,1720515;1799107,1739463;1771827,1764475;1753640,1780391;1734696,1795550;1666496,1848605;1630122,1876649;1584655,1903935;1560406,1916820;1536915,1928947;1495237,1950927;1336860,2010804;1103463,2049459;1086034,2049459;1083761,2043395;1065574,2042637;1048903,2049459;1000404,2050216;964789,2048700;947360,2047185;929931,2044153;940429,2032952;938266,2033542;899150,2026297;897346,2026721;822326,2013078;792772,2007014;767007,2002467;735939,1988066;697291,1973665;657129,1957748;663949,1952443;691987,1957748;704112,1968359;745789,1980486;828388,2001708;848848,2005499;870824,2009288;895073,2014594;921796,2020373;923868,2019899;948875,2023689;949633,2022173;986006,2023689;992068,2024447;1048144,2024447;1089065,2025962;1137563,2022173;1143625,2022173;1145899,2028237;1193639,2022173;1225465,2014594;1243652,2011562;1255019,2010046;1280026,2003983;1300486,1999435;1320946,1994129;1358476,1987633;1363383,1985792;1323978,1992613;1303518,1997919;1283058,2002467;1258051,2008530;1246684,2010046;1228497,2013078;1179241,2017626;1145899,2020657;1139836,2020657;1091338,2024447;1050418,2022931;994342,2022931;988280,2022173;964789,2012320;951906,2020657;951874,2020722;962515,2013835;986007,2023688;949633,2022172;949920,2021987;926142,2018383;898104,2012320;873855,2007014;851879,2003224;831419,1999435;748821,1978213;707143,1966086;695018,1955475;666980,1950169;625302,1928947;613178,1929705;569984,1907724;562406,1894082;563922,1893324;590444,1907724;616966,1922126;624544,1917578;593476,1897113;567711,1885745;532095,1865280;501783,1845574;454044,1825110;435857,1809951;439645,1808435;457832,1813740;419943,1774328;398725,1756896;379023,1739463;354016,1718999;317643,1678828;315147,1671026;307791,1663669;282785,1636383;279753,1622740;269902,1609098;268728,1607257;257019,1599244;234286,1566653;221404,1536336;219888,1536336;202460,1502987;185788,1469637;168359,1430983;152446,1391570;168359,1418098;184273,1451447;189577,1469637;191769,1472853;189071,1458821;182033,1446047;170579,1420283;156992,1397633;140321,1352157;126039,1305543;121348,1291949;100921,1210396;91887,1151193;91823,1152820;92581,1164947;96369,1192991;100916,1221793;93338,1196780;88034,1164947;81972,1164947;78182,1136146;72878,1117955;68332,1100523;55449,1086880;51660,1086880;47871,1067931;46356,1043677;49387,1009571;50902,997444;53483,989126;52229,970158;53933,942114;56965,936430;56965,933019;50902,944388;45598,936809;35747,923166;33947,912366;33474,913312;30443,943630;28169,973947;25896,997444;25896,1045951;26653,1070963;28169,1095975;21349,1119471;19834,1119471;15287,1073995;15287,1027003;19075,990622;25893,997440;19834,989864;18318,962579;19834,920892;20591,909523;22865,890574;31958,856468;36489,833810;34989,828424;29684,858741;20591,892849;18318,911797;17560,923166;16044,964852;17560,992138;13771,1028519;13771,1075511;18318,1120987;19834,1120987;29684,1164190;34989,1199812;46356,1236193;64258,1314426;65821,1329420;69090,1329420;85761,1369590;91823,1390055;80456,1372622;68332,1345336;67574,1352915;60981,1332474;56207,1333209;50902,1315777;32716,1274090;21349,1236951;20591,1205876;15287,1169495;11498,1133114;3162,1106586;8466,965610;13771,929229;9225,909523;18318,854952;20591,842066;26653,798106;42567,766273;38778,809476;42566,802071;44840,784369;45598,764757;52418,739745;63027,701848;75910,663194;76875,662107;82730,631360;91065,609380;100917,591189;120619,553292;136532,519186;159266,475225;175937,456277;189577,429749;200944,413075;213069,407011;216100,402464;228224,378210;251715,350924;252355,362328;250641,367122;275206,341829;287331,325912;303244,310754;304615,312278;304003,311511;323705,291805;343407,273614;364625,250876;394178,228896;426005,205400;445034,192122;457832,180388;480565,166745;504815,153861;508025,152209;516276,144103;529822,134154;544693,126575;555214,124153;557101,122785;763218,39412;770865,37749;792014,30317;806601,27380;814208,27315;817021,26527;989795,3789;1038862,3600;1091338,4547;1092315,5280;1117861,2273;1141352,6063;1164844,10610;1176963,13366;1164085,9853;1140594,5305;1117103,1516;111710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任意多边形：形状 10" o:spid="_x0000_s1029" style="position:absolute;left:52832;top:102785;width:26530;height:2618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2c567a [3204]" o:opacity2="26214f" focusposition="1" focussize="" focus="100%" type="gradientRadial"/>
                <v:stroke joinstyle="miter"/>
                <v:path arrowok="t" o:connecttype="custom" o:connectlocs="1442379,2604332;1429980,2611009;1430723,2611328;1545473,2536545;1505385,2546092;1445252,2553729;1442389,2546092;1484386,2542273;1545473,2536545;1649751,2526551;1647302,2527243;1648557,2526998;901674,2512201;944148,2523180;962284,2524134;1012871,2548956;1035779,2553729;1037212,2554207;1042460,2548956;1062504,2554684;1082549,2559457;1122044,2568644;1122637,2568050;1168452,2575687;1190405,2579505;1212358,2581415;1257219,2583324;1318305,2582369;1320957,2582369;1326896,2579027;1340259,2574732;1353860,2574493;1363167,2575686;1365672,2582369;1387028,2582369;1380347,2591916;1376529,2596689;1364121,2602417;1341213,2602417;1311625,2600508;1247674,2598599;1199950,2594780;1157952,2589052;1115955,2582369;1052005,2572822;1002372,2556594;1002946,2556177;973738,2547047;947966,2535591;918378,2526044;887834,2515542;901674,2512201;1463532,2491733;1448949,2493959;1348093,2499053;1381301,2503131;1389892,2501222;1449070,2494540;1458808,2492645;1554146,2477901;1504613,2485462;1521611,2485947;1546070,2481413;1734959,2475693;1579604,2517073;1658222,2499552;738935,2456353;848700,2503131;887834,2515542;917423,2526043;947012,2535590;972783,2547046;967056,2551820;951784,2548955;897379,2528908;870654,2518406;843928,2506950;808612,2494540;778068,2481174;754207,2468763;738935,2456353;783796,2432487;836292,2459218;829611,2463036;768524,2433441;783796,2432487;590036,2367570;654940,2403847;668303,2419122;637760,2402892;614852,2388572;590036,2367570;703849,2343073;703858,2343345;707082,2347248;707437,2345612;2097767,2280406;2094300,2280695;2037031,2321746;1980716,2352295;1940628,2376161;1918676,2385708;1895768,2395255;1868087,2409575;1847089,2421985;1816545,2434396;1785048,2445852;1776457,2454444;1763094,2459218;1729688,2464946;1686736,2478311;1647602,2490721;1604650,2503132;1551199,2516498;1475796,2528908;1473887,2531772;1437632,2540838;1438571,2541319;1478833,2531251;1479614,2528908;1555018,2516498;1608469,2503132;1651420,2490721;1690555,2478311;1733506,2464946;1766913,2459218;1744298,2472789;1744960,2472583;1768822,2458262;1782185,2453490;1783075,2453243;1788866,2446807;1820364,2435351;1850908,2422940;1871906,2410529;1899586,2396210;1922493,2386663;1938202,2379833;1946356,2374252;1986444,2350386;2042758,2319837;461018,2267204;464641,2270313;465879,2270944;2104173,2242283;2103845,2242508;2103845,2242781;2105362,2242997;2105754,2242508;2124794,2228032;2119158,2231926;2118162,2232961;2122026,2230488;383083,2179946;419132,2222399;390548,2188092;2192374,2179918;2192289,2179948;2191658,2184274;2176386,2201458;2158250,2221506;2159343,2221254;2176386,2202412;2191658,2185228;2192374,2179918;476376,2158420;478265,2160723;478361,2160407;335189,2136540;360006,2152770;361224,2154205;372533,2156708;398184,2180454;433500,2209094;448772,2230097;457362,2240599;493632,2271148;483134,2279740;449355,2242200;447818,2242508;479784,2278032;483134,2279740;493633,2271148;584309,2342748;566174,2348475;572855,2353249;546129,2354203;528949,2342748;512723,2330337;472635,2296924;435409,2263511;401048,2230097;384822,2213868;369551,2196684;375278,2189047;394367,2206231;415366,2222460;441136,2250145;443327,2252025;415366,2222460;395321,2206231;376232,2189047;355233,2163270;335189,2136540;2437914,1984749;2437430,1984956;2427005,2009981;2427893,1865148;2402599,1901692;2390190,1924604;2377782,1945607;2348193,1984749;2322422,2023889;2299515,2055394;2297605,2056561;2296041,2058878;2298560,2057303;2321467,2025800;2347239,1986658;2376827,1947517;2389236,1926514;2401644,1903602;2427415,1866370;2526682,1852051;2514273,1889282;2492320,1929378;2470367,1970429;2450323,1996205;2463686,1969474;2475139,1942743;2483729,1928424;2495183,1909330;2505683,1890237;2526682,1852051;2464900,1770217;2441732,1810999;2441306,1811980;2464640,1770904;2477607,1677848;2449761,1753943;2391185,1873699;2382609,1887260;2382554,1887373;2362510,1921741;2342466,1958973;2319558,1987613;2300469,2020072;2187840,2147042;2150614,2178546;2147043,2181262;2145503,2182822;2129936,2195514;2117208,2210050;2070438,2245373;2063110,2250003;2043204,2266233;2040330,2268100;2036076,2272103;1998852,2296925;1961627,2319837;1957366,2321996;1932162,2338371;1924348,2342313;1916767,2347521;1890995,2361842;1866916,2371287;1813250,2398362;1687341,2445330;1599603,2467894;1670510,2454444;1683873,2451579;1726824,2436305;1753550,2427713;1796502,2405755;1845180,2388571;1876368,2376339;1890041,2368524;1902448,2364706;1919630,2355159;1924144,2352021;1935856,2340839;1961627,2325565;1990946,2311190;2001715,2304561;2038940,2279740;2055166,2264465;2073302,2253009;2120071,2217687;2153478,2186182;2190703,2154679;2303332,2027708;2318832,2001353;2319558,1999068;2344375,1960881;2352011,1949425;2362164,1935340;2365373,1929378;2385417,1895010;2424551,1813863;2462731,1726989;2473946,1691666;2582041,1593336;2579178,1595245;2579178,1595245;2591056,1536756;2590714,1538445;2593494,1541784;2602085,1551331;2607812,1547512;2607956,1546779;2603994,1549421;2594449,1540829;2582549,1428309;2581882,1428347;2580675,1428414;2581087,1432952;2580133,1456819;2576315,1471139;2553407,1507416;2547680,1538920;2541953,1549421;2532408,1595245;2521909,1631522;2510455,1666846;2503774,1694530;2496138,1723170;2502228,1713697;2507592,1693575;2512364,1664935;2523818,1629613;2534317,1593336;2543862,1547512;2549589,1537010;2555316,1505507;2578224,1469229;2562952,1542738;2551498,1603837;2525727,1682119;2520629,1690051;2518449,1701929;2511410,1722216;2484684,1780450;2472276,1810999;2464640,1827229;2455095,1844413;2429324,1890237;2401644,1935106;2366328,1995250;2327194,2054440;2301424,2087852;2273743,2120311;2264198,2133676;2253699,2147042;2237473,2160407;2210935,2189796;2211701,2192866;2184022,2221506;2154432,2242508;2130571,2261601;2107966,2278124;2111481,2277831;2136298,2259692;2160160,2240599;2189749,2219596;2217429,2190956;2216474,2187138;2243200,2157543;2259426,2144178;2269925,2130813;2279470,2117448;2307151,2084989;2332921,2051575;2372055,1992386;2407371,1932242;2435051,1887373;2460822,1841549;2470367,1824365;2478002,1808136;2490411,1777587;2517137,1719352;2527636,1680211;2553407,1601928;2564861,1540830;2580133,1467320;2583576,1454408;2581087,1453955;2582041,1430089;2603039,1408131;2591925,1454451;2591926,1454451;2603040,1408132;2611630,1398584;2605903,1410995;2604591,1437009;2603994,1461592;2594449,1490968;2594449,1494323;2605903,1461592;2607812,1410994;2612262,1401351;2570587,1357533;2564333,1372320;2561997,1393811;2558986,1383771;2557884,1385189;2561043,1395721;2559134,1410995;2562952,1423405;2565911,1423241;2563906,1416722;2565815,1401448;2570587,1357533;2650764,1331758;2652673,1332712;2651718,1372808;2652673,1400493;2649809,1451090;2646946,1479730;2638356,1521735;2635493,1557059;2621175,1621976;2607812,1678300;2583951,1688802;2585859,1683074;2589677,1642978;2603994,1600973;2615448,1594291;2615448,1594290;2627857,1521735;2634538,1487367;2640264,1452045;2645037,1418632;2646946,1387128;2647900,1360397;2649809,1346077;2650764,1331758;134430,889112;134905,889349;134950,889216;192017,752276;171018,791417;153838,805737;153796,806652;152135,843198;152183,843111;153838,806692;171018,792371;192017,753230;192732,753707;193090,752992;203470,669220;190107,678766;170063,720772;174649,724441;174798,723797;171018,720772;191062,678766;202894,670313;276965,614804;275760,615770;270642,635449;267420,645354;179608,805737;167199,844878;155746,884974;130929,968985;114703,1026265;107067,1069225;103249,1091182;100386,1113140;91796,1172329;88932,1208606;93705,1246793;95941,1225986;95614,1219107;99432,1179011;108021,1119822;114835,1111644;124728,1045422;124248,1033902;133678,1006864;139288,984163;137611,988078;131884,986169;117566,1027220;118521,1050132;111839,1094046;110885,1101684;101341,1113140;104203,1091182;108021,1069225;115657,1026265;131884,968985;156701,884974;168154,844878;180562,805737;268374,645354;276965,614804;294147,519338;294146,519338;298918,523157;298918,523156;466137,383420;465954,383566;465397,384196;457602,392367;455630,395234;454343,396690;448772,404778;390549,473514;374323,492607;358097,512655;286347,591974;359051,511701;375277,491652;391503,472559;449726,403823;455630,395234;465397,384196;490367,317589;482129,320460;476002,322735;474544,324585;464044,334132;437318,351316;419184,371364;402003,391412;390549,401914;390160,401426;379334,414444;360960,437237;331371,469695;336143,475422;336234,475342;332325,470649;361914,438191;391503,401914;402957,391413;420138,371364;438272,351317;464998,334133;475498,324586;486952,320290;490567,319168;1872860,145109;1921539,167066;1942537,184250;1895768,161338;1872860,145109;1714416,75418;1752596,84010;1806047,110740;1714416,75418;1139819,69094;1119774,71599;1076822,77327;1034825,86874;1016690,92602;995691,98330;949742,107358;941285,110741;883062,130789;825793,153701;785705,171840;758980,182341;693120,212890;661622,232938;631079,252986;582400,289263;536585,325540;492737,363799;496496,368501;505803,362116;513724,356211;542312,331268;588127,294991;636805,258714;667348,238665;698847,218618;764705,188069;790477,174703;830565,156564;887834,133652;946057,113605;970515,108800;982330,104762;1143140,70063;1481165,48568;1501566,50597;1529247,60143;1508248,57280;1464342,48687;1481165,48568;1592242,41050;1631376,43914;1679100,63007;1619922,52506;1592242,41050;1272968,40812;1162725,46778;1086367,57279;1050096,66826;1018598,78282;974692,84010;808612,147973;748480,174703;730344,181385;714118,189978;683575,206207;635851,231028;599580,259668;494587,341769;472646,360852;451180,380456;451635,380911;286510,574707;253103,620531;237831,648217;222559,673993;193925,727454;162777,776546;162427,778052;151928,806692;144292,820057;142383,821966;133912,850129;131884,866836;129975,890702;116612,929844;104203,968985;90841,1026265;83205,1078772;78433,1131278;85114,1095001;85733,1092007;87023,1077817;94659,1025310;97050,1026108;97257,1025221;94660,1024355;108022,967075;120430,927934;133732,888972;132839,888793;134748,864927;145247,820057;152883,806692;153139,805994;163382,778052;194880,728409;223514,674948;238786,649172;254058,621487;287465,575663;452590,381866;496496,341770;601489,259669;637760,231029;685484,206208;716027,189978;732254,181386;750389,174703;810522,147973;976602,84011;1020508,78283;1052005,66827;1088276,57280;1164634,46778;1274877,41169;1363487,44143;1407073,0;1451933,2863;1497748,7637;1528292,15275;1548336,24821;1573153,20047;1610377,28640;1633285,35322;1632331,36277;1631376,42959;1592242,40096;1578880,36277;1565517,33413;1539745,27685;1513975,21957;1487249,18138;1457661,18138;1433798,18138;1396574,18138;1394825,17580;1378438,25775;1384165,35322;1441434,46778;1415949,47223;1416379,47256;1443343,46778;1466251,49643;1510157,58234;1531156,61099;1566472,68736;1602742,76373;1638058,84965;1673374,95467;1690555,100239;1707735,105967;1707957,106170;1720277,108295;1750134,119392;1754305,125712;1755460,126016;1782185,136517;1805093,146063;1828000,156565;1845181,166112;1856635,171840;1869042,178522;1911040,202389;1964491,236757;1992171,255850;1992973,256423;2007118,265018;2545771,1278296;2545368,1286285;2556270,1287843;2566769,1295480;2571542,1321256;2589676,1351805;2597313,1352500;2597313,1345123;2605072,1323565;2604948,1319347;2612584,1293571;2623084,1293571;2639309,1283070;2641218,1325075;2636447,1345123;2630720,1364216;2627856,1395721;2626902,1411949;2624993,1428179;2620923,1430893;2621175,1431997;2625074,1429397;2626902,1413859;2627856,1397630;2630720,1366125;2636447,1347032;2641218,1326985;2648854,1332713;2647900,1347032;2645991,1361353;2645036,1388083;2643127,1419587;2638356,1453000;2632629,1488323;2625947,1522691;2613539,1595245;2602085,1601928;2587767,1643934;2583950,1684029;2582041,1689757;2565815,1733672;2561042,1737491;2540998,1784269;2561997,1737491;2566769,1733672;2536225,1820546;2520000,1829139;2516635,1835871;2517137,1836775;2520955,1829138;2537180,1820546;2525727,1853005;2504728,1891191;2494229,1910285;2482775,1929378;2474184,1943697;2461777,1971383;2448414,1998114;2427415,2026754;2406417,2053484;2407292,2051682;2383508,2084034;2331966,2140359;2321819,2155975;2331966,2141314;2383508,2084988;2344375,2144177;2324211,2165300;2308024,2177201;2307150,2178546;2297029,2186333;2296651,2189047;2251790,2234871;2204065,2278785;2201859,2280387;2185931,2300742;2147751,2329382;2112068,2356150;2111940,2356305;2147751,2330337;2185931,2301697;2154432,2333201;2128781,2349908;2111036,2357404;2110526,2358023;2091436,2370433;2084243,2373768;2066144,2388453;2048485,2400983;2021760,2418167;2013170,2419122;2003622,2423366;2002138,2424494;2014124,2420076;2022715,2419122;1988353,2444897;1966400,2456354;1944447,2466855;1928941,2469181;1926311,2470674;1853771,2502177;1850072,2503018;1828000,2517452;1840408,2521270;1794593,2541319;1798411,2527954;1783139,2533682;1768822,2538454;1739233,2548001;1735280,2543255;1721097,2546092;1703916,2549910;1668601,2558503;1667437,2559044;1701054,2550865;1718234,2547046;1732551,2544182;1738278,2548955;1767867,2539409;1782184,2534636;1797456,2528908;1793638,2542273;1753550,2561366;1751584,2560816;1723961,2571867;1701054,2578550;1666692,2587142;1652495,2585949;1622799,2591728;1621831,2593825;1542609,2609100;1524474,2604326;1509202,2604326;1482476,2612918;1458615,2614828;1434752,2615782;1432160,2614671;1410414,2618527;1384165,2613872;1385120,2612918;1389892,2606235;1367940,2603372;1378438,2597644;1409937,2596688;1440480,2595734;1484385,2596688;1514929,2593825;1572198,2581414;1610377,2572822;1639012,2571867;1641004,2570942;1613241,2571868;1575062,2580460;1517793,2592871;1487249,2595734;1443343,2594780;1412800,2595734;1381301,2596689;1382256,2592871;1388937,2583324;1682918,2534636;1882405,2459218;1934901,2431532;1964491,2416257;1995034,2400028;2052303,2365660;2098118,2330337;2184022,2263511;2207883,2244417;2230791,2224370;2265152,2192866;2279470,2168999;2300036,2150144;2300201,2148959;2280425,2167090;2266107,2190956;2231746,2222461;2208838,2242508;2184977,2261601;2099073,2328428;2053258,2363751;1995989,2398119;1965446,2414348;1935856,2429623;1883360,2457308;1683873,2532726;1389892,2581415;1367940,2581415;1365076,2573777;1342168,2572822;1321169,2581415;1260083,2582369;1215222,2580460;1193269,2578550;1171316,2574732;1184541,2560624;1181815,2561366;1132545,2552241;1130273,2552775;1035780,2535591;998554,2527954;966102,2522226;926969,2504086;878289,2485948;827702,2465900;836292,2459218;871609,2465900;886880,2479265;939376,2494540;1043415,2521270;1069186,2526044;1096866,2530817;1127410,2537500;1161069,2544780;1163679,2544182;1195178,2548956;1196132,2547047;1241947,2548956;1249583,2549910;1320214,2549910;1371756,2551820;1432843,2547047;1440479,2547047;1443343,2554684;1503475,2547047;1543563,2537500;1566471,2533682;1580789,2531772;1612286,2524135;1638058,2518407;1663828,2511724;1711099,2503541;1717280,2501223;1667647,2509814;1641876,2516498;1616105,2522226;1584607,2529863;1570290,2531772;1547382,2535591;1485340,2541319;1443343,2545138;1435707,2545138;1374620,2549910;1323078,2548001;1252447,2548001;1244811,2547047;1215222,2534636;1198996,2545138;1198955,2545220;1212358,2536545;1241948,2548955;1196133,2547046;1196493,2546812;1166543,2542273;1131228,2534636;1100684,2527954;1073004,2523180;1047233,2518407;943194,2491676;890698,2476402;875426,2463036;840110,2456353;787614,2429623;772342,2430578;717936,2402892;708392,2385708;710300,2384754;743708,2402892;777114,2421031;786659,2415303;747526,2389527;715073,2375207;670212,2349431;632033,2324609;571901,2298834;548993,2279741;553765,2277831;576673,2284513;528949,2234871;502223,2212914;477407,2190956;445909,2165181;400094,2114583;396951,2104757;387685,2095490;356188,2061122;352370,2043938;339961,2026754;338483,2024436;323734,2014343;295100,1973293;278874,1935106;276965,1935106;255013,1893101;234014,1851095;212061,1802408;192017,1752765;212061,1786178;232105,1828183;238786,1851095;241548,1855146;238149,1837471;229285,1821381;214857,1788931;197743,1760402;176744,1703122;158754,1644404;152847,1627287;127117,1524566;115738,1449996;115657,1452045;116612,1467320;121384,1502643;127111,1538920;117566,1507416;110885,1467320;103249,1467320;98477,1431043;91796,1408131;86069,1386174;69842,1368990;65070,1368990;60297,1345123;58388,1314574;62206,1271614;64115,1256339;67366,1245863;65786,1221972;67933,1186648;71751,1179489;71751,1175192;64115,1189513;57434,1179966;45026,1162782;42759,1149178;42163,1150371;38345,1188558;35481,1226744;32618,1256339;32618,1317437;33572,1348941;35481,1380445;26891,1410040;24982,1410040;19255,1352760;19255,1293571;24027,1247747;32614,1256334;24982,1246793;23073,1212425;24982,1159918;25936,1145598;28800,1121731;40254,1078772;45960,1050233;44072,1043449;37390,1081635;25936,1124596;23073,1148462;22118,1162782;20209,1215288;22118,1249656;17346,1295480;17346,1354669;23073,1411949;24982,1411949;37390,1466366;44072,1511235;58388,1557059;80938,1655598;82906,1674483;87024,1674483;108022,1725080;115658,1750856;101341,1728898;86069,1694530;85115,1704077;76811,1678331;70797,1679256;64115,1657299;41208,1604792;26891,1558014;25936,1518872;19255,1473048;14482,1427224;3983,1393811;10664,1216244;17346,1170420;11619,1145598;23073,1076862;25936,1060633;33572,1005262;53616,965166;48843,1019582;53614,1010255;56479,987959;57434,963257;66024,931752;79387,884019;95614,835332;96829,833963;104204,795236;114703,767550;127112,744638;151929,696905;171972,653945;200607,598575;221605,574707;238786,541295;253104,520292;268375,512655;272193,506927;287465,476377;317054,442010;317859,456374;315701,462412;346642,430554;361914,410506;381958,391413;383686,393332;382913,392367;407730,367546;432547,344634;459272,315994;496496,288308;536585,258714;560553,241989;576673,227209;605307,210025;635851,193797;639894,191717;650288,181506;667349,168975;686081,159429;699333,156378;701710,154655;961329,49642;970962,47547;997599,38186;1015973,34486;1025554,34405;1029098,33413;1246720,4773;1308522,4534;1374620,5727;1375851,6650;1408028,2863;1437616,7636;1467206,13364;1482471,16835;1466251,12410;1436661,6682;1407073,1909;140707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任意多边形：形状 10" o:spid="_x0000_s1030" style="position:absolute;top:15155;width:4038;height:3988;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23644f"/>
                <v:stroke joinstyle="miter"/>
                <v:path arrowok="t" o:connecttype="custom" o:connectlocs="219568,396617;217680,397634;217793,397683;235261,386294;229159,387748;220005,388911;219569,387748;225962,387166;235261,386294;251135,384772;250762,384877;250953,384840;137258,382587;143724,384259;146485,384404;154185,388184;157672,388911;157891,388984;158690,388184;161741,389056;164792,389783;170804,391182;170894,391092;177869,392255;181210,392836;184552,393127;191381,393418;200680,393273;201084,393273;201988,392764;204022,392109;206093,392073;207509,392255;207891,393273;211142,393273;210125,394726;209543,395453;207655,396326;204167,396326;199663,396035;189928,395744;182663,395163;176270,394290;169877,393273;160142,391819;152587,389347;152674,389284;148228,387893;144305,386149;139801,384695;135151,383095;137258,382587;222788,379470;220568,379809;205215,380584;210270,381205;211578,380915;220586,379897;222068,379608;236581,377363;229041,378514;231629,378588;235352,377898;264106,377027;240457,383328;252424,380660;112485,374081;129194,381205;135151,383095;139656,384695;144160,386148;148083,387893;147211,388620;144886,388184;136604,385131;132536,383532;128468,381787;123092,379897;118442,377861;114810,375971;112485,374081;119314,370447;127305,374518;126288,375099;116989,370592;119314,370447;89819,360560;99699,366085;101733,368411;97084,365940;93596,363759;89819,360560;107144,356830;107145,356871;107636,357466;107690,357216;319335,347286;318807,347330;310089,353582;301516,358234;295414,361869;292072,363323;288585,364777;284371,366958;281175,368847;276525,370738;271731,372482;270423,373791;268389,374518;263303,375390;256765,377425;250808,379315;244269,381205;236133,383241;224654,385131;224364,385567;218845,386948;218988,387021;225117,385488;225236,385131;236714,383241;244851,381205;251389,379315;257346,377425;263885,375390;268970,374518;265527,376585;265628,376553;269261,374372;271295,373645;271430,373608;272312,372628;277107,370883;281756,368993;284953,367103;289166,364922;292653,363468;295045,362428;296286,361578;302388,357943;310961,353291;70179,345276;70730,345749;70919,345845;320310,341480;320260,341515;320260,341556;320491,341589;320550,341515;323449,339310;322591,339903;322439,340061;323027,339684;58315,331987;63803,338452;59452,333228;333736,331983;333723,331987;333627,332646;331302,335263;328542,338316;328708,338278;331302,335408;333627,332791;333736,331983;72517,328709;72804,329059;72819,329011;51025,325377;54802,327848;54988,328067;56709,328448;60614,332064;65990,336426;68315,339625;69622,341224;75144,345876;73545,347185;68404,341468;68170,341515;73036,346925;73545,347185;75144,345876;88947,356780;86186,357653;87203,358380;83135,358525;80520,356780;78050,354890;71947,349802;66281,344713;61050,339625;58580,337153;56255,334536;57127,333373;60033,335990;63229,338461;67152,342678;67486,342964;63229,338461;60178,335990;57272,333373;54076,329447;51025,325377;371114,302260;371040,302292;369453,306103;369588,284046;365738,289611;363849,293101;361960,296299;357456,302260;353533,308221;350046,313019;349755,313197;349517,313549;349900,313310;353388,308512;357311,302551;361815,296590;363704,293392;365592,289902;369516,284232;384626,282051;382738,287721;379396,293828;376054,300079;373003,304005;375037,299934;376780,295863;378088,293682;379832,290775;381430,287867;384626,282051;375222,269589;371695,275800;371630,275949;375182,269693;377156,255522;372917,267110;364000,285348;362695,287413;362687,287431;359635,292665;356584,298335;353097,302696;350191,307639;333046,326976;327379,331774;326836,332187;326601,332425;324232,334358;322294,336571;315174,341951;314059,342656;311029,345128;310591,345412;309944,346022;304277,349802;298610,353291;297962,353620;294125,356114;292936,356714;291782,357507;287859,359688;284193,361127;276024,365250;256857,372403;243501,375839;254295,373791;256329,373354;262867,371028;266936,369720;273474,366376;280884,363759;285632,361896;287713,360706;289602,360124;292217,358670;292905,358192;294688,356490;298610,354163;303074,351974;304713,350965;310380,347185;312850,344858;315610,343114;322730,337735;327815,332937;333482,328139;350627,308802;352986,304789;353097,304441;356875,298625;358037,296881;359583,294736;360071,293828;363122,288594;369080,276236;374892,263006;376599,257626;393054,242651;392618,242942;392618,242942;394426,234035;394374,234292;394797,234800;396105,236254;396977,235673;396999,235561;396395,235963;394942,234655;393131,217519;393029,217525;392846,217535;392908,218226;392763,221861;392182,224042;388695,229566;387823,234364;386951,235963;385498,242942;383900,248467;382156,253846;381139,258062;379977,262424;380904,260981;381721,257917;382447,253555;384191,248176;385789,242651;387242,235673;388114,234073;388985,229276;392473,223751;390148,234946;388404,244250;384481,256172;383705,257380;383373,259189;382302,262279;378233,271147;376344,275800;375182,278271;373729,280888;369806,287867;365592,294700;360217,303859;354259,312873;350336,317962;346123,322905;344670,324941;343072,326976;340601,329011;336562,333487;336678,333955;332465,338316;327960,341515;324328,344422;320887,346939;321422,346894;325200,344132;328832,341224;333337,338025;337550,333664;337405,333082;341473,328575;343943,326540;345542,324504;346994,322469;351208,317526;355131,312437;361088,303423;366464,294264;370678,287431;374601,280452;376054,277835;377216,275364;379105,270711;383174,261842;384772,255882;388695,243960;390438,234655;392763,223460;393287,221494;392908,221425;393054,217790;396250,214446;394558,221500;394558,221500;396250,214446;397558,212992;396686,214882;396486,218844;396395,222588;394942,227062;394942,227573;396686,222588;396977,214882;397654,213414;391310,206741;390358,208992;390002,212265;389544,210736;389376,210952;389857,212556;389567,214882;390148,216772;390598,216747;390293,215755;390584,213428;391310,206741;403515,202815;403806,202960;403660,209067;403806,213283;403370,220989;402934,225350;401626,231747;401190,237127;399011,247013;396977,255591;393344,257190;393635,256318;394216,250211;396395,243814;398139,242797;398139,242797;400028,231747;401045,226513;401917,221134;402643,216045;402934,211248;403079,207177;403370,204996;403515,202815;20464,135404;20536,135440;20543,135420;29230,114565;26033,120526;23418,122707;23412,122846;23159,128412;23166,128399;23418,122852;26033,120671;29230,114710;29339,114783;29393,114674;30973,101916;28939,103370;25888,109767;26586,110326;26609,110228;26033,109767;29085,103370;30886,102083;42161,93629;41978,93776;41199,96773;40708,98282;27341,122707;25452,128668;23709,134774;19931,147568;17461,156291;16298,162834;15717,166178;15281,169522;13974,178536;13538,184060;14264,189876;14605,186707;14555,185659;15136,179553;16444,170539;17481,169294;18987,159209;18914,157454;20349,153337;21203,149880;20948,150476;20076,150185;17897,156437;18042,159926;17025,166614;16880,167777;15427,169522;15862,166178;16444,162834;17606,156291;20076,147568;23854,134774;25597,128668;27486,122707;40854,98282;42161,93629;44777,79091;44777,79091;45503,79672;45503,79672;70958,58392;70930,58414;70845,58510;69659,59754;69359,60191;69163,60412;68315,61644;59452,72112;56982,75020;54512,78073;43589,90152;54657,77928;57127,74874;59597,71967;68460,61499;69359,60191;70845,58510;74647,48366;73392,48803;72460,49150;72238,49432;70640,50885;66571,53502;63811,56556;61195,59609;59452,61208;59393,61134;57744,63116;54947,66587;50443,71531;51170,72403;51184,72391;50589,71676;55093,66733;59597,61208;61341,59609;63956,56556;66716,53503;70785,50886;72383,49432;74127,48777;74677,48607;285098,22099;292508,25443;295705,28060;288585,24570;285098,22099;260979,11486;266791,12794;274927,16865;260979,11486;173510,10522;170459,10904;163920,11776;157527,13230;154767,14102;151570,14975;144575,16350;143288,16865;134425,19918;125707,23407;119605,26170;115536,27769;105511,32421;100716,35474;96067,38528;88656,44052;81682,49577;75007,55403;75580,56119;76996,55147;78202,54248;82554,50449;89528,44925;96938,39400;101588,36347;106383,33294;116408,28641;120331,26606;126434,23843;135151,20354;144014,17301;147738,16569;149536,15954;174016,10670;225472,7397;228577,7705;232791,9159;229594,8723;222911,7415;225472,7397;242381,6252;248338,6688;255603,9595;246594,7996;242381,6252;193779,6215;176997,7124;165373,8723;159852,10177;155057,11922;148373,12794;123092,22535;113938,26606;111177,27623;108707,28932;104058,31404;96793,35184;91272,39545;75289,52048;71949,54955;68681,57940;68751,58009;43614,87523;38529,94502;36204,98718;33879,102643;29520,110785;24779,118261;24726,118491;23127,122852;21965,124888;21674,125178;20385,129467;20076,132012;19786,135646;17751,141607;15862,147568;13828,156291;12666,164288;11940,172284;12957,166759;13051,166303;13247,164142;14409,156146;14773,156267;14805,156132;14410,156000;16444,147277;18333,141316;20357,135383;20222,135355;20512,131721;22110,124888;23273,122852;23312,122746;24871,118491;29666,110930;34025,102789;36349,98863;38674,94647;43760,87668;68896,58155;75580,52049;91562,39545;97084,35184;104348,31404;108998,28932;111468,27624;114229,26606;123382,22535;148664,12794;155348,11922;160142,10177;165664,8723;177288,7124;194069,6270;207558,6723;214193,0;221022,436;227996,1163;232646,2326;235697,3780;239475,3053;245141,4362;248628,5379;248483,5525;248338,6542;242381,6106;240346,5525;238312,5088;234389,4216;230466,3344;226398,2762;221894,2762;218261,2762;212595,2762;212329,2677;209834,3925;210706,5379;219424,7124;215544,7192;215610,7197;219714,7124;223201,7560;229885,8869;233082,9305;238458,10468;243979,11631;249355,12939;254731,14539;257346,15266;259962,16138;259995,16169;261871,16492;266416,18182;267051,19145;267226,19191;271295,20790;274782,22244;278269,23844;280884,25297;282628,26170;284517,27187;290910,30822;299046,36056;303260,38964;303382,39051;305535,40360;387532,194673;387471,195890;389131,196127;390729,197290;391455,201216;394216,205868;395378,205974;395378,204851;396560,201568;396541,200925;397703,197000;399301,197000;401771,195401;402062,201798;401336,204851;400464,207758;400028,212556;399883,215028;399592,217499;398973,217913;399011,218081;399604,217685;399883,215318;400028,212847;400464,208049;401336,205141;402062,202088;403224,202961;403079,205141;402789,207322;402643,211393;402353,216191;401626,221279;400754,226659;399737,231893;397848,242942;396105,243960;393925,250357;393344,256463;393054,257335;390584,264023;389857,264605;386806,271729;390002,264605;390729,264023;386079,277253;383609,278562;383097,279587;383174,279725;383755,278562;386225,277253;384481,282197;381285,288012;379686,290920;377943,293828;376635,296008;374746,300225;372712,304296;369516,308657;366319,312728;366452,312454;362832,317380;354986,325958;353441,328336;354986,326104;362832,317526;356875,326540;353805,329757;351341,331569;351208,331774;349667,332960;349610,333373;342781,340352;335516,347039;335180,347283;332755,350383;326943,354745;321512,358821;321492,358845;326943,354890;332755,350529;327960,355326;324056,357871;321354,359012;321277,359107;318371,360997;317276,361504;314521,363741;311833,365649;307764,368266;306457,368411;305003,369058;304777,369230;306602,368557;307910,368411;302679,372337;299337,374082;295995,375681;293635,376035;293235,376262;282192,381060;281629,381188;278269,383386;280158,383968;273184,387021;273765,384986;271440,385858;269261,386585;264756,388039;264155,387316;261996,387748;259380,388329;254004,389638;253827,389720;258944,388475;261560,387893;263739,387457;264611,388184;269115,386730;271295,386003;273619,385131;273038,387166;266936,390074;266637,389990;262432,391673;258944,392691;253714,393999;251553,393818;247032,394698;246885,395017;234825,397343;232064,396616;229740,396616;225671,397925;222039,398216;218407,398361;218012,398192;214702,398779;210706,398070;210851,397925;211578,396907;208236,396471;209834,395599;214629,395453;219278,395308;225962,395453;230611,395017;239329,393127;245141,391819;249500,391673;249803,391532;245577,391673;239765,392982;231047,394872;226398,395308;219714,395163;215065,395308;210270,395453;210415,394872;211432,393418;256184,386003;286551,374518;294542,370301;299046,367975;303696,365504;312414,360270;319388,354890;332465,344713;336097,341805;339584,338752;344815,333955;346994,330320;350125,327448;350150,327268;347140,330029;344960,333664;339730,338462;336242,341515;332610,344422;319533,354600;312559,359979;303841,365213;299192,367684;294688,370011;286696,374227;256329,385712;211578,393127;208236,393127;207800,391964;204313,391819;201116,393127;191817,393273;184988,392982;181646,392691;178305,392109;180318,389961;179903,390074;172403,388684;172057,388766;157673,386149;152006,384986;147066,384113;141109,381351;133698,378588;125998,375535;127305,374518;132681,375535;135006,377571;142997,379897;158835,383968;162758,384695;166972,385422;171621,386439;176745,387548;177142,387457;181937,388184;182082,387893;189057,388184;190219,388329;200971,388329;208817,388620;218116,387893;219278,387893;219714,389056;228868,387893;234970,386439;238458,385858;240637,385567;245432,384404;249355,383532;253278,382514;260474,381268;261415,380915;253859,382223;249936,383241;246013,384113;241218,385276;239039,385567;235552,386149;226107,387021;219714,387603;218552,387603;209253,388329;201407,388039;190655,388039;189492,387893;184988,386003;182518,387603;182512,387615;184552,386294;189057,388184;182082,387893;182137,387858;177578,387166;172202,386003;167553,384986;163339,384259;159416,383532;143579,379461;135587,377135;133263,375099;127887,374081;119895,370011;117571,370156;109289,365940;107836,363323;108126,363177;113212,365940;118297,368702;119750,367830;113793,363904;108853,361724;102024,357798;96212,354018;87058,350093;83571,347185;84297,346894;87785,347912;80520,340352;76451,337008;72674,333664;67879,329738;60905,322033;60426,320536;59016,319125;54221,313891;53640,311274;51751,308657;51526,308304;49281,306767;44922,300515;42452,294700;42161,294700;38820,288303;35623,281906;32281,274491;29230,266931;32281,272020;35332,278417;36349,281906;36770,282523;36252,279831;34903,277381;32707,272439;30102,268094;26905,259371;24166,250428;23267,247822;19351,232178;17618,220822;17606,221134;17751,223460;18478,228840;19350,234364;17897,229566;16880,223460;15717,223460;14991,217935;13974,214446;13102,211102;10632,208485;9905,208485;9179,204851;8888,200198;9469,193656;9760,191330;10255,189734;10014,186096;10341,180716;10922,179626;10922,178972;9760,181153;8743,179699;6854,177082;6509,175010;6418,175192;5837,181007;5401,186823;4965,191330;4965,200634;5110,205432;5401,210230;4093,214737;3803,214737;2931,206014;2931,197000;3658,190021;4965,191329;3803,189876;3512,184642;3803,176645;3948,174465;4384,170830;6128,164288;6996,159941;6709,158908;5692,164724;3948,171266;3512,174901;3367,177082;3076,185078;3367,190312;2641,197290;2641,206304;3512,215028;3803,215028;5692,223315;6709,230148;8888,237127;12321,252133;12620,255009;13247,255009;16444,262715;17606,266640;15427,263296;13102,258062;12957,259516;11693,255595;10777,255736;9760,252392;6273,244396;4093,237272;3948,231311;2931,224333;2205,217354;606,212265;1623,185223;2641,178245;1769,174465;3512,163997;3948,161525;5110,153093;8162,146986;7435,155274;8161,153853;8598,150458;8743,146696;10051,141898;12085,134628;14555,127214;14740,127005;15863,121108;17461,116891;19350,113402;23127,106133;26179,99590;30538,91158;33734,87523;36349,82435;38529,79236;40854,78073;41435,77201;43760,72548;48264,67314;48386,69502;48058,70421;52768,65570;55093,62517;58144,59609;58407,59901;58289,59754;62067,55974;65845,52485;69913,48123;75580,43907;81682,39400;85331,36853;87785,34602;92143,31985;96793,29514;97409,29197;98991,27642;101588,25733;104439,24280;106457,23815;106818,23553;146339,7560;147806,7241;151860,5815;154658,5252;156116,5240;156655,5088;189783,727;199191,691;209253,872;209440,1013;214338,436;218842,1163;223347,2035;225671,2564;223201,1890;218697,1018;214193,291;21419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任意多边形：形状 10" o:spid="_x0000_s1031" style="position:absolute;left:19219;top:19727;width:3139;height:31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6448f"/>
                <v:stroke joinstyle="miter"/>
                <v:path arrowok="t" o:connecttype="custom" o:connectlocs="170658,312196;169191,312996;169279,313034;182855,304070;178112,305214;170998,306130;170659,305214;175628,304756;182855,304070;195193,302872;194903,302955;195052,302925;106683,301151;111709,302467;113854,302582;119840,305557;122550,306130;122720,306187;123341,305557;125712,306244;128084,306816;132757,307918;132827,307846;138248,308762;140845,309220;143442,309448;148750,309677;155978,309563;156291,309563;156994,309162;158575,308647;160184,308619;161286,308762;161582,309563;164109,309563;163318,310707;162867,311279;161398,311966;158688,311966;155187,311737;147621,311508;141974,311051;137005,310364;132036,309563;124470,308418;118597,306473;118665,306423;115210,305329;112160,303955;108660,302811;105046,301552;106683,301151;173160,298698;171435,298965;159502,299575;163431,300064;164448,299835;171449,299034;172602,298807;183882,297040;178021,297946;180032,298004;182926,297461;205275,296775;186894,301735;196195,299635;87428,294457;100415,300064;105046,301552;108547,302811;112047,303955;115097,305328;114419,305901;112612,305557;106175,303154;103013,301895;99851,300522;95672,299034;92059,297432;89235,295944;87428,294457;92736,291596;98947,294800;98157,295258;90929,291710;92736,291596;69811,283814;77490,288162;79071,289993;75458,288048;72747,286331;69811,283814;83277,280877;83278,280910;83660,281378;83702,281181;248201,273365;247791,273399;241015,278320;234352,281983;229609,284844;227012,285988;224301,287132;221026,288849;218542,290337;214928,291825;211201,293198;210185,294228;208604,294800;204651,295487;199569,297089;194939,298576;189857,300064;183533,301666;174611,303154;174386,303498;170096,304584;170207,304642;174971,303435;175063,303154;183985,301666;190309,300064;195391,298576;200021,297089;205103,295487;209056,294800;206380,296427;206458,296402;209281,294685;210862,294113;210968,294084;211653,293312;215380,291939;218993,290451;221478,288963;224753,287247;227463,286102;229322,285284;230287,284615;235030,281754;241693,278092;54546,271782;54975,272155;55121,272231;248959,268795;248920,268822;248920,268855;249100,268880;249146,268822;251399,267087;250732,267553;250614,267677;251071,267381;45325,261322;49590,266411;46208,262299;259395,261319;259385,261322;259310,261841;257503,263901;255357,266304;255487,266274;257503,264015;259310,261955;259395,261319;56363,258742;56587,259018;56598,258980;39659,256119;42595,258064;42739,258236;44077,258536;47112,261383;51290,264816;53097,267334;54114,268593;58405,272255;57163,273285;53166,268785;52984,268822;56766,273080;57163,273285;58405,272255;69134,280838;66988,281525;67778,282097;64616,282211;62584,280838;60664,279350;55921,275345;51516,271340;47451,267334;45531,265389;43724,263329;44402,262413;46660,264473;49145,266419;52194,269737;52453,269963;49145,266419;46773,264473;44515,262413;42030,259323;39659,256119;288446,237923;288389,237948;287156,240947;287261,223586;284268,227966;282800,230713;281332,233231;277831,237923;274782,242615;272071,246391;271845,246531;271660,246809;271958,246620;274669,242844;277718,238152;281219,233460;282687,230942;284155,228195;287204,223732;298949,222016;297481,226479;294883,231285;292286,236206;289914,239296;291495,236092;292851,232887;293867,231171;295222,228882;296464,226593;298949,222016;291639,212206;288898,217094;288848,217212;291608,212288;293142,201133;289848,210255;282917,224611;281903,226236;281896,226250;279525,230370;277153,234833;274443,238266;272184,242157;258858,257378;254454,261154;254031,261480;253849,261667;252007,263188;250501,264931;244968,269165;244101,269720;241745,271666;241405,271890;240902,272370;236498,275345;232093,278092;231589,278351;228607,280313;227683,280786;226786,281410;223736,283127;220888,284259;214538,287505;199641,293135;189260,295840;197649,294228;199230,293884;204312,292053;207474,291023;212556,288391;218316,286331;222006,284865;223624,283928;225092,283470;227124,282326;227659,281950;229044,280609;232093,278778;235562,277055;236837,276260;241241,273285;243161,271454;245306,270081;250840,265846;254793,262070;259197,258293;272523,243073;274357,239913;274443,239639;277379,235062;278282,233688;279484,232000;279863,231285;282235,227165;286865,217438;291382,207024;292709,202789;305499,191002;305160,191231;305160,191231;306565,184219;306525,184422;306854,184822;307870,185967;308548,185509;308565,185421;308096,185738;306967,184708;305559,171219;305480,171224;305337,171232;305386,171776;305273,174637;304821,176354;302111,180702;301433,184479;300756,185738;299626,191231;298384,195580;297029,199814;296239,203133;295335,206566;296056,205430;296690,203018;297255,199585;298610,195351;299852,191002;300982,185509;301659,184250;302337,180473;305047,176125;303240,184937;301885,192261;298836,201645;298233,202596;297975,204020;297142,206452;293980,213432;292512,217094;291608,219040;290479,221100;287430,226593;284155,231972;279976,239182;275346,246277;272297,250282;269022,254173;267893,255776;266650,257378;264731,258980;261591,262503;261681,262871;258406,266304;254906,268822;252082,271111;249408,273091;249824,273056;252760,270882;255583,268593;259084,266075;262359,262642;262246,262184;265408,258637;267328,257034;268570,255432;269700,253830;272975,249939;276024,245934;280654,238838;284832,231629;288107,226250;291157,220757;292286,218697;293189,216751;294657,213089;297820,206108;299062,201416;302111,192032;303466,184708;305273,175896;305680,174348;305386,174294;305499,171433;307983,168800;306668,174353;306668,174353;307983,168801;309000,167656;308322,169144;308167,172262;308096,175209;306967,178731;306967,179133;308322,175209;308548,169144;309074,167988;304144,162735;303404,164508;303127,167084;302771,165880;302641,166050;303014,167313;302789,169144;303240,170631;303590,170612;303353,169830;303579,167999;304144,162735;313630,159645;313856,159760;313743,164566;313856,167885;313517,173950;313178,177383;312162,182419;311823,186653;310129,194435;308548,201187;305725,202446;305951,201759;306402,196953;308096,191917;309451,191116;309451,191116;310920,182419;311710,178299;312388,174065;312952,170059;313178,166283;313291,163078;313517,161362;313630,159645;15905,106583;15962,106611;15967,106595;22719,90180;20234,94872;18202,96588;18197,96698;18000,101079;18006,101068;18202,96703;20234,94986;22719,90294;22803,90351;22846,90265;24074,80223;22493,81367;20121,86403;20664,86843;20682,86765;20234,86403;22606,81367;24006,80354;32770,73700;32627,73816;32022,76175;31640,77362;21251,96588;19782,101280;18427,106087;15491,116158;13571,123024;12668,128174;12216,130806;11877,133438;10861,140534;10522,144882;11087,149460;11351,146966;11313,146141;11764,141335;12781,134239;13587,133259;14757,125321;14701,123940;15816,120698;16480,117977;16282,118446;15604,118217;13910,123139;14023,125885;13232,131149;13120,132065;11990,133438;12329,130806;12781,128174;13684,123024;15604,116158;18540,106087;19895,101280;21364,96588;31753,77362;32770,73700;34803,62256;34802,62256;35367,62714;35367,62714;55152,45963;55130,45980;55064,46056;54142,47035;53909,47379;53756,47553;53097,48523;46209,56763;44289,59052;42369,61455;33880,70963;42482,61340;44402,58937;46321,56648;53210,48408;53909,47379;55064,46056;58019,38071;57044,38415;56319,38688;56146,38910;54904,40054;51742,42114;49596,44517;47564,46921;46209,48180;46163,48121;44882,49682;42708,52414;39207,56305;39771,56991;39782,56982;39320,56419;42820,52528;46321,48180;47677,46921;49709,44517;51855,42114;55017,40054;56259,38910;57615,38395;58042,38260;221591,17395;227350,20027;229835,22087;224301,19340;221591,17395;202844,9041;207361,10071;213686,13275;202844,9041;134860,8283;132488,8583;127406,9270;122437,10414;120291,11101;117807,11787;112370,12870;111370,13275;104481,15678;97705,18425;92962,20599;89800,21858;82008,25520;78281,27924;74667,30327;68908,34676;63487,39024;58299,43611;58744,44174;59845,43409;60782,42701;64165,39711;69585,35362;75345,31013;78959,28610;82685,26207;90477,22545;93527,20943;98270,18768;105046,16022;111934,13618;114828,13042;116226,12558;135253,8399;175247,5822;177660,6065;180936,7210;178451,6866;173256,5836;175247,5822;188389,4921;193019,5264;198666,7553;191664,6294;188389,4921;150614,4892;137570,5608;128535,6866;124244,8011;120517,9384;115322,10071;95672,17738;88558,20943;86412,21744;84492,22774;80878,24719;75232,27695;70940,31128;58518,40970;55922,43257;53382,45607;53436,45662;33899,68893;29946,74387;28139,77705;26333,80795;22945,87204;19259,93089;19218,93269;17976,96703;17072,98305;16846,98534;15844,101910;15604,103912;15378,106773;13797,111466;12329,116158;10748,123024;9845,129318;9280,135613;10070,131264;10144,130905;10296,129204;11200,122910;11483,123005;11507,122899;11200,122795;12781,115929;14249,111237;15823,106566;15717,106545;15943,103684;17185,98305;18089,96703;18119,96619;19331,93269;23058,87318;26445,80910;28252,77820;30059,74501;34012,69008;53549,45776;58744,40970;71166,31128;75458,27695;81104,24719;84718,22774;86638,21744;88784,20943;95898,17738;115548,10071;120743,9384;124470,8011;128761,6866;137796,5608;150839,4935;161323,5292;166480,0;171788,343;177209,916;180823,1831;183194,2975;186130,2403;190535,3433;193245,4234;193132,4349;193019,5150;188389,4807;186808,4349;185227,4005;182178,3319;179129,2632;175967,2174;172466,2174;169642,2174;165238,2174;165031,2107;163092,3090;163770,4234;170546,5608;167531,5661;167581,5665;170772,5608;173482,5951;178677,6981;181161,7324;185340,8240;189631,9155;193810,10185;197988,11444;200021,12016;202054,12703;202080,12727;203538,12982;207070,14312;207564,15070;207700,15106;210862,16365;213573,17509;216283,18768;218316,19913;219671,20599;221139,21400;226108,24261;232432,28381;235707,30670;235802,30739;237476,31769;301207,153236;301160,154194;302450,154381;303692,155296;304257,158386;306402,162048;307306,162132;307306,161247;308224,158663;308209,158157;309113,155067;310355,155067;312275,153809;312500,158844;311936,161247;311258,163536;310919,167313;310807,169258;310581,171204;310099,171529;310129,171661;310590,171350;310807,169487;310919,167542;311258,163765;311936,161476;312500,159073;313404,159760;313291,161476;313065,163193;312952,166397;312726,170174;312162,174179;311484,178413;310694,182533;309226,191231;307870,192032;306176,197067;305725,201874;305499,202561;303579,207825;303014,208283;300643,213890;303127,208283;303692,207825;300078,218239;298158,219269;297760,220076;297820,220184;298271,219269;300191,218239;298836,222130;296351,226708;295109,228996;293754,231285;292738,233002;291270,236321;289688,239525;287204,242958;284720,246163;284823,245946;282009,249825;275911,256577;274710,258449;275911,256691;282009,249939;277379,257034;274993,259566;273078,260993;272975,261154;271777,262088;271732,262413;266425,267906;260778,273171;260517,273363;258632,275803;254115,279236;249893,282445;249878,282463;254115,279350;258632,275917;254906,279694;251871,281696;249771,282595;249711,282669;247452,284157;246601,284557;244460,286317;242370,287819;239208,289879;238192,289993;237062,290502;236887,290637;238305,290108;239321,289993;235256,293083;232658,294457;230061,295716;228226,295994;227915,296173;219332,299950;218895,300051;216283,301781;217751,302239;212330,304642;212782,303040;210975,303726;209281,304299;205780,305443;205313,304874;203635,305214;201602,305672;197424,306702;197286,306767;201263,305786;203296,305328;204990,304985;205667,305557;209168,304413;210862,303841;212669,303154;212217,304756;207474,307045;207242,306979;203974,308304;201263,309105;197198,310135;195518,309992;192004,310685;191890,310936;182517,312767;180371,312195;178564,312195;175402,313225;172579,313454;169755,313568;169449,313435;166876,313897;163770,313339;163883,313225;164448,312424;161850,312081;163092,311394;166819,311279;170433,311165;175628,311279;179242,310936;186017,309448;190535,308418;193923,308304;194158,308193;190874,308304;186356,309334;179580,310822;175967,311165;170772,311051;167158,311165;163431,311279;163544,310822;164335,309677;199117,303841;222720,294800;228931,291481;232432,289650;236046,287705;242822,283585;248243,279350;258406,271340;261230,269051;263940,266648;268006,262871;269700,260010;272133,257750;272152,257608;269813,259781;268119,262642;264053,266419;261343,268822;258519,271111;248356,279122;242935,283356;236159,287476;232545,289421;229044,291252;222833,294571;199230,303612;164448,309448;161850,309448;161511,308533;158801,308418;156317,309448;149089,309563;143781,309334;141184,309105;138586,308647;140151,306956;139829,307045;133999,305951;133730,306015;122550,303955;118146,303040;114306,302353;109676,300179;103916,298004;97931,295601;98947,294800;103126,295601;104933,297203;111144,299034;123454,302239;126503,302811;129778,303383;133392,304184;137374,305057;137683,304985;141410,305557;141522,305329;146943,305557;147847,305672;156204,305672;162302,305901;169529,305329;170433,305329;170772,306244;177886,305329;182629,304184;185340,303726;187034,303498;190761,302582;193810,301895;196859,301094;202452,300113;203183,299835;197311,300865;194261,301666;191212,302353;187486,303269;185792,303498;183081,303955;175741,304642;170772,305100;169868,305100;162641,305672;156542,305443;148185,305443;147282,305329;143781,303841;141861,305100;141856,305110;143442,304070;146943,305557;141523,305328;141565,305300;138022,304756;133843,303841;130229,303040;126954,302467;123905,301895;111596,298691;105385,296860;103578,295258;99399,294457;93188,291252;91381,291367;84944,288048;83815,285988;84040,285874;87993,288048;91946,290222;93075,289536;88445,286446;84605,284729;79297,281639;74780,278664;67665,275574;64955,273285;65520,273056;68230,273857;62584,267906;59421,265274;56485,262642;52759,259552;47338,253487;46966,252309;45870,251198;42143,247078;41691,245018;40223,242958;40048,242680;38303,241470;34915,236549;32996,231972;32770,231972;30172,226936;27688,221901;25090,216065;22719,210114;25090,214119;27462,219154;28252,221901;28579,222387;28177,220268;27128,218339;25421,214449;23396,211029;20912,204163;18783,197124;18084,195072;15040,182758;13694,173819;13684,174065;13797,175896;14362,180130;15039,184479;13910,180702;13120,175896;12216,175896;11651,171547;10861,168800;10183,166168;8263,164108;7699,164108;7134,161247;6908,157585;7360,152435;7586,150604;7971,149348;7784,146484;8038,142250;8489,141392;8489,140877;7586,142593;6795,141449;5327,139389;5059,137758;4989,137901;4537,142479;4198,147057;3859,150604;3859,157928;3972,161705;4198,165482;3182,169029;2956,169029;2278,162163;2278,155067;2843,149574;3859,150604;2956,149460;2730,145340;2956,139046;3069,137329;3408,134468;4763,129318;5438,125897;5214,125084;4424,129662;3069,134811;2730,137672;2617,139389;2391,145683;2617,149803;2052,155296;2052,162392;2730,169258;2956,169258;4424,175781;5214,181160;6908,186653;9576,198466;9809,200729;10296,200729;12781,206795;13684,209885;11990,207253;10183,203133;10071,204277;9088,201191;8376,201302;7586,198670;4876,192375;3182,186768;3069,182076;2278,176582;1713,171089;471,167084;1262,145798;2052,140305;1375,137329;2730,129089;3069,127144;3972,120506;6344,115700;5779,122223;6343,121105;6682,118432;6795,115471;7812,111694;9393,105972;11313,100136;11457,99972;12329,95329;13571,92010;15039,89264;17976,83542;20347,78392;23735,71754;26220,68893;28252,64888;29946,62370;31753,61455;32205,60768;34012,57106;37513,52986;37608,54708;37353,55432;41014,51613;42820,49210;45192,46921;45396,47151;45305,47035;48241,44060;51178,41313;54340,37880;58744,34561;63487,31013;66323,29009;68230,27237;71618,25177;75232,23231;75710,22982;76940,21758;78959,20256;81175,19112;82743,18746;83024,18539;113741,5951;114881,5700;118033,4578;120207,4134;121340,4124;121760,4005;147508,572;154820,544;162641,687;162786,797;166593,343;170094,915;173595,1602;175401,2018;173482,1488;169981,801;166480,229;16648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任意多边形：形状 18" o:spid="_x0000_s1032" style="position:absolute;left:6350;top:6096;width:14295;height:14112;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6553f" focusposition="1" focussize="" focus="100%" type="gradientRadial"/>
                <v:stroke joinstyle="miter"/>
                <v:path arrowok="t" o:connecttype="custom" o:connectlocs="777210,1403618;770529,1407217;770929,1407389;832761,1367084;811160,1372229;778758,1376346;777215,1372229;799845,1370171;832761,1367084;888949,1361698;887630,1362071;888306,1361939;485857,1353964;508744,1359881;518516,1360395;545774,1373773;558117,1376346;558890,1376603;561718,1373773;572518,1376860;583319,1379433;604600,1384384;604920,1384064;629607,1388180;641436,1390238;653265,1391267;677438,1392296;710354,1391781;711783,1391781;714983,1389980;722183,1387665;729512,1387536;734527,1388179;735877,1391781;747384,1391781;743784,1396926;741727,1399499;735041,1402586;722697,1402586;706754,1401557;672295,1400528;646579,1398470;623949,1395383;601320,1391781;566861,1386636;540117,1377889;540426,1377665;524687,1372744;510801,1366570;494857,1361425;478399,1355765;485857,1353964;788607,1342933;780750,1344132;726405,1346878;744298,1349076;748928,1348047;780815,1344445;786062,1343424;837434,1335478;810744,1339553;819903,1339814;833082,1337370;934863,1334288;851151,1356590;893514,1347147;398167,1323864;457312,1349076;478399,1355765;494343,1361424;510287,1366569;524173,1372744;521087,1375317;512858,1373773;483542,1362968;469142,1357308;454741,1351134;435711,1344445;419253,1337242;406396,1330553;398167,1323864;422340,1311002;450627,1325408;447027,1327466;414111,1311516;422340,1311002;317934,1276014;352907,1295566;360108,1303798;343650,1295051;331306,1287334;317934,1276014;379261,1262812;379266,1262958;381003,1265061;381194,1264180;1130358,1229037;1128490,1229192;1097631,1251317;1067286,1267782;1045685,1280645;1033856,1285790;1021513,1290935;1006598,1298653;995283,1305342;978825,1312031;961853,1318205;957224,1322835;950023,1325408;932023,1328495;908878,1335699;887792,1342387;864648,1349076;835846,1356279;795216,1362968;794187,1364512;774651,1369398;775158,1369657;796852,1364231;797273,1362968;837904,1356279;866705,1349076;889849,1342387;910936,1335699;934080,1328495;952081,1325408;939895,1332723;940252,1332611;953110,1324893;960310,1322321;960790,1322188;963910,1318719;980883,1312545;997341,1305856;1008655,1299167;1023570,1291450;1035914,1286305;1044378,1282623;1048772,1279615;1070373,1266753;1100717,1250288;248414,1221921;250367,1223597;251033,1223937;1133809,1208490;1133633,1208611;1133633,1208758;1134451,1208875;1134662,1208611;1144920,1200810;1141884,1202908;1141347,1203466;1143430,1202133;206420,1174893;225843,1197772;210442,1179283;1181336,1174878;1181290,1174894;1180950,1177226;1172721,1186487;1162949,1197292;1163538,1197156;1172721,1187002;1180950,1177740;1181336,1174878;256690,1163292;257708,1164532;257759,1164363;180613,1151499;193985,1160246;194642,1161020;200735,1162369;214557,1175167;233587,1190603;241816,1201922;246444,1207582;265988,1224047;260331,1228678;242130,1208446;241302,1208611;241302,1208611;258526,1227757;260331,1228678;265989,1224047;314848,1262636;305076,1265723;308676,1268296;294276,1268810;285018,1262636;276275,1255947;254674,1237939;234615,1219931;216100,1201922;207357,1193176;199128,1183914;202214,1179798;212500,1189060;223815,1197806;237701,1212728;238882,1213740;223815,1197806;213014,1189060;202728,1179798;191413,1165906;180613,1151499;1313642,1069691;1313381,1069802;1307764,1083290;1308243,1005231;1294613,1024927;1287927,1037275;1281241,1048595;1265297,1069691;1251411,1090786;1239067,1107765;1238038,1108394;1237195,1109643;1238553,1108794;1250896,1091815;1264783,1070720;1280726,1049624;1287413,1038305;1294098,1025956;1307985,1005890;1349323,1003446;1345016,1013093;1335758,1031616;1345016,1013093;1349323,1003446;1361474,998172;1354787,1018238;1342958,1039848;1331129,1061973;1320329,1075865;1327529,1061458;1333701,1047052;1338329,1039334;1344501,1029044;1350159,1018753;1361474,998172;1328183,954068;1315700,976048;1315470,976576;1328043,954438;1335030,904285;1320026,945297;1288463,1009840;1283841,1017149;1283812,1017209;1273011,1035732;1262211,1055799;1249868,1071234;1239581,1088728;1178892,1157159;1158834,1174139;1156910,1175602;1156079,1176443;1147692,1183283;1140833,1191118;1115632,1210155;1111683,1212650;1100957,1221398;1099408,1222404;1097117,1224562;1077059,1237939;1057000,1250288;1054705,1251452;1041123,1260277;1036913,1262402;1032828,1265209;1018941,1272927;1005967,1278017;977048,1292609;909204,1317923;861928,1330085;900135,1322835;907336,1321291;930479,1313059;944880,1308429;968025,1296594;994254,1287333;1011059,1280740;1018427,1276528;1025112,1274471;1034371,1269325;1036803,1267634;1043114,1261607;1057000,1253375;1072798,1245628;1078601,1242055;1098660,1228678;1107403,1220445;1117175,1214271;1142376,1195234;1160377,1178254;1180435,1161275;1241124,1092844;1249476,1078640;1249868,1077408;1263240,1056827;1267354,1050653;1272825,1043062;1274555,1039848;1285355,1021326;1306442,977591;1327014,930770;1333058,911732;1391303,858737;1389760,859766;1389760,859766;1396161,828243;1395976,829153;1397475,830952;1402104,836098;1405190,834040;1405268,833645;1403133,835069;1397989,830438;1391577,769795;1391218,769815;1390567,769851;1390789,772297;1390275,785160;1388218,792878;1375874,812430;1372788,829409;1369703,835069;1364559,859766;1358902,879317;1352730,898355;1349130,913276;1345016,928712;1348297,923605;1351187,912761;1353759,897325;1359930,878288;1365588,858737;1370731,834040;1373817,828380;1376903,811401;1389246,791849;1381017,831467;1374846,864396;1360959,906587;1358212,910862;1357037,917264;1353245,928197;1338844,959583;1332158,976048;1328043,984795;1322900,994056;1309014,1018753;1294098,1042935;1275069,1075351;1253982,1107251;1240096,1125259;1225181,1142753;1220037,1149956;1214380,1157159;1205637,1164363;1191337,1180202;1191750,1181856;1176835,1197292;1160891,1208611;1148034,1218902;1135853,1227807;1137748,1227649;1151120,1217873;1163978,1207582;1179921,1196263;1194836,1180827;1194322,1178769;1208723,1162819;1217466,1155616;1223123,1148413;1228266,1141209;1243182,1123716;1257068,1105707;1278155,1073807;1297184,1041392;1312100,1017209;1325986,992512;1331129,983251;1335243,974504;1341930,958040;1356330,926654;1361988,905558;1375874,863368;1382046,830438;1390275,790820;1392130,783861;1390789,783616;1391303,770754;1402618,758919;1396629,783884;1396629,783884;1402619,758920;1407247,753774;1404161,760463;1404161,760463;1403454,774484;1403133,787733;1397989,803565;1397989,805373;1404161,787733;1405190,760463;1407588,755266;1385131,731649;1381761,739619;1380503,751202;1378880,745791;1378287,746555;1379989,752231;1378960,760463;1381017,767152;1382612,767063;1381531,763550;1382560,755317;1385131,731649;1428334,717758;1429363,718272;1428848,739882;1429363,754803;1427820,782073;1426277,797508;1421648,820147;1420105,839185;1412390,874172;1405190,904529;1392332,910189;1393361,907102;1395418,885492;1403133,862853;1409304,859251;1409304,859251;1415991,820147;1419591,801624;1422676,782587;1425248,764579;1426277,747600;1426791,733193;1427820,725475;1428334,717758;72436,479191;72692,479319;72716,479247;103466,405443;92151,426538;82894,434256;82871,434749;81976,454446;82002,454399;82894,434771;92151,427053;103466,405957;103852,406215;104044,405829;109637,360680;102437,365825;91637,388464;94108,390441;94188,390094;92151,388464;102952,365825;109327,361269;149240,331352;148590,331872;145832,342479;144096,347817;96780,434256;90093,455352;83922,476961;70550,522239;61807,553111;57692,576264;55635,588098;54092,599932;49463,631833;47920,651385;50492,671965;51697,660751;51520,657044;53578,635434;58206,603534;61877,599126;67208,563436;66950,557227;72031,542655;75054,530420;74150,532530;71064,531501;63349,553625;63864,565974;60263,589642;59749,593758;54606,599932;56149,588098;58206,576264;62321,553111;71064,522239;84436,476961;90608,455352;97294,434256;144611,347817;149240,331352;158498,279900;158497,279900;161069,281958;161069,281957;251173,206646;251074,206725;250774,207064;246573,211468;245511,213014;244817,213798;241816,218157;210443,255203;201699,265493;192956,276298;154311,319029;193470,275784;202213,264978;210957,254688;242330,217642;245511,213014;250774,207064;264228,171166;259789,172713;256488,173940;255702,174937;250045,180082;235644,189343;225872,200149;216615,210953;210443,216613;210233,216351;204400,223367;194499,235651;178556,253145;181127,256231;181176,256188;179070,253659;195013,236165;210957,216613;217129,210954;226386,200149;236158,189344;250559,180083;256217,174937;262388,172622;264336,172017;1009169,78207;1035399,90041;1046714,99302;1021513,86954;1009169,78207;923794,40647;944366,45277;973168,59684;923794,40647;614178,37238;603377,38589;580233,41676;557603,46821;547832,49908;536517,52995;511758,57861;507201,59685;475828,70489;444969,82838;423368,92614;408968,98273;373480,114738;356508,125543;340050,136348;313819,155900;289133,175452;265505,196071;267531,198605;272546,195164;276814,191982;292218,178539;316905,158987;343135,139435;359593,128630;376566,117825;412053,101361;425940,94157;447541,84381;478399,72033;509772,61228;522951,58638;529317,56462;615968,37761;798108,26176;809102,27269;824017,32415;812702,30871;789044,26240;798108,26176;857962,22124;879048,23667;904764,33958;872877,28298;857962,22124;685924,21996;626521,25211;585376,30871;565832,36016;548860,42190;525202,45277;435711,79751;403310,94157;393538,97759;384795,102390;368337,111136;342621,124514;323077,139949;266503,184198;254680,194483;243113,205049;243358,205294;154383,309742;136382,334439;128153,349360;119924,363252;104494,392065;87711,418523;87522,419335;81864,434771;77750,441974;76721,443003;72157,458182;71064,467186;70036,480049;62835,501144;56149,522239;48948,553111;44834,581410;42263,609708;45863,590156;46196,588543;46891,580895;51006,552596;52294,553026;52406,552548;51006,552082;58207,521210;64892,500115;72060,479116;71579,479020;72607,466157;78265,441974;82379,434771;82517,434395;88037,419335;105009,392580;120438,363767;128667,349875;136896,334953;154897,310256;243873,205809;267531,184199;324106,139950;343650,124514;369365,111137;385823,102390;394567,97759;404338,94157;436740,79751;526231,45278;549889,42191;566861,36017;586405,30871;627550,25211;686953,22188;734700,23791;758185,0;782358,1543;807045,4116;823503,8232;834303,13378;847675,10805;867733,15436;880077,19037;879563,19552;879048,23153;857962,21610;850761,19552;843561,18008;829674,14921;815788,11834;801387,9776;785444,9776;772586,9776;752528,9776;751586,9475;742756,13892;745842,19037;776700,25211;762968,25451;763200,25469;777729,25211;790073,26755;813731,31386;825046,32929;844076,37046;863619,41162;882649,45792;901679,51452;910936,54025;920194,57112;920313,57221;926952,58366;943040,64347;945287,67753;945909,67917;960310,73576;972654,78722;984997,84382;994255,89527;1000426,92614;1007112,96215;1029742,109079;1058543,127601;1073459,137892;1073890,138200;1081513,142833;1371760,688944;1371542,693250;1377417,694090;1383074,698206;1385646,712098;1395418,728562;1399533,728937;1399533,724961;1403714,713342;1403647,711069;1407761,697177;1413419,697177;1422162,691517;1423190,714156;1420619,724961;1417533,735251;1415990,752231;1415476,760977;1414447,769725;1412254,771187;1412390,771782;1414491,770381;1415476,762007;1415990,753260;1417533,736280;1420619,725990;1423190,715185;1427305,718272;1426791,725990;1425762,733708;1425248,748115;1424219,765094;1421648,783102;1418562,802139;1414961,820662;1408276,859766;1402104,863368;1394389,886007;1392332,907616;1391303,910704;1382560,934372;1379988,936430;1369188,961641;1380503,936430;1383074,934372;1366616,981193;1357873,985824;1356060,989452;1356330,989939;1358388,985823;1367131,981193;1360959,998687;1349644,1019267;1343987,1029558;1337815,1039848;1333186,1047566;1326500,1062487;1319300,1076894;1307985,1092330;1296670,1106736;1297142,1105765;1284326,1123201;1256553,1153558;1251085,1161974;1256553,1154072;1284326,1123715;1263240,1155615;1252375,1166999;1243652,1173414;1243181,1174139;1237728,1178335;1237524,1179798;1213351,1204495;1187636,1228163;1186446,1229026;1177864,1239997;1157291,1255433;1138063,1269859;1137995,1269943;1157291,1255947;1177864,1240512;1160891,1257491;1147069,1266495;1137508,1270535;1137233,1270869;1126947,1277557;1123070,1279355;1113318,1287269;1103803,1294022;1089402,1303283;1084774,1303798;1079628,1306086;1078829,1306693;1085288,1304313;1089917,1303798;1071402,1317690;1059572,1323865;1047743,1329524;1039388,1330778;1037971,1331582;998883,1348561;996890,1349015;984997,1356794;991683,1358852;966996,1369657;969053,1362454;960824,1365541;953110,1368113;937166,1373258;935036,1370701;927394,1372229;918136,1374287;899107,1378918;898479,1379210;916593,1374802;925851,1372744;933565,1371200;936651,1373773;952595,1368627;960310,1366055;968539,1362968;966481,1370171;944880,1380462;943821,1380165;928937,1386121;916593,1389723;898078,1394354;890428,1393711;874427,1396825;873905,1397955;831217,1406188;821445,1403615;813216,1403615;798816,1408246;785958,1409275;773100,1409789;771703,1409191;759985,1411269;745842,1408760;746356,1408246;748928,1404644;737099,1403101;742756,1400014;759728,1399499;776186,1398985;799844,1399499;816302,1397955;847161,1391266;867733,1386636;883163,1386121;884236,1385623;869277,1386122;848704,1390752;817845,1397441;801387,1398985;777729,1398470;761271,1398985;744298,1399499;744813,1397441;748413,1392296;906821,1366055;1014313,1325408;1042600,1310487;1058543,1302254;1075001,1293508;1105860,1274985;1130547,1255947;1176835,1219931;1189693,1209640;1202036,1198836;1220552,1181856;1228266,1168994;1239348,1158831;1239437,1158193;1228781,1167964;1221066,1180827;1202551,1197807;1190207,1208611;1177350,1218902;1131062,1254918;1106375,1273956;1075516,1292479;1059058,1301225;1043114,1309458;1014827,1324379;907336,1365026;748928,1391267;737099,1391267;735555,1387151;723212,1386636;711897,1391267;678981,1391781;654809,1390752;642979,1389723;631150,1387665;638276,1380061;636808,1380462;610259,1375543;609035,1375831;558118,1366570;538060,1362454;520573,1359367;499486,1349590;473256,1339815;445998,1329010;450627,1325408;469656,1329010;477885,1336213;506172,1344445;562233,1358852;576119,1361425;591034,1363997;607492,1367599;625629,1371522;627035,1371200;644008,1373773;644522,1372744;669209,1373773;673323,1374287;711382,1374287;739155,1375317;772071,1372744;776186,1372744;777729,1376860;810130,1372744;831732,1367599;844075,1365541;851790,1364512;868762,1360396;882649,1357309;896535,1353707;922006,1349297;925337,1348047;898593,1352678;884706,1356279;870820,1359367;853847,1363483;846133,1364512;833789,1366570;800359,1369657;777729,1371715;773615,1371715;740699,1374287;712926,1373258;674867,1373258;670752,1372744;654809,1366055;646065,1371715;646043,1371759;653265,1367084;669209,1373773;644522,1372744;644717,1372618;628579,1370171;609549,1366055;593091,1362454;578176,1359881;564290,1357309;508229,1342902;479943,1334670;471714,1327466;452684,1323864;424397,1309458;416168,1309973;386852,1295051;381709,1285790;382737,1285275;400739,1295051;418739,1304827;423882,1301740;402796,1287848;385309,1280130;361136,1266238;340564,1252860;308162,1238969;295819,1228678;298390,1227649;310734,1231250;285018,1204495;270617,1192662;257245,1180827;240273,1166935;215586,1139666;213892,1134370;208900,1129375;191928,1110852;189871,1101591;183184,1092330;182388,1091080;174441,1085640;159011,1063516;150268,1042935;149240,1042935;137411,1020296;126096,997658;114266,971417;103466,944662;114266,962670;125067,985309;128667,997658;130155,999840;128324,990315;123547,981643;115773,964153;106551,948778;95237,917906;85544,886263;82360,877035;68496,821673;62364,781483;62321,782587;62835,790820;65406,809857;68492,829409;63349,812430;59749,790820;55635,790820;53063,771268;49463,758919;46377,747086;37634,737824;35062,737824;32490,724961;31462,708496;33519,685343;34548,677111;36299,671464;35448,658588;36605,639550;38662,635692;38662,633376;34548,641094;30948,635949;24261,626688;23040,619356;22719,619999;20662,640579;19118,661160;17576,677111;17576,710040;18090,727019;19118,743998;14490,759948;13461,759948;10375,729077;10375,697177;12947,672480;17574,677108;13461,671965;12433,653443;13461,625144;13975,617426;15518,604563;21690,581410;24765,566029;23747,562372;20147,582953;13975,606107;12433,618969;11918,626688;10889,654986;11918,673509;9347,698206;9347,730106;12433,760977;13461,760977;20147,790305;23747,814488;31462,839185;43613,892293;44673,902471;46892,902471;58207,929741;62321,943633;54606,931799;46377,913276;45863,918421;41388,904545;38148,905044;34548,893210;22204,864911;14490,839700;13975,818604;10375,793907;7804,769210;2146,751202;5746,655501;9347,630804;6261,617426;12433,580381;13975,571633;18090,541791;28891,520181;26319,549509;28889,544482;30433,532466;30948,519152;35576,502173;42777,476447;51520,450206;52175,449469;56149,428596;61807,413675;68493,401326;81865,375600;92665,352447;108095,322605;119410,309742;128667,291734;136382,280414;144611,276298;146668,273211;154897,256746;170841,238223;171275,245965;170112,249219;186784,232049;195013,221244;205814,210954;206744,211988;206329,211468;219701,198091;233073,185742;247473,170306;267531,155385;289133,139435;302048,130421;310734,122456;326163,113194;342621,104448;344800,103327;350400,97823;359594,91070;369687,85925;376827,84281;378108,83352;518001,26755;523191,25626;537545,20580;547446,18587;552608,18543;554518,18008;671781,2572;705082,2444;740699,3087;741362,3584;758700,1543;774643,4116;790587,7203;798813,9073;790073,6689;774129,3601;758185,1029;758185,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任意多边形：形状 10" o:spid="_x0000_s1033" style="position:absolute;left:25823;top:12954;width:4038;height:3987;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7733f"/>
                <v:stroke joinstyle="miter"/>
                <v:path arrowok="t" o:connecttype="custom" o:connectlocs="219568,396617;217680,397634;217793,397683;235261,386294;229159,387748;220005,388911;219569,387748;225962,387166;235261,386294;251135,384772;250762,384877;250953,384840;137258,382587;143724,384259;146485,384404;154185,388184;157672,388911;157891,388984;158690,388184;161741,389056;164792,389783;170804,391182;170894,391092;177869,392255;181210,392836;184552,393127;191381,393418;200680,393273;201084,393273;201988,392764;204022,392109;206093,392073;207509,392255;207891,393273;211142,393273;210125,394726;209543,395453;207655,396326;204167,396326;199663,396035;189928,395744;182663,395163;176270,394290;169877,393273;160142,391819;152587,389347;152674,389284;148228,387893;144305,386149;139801,384695;135151,383095;137258,382587;222788,379470;220568,379809;205215,380584;210270,381205;211578,380915;220586,379897;222068,379608;236581,377363;229041,378514;231629,378588;235352,377898;264106,377027;240457,383328;252424,380660;112485,374081;129194,381205;135151,383095;139656,384695;144160,386148;148083,387893;147211,388620;144886,388184;136604,385131;132536,383532;128468,381787;123092,379897;118442,377861;114810,375971;112485,374081;119314,370447;127305,374518;126288,375099;116989,370592;119314,370447;89819,360560;99699,366085;101733,368411;97084,365940;93596,363759;89819,360560;107144,356830;107145,356871;107636,357466;107690,357216;319335,347286;318807,347330;310089,353582;301516,358234;295414,361869;292072,363323;288585,364777;284371,366958;281175,368847;276525,370738;271731,372482;270423,373791;268389,374518;263303,375390;256765,377425;250808,379315;244269,381205;236133,383241;224654,385131;224364,385567;218845,386948;218988,387021;225117,385488;225236,385131;236714,383241;244851,381205;251389,379315;257346,377425;263885,375390;268970,374518;265527,376585;265628,376553;269261,374372;271295,373645;271430,373608;272312,372628;277107,370883;281756,368993;284953,367103;289166,364922;292653,363468;295045,362428;296286,361578;302388,357943;310961,353291;70179,345276;70730,345749;70919,345845;320310,341480;320260,341515;320260,341556;320491,341589;320550,341515;323449,339310;322591,339903;322439,340061;323027,339684;58315,331987;63803,338452;59452,333228;333736,331983;333723,331987;333627,332646;331302,335263;328542,338316;328708,338278;331302,335408;333627,332791;333736,331983;72517,328709;72804,329059;72819,329011;51025,325377;54802,327848;54988,328067;56709,328448;60614,332064;65990,336426;68315,339625;69622,341224;75144,345876;73545,347185;68404,341468;68170,341515;73036,346925;73545,347185;75144,345876;88947,356780;86186,357653;87203,358380;83135,358525;80520,356780;78050,354890;71947,349802;66281,344713;61050,339625;58580,337153;56255,334536;57127,333373;60033,335990;63229,338461;67152,342678;67486,342964;63229,338461;60178,335990;57272,333373;54076,329447;51025,325377;371114,302260;371040,302292;369453,306103;369588,284046;365738,289611;363849,293101;361960,296299;357456,302260;353533,308221;350046,313019;349755,313197;349517,313549;349900,313310;353388,308512;357311,302551;361815,296590;363704,293392;365592,289902;369516,284232;384626,282051;382738,287721;379396,293828;376054,300079;373003,304005;375037,299934;376780,295863;378088,293682;379832,290775;381430,287867;384626,282051;375222,269589;371695,275800;371630,275949;375182,269693;377156,255522;372917,267110;364000,285348;362695,287413;362687,287431;359635,292665;356584,298335;353097,302696;350191,307639;333046,326976;327379,331774;326836,332187;326601,332425;324232,334358;322294,336571;315174,341951;314059,342656;311029,345128;310591,345412;309944,346022;304277,349802;298610,353291;297962,353620;294125,356114;292936,356714;291782,357507;287859,359688;284193,361127;276024,365250;256857,372403;243501,375839;254295,373791;256329,373354;262867,371028;266936,369720;273474,366376;280884,363759;285632,361896;287713,360706;289602,360124;292217,358670;292905,358192;294688,356490;298610,354163;303074,351974;304713,350965;310380,347185;312850,344858;315610,343114;322730,337735;327815,332937;333482,328139;350627,308802;352986,304789;353097,304441;356875,298625;358037,296881;359583,294736;360071,293828;363122,288594;369080,276236;374892,263006;376599,257626;393054,242651;392618,242942;392618,242942;394426,234035;394374,234292;394797,234800;396105,236254;396977,235673;396999,235561;396395,235963;394942,234655;393131,217519;393029,217525;392846,217535;392908,218226;392763,221861;392182,224042;388695,229566;387823,234364;386951,235963;385498,242942;383900,248467;382156,253846;381139,258062;379977,262424;380904,260981;381721,257917;382447,253555;384191,248176;385789,242651;387242,235673;388114,234073;388985,229276;392473,223751;390148,234946;388404,244250;384481,256172;383705,257380;383373,259189;382302,262279;378233,271147;376344,275800;375182,278271;373729,280888;369806,287867;365592,294700;360217,303859;354259,312873;350336,317962;346123,322905;344670,324941;343072,326976;340601,329011;336562,333487;336678,333955;332465,338316;327960,341515;324328,344422;320887,346939;321422,346894;325200,344132;328832,341224;333337,338025;337550,333664;337405,333082;341473,328575;343943,326540;345542,324504;346994,322469;351208,317526;355131,312437;361088,303423;366464,294264;370678,287431;374601,280452;376054,277835;377216,275364;379105,270711;383174,261842;384772,255882;388695,243960;390438,234655;392763,223460;393287,221494;392908,221425;393054,217790;396250,214446;394558,221500;394558,221500;396250,214446;397558,212992;396686,214882;396486,218844;396395,222588;394942,227062;394942,227573;396686,222588;396977,214882;397654,213414;391310,206741;390358,208992;390002,212265;389544,210736;389376,210952;389857,212556;389567,214882;390148,216772;390598,216747;390293,215755;390584,213428;391310,206741;403515,202815;403806,202960;403660,209067;403806,213283;403370,220989;402934,225350;401626,231747;401190,237127;399011,247013;396977,255591;393344,257190;393635,256318;394216,250211;396395,243814;398139,242797;398139,242797;400028,231747;401045,226513;401917,221134;402643,216045;402934,211248;403079,207177;403370,204996;403515,202815;20464,135404;20536,135440;20543,135420;29230,114565;26033,120526;23418,122707;23412,122846;23159,128412;23166,128399;23418,122852;26033,120671;29230,114710;29339,114783;29393,114674;30973,101916;28939,103370;25888,109767;26586,110326;26609,110228;26033,109767;29085,103370;30886,102083;42161,93629;41978,93776;41199,96773;40708,98282;27341,122707;25452,128668;23709,134774;19931,147568;17461,156291;16298,162834;15717,166178;15281,169522;13974,178536;13538,184060;14264,189876;14605,186707;14555,185659;15136,179553;16444,170539;17481,169294;18987,159209;18914,157454;20349,153337;21203,149880;20948,150476;20076,150185;17897,156437;18042,159926;17025,166614;16880,167777;15427,169522;15862,166178;16444,162834;17606,156291;20076,147568;23854,134774;25597,128668;27486,122707;40854,98282;42161,93629;44777,79091;44777,79091;45503,79672;45503,79672;70958,58392;70930,58414;70845,58510;69659,59754;69359,60191;69163,60412;68315,61644;59452,72112;56982,75020;54512,78073;43589,90152;54657,77928;57127,74874;59597,71967;68460,61499;69359,60191;70845,58510;74647,48366;73392,48803;72460,49150;72238,49432;70640,50885;66571,53502;63811,56556;61195,59609;59452,61208;59393,61134;57744,63116;54947,66587;50443,71531;51170,72403;51184,72391;50589,71676;55093,66733;59597,61208;61341,59609;63956,56556;66716,53503;70785,50886;72383,49432;74127,48777;74677,48607;285098,22099;292508,25443;295705,28060;288585,24570;285098,22099;260979,11486;266791,12794;274927,16865;260979,11486;173510,10522;170459,10904;163920,11776;157527,13230;154767,14102;151570,14975;144575,16350;143288,16865;134425,19918;125707,23407;119605,26170;115536,27769;105511,32421;100716,35474;96067,38528;88656,44052;81682,49577;75007,55403;75580,56119;76996,55147;78202,54248;82554,50449;89528,44925;96938,39400;101588,36347;106383,33294;116408,28641;120331,26606;126434,23843;135151,20354;144014,17301;147738,16569;149536,15954;174016,10670;225472,7397;228577,7705;232791,9159;229594,8723;222911,7415;225472,7397;242381,6252;248338,6688;255603,9595;246594,7996;242381,6252;193779,6215;176997,7124;165373,8723;159852,10177;155057,11922;148373,12794;123092,22535;113938,26606;111177,27623;108707,28932;104058,31404;96793,35184;91272,39545;75289,52048;71949,54955;68681,57940;68751,58009;43614,87523;38529,94502;36204,98718;33879,102643;29520,110785;24779,118261;24726,118491;23127,122852;21965,124888;21674,125178;20385,129467;20076,132012;19786,135646;17751,141607;15862,147568;13828,156291;12666,164288;11940,172284;12957,166759;13051,166303;13247,164142;14409,156146;14773,156267;14805,156132;14410,156000;16444,147277;18333,141316;20357,135383;20222,135355;20512,131721;22110,124888;23273,122852;23312,122746;24871,118491;29666,110930;34025,102789;36349,98863;38674,94647;43760,87668;68896,58155;75580,52049;91562,39545;97084,35184;104348,31404;108998,28932;111468,27624;114229,26606;123382,22535;148664,12794;155348,11922;160142,10177;165664,8723;177288,7124;194069,6270;207558,6723;214193,0;221022,436;227996,1163;232646,2326;235697,3780;239475,3053;245141,4362;248628,5379;248483,5525;248338,6542;242381,6106;240346,5525;238312,5088;234389,4216;230466,3344;226398,2762;221894,2762;218261,2762;212595,2762;212329,2677;209834,3925;210706,5379;219424,7124;215544,7192;215610,7197;219714,7124;223201,7560;229885,8869;233082,9305;238458,10468;243979,11631;249355,12939;254731,14539;257346,15266;259962,16138;259995,16169;261871,16492;266416,18182;267051,19145;267226,19191;271295,20790;274782,22244;278269,23844;280884,25297;282628,26170;284517,27187;290910,30822;299046,36056;303260,38964;303382,39051;305535,40360;387532,194673;387471,195890;389131,196127;390729,197290;391455,201216;394216,205868;395378,205974;395378,204851;396560,201568;396541,200925;397703,197000;399301,197000;401771,195401;402062,201798;401336,204851;400464,207758;400028,212556;399883,215028;399592,217499;398973,217913;399011,218081;399604,217685;399883,215318;400028,212847;400464,208049;401336,205141;402062,202088;403224,202961;403079,205141;402789,207322;402643,211393;402353,216191;401626,221279;400754,226659;399737,231893;397848,242942;396105,243960;393925,250357;393344,256463;393054,257335;390584,264023;389857,264605;386806,271729;390002,264605;390729,264023;386079,277253;383609,278562;383097,279587;383174,279725;383755,278562;386225,277253;384481,282197;381285,288012;379686,290920;377943,293828;376635,296008;374746,300225;372712,304296;369516,308657;366319,312728;366452,312454;362832,317380;354986,325958;353441,328336;354986,326104;362832,317526;356875,326540;353805,329757;351341,331569;351208,331774;349667,332960;349610,333373;342781,340352;335516,347039;335180,347283;332755,350383;326943,354745;321512,358821;321492,358845;326943,354890;332755,350529;327960,355326;324056,357871;321354,359012;321277,359107;318371,360997;317276,361504;314521,363741;311833,365649;307764,368266;306457,368411;305003,369058;304777,369230;306602,368557;307910,368411;302679,372337;299337,374082;295995,375681;293635,376035;293235,376262;282192,381060;281629,381188;278269,383386;280158,383968;273184,387021;273765,384986;271440,385858;269261,386585;264756,388039;264155,387316;261996,387748;259380,388329;254004,389638;253827,389720;258944,388475;261560,387893;263739,387457;264611,388184;269115,386730;271295,386003;273619,385131;273038,387166;266936,390074;266637,389990;262432,391673;258944,392691;253714,393999;251553,393818;247032,394698;246885,395017;234825,397343;232064,396616;229740,396616;225671,397925;222039,398216;218407,398361;218012,398192;214702,398779;210706,398070;210851,397925;211578,396907;208236,396471;209834,395599;214629,395453;219278,395308;225962,395453;230611,395017;239329,393127;245141,391819;249500,391673;249803,391532;245577,391673;239765,392982;231047,394872;226398,395308;219714,395163;215065,395308;210270,395453;210415,394872;211432,393418;256184,386003;286551,374518;294542,370301;299046,367975;303696,365504;312414,360270;319388,354890;332465,344713;336097,341805;339584,338752;344815,333955;346994,330320;350125,327448;350150,327268;347140,330029;344960,333664;339730,338462;336242,341515;332610,344422;319533,354600;312559,359979;303841,365213;299192,367684;294688,370011;286696,374227;256329,385712;211578,393127;208236,393127;207800,391964;204313,391819;201116,393127;191817,393273;184988,392982;181646,392691;178305,392109;180318,389961;179903,390074;172403,388684;172057,388766;157673,386149;152006,384986;147066,384113;141109,381351;133698,378588;125998,375535;127305,374518;132681,375535;135006,377571;142997,379897;158835,383968;162758,384695;166972,385422;171621,386439;176745,387548;177142,387457;181937,388184;182082,387893;189057,388184;190219,388329;200971,388329;208817,388620;218116,387893;219278,387893;219714,389056;228868,387893;234970,386439;238458,385858;240637,385567;245432,384404;249355,383532;253278,382514;260474,381268;261415,380915;253859,382223;249936,383241;246013,384113;241218,385276;239039,385567;235552,386149;226107,387021;219714,387603;218552,387603;209253,388329;201407,388039;190655,388039;189492,387893;184988,386003;182518,387603;182512,387615;184552,386294;189057,388184;182082,387893;182137,387858;177578,387166;172202,386003;167553,384986;163339,384259;159416,383532;143579,379461;135587,377135;133263,375099;127887,374081;119895,370011;117571,370156;109289,365940;107836,363323;108126,363177;113212,365940;118297,368702;119750,367830;113793,363904;108853,361724;102024,357798;96212,354018;87058,350093;83571,347185;84297,346894;87785,347912;80520,340352;76451,337008;72674,333664;67879,329738;60905,322033;60426,320536;59016,319125;54221,313891;53640,311274;51751,308657;51526,308304;49281,306767;44922,300515;42452,294700;42161,294700;38820,288303;35623,281906;32281,274491;29230,266931;32281,272020;35332,278417;36349,281906;36770,282523;36252,279831;34903,277381;32707,272439;30102,268094;26905,259371;24166,250428;23267,247822;19351,232178;17618,220822;17606,221134;17751,223460;18478,228840;19350,234364;17897,229566;16880,223460;15717,223460;14991,217935;13974,214446;13102,211102;10632,208485;9905,208485;9179,204851;8888,200198;9469,193656;9760,191330;10255,189734;10014,186096;10341,180716;10922,179626;10922,178972;9760,181153;8743,179699;6854,177082;6509,175010;6418,175192;5837,181007;5401,186823;4965,191330;4965,200634;5110,205432;5401,210230;4093,214737;3803,214737;2931,206014;2931,197000;3658,190021;4965,191329;3803,189876;3512,184642;3803,176645;3948,174465;4384,170830;6128,164288;6996,159941;6709,158908;5692,164724;3948,171266;3512,174901;3367,177082;3076,185078;3367,190312;2641,197290;2641,206304;3512,215028;3803,215028;5692,223315;6709,230148;8888,237127;12321,252133;12620,255009;13247,255009;16444,262715;17606,266640;15427,263296;13102,258062;12957,259516;11693,255595;10777,255736;9760,252392;6273,244396;4093,237272;3948,231311;2931,224333;2205,217354;606,212265;1623,185223;2641,178245;1769,174465;3512,163997;3948,161525;5110,153093;8162,146986;7435,155274;8161,153853;8598,150458;8743,146696;10051,141898;12085,134628;14555,127214;14740,127005;15863,121108;17461,116891;19350,113402;23127,106133;26179,99590;30538,91158;33734,87523;36349,82435;38529,79236;40854,78073;41435,77201;43760,72548;48264,67314;48386,69502;48058,70421;52768,65570;55093,62517;58144,59609;58407,59901;58289,59754;62067,55974;65845,52485;69913,48123;75580,43907;81682,39400;85331,36853;87785,34602;92143,31985;96793,29514;97409,29197;98991,27642;101588,25733;104439,24280;106457,23815;106818,23553;146339,7560;147806,7241;151860,5815;154658,5252;156116,5240;156655,5088;189783,727;199191,691;209253,872;209440,1013;214338,436;218842,1163;223347,2035;225671,2564;223201,1890;218697,1018;214193,291;21419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rect id="矩形 2" o:spid="_x0000_s1034" style="position:absolute;left:21420;top:12869;width:56148;height:128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" fillcolor="#2c567a [3204]" stroked="f" strokeweight="2pt"/>
              <v:shape id="任意多边形 9" o:spid="_x0000_s1035" style="position:absolute;left:5164;top:111167;width:49676;height:765;flip:x y;visibility:visible;mso-wrap-style:square;v-text-anchor:middle" coordsize="4967406,7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" path="m18197,4549l4967406,r,71755l,76304,18197,4549xe" fillcolor="#2c567a [3204]" stroked="f">
                <v:fill opacity="18247f"/>
                <v:stroke joinstyle="miter"/>
                <v:path arrowok="t" o:connecttype="custom" o:connectlocs="18198,4565;4967605,0;4967605,72000;0,76565;18198,4565" o:connectangles="0,0,0,0,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3589988"/>
    <w:multiLevelType w:val="singleLevel"/>
    <w:tmpl w:val="83589988"/>
    <w:lvl w:ilvl="0">
      <w:start w:val="1"/>
      <w:numFmt w:val="decimal"/>
      <w:suff w:val="space"/>
      <w:lvlText w:val="%1."/>
      <w:lvlJc w:val="left"/>
    </w:lvl>
  </w:abstractNum>
  <w:abstractNum w:abstractNumId="1" w15:restartNumberingAfterBreak="0">
    <w:nsid w:val="8376DF69"/>
    <w:multiLevelType w:val="singleLevel"/>
    <w:tmpl w:val="8376DF69"/>
    <w:lvl w:ilvl="0">
      <w:start w:val="1"/>
      <w:numFmt w:val="decimal"/>
      <w:suff w:val="space"/>
      <w:lvlText w:val="%1."/>
      <w:lvlJc w:val="left"/>
    </w:lvl>
  </w:abstractNum>
  <w:abstractNum w:abstractNumId="2" w15:restartNumberingAfterBreak="0">
    <w:nsid w:val="8447F93D"/>
    <w:multiLevelType w:val="singleLevel"/>
    <w:tmpl w:val="8447F93D"/>
    <w:lvl w:ilvl="0">
      <w:start w:val="1"/>
      <w:numFmt w:val="decimal"/>
      <w:suff w:val="space"/>
      <w:lvlText w:val="%1."/>
      <w:lvlJc w:val="left"/>
    </w:lvl>
  </w:abstractNum>
  <w:abstractNum w:abstractNumId="3" w15:restartNumberingAfterBreak="0">
    <w:nsid w:val="84CE8910"/>
    <w:multiLevelType w:val="singleLevel"/>
    <w:tmpl w:val="84CE8910"/>
    <w:lvl w:ilvl="0">
      <w:start w:val="1"/>
      <w:numFmt w:val="decimal"/>
      <w:suff w:val="space"/>
      <w:lvlText w:val="%1."/>
      <w:lvlJc w:val="left"/>
    </w:lvl>
  </w:abstractNum>
  <w:abstractNum w:abstractNumId="4" w15:restartNumberingAfterBreak="0">
    <w:nsid w:val="85063842"/>
    <w:multiLevelType w:val="singleLevel"/>
    <w:tmpl w:val="85063842"/>
    <w:lvl w:ilvl="0">
      <w:start w:val="1"/>
      <w:numFmt w:val="decimal"/>
      <w:suff w:val="space"/>
      <w:lvlText w:val="%1."/>
      <w:lvlJc w:val="left"/>
      <w:pPr>
        <w:ind w:left="485" w:firstLine="0"/>
      </w:pPr>
    </w:lvl>
  </w:abstractNum>
  <w:abstractNum w:abstractNumId="5" w15:restartNumberingAfterBreak="0">
    <w:nsid w:val="854E59D8"/>
    <w:multiLevelType w:val="singleLevel"/>
    <w:tmpl w:val="854E59D8"/>
    <w:lvl w:ilvl="0">
      <w:start w:val="1"/>
      <w:numFmt w:val="decimal"/>
      <w:suff w:val="space"/>
      <w:lvlText w:val="%1."/>
      <w:lvlJc w:val="left"/>
    </w:lvl>
  </w:abstractNum>
  <w:abstractNum w:abstractNumId="6" w15:restartNumberingAfterBreak="0">
    <w:nsid w:val="86560780"/>
    <w:multiLevelType w:val="singleLevel"/>
    <w:tmpl w:val="86560780"/>
    <w:lvl w:ilvl="0">
      <w:start w:val="1"/>
      <w:numFmt w:val="decimal"/>
      <w:suff w:val="nothing"/>
      <w:lvlText w:val="%1-"/>
      <w:lvlJc w:val="left"/>
    </w:lvl>
  </w:abstractNum>
  <w:abstractNum w:abstractNumId="7" w15:restartNumberingAfterBreak="0">
    <w:nsid w:val="869167D3"/>
    <w:multiLevelType w:val="singleLevel"/>
    <w:tmpl w:val="869167D3"/>
    <w:lvl w:ilvl="0">
      <w:start w:val="1"/>
      <w:numFmt w:val="decimal"/>
      <w:suff w:val="space"/>
      <w:lvlText w:val="%1."/>
      <w:lvlJc w:val="left"/>
      <w:pPr>
        <w:ind w:left="485" w:firstLine="0"/>
      </w:pPr>
    </w:lvl>
  </w:abstractNum>
  <w:abstractNum w:abstractNumId="8" w15:restartNumberingAfterBreak="0">
    <w:nsid w:val="8B924D63"/>
    <w:multiLevelType w:val="singleLevel"/>
    <w:tmpl w:val="8B924D63"/>
    <w:lvl w:ilvl="0">
      <w:start w:val="1"/>
      <w:numFmt w:val="decimal"/>
      <w:suff w:val="space"/>
      <w:lvlText w:val="%1."/>
      <w:lvlJc w:val="left"/>
    </w:lvl>
  </w:abstractNum>
  <w:abstractNum w:abstractNumId="9" w15:restartNumberingAfterBreak="0">
    <w:nsid w:val="8D53AC01"/>
    <w:multiLevelType w:val="singleLevel"/>
    <w:tmpl w:val="8D53AC01"/>
    <w:lvl w:ilvl="0">
      <w:start w:val="1"/>
      <w:numFmt w:val="decimal"/>
      <w:lvlText w:val="%1."/>
      <w:lvlJc w:val="left"/>
      <w:pPr>
        <w:tabs>
          <w:tab w:val="left" w:pos="312"/>
        </w:tabs>
      </w:pPr>
    </w:lvl>
  </w:abstractNum>
  <w:abstractNum w:abstractNumId="10" w15:restartNumberingAfterBreak="0">
    <w:nsid w:val="8E87605F"/>
    <w:multiLevelType w:val="singleLevel"/>
    <w:tmpl w:val="8E87605F"/>
    <w:lvl w:ilvl="0">
      <w:start w:val="1"/>
      <w:numFmt w:val="decimal"/>
      <w:suff w:val="space"/>
      <w:lvlText w:val="%1."/>
      <w:lvlJc w:val="left"/>
    </w:lvl>
  </w:abstractNum>
  <w:abstractNum w:abstractNumId="11" w15:restartNumberingAfterBreak="0">
    <w:nsid w:val="9B1DB107"/>
    <w:multiLevelType w:val="singleLevel"/>
    <w:tmpl w:val="9B1DB107"/>
    <w:lvl w:ilvl="0">
      <w:start w:val="1"/>
      <w:numFmt w:val="decimal"/>
      <w:suff w:val="space"/>
      <w:lvlText w:val="%1."/>
      <w:lvlJc w:val="left"/>
    </w:lvl>
  </w:abstractNum>
  <w:abstractNum w:abstractNumId="12" w15:restartNumberingAfterBreak="0">
    <w:nsid w:val="9DA49463"/>
    <w:multiLevelType w:val="singleLevel"/>
    <w:tmpl w:val="9DA49463"/>
    <w:lvl w:ilvl="0">
      <w:start w:val="1"/>
      <w:numFmt w:val="decimal"/>
      <w:suff w:val="space"/>
      <w:lvlText w:val="%1."/>
      <w:lvlJc w:val="left"/>
    </w:lvl>
  </w:abstractNum>
  <w:abstractNum w:abstractNumId="13" w15:restartNumberingAfterBreak="0">
    <w:nsid w:val="A102E745"/>
    <w:multiLevelType w:val="singleLevel"/>
    <w:tmpl w:val="A102E745"/>
    <w:lvl w:ilvl="0">
      <w:start w:val="1"/>
      <w:numFmt w:val="decimal"/>
      <w:suff w:val="nothing"/>
      <w:lvlText w:val="%1-"/>
      <w:lvlJc w:val="left"/>
    </w:lvl>
  </w:abstractNum>
  <w:abstractNum w:abstractNumId="14" w15:restartNumberingAfterBreak="0">
    <w:nsid w:val="A59B7D17"/>
    <w:multiLevelType w:val="singleLevel"/>
    <w:tmpl w:val="A59B7D17"/>
    <w:lvl w:ilvl="0">
      <w:start w:val="1"/>
      <w:numFmt w:val="decimal"/>
      <w:lvlText w:val="%1."/>
      <w:lvlJc w:val="left"/>
      <w:pPr>
        <w:tabs>
          <w:tab w:val="left" w:pos="312"/>
        </w:tabs>
      </w:pPr>
    </w:lvl>
  </w:abstractNum>
  <w:abstractNum w:abstractNumId="15" w15:restartNumberingAfterBreak="0">
    <w:nsid w:val="A9E7A3A4"/>
    <w:multiLevelType w:val="singleLevel"/>
    <w:tmpl w:val="A9E7A3A4"/>
    <w:lvl w:ilvl="0">
      <w:start w:val="1"/>
      <w:numFmt w:val="decimal"/>
      <w:suff w:val="space"/>
      <w:lvlText w:val="%1."/>
      <w:lvlJc w:val="left"/>
    </w:lvl>
  </w:abstractNum>
  <w:abstractNum w:abstractNumId="16" w15:restartNumberingAfterBreak="0">
    <w:nsid w:val="ACD6BFF3"/>
    <w:multiLevelType w:val="singleLevel"/>
    <w:tmpl w:val="ACD6BFF3"/>
    <w:lvl w:ilvl="0">
      <w:start w:val="1"/>
      <w:numFmt w:val="decimal"/>
      <w:suff w:val="space"/>
      <w:lvlText w:val="%1."/>
      <w:lvlJc w:val="left"/>
      <w:pPr>
        <w:ind w:left="485" w:firstLine="0"/>
      </w:pPr>
    </w:lvl>
  </w:abstractNum>
  <w:abstractNum w:abstractNumId="17" w15:restartNumberingAfterBreak="0">
    <w:nsid w:val="AD5F6C68"/>
    <w:multiLevelType w:val="singleLevel"/>
    <w:tmpl w:val="AD5F6C68"/>
    <w:lvl w:ilvl="0">
      <w:start w:val="1"/>
      <w:numFmt w:val="decimal"/>
      <w:suff w:val="space"/>
      <w:lvlText w:val="%1."/>
      <w:lvlJc w:val="left"/>
    </w:lvl>
  </w:abstractNum>
  <w:abstractNum w:abstractNumId="18" w15:restartNumberingAfterBreak="0">
    <w:nsid w:val="AF2BA73C"/>
    <w:multiLevelType w:val="singleLevel"/>
    <w:tmpl w:val="AF2BA73C"/>
    <w:lvl w:ilvl="0">
      <w:start w:val="1"/>
      <w:numFmt w:val="decimal"/>
      <w:suff w:val="space"/>
      <w:lvlText w:val="%1."/>
      <w:lvlJc w:val="left"/>
    </w:lvl>
  </w:abstractNum>
  <w:abstractNum w:abstractNumId="19" w15:restartNumberingAfterBreak="0">
    <w:nsid w:val="AFF21982"/>
    <w:multiLevelType w:val="singleLevel"/>
    <w:tmpl w:val="AFF21982"/>
    <w:lvl w:ilvl="0">
      <w:start w:val="1"/>
      <w:numFmt w:val="decimal"/>
      <w:suff w:val="space"/>
      <w:lvlText w:val="%1."/>
      <w:lvlJc w:val="left"/>
    </w:lvl>
  </w:abstractNum>
  <w:abstractNum w:abstractNumId="20" w15:restartNumberingAfterBreak="0">
    <w:nsid w:val="B572706A"/>
    <w:multiLevelType w:val="singleLevel"/>
    <w:tmpl w:val="B572706A"/>
    <w:lvl w:ilvl="0">
      <w:start w:val="1"/>
      <w:numFmt w:val="decimal"/>
      <w:suff w:val="space"/>
      <w:lvlText w:val="%1."/>
      <w:lvlJc w:val="left"/>
    </w:lvl>
  </w:abstractNum>
  <w:abstractNum w:abstractNumId="21" w15:restartNumberingAfterBreak="0">
    <w:nsid w:val="B7A5607C"/>
    <w:multiLevelType w:val="singleLevel"/>
    <w:tmpl w:val="B7A5607C"/>
    <w:lvl w:ilvl="0">
      <w:start w:val="1"/>
      <w:numFmt w:val="decimal"/>
      <w:suff w:val="space"/>
      <w:lvlText w:val="%1."/>
      <w:lvlJc w:val="left"/>
    </w:lvl>
  </w:abstractNum>
  <w:abstractNum w:abstractNumId="22" w15:restartNumberingAfterBreak="0">
    <w:nsid w:val="B8548E37"/>
    <w:multiLevelType w:val="singleLevel"/>
    <w:tmpl w:val="B8548E37"/>
    <w:lvl w:ilvl="0">
      <w:start w:val="1"/>
      <w:numFmt w:val="decimal"/>
      <w:suff w:val="space"/>
      <w:lvlText w:val="%1."/>
      <w:lvlJc w:val="left"/>
    </w:lvl>
  </w:abstractNum>
  <w:abstractNum w:abstractNumId="23" w15:restartNumberingAfterBreak="0">
    <w:nsid w:val="BBF61AF6"/>
    <w:multiLevelType w:val="singleLevel"/>
    <w:tmpl w:val="BBF61AF6"/>
    <w:lvl w:ilvl="0">
      <w:start w:val="1"/>
      <w:numFmt w:val="decimal"/>
      <w:suff w:val="space"/>
      <w:lvlText w:val="%1."/>
      <w:lvlJc w:val="left"/>
      <w:pPr>
        <w:ind w:left="485" w:firstLine="0"/>
      </w:pPr>
    </w:lvl>
  </w:abstractNum>
  <w:abstractNum w:abstractNumId="24" w15:restartNumberingAfterBreak="0">
    <w:nsid w:val="BD185838"/>
    <w:multiLevelType w:val="singleLevel"/>
    <w:tmpl w:val="BD185838"/>
    <w:lvl w:ilvl="0">
      <w:start w:val="1"/>
      <w:numFmt w:val="decimal"/>
      <w:suff w:val="space"/>
      <w:lvlText w:val="%1."/>
      <w:lvlJc w:val="left"/>
    </w:lvl>
  </w:abstractNum>
  <w:abstractNum w:abstractNumId="25" w15:restartNumberingAfterBreak="0">
    <w:nsid w:val="BD464917"/>
    <w:multiLevelType w:val="singleLevel"/>
    <w:tmpl w:val="BD464917"/>
    <w:lvl w:ilvl="0">
      <w:start w:val="1"/>
      <w:numFmt w:val="decimal"/>
      <w:suff w:val="space"/>
      <w:lvlText w:val="%1."/>
      <w:lvlJc w:val="left"/>
    </w:lvl>
  </w:abstractNum>
  <w:abstractNum w:abstractNumId="26" w15:restartNumberingAfterBreak="0">
    <w:nsid w:val="BFAF0508"/>
    <w:multiLevelType w:val="singleLevel"/>
    <w:tmpl w:val="BFAF0508"/>
    <w:lvl w:ilvl="0">
      <w:start w:val="1"/>
      <w:numFmt w:val="decimal"/>
      <w:suff w:val="space"/>
      <w:lvlText w:val="%1."/>
      <w:lvlJc w:val="left"/>
    </w:lvl>
  </w:abstractNum>
  <w:abstractNum w:abstractNumId="27" w15:restartNumberingAfterBreak="0">
    <w:nsid w:val="C85C694B"/>
    <w:multiLevelType w:val="singleLevel"/>
    <w:tmpl w:val="C85C694B"/>
    <w:lvl w:ilvl="0">
      <w:start w:val="1"/>
      <w:numFmt w:val="decimal"/>
      <w:suff w:val="space"/>
      <w:lvlText w:val="%1."/>
      <w:lvlJc w:val="left"/>
    </w:lvl>
  </w:abstractNum>
  <w:abstractNum w:abstractNumId="28" w15:restartNumberingAfterBreak="0">
    <w:nsid w:val="C92699A1"/>
    <w:multiLevelType w:val="singleLevel"/>
    <w:tmpl w:val="C92699A1"/>
    <w:lvl w:ilvl="0">
      <w:start w:val="1"/>
      <w:numFmt w:val="decimal"/>
      <w:suff w:val="space"/>
      <w:lvlText w:val="%1."/>
      <w:lvlJc w:val="left"/>
      <w:pPr>
        <w:ind w:left="485" w:firstLine="0"/>
      </w:pPr>
    </w:lvl>
  </w:abstractNum>
  <w:abstractNum w:abstractNumId="29" w15:restartNumberingAfterBreak="0">
    <w:nsid w:val="C97437D6"/>
    <w:multiLevelType w:val="singleLevel"/>
    <w:tmpl w:val="C97437D6"/>
    <w:lvl w:ilvl="0">
      <w:start w:val="1"/>
      <w:numFmt w:val="decimal"/>
      <w:suff w:val="space"/>
      <w:lvlText w:val="%1."/>
      <w:lvlJc w:val="left"/>
      <w:pPr>
        <w:ind w:left="485" w:firstLine="0"/>
      </w:pPr>
    </w:lvl>
  </w:abstractNum>
  <w:abstractNum w:abstractNumId="30" w15:restartNumberingAfterBreak="0">
    <w:nsid w:val="D028BE67"/>
    <w:multiLevelType w:val="singleLevel"/>
    <w:tmpl w:val="D028BE67"/>
    <w:lvl w:ilvl="0">
      <w:start w:val="1"/>
      <w:numFmt w:val="decimal"/>
      <w:suff w:val="space"/>
      <w:lvlText w:val="%1."/>
      <w:lvlJc w:val="left"/>
    </w:lvl>
  </w:abstractNum>
  <w:abstractNum w:abstractNumId="31" w15:restartNumberingAfterBreak="0">
    <w:nsid w:val="DABE1AD0"/>
    <w:multiLevelType w:val="singleLevel"/>
    <w:tmpl w:val="DABE1AD0"/>
    <w:lvl w:ilvl="0">
      <w:start w:val="1"/>
      <w:numFmt w:val="decimal"/>
      <w:suff w:val="space"/>
      <w:lvlText w:val="%1."/>
      <w:lvlJc w:val="left"/>
      <w:pPr>
        <w:ind w:left="532" w:firstLine="0"/>
      </w:pPr>
    </w:lvl>
  </w:abstractNum>
  <w:abstractNum w:abstractNumId="32" w15:restartNumberingAfterBreak="0">
    <w:nsid w:val="DACBE256"/>
    <w:multiLevelType w:val="singleLevel"/>
    <w:tmpl w:val="DACBE256"/>
    <w:lvl w:ilvl="0">
      <w:start w:val="1"/>
      <w:numFmt w:val="decimal"/>
      <w:suff w:val="space"/>
      <w:lvlText w:val="%1."/>
      <w:lvlJc w:val="left"/>
    </w:lvl>
  </w:abstractNum>
  <w:abstractNum w:abstractNumId="33" w15:restartNumberingAfterBreak="0">
    <w:nsid w:val="E39851C9"/>
    <w:multiLevelType w:val="singleLevel"/>
    <w:tmpl w:val="E39851C9"/>
    <w:lvl w:ilvl="0">
      <w:start w:val="1"/>
      <w:numFmt w:val="decimal"/>
      <w:suff w:val="space"/>
      <w:lvlText w:val="%1."/>
      <w:lvlJc w:val="left"/>
    </w:lvl>
  </w:abstractNum>
  <w:abstractNum w:abstractNumId="34" w15:restartNumberingAfterBreak="0">
    <w:nsid w:val="E8250DAA"/>
    <w:multiLevelType w:val="singleLevel"/>
    <w:tmpl w:val="E8250DAA"/>
    <w:lvl w:ilvl="0">
      <w:start w:val="1"/>
      <w:numFmt w:val="decimal"/>
      <w:suff w:val="space"/>
      <w:lvlText w:val="%1."/>
      <w:lvlJc w:val="left"/>
    </w:lvl>
  </w:abstractNum>
  <w:abstractNum w:abstractNumId="35" w15:restartNumberingAfterBreak="0">
    <w:nsid w:val="E8BC2A5B"/>
    <w:multiLevelType w:val="singleLevel"/>
    <w:tmpl w:val="E8BC2A5B"/>
    <w:lvl w:ilvl="0">
      <w:start w:val="1"/>
      <w:numFmt w:val="decimal"/>
      <w:suff w:val="space"/>
      <w:lvlText w:val="%1."/>
      <w:lvlJc w:val="left"/>
    </w:lvl>
  </w:abstractNum>
  <w:abstractNum w:abstractNumId="36" w15:restartNumberingAfterBreak="0">
    <w:nsid w:val="EA16113A"/>
    <w:multiLevelType w:val="singleLevel"/>
    <w:tmpl w:val="EA16113A"/>
    <w:lvl w:ilvl="0">
      <w:start w:val="1"/>
      <w:numFmt w:val="decimal"/>
      <w:suff w:val="space"/>
      <w:lvlText w:val="%1."/>
      <w:lvlJc w:val="left"/>
    </w:lvl>
  </w:abstractNum>
  <w:abstractNum w:abstractNumId="37" w15:restartNumberingAfterBreak="0">
    <w:nsid w:val="EB779688"/>
    <w:multiLevelType w:val="singleLevel"/>
    <w:tmpl w:val="EB779688"/>
    <w:lvl w:ilvl="0">
      <w:start w:val="1"/>
      <w:numFmt w:val="decimal"/>
      <w:lvlText w:val="%1."/>
      <w:lvlJc w:val="left"/>
      <w:pPr>
        <w:tabs>
          <w:tab w:val="left" w:pos="312"/>
        </w:tabs>
      </w:pPr>
    </w:lvl>
  </w:abstractNum>
  <w:abstractNum w:abstractNumId="38" w15:restartNumberingAfterBreak="0">
    <w:nsid w:val="EC7E2B8B"/>
    <w:multiLevelType w:val="singleLevel"/>
    <w:tmpl w:val="EC7E2B8B"/>
    <w:lvl w:ilvl="0">
      <w:start w:val="1"/>
      <w:numFmt w:val="decimal"/>
      <w:suff w:val="space"/>
      <w:lvlText w:val="%1."/>
      <w:lvlJc w:val="left"/>
      <w:pPr>
        <w:ind w:left="485" w:firstLine="0"/>
      </w:pPr>
    </w:lvl>
  </w:abstractNum>
  <w:abstractNum w:abstractNumId="39" w15:restartNumberingAfterBreak="0">
    <w:nsid w:val="EDF1A901"/>
    <w:multiLevelType w:val="singleLevel"/>
    <w:tmpl w:val="EDF1A901"/>
    <w:lvl w:ilvl="0">
      <w:start w:val="1"/>
      <w:numFmt w:val="decimal"/>
      <w:suff w:val="space"/>
      <w:lvlText w:val="%1."/>
      <w:lvlJc w:val="left"/>
    </w:lvl>
  </w:abstractNum>
  <w:abstractNum w:abstractNumId="40" w15:restartNumberingAfterBreak="0">
    <w:nsid w:val="EEBB4680"/>
    <w:multiLevelType w:val="singleLevel"/>
    <w:tmpl w:val="EEBB4680"/>
    <w:lvl w:ilvl="0">
      <w:start w:val="1"/>
      <w:numFmt w:val="decimal"/>
      <w:suff w:val="space"/>
      <w:lvlText w:val="%1."/>
      <w:lvlJc w:val="left"/>
    </w:lvl>
  </w:abstractNum>
  <w:abstractNum w:abstractNumId="41" w15:restartNumberingAfterBreak="0">
    <w:nsid w:val="F153410C"/>
    <w:multiLevelType w:val="singleLevel"/>
    <w:tmpl w:val="F153410C"/>
    <w:lvl w:ilvl="0">
      <w:start w:val="1"/>
      <w:numFmt w:val="decimal"/>
      <w:suff w:val="space"/>
      <w:lvlText w:val="%1."/>
      <w:lvlJc w:val="left"/>
    </w:lvl>
  </w:abstractNum>
  <w:abstractNum w:abstractNumId="42" w15:restartNumberingAfterBreak="0">
    <w:nsid w:val="F2F73816"/>
    <w:multiLevelType w:val="singleLevel"/>
    <w:tmpl w:val="F2F73816"/>
    <w:lvl w:ilvl="0">
      <w:start w:val="1"/>
      <w:numFmt w:val="decimal"/>
      <w:suff w:val="space"/>
      <w:lvlText w:val="%1."/>
      <w:lvlJc w:val="left"/>
    </w:lvl>
  </w:abstractNum>
  <w:abstractNum w:abstractNumId="43" w15:restartNumberingAfterBreak="0">
    <w:nsid w:val="F6F703D2"/>
    <w:multiLevelType w:val="singleLevel"/>
    <w:tmpl w:val="F6F703D2"/>
    <w:lvl w:ilvl="0">
      <w:start w:val="1"/>
      <w:numFmt w:val="decimal"/>
      <w:suff w:val="space"/>
      <w:lvlText w:val="%1."/>
      <w:lvlJc w:val="left"/>
      <w:pPr>
        <w:ind w:left="485" w:firstLine="0"/>
      </w:pPr>
    </w:lvl>
  </w:abstractNum>
  <w:abstractNum w:abstractNumId="44" w15:restartNumberingAfterBreak="0">
    <w:nsid w:val="F96DCB51"/>
    <w:multiLevelType w:val="singleLevel"/>
    <w:tmpl w:val="F96DCB51"/>
    <w:lvl w:ilvl="0">
      <w:start w:val="1"/>
      <w:numFmt w:val="decimal"/>
      <w:suff w:val="space"/>
      <w:lvlText w:val="%1."/>
      <w:lvlJc w:val="left"/>
    </w:lvl>
  </w:abstractNum>
  <w:abstractNum w:abstractNumId="45" w15:restartNumberingAfterBreak="0">
    <w:nsid w:val="FC2404CC"/>
    <w:multiLevelType w:val="singleLevel"/>
    <w:tmpl w:val="FC2404CC"/>
    <w:lvl w:ilvl="0">
      <w:start w:val="1"/>
      <w:numFmt w:val="decimal"/>
      <w:suff w:val="space"/>
      <w:lvlText w:val="%1."/>
      <w:lvlJc w:val="left"/>
    </w:lvl>
  </w:abstractNum>
  <w:abstractNum w:abstractNumId="46" w15:restartNumberingAfterBreak="0">
    <w:nsid w:val="FFFFFF7C"/>
    <w:multiLevelType w:val="singleLevel"/>
    <w:tmpl w:val="FFFFFF7C"/>
    <w:lvl w:ilvl="0">
      <w:start w:val="1"/>
      <w:numFmt w:val="decimal"/>
      <w:pStyle w:val="5"/>
      <w:lvlText w:val="%1."/>
      <w:lvlJc w:val="left"/>
      <w:pPr>
        <w:tabs>
          <w:tab w:val="left" w:pos="1800"/>
        </w:tabs>
        <w:ind w:left="1800" w:hanging="360"/>
      </w:pPr>
    </w:lvl>
  </w:abstractNum>
  <w:abstractNum w:abstractNumId="47" w15:restartNumberingAfterBreak="0">
    <w:nsid w:val="FFFFFF7D"/>
    <w:multiLevelType w:val="singleLevel"/>
    <w:tmpl w:val="FFFFFF7D"/>
    <w:lvl w:ilvl="0">
      <w:start w:val="1"/>
      <w:numFmt w:val="decimal"/>
      <w:pStyle w:val="4"/>
      <w:lvlText w:val="%1."/>
      <w:lvlJc w:val="left"/>
      <w:pPr>
        <w:tabs>
          <w:tab w:val="left" w:pos="1440"/>
        </w:tabs>
        <w:ind w:left="1440" w:hanging="360"/>
      </w:pPr>
    </w:lvl>
  </w:abstractNum>
  <w:abstractNum w:abstractNumId="48" w15:restartNumberingAfterBreak="0">
    <w:nsid w:val="FFFFFF7E"/>
    <w:multiLevelType w:val="singleLevel"/>
    <w:tmpl w:val="FFFFFF7E"/>
    <w:lvl w:ilvl="0">
      <w:start w:val="1"/>
      <w:numFmt w:val="decimal"/>
      <w:pStyle w:val="3"/>
      <w:lvlText w:val="%1."/>
      <w:lvlJc w:val="left"/>
      <w:pPr>
        <w:tabs>
          <w:tab w:val="left" w:pos="1080"/>
        </w:tabs>
        <w:ind w:left="1080" w:hanging="360"/>
      </w:pPr>
    </w:lvl>
  </w:abstractNum>
  <w:abstractNum w:abstractNumId="49" w15:restartNumberingAfterBreak="0">
    <w:nsid w:val="FFFFFF7F"/>
    <w:multiLevelType w:val="singleLevel"/>
    <w:tmpl w:val="FFFFFF7F"/>
    <w:lvl w:ilvl="0">
      <w:start w:val="1"/>
      <w:numFmt w:val="decimal"/>
      <w:pStyle w:val="2"/>
      <w:lvlText w:val="%1."/>
      <w:lvlJc w:val="left"/>
      <w:pPr>
        <w:tabs>
          <w:tab w:val="left" w:pos="720"/>
        </w:tabs>
        <w:ind w:left="720" w:hanging="360"/>
      </w:pPr>
    </w:lvl>
  </w:abstractNum>
  <w:abstractNum w:abstractNumId="50" w15:restartNumberingAfterBreak="0">
    <w:nsid w:val="FFFFFF80"/>
    <w:multiLevelType w:val="singleLevel"/>
    <w:tmpl w:val="FFFFFF80"/>
    <w:lvl w:ilvl="0">
      <w:start w:val="1"/>
      <w:numFmt w:val="bullet"/>
      <w:pStyle w:val="50"/>
      <w:lvlText w:val=""/>
      <w:lvlJc w:val="left"/>
      <w:pPr>
        <w:tabs>
          <w:tab w:val="left" w:pos="1800"/>
        </w:tabs>
        <w:ind w:left="1800" w:hanging="360"/>
      </w:pPr>
      <w:rPr>
        <w:rFonts w:ascii="Symbol" w:hAnsi="Symbol" w:hint="default"/>
      </w:rPr>
    </w:lvl>
  </w:abstractNum>
  <w:abstractNum w:abstractNumId="51" w15:restartNumberingAfterBreak="0">
    <w:nsid w:val="FFFFFF81"/>
    <w:multiLevelType w:val="singleLevel"/>
    <w:tmpl w:val="FFFFFF81"/>
    <w:lvl w:ilvl="0">
      <w:start w:val="1"/>
      <w:numFmt w:val="bullet"/>
      <w:pStyle w:val="40"/>
      <w:lvlText w:val=""/>
      <w:lvlJc w:val="left"/>
      <w:pPr>
        <w:tabs>
          <w:tab w:val="left" w:pos="1440"/>
        </w:tabs>
        <w:ind w:left="1440" w:hanging="360"/>
      </w:pPr>
      <w:rPr>
        <w:rFonts w:ascii="Symbol" w:hAnsi="Symbol" w:hint="default"/>
      </w:rPr>
    </w:lvl>
  </w:abstractNum>
  <w:abstractNum w:abstractNumId="52" w15:restartNumberingAfterBreak="0">
    <w:nsid w:val="FFFFFF82"/>
    <w:multiLevelType w:val="singleLevel"/>
    <w:tmpl w:val="FFFFFF82"/>
    <w:lvl w:ilvl="0">
      <w:start w:val="1"/>
      <w:numFmt w:val="bullet"/>
      <w:pStyle w:val="30"/>
      <w:lvlText w:val=""/>
      <w:lvlJc w:val="left"/>
      <w:pPr>
        <w:tabs>
          <w:tab w:val="left" w:pos="1080"/>
        </w:tabs>
        <w:ind w:left="1080" w:hanging="360"/>
      </w:pPr>
      <w:rPr>
        <w:rFonts w:ascii="Symbol" w:hAnsi="Symbol" w:hint="default"/>
      </w:rPr>
    </w:lvl>
  </w:abstractNum>
  <w:abstractNum w:abstractNumId="53" w15:restartNumberingAfterBreak="0">
    <w:nsid w:val="FFFFFF83"/>
    <w:multiLevelType w:val="singleLevel"/>
    <w:tmpl w:val="FFFFFF83"/>
    <w:lvl w:ilvl="0">
      <w:start w:val="1"/>
      <w:numFmt w:val="bullet"/>
      <w:pStyle w:val="20"/>
      <w:lvlText w:val=""/>
      <w:lvlJc w:val="left"/>
      <w:pPr>
        <w:tabs>
          <w:tab w:val="left" w:pos="720"/>
        </w:tabs>
        <w:ind w:left="720" w:hanging="360"/>
      </w:pPr>
      <w:rPr>
        <w:rFonts w:ascii="Symbol" w:hAnsi="Symbol" w:hint="default"/>
      </w:rPr>
    </w:lvl>
  </w:abstractNum>
  <w:abstractNum w:abstractNumId="54" w15:restartNumberingAfterBreak="0">
    <w:nsid w:val="FFFFFF88"/>
    <w:multiLevelType w:val="singleLevel"/>
    <w:tmpl w:val="FFFFFF88"/>
    <w:lvl w:ilvl="0">
      <w:start w:val="1"/>
      <w:numFmt w:val="decimal"/>
      <w:pStyle w:val="a"/>
      <w:lvlText w:val="%1."/>
      <w:lvlJc w:val="left"/>
      <w:pPr>
        <w:tabs>
          <w:tab w:val="left" w:pos="360"/>
        </w:tabs>
        <w:ind w:left="360" w:hanging="360"/>
      </w:pPr>
    </w:lvl>
  </w:abstractNum>
  <w:abstractNum w:abstractNumId="55" w15:restartNumberingAfterBreak="0">
    <w:nsid w:val="FFFFFF89"/>
    <w:multiLevelType w:val="singleLevel"/>
    <w:tmpl w:val="FFFFFF89"/>
    <w:lvl w:ilvl="0">
      <w:start w:val="1"/>
      <w:numFmt w:val="bullet"/>
      <w:pStyle w:val="a0"/>
      <w:lvlText w:val=""/>
      <w:lvlJc w:val="left"/>
      <w:pPr>
        <w:tabs>
          <w:tab w:val="left" w:pos="360"/>
        </w:tabs>
        <w:ind w:left="360" w:hanging="360"/>
      </w:pPr>
      <w:rPr>
        <w:rFonts w:ascii="Symbol" w:hAnsi="Symbol" w:hint="default"/>
      </w:rPr>
    </w:lvl>
  </w:abstractNum>
  <w:abstractNum w:abstractNumId="56" w15:restartNumberingAfterBreak="0">
    <w:nsid w:val="01F9DB05"/>
    <w:multiLevelType w:val="singleLevel"/>
    <w:tmpl w:val="01F9DB05"/>
    <w:lvl w:ilvl="0">
      <w:start w:val="1"/>
      <w:numFmt w:val="decimal"/>
      <w:suff w:val="space"/>
      <w:lvlText w:val="%1."/>
      <w:lvlJc w:val="left"/>
    </w:lvl>
  </w:abstractNum>
  <w:abstractNum w:abstractNumId="57" w15:restartNumberingAfterBreak="0">
    <w:nsid w:val="0503FF27"/>
    <w:multiLevelType w:val="singleLevel"/>
    <w:tmpl w:val="0503FF27"/>
    <w:lvl w:ilvl="0">
      <w:start w:val="1"/>
      <w:numFmt w:val="decimal"/>
      <w:suff w:val="space"/>
      <w:lvlText w:val="%1."/>
      <w:lvlJc w:val="left"/>
    </w:lvl>
  </w:abstractNum>
  <w:abstractNum w:abstractNumId="58" w15:restartNumberingAfterBreak="0">
    <w:nsid w:val="09433E94"/>
    <w:multiLevelType w:val="singleLevel"/>
    <w:tmpl w:val="09433E94"/>
    <w:lvl w:ilvl="0">
      <w:start w:val="1"/>
      <w:numFmt w:val="decimal"/>
      <w:suff w:val="space"/>
      <w:lvlText w:val="%1."/>
      <w:lvlJc w:val="left"/>
    </w:lvl>
  </w:abstractNum>
  <w:abstractNum w:abstractNumId="59" w15:restartNumberingAfterBreak="0">
    <w:nsid w:val="0A144EC2"/>
    <w:multiLevelType w:val="hybridMultilevel"/>
    <w:tmpl w:val="B8A4F5A0"/>
    <w:lvl w:ilvl="0" w:tplc="A96630E0">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0" w15:restartNumberingAfterBreak="0">
    <w:nsid w:val="0A545F72"/>
    <w:multiLevelType w:val="multilevel"/>
    <w:tmpl w:val="A2087560"/>
    <w:lvl w:ilvl="0">
      <w:start w:val="1"/>
      <w:numFmt w:val="decimal"/>
      <w:lvlText w:val="%1."/>
      <w:lvlJc w:val="left"/>
      <w:pPr>
        <w:tabs>
          <w:tab w:val="num" w:pos="1620"/>
        </w:tabs>
        <w:ind w:left="1620" w:hanging="360"/>
      </w:pPr>
    </w:lvl>
    <w:lvl w:ilvl="1" w:tentative="1">
      <w:start w:val="1"/>
      <w:numFmt w:val="decimal"/>
      <w:lvlText w:val="%2."/>
      <w:lvlJc w:val="left"/>
      <w:pPr>
        <w:tabs>
          <w:tab w:val="num" w:pos="2340"/>
        </w:tabs>
        <w:ind w:left="2340" w:hanging="360"/>
      </w:pPr>
    </w:lvl>
    <w:lvl w:ilvl="2" w:tentative="1">
      <w:start w:val="1"/>
      <w:numFmt w:val="decimal"/>
      <w:lvlText w:val="%3."/>
      <w:lvlJc w:val="left"/>
      <w:pPr>
        <w:tabs>
          <w:tab w:val="num" w:pos="3060"/>
        </w:tabs>
        <w:ind w:left="3060" w:hanging="360"/>
      </w:pPr>
    </w:lvl>
    <w:lvl w:ilvl="3" w:tentative="1">
      <w:start w:val="1"/>
      <w:numFmt w:val="decimal"/>
      <w:lvlText w:val="%4."/>
      <w:lvlJc w:val="left"/>
      <w:pPr>
        <w:tabs>
          <w:tab w:val="num" w:pos="3780"/>
        </w:tabs>
        <w:ind w:left="3780" w:hanging="360"/>
      </w:pPr>
    </w:lvl>
    <w:lvl w:ilvl="4" w:tentative="1">
      <w:start w:val="1"/>
      <w:numFmt w:val="decimal"/>
      <w:lvlText w:val="%5."/>
      <w:lvlJc w:val="left"/>
      <w:pPr>
        <w:tabs>
          <w:tab w:val="num" w:pos="4500"/>
        </w:tabs>
        <w:ind w:left="4500" w:hanging="360"/>
      </w:pPr>
    </w:lvl>
    <w:lvl w:ilvl="5" w:tentative="1">
      <w:start w:val="1"/>
      <w:numFmt w:val="decimal"/>
      <w:lvlText w:val="%6."/>
      <w:lvlJc w:val="left"/>
      <w:pPr>
        <w:tabs>
          <w:tab w:val="num" w:pos="5220"/>
        </w:tabs>
        <w:ind w:left="5220" w:hanging="360"/>
      </w:pPr>
    </w:lvl>
    <w:lvl w:ilvl="6" w:tentative="1">
      <w:start w:val="1"/>
      <w:numFmt w:val="decimal"/>
      <w:lvlText w:val="%7."/>
      <w:lvlJc w:val="left"/>
      <w:pPr>
        <w:tabs>
          <w:tab w:val="num" w:pos="5940"/>
        </w:tabs>
        <w:ind w:left="5940" w:hanging="360"/>
      </w:pPr>
    </w:lvl>
    <w:lvl w:ilvl="7" w:tentative="1">
      <w:start w:val="1"/>
      <w:numFmt w:val="decimal"/>
      <w:lvlText w:val="%8."/>
      <w:lvlJc w:val="left"/>
      <w:pPr>
        <w:tabs>
          <w:tab w:val="num" w:pos="6660"/>
        </w:tabs>
        <w:ind w:left="6660" w:hanging="360"/>
      </w:pPr>
    </w:lvl>
    <w:lvl w:ilvl="8" w:tentative="1">
      <w:start w:val="1"/>
      <w:numFmt w:val="decimal"/>
      <w:lvlText w:val="%9."/>
      <w:lvlJc w:val="left"/>
      <w:pPr>
        <w:tabs>
          <w:tab w:val="num" w:pos="7380"/>
        </w:tabs>
        <w:ind w:left="7380" w:hanging="360"/>
      </w:pPr>
    </w:lvl>
  </w:abstractNum>
  <w:abstractNum w:abstractNumId="61" w15:restartNumberingAfterBreak="0">
    <w:nsid w:val="0A970524"/>
    <w:multiLevelType w:val="multilevel"/>
    <w:tmpl w:val="DFD20DE8"/>
    <w:lvl w:ilvl="0">
      <w:start w:val="1"/>
      <w:numFmt w:val="decimal"/>
      <w:lvlText w:val="%1."/>
      <w:lvlJc w:val="left"/>
      <w:pPr>
        <w:tabs>
          <w:tab w:val="num" w:pos="1080"/>
        </w:tabs>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2" w15:restartNumberingAfterBreak="0">
    <w:nsid w:val="0F987322"/>
    <w:multiLevelType w:val="multilevel"/>
    <w:tmpl w:val="3C087A26"/>
    <w:lvl w:ilvl="0">
      <w:start w:val="1"/>
      <w:numFmt w:val="decimal"/>
      <w:lvlText w:val="%1."/>
      <w:lvlJc w:val="left"/>
      <w:pPr>
        <w:tabs>
          <w:tab w:val="num" w:pos="1069"/>
        </w:tabs>
        <w:ind w:left="1069" w:hanging="360"/>
      </w:pPr>
      <w:rPr>
        <w:rFonts w:hint="default"/>
      </w:r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3" w15:restartNumberingAfterBreak="0">
    <w:nsid w:val="12B6EC01"/>
    <w:multiLevelType w:val="singleLevel"/>
    <w:tmpl w:val="12B6EC01"/>
    <w:lvl w:ilvl="0">
      <w:start w:val="1"/>
      <w:numFmt w:val="decimal"/>
      <w:suff w:val="space"/>
      <w:lvlText w:val="%1."/>
      <w:lvlJc w:val="left"/>
      <w:pPr>
        <w:ind w:left="485" w:firstLine="0"/>
      </w:pPr>
    </w:lvl>
  </w:abstractNum>
  <w:abstractNum w:abstractNumId="64" w15:restartNumberingAfterBreak="0">
    <w:nsid w:val="13EB4DC7"/>
    <w:multiLevelType w:val="singleLevel"/>
    <w:tmpl w:val="13EB4DC7"/>
    <w:lvl w:ilvl="0">
      <w:start w:val="1"/>
      <w:numFmt w:val="decimal"/>
      <w:suff w:val="space"/>
      <w:lvlText w:val="%1."/>
      <w:lvlJc w:val="left"/>
      <w:pPr>
        <w:ind w:left="485" w:firstLine="0"/>
      </w:pPr>
    </w:lvl>
  </w:abstractNum>
  <w:abstractNum w:abstractNumId="65" w15:restartNumberingAfterBreak="0">
    <w:nsid w:val="1C1AC8C7"/>
    <w:multiLevelType w:val="singleLevel"/>
    <w:tmpl w:val="1C1AC8C7"/>
    <w:lvl w:ilvl="0">
      <w:start w:val="1"/>
      <w:numFmt w:val="decimal"/>
      <w:suff w:val="space"/>
      <w:lvlText w:val="%1."/>
      <w:lvlJc w:val="left"/>
    </w:lvl>
  </w:abstractNum>
  <w:abstractNum w:abstractNumId="66" w15:restartNumberingAfterBreak="0">
    <w:nsid w:val="1D5493FC"/>
    <w:multiLevelType w:val="singleLevel"/>
    <w:tmpl w:val="1D5493FC"/>
    <w:lvl w:ilvl="0">
      <w:start w:val="1"/>
      <w:numFmt w:val="decimal"/>
      <w:suff w:val="space"/>
      <w:lvlText w:val="%1."/>
      <w:lvlJc w:val="left"/>
      <w:pPr>
        <w:ind w:left="485" w:firstLine="0"/>
      </w:pPr>
    </w:lvl>
  </w:abstractNum>
  <w:abstractNum w:abstractNumId="67" w15:restartNumberingAfterBreak="0">
    <w:nsid w:val="1F753B55"/>
    <w:multiLevelType w:val="singleLevel"/>
    <w:tmpl w:val="1F753B55"/>
    <w:lvl w:ilvl="0">
      <w:start w:val="1"/>
      <w:numFmt w:val="decimal"/>
      <w:suff w:val="space"/>
      <w:lvlText w:val="%1."/>
      <w:lvlJc w:val="left"/>
    </w:lvl>
  </w:abstractNum>
  <w:abstractNum w:abstractNumId="68" w15:restartNumberingAfterBreak="0">
    <w:nsid w:val="1FDB52E2"/>
    <w:multiLevelType w:val="hybridMultilevel"/>
    <w:tmpl w:val="113C8F4A"/>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9" w15:restartNumberingAfterBreak="0">
    <w:nsid w:val="23F334D1"/>
    <w:multiLevelType w:val="singleLevel"/>
    <w:tmpl w:val="23F334D1"/>
    <w:lvl w:ilvl="0">
      <w:start w:val="1"/>
      <w:numFmt w:val="decimal"/>
      <w:suff w:val="nothing"/>
      <w:lvlText w:val="%1-"/>
      <w:lvlJc w:val="left"/>
    </w:lvl>
  </w:abstractNum>
  <w:abstractNum w:abstractNumId="70" w15:restartNumberingAfterBreak="0">
    <w:nsid w:val="24B605DC"/>
    <w:multiLevelType w:val="hybridMultilevel"/>
    <w:tmpl w:val="B3462E7E"/>
    <w:lvl w:ilvl="0" w:tplc="A96630E0">
      <w:start w:val="1"/>
      <w:numFmt w:val="decimal"/>
      <w:lvlText w:val="%1、"/>
      <w:lvlJc w:val="left"/>
      <w:pPr>
        <w:ind w:left="1153" w:hanging="420"/>
      </w:pPr>
      <w:rPr>
        <w:rFonts w:hint="eastAsia"/>
      </w:rPr>
    </w:lvl>
    <w:lvl w:ilvl="1" w:tplc="A96630E0">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25E87AA4"/>
    <w:multiLevelType w:val="hybridMultilevel"/>
    <w:tmpl w:val="50625A06"/>
    <w:lvl w:ilvl="0" w:tplc="708C3D8A">
      <w:start w:val="1"/>
      <w:numFmt w:val="decimal"/>
      <w:lvlText w:val="%1."/>
      <w:lvlJc w:val="left"/>
      <w:pPr>
        <w:ind w:left="1093" w:hanging="360"/>
      </w:pPr>
    </w:lvl>
    <w:lvl w:ilvl="1" w:tplc="04090019">
      <w:start w:val="1"/>
      <w:numFmt w:val="lowerLetter"/>
      <w:lvlText w:val="%2)"/>
      <w:lvlJc w:val="left"/>
      <w:pPr>
        <w:ind w:left="1573" w:hanging="420"/>
      </w:pPr>
    </w:lvl>
    <w:lvl w:ilvl="2" w:tplc="0409001B">
      <w:start w:val="1"/>
      <w:numFmt w:val="lowerRoman"/>
      <w:lvlText w:val="%3."/>
      <w:lvlJc w:val="right"/>
      <w:pPr>
        <w:ind w:left="1993" w:hanging="420"/>
      </w:pPr>
    </w:lvl>
    <w:lvl w:ilvl="3" w:tplc="0409000F">
      <w:start w:val="1"/>
      <w:numFmt w:val="decimal"/>
      <w:lvlText w:val="%4."/>
      <w:lvlJc w:val="left"/>
      <w:pPr>
        <w:ind w:left="2413" w:hanging="420"/>
      </w:pPr>
    </w:lvl>
    <w:lvl w:ilvl="4" w:tplc="04090019">
      <w:start w:val="1"/>
      <w:numFmt w:val="lowerLetter"/>
      <w:lvlText w:val="%5)"/>
      <w:lvlJc w:val="left"/>
      <w:pPr>
        <w:ind w:left="2833" w:hanging="420"/>
      </w:pPr>
    </w:lvl>
    <w:lvl w:ilvl="5" w:tplc="0409001B">
      <w:start w:val="1"/>
      <w:numFmt w:val="lowerRoman"/>
      <w:lvlText w:val="%6."/>
      <w:lvlJc w:val="right"/>
      <w:pPr>
        <w:ind w:left="3253" w:hanging="420"/>
      </w:pPr>
    </w:lvl>
    <w:lvl w:ilvl="6" w:tplc="0409000F">
      <w:start w:val="1"/>
      <w:numFmt w:val="decimal"/>
      <w:lvlText w:val="%7."/>
      <w:lvlJc w:val="left"/>
      <w:pPr>
        <w:ind w:left="3673" w:hanging="420"/>
      </w:pPr>
    </w:lvl>
    <w:lvl w:ilvl="7" w:tplc="04090019">
      <w:start w:val="1"/>
      <w:numFmt w:val="lowerLetter"/>
      <w:lvlText w:val="%8)"/>
      <w:lvlJc w:val="left"/>
      <w:pPr>
        <w:ind w:left="4093" w:hanging="420"/>
      </w:pPr>
    </w:lvl>
    <w:lvl w:ilvl="8" w:tplc="0409001B">
      <w:start w:val="1"/>
      <w:numFmt w:val="lowerRoman"/>
      <w:lvlText w:val="%9."/>
      <w:lvlJc w:val="right"/>
      <w:pPr>
        <w:ind w:left="4513" w:hanging="420"/>
      </w:pPr>
    </w:lvl>
  </w:abstractNum>
  <w:abstractNum w:abstractNumId="72" w15:restartNumberingAfterBreak="0">
    <w:nsid w:val="276C473C"/>
    <w:multiLevelType w:val="singleLevel"/>
    <w:tmpl w:val="276C473C"/>
    <w:lvl w:ilvl="0">
      <w:start w:val="1"/>
      <w:numFmt w:val="decimal"/>
      <w:suff w:val="space"/>
      <w:lvlText w:val="%1."/>
      <w:lvlJc w:val="left"/>
    </w:lvl>
  </w:abstractNum>
  <w:abstractNum w:abstractNumId="73" w15:restartNumberingAfterBreak="0">
    <w:nsid w:val="284063F3"/>
    <w:multiLevelType w:val="singleLevel"/>
    <w:tmpl w:val="284063F3"/>
    <w:lvl w:ilvl="0">
      <w:start w:val="1"/>
      <w:numFmt w:val="decimal"/>
      <w:suff w:val="space"/>
      <w:lvlText w:val="%1."/>
      <w:lvlJc w:val="left"/>
      <w:pPr>
        <w:ind w:left="485" w:firstLine="0"/>
      </w:pPr>
    </w:lvl>
  </w:abstractNum>
  <w:abstractNum w:abstractNumId="74" w15:restartNumberingAfterBreak="0">
    <w:nsid w:val="287C3DF7"/>
    <w:multiLevelType w:val="singleLevel"/>
    <w:tmpl w:val="287C3DF7"/>
    <w:lvl w:ilvl="0">
      <w:start w:val="1"/>
      <w:numFmt w:val="decimal"/>
      <w:suff w:val="space"/>
      <w:lvlText w:val="%1."/>
      <w:lvlJc w:val="left"/>
    </w:lvl>
  </w:abstractNum>
  <w:abstractNum w:abstractNumId="75" w15:restartNumberingAfterBreak="0">
    <w:nsid w:val="2B00044E"/>
    <w:multiLevelType w:val="singleLevel"/>
    <w:tmpl w:val="2B00044E"/>
    <w:lvl w:ilvl="0">
      <w:start w:val="1"/>
      <w:numFmt w:val="decimal"/>
      <w:suff w:val="space"/>
      <w:lvlText w:val="%1."/>
      <w:lvlJc w:val="left"/>
    </w:lvl>
  </w:abstractNum>
  <w:abstractNum w:abstractNumId="76" w15:restartNumberingAfterBreak="0">
    <w:nsid w:val="2D00833E"/>
    <w:multiLevelType w:val="singleLevel"/>
    <w:tmpl w:val="2D00833E"/>
    <w:lvl w:ilvl="0">
      <w:start w:val="1"/>
      <w:numFmt w:val="decimal"/>
      <w:suff w:val="space"/>
      <w:lvlText w:val="%1."/>
      <w:lvlJc w:val="left"/>
    </w:lvl>
  </w:abstractNum>
  <w:abstractNum w:abstractNumId="77" w15:restartNumberingAfterBreak="0">
    <w:nsid w:val="2D7221F2"/>
    <w:multiLevelType w:val="singleLevel"/>
    <w:tmpl w:val="BD464917"/>
    <w:lvl w:ilvl="0">
      <w:start w:val="1"/>
      <w:numFmt w:val="decimal"/>
      <w:suff w:val="space"/>
      <w:lvlText w:val="%1."/>
      <w:lvlJc w:val="left"/>
    </w:lvl>
  </w:abstractNum>
  <w:abstractNum w:abstractNumId="78" w15:restartNumberingAfterBreak="0">
    <w:nsid w:val="30B8032D"/>
    <w:multiLevelType w:val="multilevel"/>
    <w:tmpl w:val="30B8032D"/>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9" w15:restartNumberingAfterBreak="0">
    <w:nsid w:val="314F3056"/>
    <w:multiLevelType w:val="singleLevel"/>
    <w:tmpl w:val="314F3056"/>
    <w:lvl w:ilvl="0">
      <w:start w:val="1"/>
      <w:numFmt w:val="decimal"/>
      <w:suff w:val="space"/>
      <w:lvlText w:val="%1."/>
      <w:lvlJc w:val="left"/>
    </w:lvl>
  </w:abstractNum>
  <w:abstractNum w:abstractNumId="80" w15:restartNumberingAfterBreak="0">
    <w:nsid w:val="31E7253A"/>
    <w:multiLevelType w:val="hybridMultilevel"/>
    <w:tmpl w:val="9CCE2402"/>
    <w:lvl w:ilvl="0" w:tplc="0409000F">
      <w:start w:val="1"/>
      <w:numFmt w:val="decimal"/>
      <w:lvlText w:val="%1."/>
      <w:lvlJc w:val="left"/>
      <w:pPr>
        <w:ind w:left="1260" w:hanging="420"/>
      </w:pPr>
    </w:lvl>
    <w:lvl w:ilvl="1" w:tplc="E09A299C">
      <w:start w:val="1"/>
      <w:numFmt w:val="decimal"/>
      <w:lvlText w:val="%2、"/>
      <w:lvlJc w:val="left"/>
      <w:pPr>
        <w:ind w:left="1620" w:hanging="36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1" w15:restartNumberingAfterBreak="0">
    <w:nsid w:val="32505547"/>
    <w:multiLevelType w:val="singleLevel"/>
    <w:tmpl w:val="32505547"/>
    <w:lvl w:ilvl="0">
      <w:start w:val="1"/>
      <w:numFmt w:val="decimal"/>
      <w:suff w:val="space"/>
      <w:lvlText w:val="%1."/>
      <w:lvlJc w:val="left"/>
    </w:lvl>
  </w:abstractNum>
  <w:abstractNum w:abstractNumId="82" w15:restartNumberingAfterBreak="0">
    <w:nsid w:val="332C57A1"/>
    <w:multiLevelType w:val="hybridMultilevel"/>
    <w:tmpl w:val="5C08F97C"/>
    <w:lvl w:ilvl="0" w:tplc="794CD4A8">
      <w:start w:val="1"/>
      <w:numFmt w:val="decimal"/>
      <w:lvlText w:val="1.%1"/>
      <w:lvlJc w:val="left"/>
      <w:pPr>
        <w:ind w:left="1260" w:hanging="420"/>
      </w:pPr>
      <w:rPr>
        <w:rFonts w:hint="eastAsia"/>
      </w:rPr>
    </w:lvl>
    <w:lvl w:ilvl="1" w:tplc="794CD4A8">
      <w:start w:val="1"/>
      <w:numFmt w:val="decimal"/>
      <w:lvlText w:val="1.%2"/>
      <w:lvlJc w:val="left"/>
      <w:pPr>
        <w:ind w:left="840" w:hanging="420"/>
      </w:pPr>
      <w:rPr>
        <w:rFonts w:hint="eastAsia"/>
      </w:rPr>
    </w:lvl>
    <w:lvl w:ilvl="2" w:tplc="4D3C4E82">
      <w:start w:val="1"/>
      <w:numFmt w:val="decimal"/>
      <w:lvlText w:val="2.%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356E5FA0"/>
    <w:multiLevelType w:val="singleLevel"/>
    <w:tmpl w:val="356E5FA0"/>
    <w:lvl w:ilvl="0">
      <w:start w:val="1"/>
      <w:numFmt w:val="decimal"/>
      <w:suff w:val="space"/>
      <w:lvlText w:val="%1."/>
      <w:lvlJc w:val="left"/>
    </w:lvl>
  </w:abstractNum>
  <w:abstractNum w:abstractNumId="84" w15:restartNumberingAfterBreak="0">
    <w:nsid w:val="38CFEE79"/>
    <w:multiLevelType w:val="singleLevel"/>
    <w:tmpl w:val="38CFEE79"/>
    <w:lvl w:ilvl="0">
      <w:start w:val="1"/>
      <w:numFmt w:val="decimal"/>
      <w:suff w:val="space"/>
      <w:lvlText w:val="%1."/>
      <w:lvlJc w:val="left"/>
      <w:pPr>
        <w:ind w:left="485" w:firstLine="0"/>
      </w:pPr>
    </w:lvl>
  </w:abstractNum>
  <w:abstractNum w:abstractNumId="85" w15:restartNumberingAfterBreak="0">
    <w:nsid w:val="3ABC7E07"/>
    <w:multiLevelType w:val="hybridMultilevel"/>
    <w:tmpl w:val="530A420C"/>
    <w:lvl w:ilvl="0" w:tplc="04090011">
      <w:start w:val="1"/>
      <w:numFmt w:val="decimal"/>
      <w:lvlText w:val="%1)"/>
      <w:lvlJc w:val="left"/>
      <w:pPr>
        <w:ind w:left="1489" w:hanging="420"/>
      </w:pPr>
    </w:lvl>
    <w:lvl w:ilvl="1" w:tplc="04090019">
      <w:start w:val="1"/>
      <w:numFmt w:val="lowerLetter"/>
      <w:lvlText w:val="%2)"/>
      <w:lvlJc w:val="left"/>
      <w:pPr>
        <w:ind w:left="1909" w:hanging="420"/>
      </w:pPr>
    </w:lvl>
    <w:lvl w:ilvl="2" w:tplc="0409001B" w:tentative="1">
      <w:start w:val="1"/>
      <w:numFmt w:val="lowerRoman"/>
      <w:lvlText w:val="%3."/>
      <w:lvlJc w:val="right"/>
      <w:pPr>
        <w:ind w:left="2329" w:hanging="420"/>
      </w:pPr>
    </w:lvl>
    <w:lvl w:ilvl="3" w:tplc="0409000F" w:tentative="1">
      <w:start w:val="1"/>
      <w:numFmt w:val="decimal"/>
      <w:lvlText w:val="%4."/>
      <w:lvlJc w:val="left"/>
      <w:pPr>
        <w:ind w:left="2749" w:hanging="420"/>
      </w:pPr>
    </w:lvl>
    <w:lvl w:ilvl="4" w:tplc="04090019" w:tentative="1">
      <w:start w:val="1"/>
      <w:numFmt w:val="lowerLetter"/>
      <w:lvlText w:val="%5)"/>
      <w:lvlJc w:val="left"/>
      <w:pPr>
        <w:ind w:left="3169" w:hanging="420"/>
      </w:pPr>
    </w:lvl>
    <w:lvl w:ilvl="5" w:tplc="0409001B" w:tentative="1">
      <w:start w:val="1"/>
      <w:numFmt w:val="lowerRoman"/>
      <w:lvlText w:val="%6."/>
      <w:lvlJc w:val="right"/>
      <w:pPr>
        <w:ind w:left="3589" w:hanging="420"/>
      </w:pPr>
    </w:lvl>
    <w:lvl w:ilvl="6" w:tplc="0409000F" w:tentative="1">
      <w:start w:val="1"/>
      <w:numFmt w:val="decimal"/>
      <w:lvlText w:val="%7."/>
      <w:lvlJc w:val="left"/>
      <w:pPr>
        <w:ind w:left="4009" w:hanging="420"/>
      </w:pPr>
    </w:lvl>
    <w:lvl w:ilvl="7" w:tplc="04090019" w:tentative="1">
      <w:start w:val="1"/>
      <w:numFmt w:val="lowerLetter"/>
      <w:lvlText w:val="%8)"/>
      <w:lvlJc w:val="left"/>
      <w:pPr>
        <w:ind w:left="4429" w:hanging="420"/>
      </w:pPr>
    </w:lvl>
    <w:lvl w:ilvl="8" w:tplc="0409001B" w:tentative="1">
      <w:start w:val="1"/>
      <w:numFmt w:val="lowerRoman"/>
      <w:lvlText w:val="%9."/>
      <w:lvlJc w:val="right"/>
      <w:pPr>
        <w:ind w:left="4849" w:hanging="420"/>
      </w:pPr>
    </w:lvl>
  </w:abstractNum>
  <w:abstractNum w:abstractNumId="86" w15:restartNumberingAfterBreak="0">
    <w:nsid w:val="3D9D4B8F"/>
    <w:multiLevelType w:val="singleLevel"/>
    <w:tmpl w:val="3D9D4B8F"/>
    <w:lvl w:ilvl="0">
      <w:start w:val="1"/>
      <w:numFmt w:val="decimal"/>
      <w:suff w:val="space"/>
      <w:lvlText w:val="%1."/>
      <w:lvlJc w:val="left"/>
    </w:lvl>
  </w:abstractNum>
  <w:abstractNum w:abstractNumId="87" w15:restartNumberingAfterBreak="0">
    <w:nsid w:val="3FCEE83E"/>
    <w:multiLevelType w:val="singleLevel"/>
    <w:tmpl w:val="3FCEE83E"/>
    <w:lvl w:ilvl="0">
      <w:start w:val="1"/>
      <w:numFmt w:val="decimal"/>
      <w:suff w:val="space"/>
      <w:lvlText w:val="%1."/>
      <w:lvlJc w:val="left"/>
    </w:lvl>
  </w:abstractNum>
  <w:abstractNum w:abstractNumId="88" w15:restartNumberingAfterBreak="0">
    <w:nsid w:val="4028230A"/>
    <w:multiLevelType w:val="singleLevel"/>
    <w:tmpl w:val="4028230A"/>
    <w:lvl w:ilvl="0">
      <w:start w:val="1"/>
      <w:numFmt w:val="decimal"/>
      <w:suff w:val="space"/>
      <w:lvlText w:val="%1."/>
      <w:lvlJc w:val="left"/>
      <w:pPr>
        <w:ind w:left="485" w:firstLine="0"/>
      </w:pPr>
    </w:lvl>
  </w:abstractNum>
  <w:abstractNum w:abstractNumId="89" w15:restartNumberingAfterBreak="0">
    <w:nsid w:val="43859C15"/>
    <w:multiLevelType w:val="singleLevel"/>
    <w:tmpl w:val="43859C15"/>
    <w:lvl w:ilvl="0">
      <w:start w:val="1"/>
      <w:numFmt w:val="decimal"/>
      <w:suff w:val="space"/>
      <w:lvlText w:val="%1."/>
      <w:lvlJc w:val="left"/>
    </w:lvl>
  </w:abstractNum>
  <w:abstractNum w:abstractNumId="90" w15:restartNumberingAfterBreak="0">
    <w:nsid w:val="43EBCCB7"/>
    <w:multiLevelType w:val="singleLevel"/>
    <w:tmpl w:val="43EBCCB7"/>
    <w:lvl w:ilvl="0">
      <w:start w:val="1"/>
      <w:numFmt w:val="decimal"/>
      <w:suff w:val="space"/>
      <w:lvlText w:val="%1."/>
      <w:lvlJc w:val="left"/>
    </w:lvl>
  </w:abstractNum>
  <w:abstractNum w:abstractNumId="91" w15:restartNumberingAfterBreak="0">
    <w:nsid w:val="485113F6"/>
    <w:multiLevelType w:val="multilevel"/>
    <w:tmpl w:val="A2087560"/>
    <w:lvl w:ilvl="0">
      <w:start w:val="1"/>
      <w:numFmt w:val="decimal"/>
      <w:lvlText w:val="%1."/>
      <w:lvlJc w:val="left"/>
      <w:pPr>
        <w:tabs>
          <w:tab w:val="num" w:pos="1620"/>
        </w:tabs>
        <w:ind w:left="1620" w:hanging="360"/>
      </w:pPr>
    </w:lvl>
    <w:lvl w:ilvl="1" w:tentative="1">
      <w:start w:val="1"/>
      <w:numFmt w:val="decimal"/>
      <w:lvlText w:val="%2."/>
      <w:lvlJc w:val="left"/>
      <w:pPr>
        <w:tabs>
          <w:tab w:val="num" w:pos="2340"/>
        </w:tabs>
        <w:ind w:left="2340" w:hanging="360"/>
      </w:pPr>
    </w:lvl>
    <w:lvl w:ilvl="2" w:tentative="1">
      <w:start w:val="1"/>
      <w:numFmt w:val="decimal"/>
      <w:lvlText w:val="%3."/>
      <w:lvlJc w:val="left"/>
      <w:pPr>
        <w:tabs>
          <w:tab w:val="num" w:pos="3060"/>
        </w:tabs>
        <w:ind w:left="3060" w:hanging="360"/>
      </w:pPr>
    </w:lvl>
    <w:lvl w:ilvl="3" w:tentative="1">
      <w:start w:val="1"/>
      <w:numFmt w:val="decimal"/>
      <w:lvlText w:val="%4."/>
      <w:lvlJc w:val="left"/>
      <w:pPr>
        <w:tabs>
          <w:tab w:val="num" w:pos="3780"/>
        </w:tabs>
        <w:ind w:left="3780" w:hanging="360"/>
      </w:pPr>
    </w:lvl>
    <w:lvl w:ilvl="4" w:tentative="1">
      <w:start w:val="1"/>
      <w:numFmt w:val="decimal"/>
      <w:lvlText w:val="%5."/>
      <w:lvlJc w:val="left"/>
      <w:pPr>
        <w:tabs>
          <w:tab w:val="num" w:pos="4500"/>
        </w:tabs>
        <w:ind w:left="4500" w:hanging="360"/>
      </w:pPr>
    </w:lvl>
    <w:lvl w:ilvl="5" w:tentative="1">
      <w:start w:val="1"/>
      <w:numFmt w:val="decimal"/>
      <w:lvlText w:val="%6."/>
      <w:lvlJc w:val="left"/>
      <w:pPr>
        <w:tabs>
          <w:tab w:val="num" w:pos="5220"/>
        </w:tabs>
        <w:ind w:left="5220" w:hanging="360"/>
      </w:pPr>
    </w:lvl>
    <w:lvl w:ilvl="6" w:tentative="1">
      <w:start w:val="1"/>
      <w:numFmt w:val="decimal"/>
      <w:lvlText w:val="%7."/>
      <w:lvlJc w:val="left"/>
      <w:pPr>
        <w:tabs>
          <w:tab w:val="num" w:pos="5940"/>
        </w:tabs>
        <w:ind w:left="5940" w:hanging="360"/>
      </w:pPr>
    </w:lvl>
    <w:lvl w:ilvl="7" w:tentative="1">
      <w:start w:val="1"/>
      <w:numFmt w:val="decimal"/>
      <w:lvlText w:val="%8."/>
      <w:lvlJc w:val="left"/>
      <w:pPr>
        <w:tabs>
          <w:tab w:val="num" w:pos="6660"/>
        </w:tabs>
        <w:ind w:left="6660" w:hanging="360"/>
      </w:pPr>
    </w:lvl>
    <w:lvl w:ilvl="8" w:tentative="1">
      <w:start w:val="1"/>
      <w:numFmt w:val="decimal"/>
      <w:lvlText w:val="%9."/>
      <w:lvlJc w:val="left"/>
      <w:pPr>
        <w:tabs>
          <w:tab w:val="num" w:pos="7380"/>
        </w:tabs>
        <w:ind w:left="7380" w:hanging="360"/>
      </w:pPr>
    </w:lvl>
  </w:abstractNum>
  <w:abstractNum w:abstractNumId="92" w15:restartNumberingAfterBreak="0">
    <w:nsid w:val="4958C0F6"/>
    <w:multiLevelType w:val="singleLevel"/>
    <w:tmpl w:val="4958C0F6"/>
    <w:lvl w:ilvl="0">
      <w:start w:val="1"/>
      <w:numFmt w:val="decimal"/>
      <w:suff w:val="space"/>
      <w:lvlText w:val="%1."/>
      <w:lvlJc w:val="left"/>
    </w:lvl>
  </w:abstractNum>
  <w:abstractNum w:abstractNumId="93" w15:restartNumberingAfterBreak="0">
    <w:nsid w:val="4A64BE34"/>
    <w:multiLevelType w:val="singleLevel"/>
    <w:tmpl w:val="4A64BE34"/>
    <w:lvl w:ilvl="0">
      <w:start w:val="1"/>
      <w:numFmt w:val="decimal"/>
      <w:suff w:val="space"/>
      <w:lvlText w:val="%1."/>
      <w:lvlJc w:val="left"/>
    </w:lvl>
  </w:abstractNum>
  <w:abstractNum w:abstractNumId="94" w15:restartNumberingAfterBreak="0">
    <w:nsid w:val="4E5F4751"/>
    <w:multiLevelType w:val="hybridMultilevel"/>
    <w:tmpl w:val="7768661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5" w15:restartNumberingAfterBreak="0">
    <w:nsid w:val="4E694A30"/>
    <w:multiLevelType w:val="singleLevel"/>
    <w:tmpl w:val="4E694A30"/>
    <w:lvl w:ilvl="0">
      <w:start w:val="1"/>
      <w:numFmt w:val="decimal"/>
      <w:suff w:val="space"/>
      <w:lvlText w:val="%1."/>
      <w:lvlJc w:val="left"/>
    </w:lvl>
  </w:abstractNum>
  <w:abstractNum w:abstractNumId="96" w15:restartNumberingAfterBreak="0">
    <w:nsid w:val="51EBCAE1"/>
    <w:multiLevelType w:val="singleLevel"/>
    <w:tmpl w:val="51EBCAE1"/>
    <w:lvl w:ilvl="0">
      <w:start w:val="1"/>
      <w:numFmt w:val="decimal"/>
      <w:suff w:val="space"/>
      <w:lvlText w:val="%1."/>
      <w:lvlJc w:val="left"/>
    </w:lvl>
  </w:abstractNum>
  <w:abstractNum w:abstractNumId="97" w15:restartNumberingAfterBreak="0">
    <w:nsid w:val="530DCDFA"/>
    <w:multiLevelType w:val="singleLevel"/>
    <w:tmpl w:val="530DCDFA"/>
    <w:lvl w:ilvl="0">
      <w:start w:val="1"/>
      <w:numFmt w:val="decimal"/>
      <w:suff w:val="space"/>
      <w:lvlText w:val="%1."/>
      <w:lvlJc w:val="left"/>
    </w:lvl>
  </w:abstractNum>
  <w:abstractNum w:abstractNumId="98" w15:restartNumberingAfterBreak="0">
    <w:nsid w:val="54647041"/>
    <w:multiLevelType w:val="singleLevel"/>
    <w:tmpl w:val="54647041"/>
    <w:lvl w:ilvl="0">
      <w:start w:val="1"/>
      <w:numFmt w:val="decimal"/>
      <w:suff w:val="space"/>
      <w:lvlText w:val="%1."/>
      <w:lvlJc w:val="left"/>
    </w:lvl>
  </w:abstractNum>
  <w:abstractNum w:abstractNumId="99" w15:restartNumberingAfterBreak="0">
    <w:nsid w:val="56562740"/>
    <w:multiLevelType w:val="singleLevel"/>
    <w:tmpl w:val="56562740"/>
    <w:lvl w:ilvl="0">
      <w:start w:val="1"/>
      <w:numFmt w:val="decimal"/>
      <w:suff w:val="space"/>
      <w:lvlText w:val="%1."/>
      <w:lvlJc w:val="left"/>
    </w:lvl>
  </w:abstractNum>
  <w:abstractNum w:abstractNumId="100" w15:restartNumberingAfterBreak="0">
    <w:nsid w:val="56A6783B"/>
    <w:multiLevelType w:val="singleLevel"/>
    <w:tmpl w:val="56A6783B"/>
    <w:lvl w:ilvl="0">
      <w:start w:val="1"/>
      <w:numFmt w:val="decimal"/>
      <w:suff w:val="space"/>
      <w:lvlText w:val="%1."/>
      <w:lvlJc w:val="left"/>
    </w:lvl>
  </w:abstractNum>
  <w:abstractNum w:abstractNumId="101" w15:restartNumberingAfterBreak="0">
    <w:nsid w:val="57EC8607"/>
    <w:multiLevelType w:val="singleLevel"/>
    <w:tmpl w:val="57EC8607"/>
    <w:lvl w:ilvl="0">
      <w:start w:val="1"/>
      <w:numFmt w:val="decimal"/>
      <w:suff w:val="space"/>
      <w:lvlText w:val="%1."/>
      <w:lvlJc w:val="left"/>
    </w:lvl>
  </w:abstractNum>
  <w:abstractNum w:abstractNumId="102" w15:restartNumberingAfterBreak="0">
    <w:nsid w:val="5E817813"/>
    <w:multiLevelType w:val="singleLevel"/>
    <w:tmpl w:val="5E817813"/>
    <w:lvl w:ilvl="0">
      <w:start w:val="1"/>
      <w:numFmt w:val="decimal"/>
      <w:suff w:val="space"/>
      <w:lvlText w:val="%1."/>
      <w:lvlJc w:val="left"/>
      <w:pPr>
        <w:ind w:left="485" w:firstLine="0"/>
      </w:pPr>
    </w:lvl>
  </w:abstractNum>
  <w:abstractNum w:abstractNumId="103" w15:restartNumberingAfterBreak="0">
    <w:nsid w:val="600E56B5"/>
    <w:multiLevelType w:val="hybridMultilevel"/>
    <w:tmpl w:val="510CCEF4"/>
    <w:lvl w:ilvl="0" w:tplc="53C4E68E">
      <w:start w:val="1"/>
      <w:numFmt w:val="decimal"/>
      <w:lvlText w:val="%1."/>
      <w:lvlJc w:val="left"/>
      <w:pPr>
        <w:ind w:left="900" w:hanging="360"/>
      </w:pPr>
    </w:lvl>
    <w:lvl w:ilvl="1" w:tplc="04090019">
      <w:start w:val="1"/>
      <w:numFmt w:val="lowerLetter"/>
      <w:lvlText w:val="%2)"/>
      <w:lvlJc w:val="left"/>
      <w:pPr>
        <w:ind w:left="1380" w:hanging="420"/>
      </w:pPr>
    </w:lvl>
    <w:lvl w:ilvl="2" w:tplc="0409001B">
      <w:start w:val="1"/>
      <w:numFmt w:val="lowerRoman"/>
      <w:lvlText w:val="%3."/>
      <w:lvlJc w:val="right"/>
      <w:pPr>
        <w:ind w:left="1800" w:hanging="420"/>
      </w:pPr>
    </w:lvl>
    <w:lvl w:ilvl="3" w:tplc="0409000F">
      <w:start w:val="1"/>
      <w:numFmt w:val="decimal"/>
      <w:lvlText w:val="%4."/>
      <w:lvlJc w:val="left"/>
      <w:pPr>
        <w:ind w:left="2220" w:hanging="420"/>
      </w:pPr>
    </w:lvl>
    <w:lvl w:ilvl="4" w:tplc="04090019">
      <w:start w:val="1"/>
      <w:numFmt w:val="lowerLetter"/>
      <w:lvlText w:val="%5)"/>
      <w:lvlJc w:val="left"/>
      <w:pPr>
        <w:ind w:left="2640" w:hanging="420"/>
      </w:pPr>
    </w:lvl>
    <w:lvl w:ilvl="5" w:tplc="0409001B">
      <w:start w:val="1"/>
      <w:numFmt w:val="lowerRoman"/>
      <w:lvlText w:val="%6."/>
      <w:lvlJc w:val="right"/>
      <w:pPr>
        <w:ind w:left="3060" w:hanging="420"/>
      </w:pPr>
    </w:lvl>
    <w:lvl w:ilvl="6" w:tplc="0409000F">
      <w:start w:val="1"/>
      <w:numFmt w:val="decimal"/>
      <w:lvlText w:val="%7."/>
      <w:lvlJc w:val="left"/>
      <w:pPr>
        <w:ind w:left="3480" w:hanging="420"/>
      </w:pPr>
    </w:lvl>
    <w:lvl w:ilvl="7" w:tplc="04090019">
      <w:start w:val="1"/>
      <w:numFmt w:val="lowerLetter"/>
      <w:lvlText w:val="%8)"/>
      <w:lvlJc w:val="left"/>
      <w:pPr>
        <w:ind w:left="3900" w:hanging="420"/>
      </w:pPr>
    </w:lvl>
    <w:lvl w:ilvl="8" w:tplc="0409001B">
      <w:start w:val="1"/>
      <w:numFmt w:val="lowerRoman"/>
      <w:lvlText w:val="%9."/>
      <w:lvlJc w:val="right"/>
      <w:pPr>
        <w:ind w:left="4320" w:hanging="420"/>
      </w:pPr>
    </w:lvl>
  </w:abstractNum>
  <w:abstractNum w:abstractNumId="104" w15:restartNumberingAfterBreak="0">
    <w:nsid w:val="60928620"/>
    <w:multiLevelType w:val="singleLevel"/>
    <w:tmpl w:val="60928620"/>
    <w:lvl w:ilvl="0">
      <w:start w:val="1"/>
      <w:numFmt w:val="decimal"/>
      <w:suff w:val="space"/>
      <w:lvlText w:val="%1."/>
      <w:lvlJc w:val="left"/>
    </w:lvl>
  </w:abstractNum>
  <w:abstractNum w:abstractNumId="105" w15:restartNumberingAfterBreak="0">
    <w:nsid w:val="643D9697"/>
    <w:multiLevelType w:val="singleLevel"/>
    <w:tmpl w:val="643D9697"/>
    <w:lvl w:ilvl="0">
      <w:start w:val="1"/>
      <w:numFmt w:val="decimal"/>
      <w:suff w:val="space"/>
      <w:lvlText w:val="%1."/>
      <w:lvlJc w:val="left"/>
    </w:lvl>
  </w:abstractNum>
  <w:abstractNum w:abstractNumId="106" w15:restartNumberingAfterBreak="0">
    <w:nsid w:val="660D99D4"/>
    <w:multiLevelType w:val="singleLevel"/>
    <w:tmpl w:val="660D99D4"/>
    <w:lvl w:ilvl="0">
      <w:start w:val="1"/>
      <w:numFmt w:val="decimal"/>
      <w:suff w:val="space"/>
      <w:lvlText w:val="%1."/>
      <w:lvlJc w:val="left"/>
    </w:lvl>
  </w:abstractNum>
  <w:abstractNum w:abstractNumId="107" w15:restartNumberingAfterBreak="0">
    <w:nsid w:val="6745A321"/>
    <w:multiLevelType w:val="singleLevel"/>
    <w:tmpl w:val="6745A321"/>
    <w:lvl w:ilvl="0">
      <w:start w:val="1"/>
      <w:numFmt w:val="decimal"/>
      <w:suff w:val="space"/>
      <w:lvlText w:val="%1."/>
      <w:lvlJc w:val="left"/>
    </w:lvl>
  </w:abstractNum>
  <w:abstractNum w:abstractNumId="108" w15:restartNumberingAfterBreak="0">
    <w:nsid w:val="6979F00E"/>
    <w:multiLevelType w:val="singleLevel"/>
    <w:tmpl w:val="6979F00E"/>
    <w:lvl w:ilvl="0">
      <w:start w:val="1"/>
      <w:numFmt w:val="decimal"/>
      <w:suff w:val="space"/>
      <w:lvlText w:val="%1."/>
      <w:lvlJc w:val="left"/>
    </w:lvl>
  </w:abstractNum>
  <w:abstractNum w:abstractNumId="109" w15:restartNumberingAfterBreak="0">
    <w:nsid w:val="6A5B1780"/>
    <w:multiLevelType w:val="singleLevel"/>
    <w:tmpl w:val="6A5B1780"/>
    <w:lvl w:ilvl="0">
      <w:start w:val="1"/>
      <w:numFmt w:val="decimal"/>
      <w:suff w:val="space"/>
      <w:lvlText w:val="%1."/>
      <w:lvlJc w:val="left"/>
    </w:lvl>
  </w:abstractNum>
  <w:abstractNum w:abstractNumId="110" w15:restartNumberingAfterBreak="0">
    <w:nsid w:val="6AEA50DC"/>
    <w:multiLevelType w:val="hybridMultilevel"/>
    <w:tmpl w:val="8BE0782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1" w15:restartNumberingAfterBreak="0">
    <w:nsid w:val="6D858472"/>
    <w:multiLevelType w:val="singleLevel"/>
    <w:tmpl w:val="6D858472"/>
    <w:lvl w:ilvl="0">
      <w:start w:val="1"/>
      <w:numFmt w:val="decimal"/>
      <w:suff w:val="space"/>
      <w:lvlText w:val="%1."/>
      <w:lvlJc w:val="left"/>
      <w:pPr>
        <w:ind w:left="485" w:firstLine="0"/>
      </w:pPr>
    </w:lvl>
  </w:abstractNum>
  <w:abstractNum w:abstractNumId="112" w15:restartNumberingAfterBreak="0">
    <w:nsid w:val="730011DE"/>
    <w:multiLevelType w:val="hybridMultilevel"/>
    <w:tmpl w:val="7034E8C6"/>
    <w:lvl w:ilvl="0" w:tplc="A96630E0">
      <w:start w:val="1"/>
      <w:numFmt w:val="decimal"/>
      <w:lvlText w:val="%1、"/>
      <w:lvlJc w:val="left"/>
      <w:pPr>
        <w:ind w:left="1140" w:hanging="42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3" w15:restartNumberingAfterBreak="0">
    <w:nsid w:val="730352FA"/>
    <w:multiLevelType w:val="singleLevel"/>
    <w:tmpl w:val="730352FA"/>
    <w:lvl w:ilvl="0">
      <w:start w:val="1"/>
      <w:numFmt w:val="decimal"/>
      <w:suff w:val="space"/>
      <w:lvlText w:val="%1."/>
      <w:lvlJc w:val="left"/>
    </w:lvl>
  </w:abstractNum>
  <w:abstractNum w:abstractNumId="114" w15:restartNumberingAfterBreak="0">
    <w:nsid w:val="7350CD6F"/>
    <w:multiLevelType w:val="singleLevel"/>
    <w:tmpl w:val="7350CD6F"/>
    <w:lvl w:ilvl="0">
      <w:start w:val="1"/>
      <w:numFmt w:val="decimal"/>
      <w:suff w:val="space"/>
      <w:lvlText w:val="%1."/>
      <w:lvlJc w:val="left"/>
    </w:lvl>
  </w:abstractNum>
  <w:abstractNum w:abstractNumId="115" w15:restartNumberingAfterBreak="0">
    <w:nsid w:val="75F059B4"/>
    <w:multiLevelType w:val="singleLevel"/>
    <w:tmpl w:val="75F059B4"/>
    <w:lvl w:ilvl="0">
      <w:start w:val="1"/>
      <w:numFmt w:val="decimal"/>
      <w:suff w:val="space"/>
      <w:lvlText w:val="%1."/>
      <w:lvlJc w:val="left"/>
    </w:lvl>
  </w:abstractNum>
  <w:abstractNum w:abstractNumId="116" w15:restartNumberingAfterBreak="0">
    <w:nsid w:val="7A20C3C8"/>
    <w:multiLevelType w:val="singleLevel"/>
    <w:tmpl w:val="7A20C3C8"/>
    <w:lvl w:ilvl="0">
      <w:start w:val="1"/>
      <w:numFmt w:val="decimal"/>
      <w:suff w:val="space"/>
      <w:lvlText w:val="%1."/>
      <w:lvlJc w:val="left"/>
    </w:lvl>
  </w:abstractNum>
  <w:abstractNum w:abstractNumId="117" w15:restartNumberingAfterBreak="0">
    <w:nsid w:val="7E217D77"/>
    <w:multiLevelType w:val="hybridMultilevel"/>
    <w:tmpl w:val="3A122346"/>
    <w:lvl w:ilvl="0" w:tplc="04090011">
      <w:start w:val="1"/>
      <w:numFmt w:val="decimal"/>
      <w:lvlText w:val="%1)"/>
      <w:lvlJc w:val="left"/>
      <w:pPr>
        <w:ind w:left="1489" w:hanging="420"/>
      </w:pPr>
    </w:lvl>
    <w:lvl w:ilvl="1" w:tplc="04090019" w:tentative="1">
      <w:start w:val="1"/>
      <w:numFmt w:val="lowerLetter"/>
      <w:lvlText w:val="%2)"/>
      <w:lvlJc w:val="left"/>
      <w:pPr>
        <w:ind w:left="1909" w:hanging="420"/>
      </w:pPr>
    </w:lvl>
    <w:lvl w:ilvl="2" w:tplc="0409001B" w:tentative="1">
      <w:start w:val="1"/>
      <w:numFmt w:val="lowerRoman"/>
      <w:lvlText w:val="%3."/>
      <w:lvlJc w:val="right"/>
      <w:pPr>
        <w:ind w:left="2329" w:hanging="420"/>
      </w:pPr>
    </w:lvl>
    <w:lvl w:ilvl="3" w:tplc="0409000F" w:tentative="1">
      <w:start w:val="1"/>
      <w:numFmt w:val="decimal"/>
      <w:lvlText w:val="%4."/>
      <w:lvlJc w:val="left"/>
      <w:pPr>
        <w:ind w:left="2749" w:hanging="420"/>
      </w:pPr>
    </w:lvl>
    <w:lvl w:ilvl="4" w:tplc="04090019" w:tentative="1">
      <w:start w:val="1"/>
      <w:numFmt w:val="lowerLetter"/>
      <w:lvlText w:val="%5)"/>
      <w:lvlJc w:val="left"/>
      <w:pPr>
        <w:ind w:left="3169" w:hanging="420"/>
      </w:pPr>
    </w:lvl>
    <w:lvl w:ilvl="5" w:tplc="0409001B" w:tentative="1">
      <w:start w:val="1"/>
      <w:numFmt w:val="lowerRoman"/>
      <w:lvlText w:val="%6."/>
      <w:lvlJc w:val="right"/>
      <w:pPr>
        <w:ind w:left="3589" w:hanging="420"/>
      </w:pPr>
    </w:lvl>
    <w:lvl w:ilvl="6" w:tplc="0409000F" w:tentative="1">
      <w:start w:val="1"/>
      <w:numFmt w:val="decimal"/>
      <w:lvlText w:val="%7."/>
      <w:lvlJc w:val="left"/>
      <w:pPr>
        <w:ind w:left="4009" w:hanging="420"/>
      </w:pPr>
    </w:lvl>
    <w:lvl w:ilvl="7" w:tplc="04090019" w:tentative="1">
      <w:start w:val="1"/>
      <w:numFmt w:val="lowerLetter"/>
      <w:lvlText w:val="%8)"/>
      <w:lvlJc w:val="left"/>
      <w:pPr>
        <w:ind w:left="4429" w:hanging="420"/>
      </w:pPr>
    </w:lvl>
    <w:lvl w:ilvl="8" w:tplc="0409001B" w:tentative="1">
      <w:start w:val="1"/>
      <w:numFmt w:val="lowerRoman"/>
      <w:lvlText w:val="%9."/>
      <w:lvlJc w:val="right"/>
      <w:pPr>
        <w:ind w:left="4849" w:hanging="420"/>
      </w:pPr>
    </w:lvl>
  </w:abstractNum>
  <w:abstractNum w:abstractNumId="118" w15:restartNumberingAfterBreak="0">
    <w:nsid w:val="7E69A82E"/>
    <w:multiLevelType w:val="singleLevel"/>
    <w:tmpl w:val="7E69A82E"/>
    <w:lvl w:ilvl="0">
      <w:start w:val="1"/>
      <w:numFmt w:val="decimal"/>
      <w:suff w:val="space"/>
      <w:lvlText w:val="%1."/>
      <w:lvlJc w:val="left"/>
    </w:lvl>
  </w:abstractNum>
  <w:num w:numId="1">
    <w:abstractNumId w:val="49"/>
  </w:num>
  <w:num w:numId="2">
    <w:abstractNumId w:val="51"/>
  </w:num>
  <w:num w:numId="3">
    <w:abstractNumId w:val="54"/>
  </w:num>
  <w:num w:numId="4">
    <w:abstractNumId w:val="55"/>
  </w:num>
  <w:num w:numId="5">
    <w:abstractNumId w:val="52"/>
  </w:num>
  <w:num w:numId="6">
    <w:abstractNumId w:val="48"/>
  </w:num>
  <w:num w:numId="7">
    <w:abstractNumId w:val="53"/>
  </w:num>
  <w:num w:numId="8">
    <w:abstractNumId w:val="50"/>
  </w:num>
  <w:num w:numId="9">
    <w:abstractNumId w:val="47"/>
  </w:num>
  <w:num w:numId="10">
    <w:abstractNumId w:val="46"/>
  </w:num>
  <w:num w:numId="11">
    <w:abstractNumId w:val="26"/>
  </w:num>
  <w:num w:numId="12">
    <w:abstractNumId w:val="108"/>
  </w:num>
  <w:num w:numId="13">
    <w:abstractNumId w:val="40"/>
  </w:num>
  <w:num w:numId="14">
    <w:abstractNumId w:val="42"/>
  </w:num>
  <w:num w:numId="15">
    <w:abstractNumId w:val="33"/>
  </w:num>
  <w:num w:numId="16">
    <w:abstractNumId w:val="75"/>
  </w:num>
  <w:num w:numId="17">
    <w:abstractNumId w:val="95"/>
  </w:num>
  <w:num w:numId="18">
    <w:abstractNumId w:val="118"/>
  </w:num>
  <w:num w:numId="19">
    <w:abstractNumId w:val="92"/>
  </w:num>
  <w:num w:numId="20">
    <w:abstractNumId w:val="56"/>
  </w:num>
  <w:num w:numId="21">
    <w:abstractNumId w:val="79"/>
  </w:num>
  <w:num w:numId="22">
    <w:abstractNumId w:val="39"/>
  </w:num>
  <w:num w:numId="23">
    <w:abstractNumId w:val="22"/>
  </w:num>
  <w:num w:numId="24">
    <w:abstractNumId w:val="116"/>
  </w:num>
  <w:num w:numId="25">
    <w:abstractNumId w:val="18"/>
  </w:num>
  <w:num w:numId="26">
    <w:abstractNumId w:val="19"/>
  </w:num>
  <w:num w:numId="27">
    <w:abstractNumId w:val="3"/>
  </w:num>
  <w:num w:numId="28">
    <w:abstractNumId w:val="65"/>
  </w:num>
  <w:num w:numId="29">
    <w:abstractNumId w:val="32"/>
  </w:num>
  <w:num w:numId="30">
    <w:abstractNumId w:val="34"/>
  </w:num>
  <w:num w:numId="31">
    <w:abstractNumId w:val="74"/>
  </w:num>
  <w:num w:numId="32">
    <w:abstractNumId w:val="12"/>
  </w:num>
  <w:num w:numId="33">
    <w:abstractNumId w:val="44"/>
  </w:num>
  <w:num w:numId="34">
    <w:abstractNumId w:val="78"/>
  </w:num>
  <w:num w:numId="35">
    <w:abstractNumId w:val="13"/>
  </w:num>
  <w:num w:numId="36">
    <w:abstractNumId w:val="69"/>
  </w:num>
  <w:num w:numId="37">
    <w:abstractNumId w:val="6"/>
  </w:num>
  <w:num w:numId="38">
    <w:abstractNumId w:val="93"/>
  </w:num>
  <w:num w:numId="39">
    <w:abstractNumId w:val="45"/>
  </w:num>
  <w:num w:numId="40">
    <w:abstractNumId w:val="10"/>
  </w:num>
  <w:num w:numId="41">
    <w:abstractNumId w:val="83"/>
  </w:num>
  <w:num w:numId="42">
    <w:abstractNumId w:val="0"/>
  </w:num>
  <w:num w:numId="43">
    <w:abstractNumId w:val="76"/>
  </w:num>
  <w:num w:numId="44">
    <w:abstractNumId w:val="115"/>
  </w:num>
  <w:num w:numId="45">
    <w:abstractNumId w:val="14"/>
  </w:num>
  <w:num w:numId="46">
    <w:abstractNumId w:val="15"/>
  </w:num>
  <w:num w:numId="47">
    <w:abstractNumId w:val="11"/>
  </w:num>
  <w:num w:numId="48">
    <w:abstractNumId w:val="105"/>
  </w:num>
  <w:num w:numId="49">
    <w:abstractNumId w:val="25"/>
  </w:num>
  <w:num w:numId="50">
    <w:abstractNumId w:val="67"/>
  </w:num>
  <w:num w:numId="51">
    <w:abstractNumId w:val="36"/>
  </w:num>
  <w:num w:numId="52">
    <w:abstractNumId w:val="31"/>
  </w:num>
  <w:num w:numId="53">
    <w:abstractNumId w:val="8"/>
  </w:num>
  <w:num w:numId="54">
    <w:abstractNumId w:val="113"/>
  </w:num>
  <w:num w:numId="55">
    <w:abstractNumId w:val="88"/>
  </w:num>
  <w:num w:numId="56">
    <w:abstractNumId w:val="114"/>
  </w:num>
  <w:num w:numId="57">
    <w:abstractNumId w:val="107"/>
  </w:num>
  <w:num w:numId="58">
    <w:abstractNumId w:val="38"/>
  </w:num>
  <w:num w:numId="59">
    <w:abstractNumId w:val="87"/>
  </w:num>
  <w:num w:numId="60">
    <w:abstractNumId w:val="20"/>
  </w:num>
  <w:num w:numId="61">
    <w:abstractNumId w:val="66"/>
  </w:num>
  <w:num w:numId="62">
    <w:abstractNumId w:val="100"/>
  </w:num>
  <w:num w:numId="63">
    <w:abstractNumId w:val="86"/>
  </w:num>
  <w:num w:numId="64">
    <w:abstractNumId w:val="111"/>
  </w:num>
  <w:num w:numId="65">
    <w:abstractNumId w:val="97"/>
  </w:num>
  <w:num w:numId="66">
    <w:abstractNumId w:val="30"/>
  </w:num>
  <w:num w:numId="67">
    <w:abstractNumId w:val="63"/>
  </w:num>
  <w:num w:numId="68">
    <w:abstractNumId w:val="101"/>
  </w:num>
  <w:num w:numId="69">
    <w:abstractNumId w:val="37"/>
  </w:num>
  <w:num w:numId="70">
    <w:abstractNumId w:val="23"/>
  </w:num>
  <w:num w:numId="71">
    <w:abstractNumId w:val="72"/>
  </w:num>
  <w:num w:numId="72">
    <w:abstractNumId w:val="9"/>
  </w:num>
  <w:num w:numId="73">
    <w:abstractNumId w:val="43"/>
  </w:num>
  <w:num w:numId="74">
    <w:abstractNumId w:val="99"/>
  </w:num>
  <w:num w:numId="75">
    <w:abstractNumId w:val="24"/>
  </w:num>
  <w:num w:numId="76">
    <w:abstractNumId w:val="73"/>
  </w:num>
  <w:num w:numId="77">
    <w:abstractNumId w:val="17"/>
  </w:num>
  <w:num w:numId="78">
    <w:abstractNumId w:val="104"/>
  </w:num>
  <w:num w:numId="79">
    <w:abstractNumId w:val="4"/>
  </w:num>
  <w:num w:numId="80">
    <w:abstractNumId w:val="35"/>
  </w:num>
  <w:num w:numId="81">
    <w:abstractNumId w:val="89"/>
  </w:num>
  <w:num w:numId="82">
    <w:abstractNumId w:val="29"/>
  </w:num>
  <w:num w:numId="83">
    <w:abstractNumId w:val="109"/>
  </w:num>
  <w:num w:numId="84">
    <w:abstractNumId w:val="81"/>
  </w:num>
  <w:num w:numId="85">
    <w:abstractNumId w:val="64"/>
  </w:num>
  <w:num w:numId="86">
    <w:abstractNumId w:val="58"/>
  </w:num>
  <w:num w:numId="87">
    <w:abstractNumId w:val="1"/>
  </w:num>
  <w:num w:numId="88">
    <w:abstractNumId w:val="7"/>
  </w:num>
  <w:num w:numId="89">
    <w:abstractNumId w:val="21"/>
  </w:num>
  <w:num w:numId="90">
    <w:abstractNumId w:val="5"/>
  </w:num>
  <w:num w:numId="91">
    <w:abstractNumId w:val="102"/>
  </w:num>
  <w:num w:numId="92">
    <w:abstractNumId w:val="106"/>
  </w:num>
  <w:num w:numId="93">
    <w:abstractNumId w:val="98"/>
  </w:num>
  <w:num w:numId="94">
    <w:abstractNumId w:val="16"/>
  </w:num>
  <w:num w:numId="95">
    <w:abstractNumId w:val="57"/>
  </w:num>
  <w:num w:numId="96">
    <w:abstractNumId w:val="90"/>
  </w:num>
  <w:num w:numId="97">
    <w:abstractNumId w:val="28"/>
  </w:num>
  <w:num w:numId="98">
    <w:abstractNumId w:val="27"/>
  </w:num>
  <w:num w:numId="99">
    <w:abstractNumId w:val="41"/>
  </w:num>
  <w:num w:numId="100">
    <w:abstractNumId w:val="84"/>
  </w:num>
  <w:num w:numId="101">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2"/>
    <w:lvlOverride w:ilvl="0">
      <w:startOverride w:val="1"/>
    </w:lvlOverride>
  </w:num>
  <w:num w:numId="104">
    <w:abstractNumId w:val="96"/>
    <w:lvlOverride w:ilvl="0">
      <w:startOverride w:val="1"/>
    </w:lvlOverride>
  </w:num>
  <w:num w:numId="105">
    <w:abstractNumId w:val="94"/>
  </w:num>
  <w:num w:numId="106">
    <w:abstractNumId w:val="62"/>
  </w:num>
  <w:num w:numId="107">
    <w:abstractNumId w:val="85"/>
  </w:num>
  <w:num w:numId="108">
    <w:abstractNumId w:val="117"/>
  </w:num>
  <w:num w:numId="109">
    <w:abstractNumId w:val="61"/>
  </w:num>
  <w:num w:numId="110">
    <w:abstractNumId w:val="70"/>
  </w:num>
  <w:num w:numId="111">
    <w:abstractNumId w:val="110"/>
  </w:num>
  <w:num w:numId="112">
    <w:abstractNumId w:val="80"/>
  </w:num>
  <w:num w:numId="113">
    <w:abstractNumId w:val="68"/>
  </w:num>
  <w:num w:numId="114">
    <w:abstractNumId w:val="59"/>
  </w:num>
  <w:num w:numId="115">
    <w:abstractNumId w:val="112"/>
  </w:num>
  <w:num w:numId="116">
    <w:abstractNumId w:val="82"/>
  </w:num>
  <w:num w:numId="117">
    <w:abstractNumId w:val="60"/>
  </w:num>
  <w:num w:numId="118">
    <w:abstractNumId w:val="91"/>
  </w:num>
  <w:num w:numId="119">
    <w:abstractNumId w:val="77"/>
  </w:num>
  <w:numIdMacAtCleanup w:val="1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GRhNjg1YjZlNjE4ODljNjA3YjA3MjM1Mzk2OWY1MzEifQ=="/>
  </w:docVars>
  <w:rsids>
    <w:rsidRoot w:val="004B34F0"/>
    <w:rsid w:val="00007047"/>
    <w:rsid w:val="00007520"/>
    <w:rsid w:val="00007F1F"/>
    <w:rsid w:val="000253BB"/>
    <w:rsid w:val="00036C4E"/>
    <w:rsid w:val="00036CB4"/>
    <w:rsid w:val="00046343"/>
    <w:rsid w:val="00047640"/>
    <w:rsid w:val="00051032"/>
    <w:rsid w:val="0005332F"/>
    <w:rsid w:val="00060384"/>
    <w:rsid w:val="00071041"/>
    <w:rsid w:val="00073F67"/>
    <w:rsid w:val="00075BFB"/>
    <w:rsid w:val="00090D6F"/>
    <w:rsid w:val="00096D6D"/>
    <w:rsid w:val="000A0971"/>
    <w:rsid w:val="000A3AB3"/>
    <w:rsid w:val="000A4FC6"/>
    <w:rsid w:val="000B3112"/>
    <w:rsid w:val="000B5A5E"/>
    <w:rsid w:val="000B699D"/>
    <w:rsid w:val="000D4E2E"/>
    <w:rsid w:val="00106894"/>
    <w:rsid w:val="001364C4"/>
    <w:rsid w:val="00136D9F"/>
    <w:rsid w:val="00166B0C"/>
    <w:rsid w:val="00170216"/>
    <w:rsid w:val="001705E5"/>
    <w:rsid w:val="0017173B"/>
    <w:rsid w:val="00174C9A"/>
    <w:rsid w:val="00180475"/>
    <w:rsid w:val="0018106B"/>
    <w:rsid w:val="001A0396"/>
    <w:rsid w:val="001A677B"/>
    <w:rsid w:val="001A7D1C"/>
    <w:rsid w:val="001B0690"/>
    <w:rsid w:val="001B7CBD"/>
    <w:rsid w:val="001C77E5"/>
    <w:rsid w:val="001D1ADF"/>
    <w:rsid w:val="00212261"/>
    <w:rsid w:val="00230950"/>
    <w:rsid w:val="00233879"/>
    <w:rsid w:val="00234D4F"/>
    <w:rsid w:val="00234F89"/>
    <w:rsid w:val="0023731C"/>
    <w:rsid w:val="00244B0E"/>
    <w:rsid w:val="00252CC9"/>
    <w:rsid w:val="00264756"/>
    <w:rsid w:val="00287A1D"/>
    <w:rsid w:val="002A00E9"/>
    <w:rsid w:val="002A14B7"/>
    <w:rsid w:val="002A22BC"/>
    <w:rsid w:val="002C3110"/>
    <w:rsid w:val="002C3B9C"/>
    <w:rsid w:val="002D1FBB"/>
    <w:rsid w:val="002D38F4"/>
    <w:rsid w:val="002D432E"/>
    <w:rsid w:val="002E065B"/>
    <w:rsid w:val="002E4997"/>
    <w:rsid w:val="002F2162"/>
    <w:rsid w:val="002F681F"/>
    <w:rsid w:val="003172A0"/>
    <w:rsid w:val="00317D19"/>
    <w:rsid w:val="003229D9"/>
    <w:rsid w:val="003242A1"/>
    <w:rsid w:val="003317D9"/>
    <w:rsid w:val="00336480"/>
    <w:rsid w:val="00345BDE"/>
    <w:rsid w:val="003509D0"/>
    <w:rsid w:val="00371252"/>
    <w:rsid w:val="00372AA3"/>
    <w:rsid w:val="0037392E"/>
    <w:rsid w:val="00381AD2"/>
    <w:rsid w:val="003836EA"/>
    <w:rsid w:val="003845BD"/>
    <w:rsid w:val="003975C5"/>
    <w:rsid w:val="003A5A96"/>
    <w:rsid w:val="003B7C7B"/>
    <w:rsid w:val="003C3BE9"/>
    <w:rsid w:val="003D0B8C"/>
    <w:rsid w:val="003D40AF"/>
    <w:rsid w:val="003D6EE5"/>
    <w:rsid w:val="003E058A"/>
    <w:rsid w:val="003F5FEC"/>
    <w:rsid w:val="00401E6C"/>
    <w:rsid w:val="00403B1B"/>
    <w:rsid w:val="00423F51"/>
    <w:rsid w:val="00434112"/>
    <w:rsid w:val="00451C83"/>
    <w:rsid w:val="00461FCF"/>
    <w:rsid w:val="004635AB"/>
    <w:rsid w:val="00471ACA"/>
    <w:rsid w:val="004720E7"/>
    <w:rsid w:val="00475121"/>
    <w:rsid w:val="00485188"/>
    <w:rsid w:val="00490BEC"/>
    <w:rsid w:val="00491AA4"/>
    <w:rsid w:val="004A22A6"/>
    <w:rsid w:val="004B34F0"/>
    <w:rsid w:val="004B66B5"/>
    <w:rsid w:val="004C78D8"/>
    <w:rsid w:val="004E0B74"/>
    <w:rsid w:val="004E6023"/>
    <w:rsid w:val="004F1245"/>
    <w:rsid w:val="004F4D0D"/>
    <w:rsid w:val="0050463B"/>
    <w:rsid w:val="00517DD2"/>
    <w:rsid w:val="0052277C"/>
    <w:rsid w:val="0052496E"/>
    <w:rsid w:val="005319A4"/>
    <w:rsid w:val="00531F02"/>
    <w:rsid w:val="00535661"/>
    <w:rsid w:val="00545B99"/>
    <w:rsid w:val="00553C0E"/>
    <w:rsid w:val="00560E86"/>
    <w:rsid w:val="005670FB"/>
    <w:rsid w:val="00576300"/>
    <w:rsid w:val="00583006"/>
    <w:rsid w:val="00595B7C"/>
    <w:rsid w:val="005A03F9"/>
    <w:rsid w:val="005B1024"/>
    <w:rsid w:val="005B2157"/>
    <w:rsid w:val="005B624C"/>
    <w:rsid w:val="005B6801"/>
    <w:rsid w:val="005C3D51"/>
    <w:rsid w:val="005C7D0D"/>
    <w:rsid w:val="005D0131"/>
    <w:rsid w:val="005E2E5E"/>
    <w:rsid w:val="005E386D"/>
    <w:rsid w:val="005F714F"/>
    <w:rsid w:val="005F7F3D"/>
    <w:rsid w:val="00616516"/>
    <w:rsid w:val="00637B1B"/>
    <w:rsid w:val="00647AE8"/>
    <w:rsid w:val="006501C9"/>
    <w:rsid w:val="006658DA"/>
    <w:rsid w:val="00676ABB"/>
    <w:rsid w:val="0069115D"/>
    <w:rsid w:val="00693912"/>
    <w:rsid w:val="006A0EE9"/>
    <w:rsid w:val="006A7245"/>
    <w:rsid w:val="006B6F1F"/>
    <w:rsid w:val="006C25F2"/>
    <w:rsid w:val="006C7234"/>
    <w:rsid w:val="006D46BF"/>
    <w:rsid w:val="006E04C9"/>
    <w:rsid w:val="006F2756"/>
    <w:rsid w:val="00711DD1"/>
    <w:rsid w:val="00714B42"/>
    <w:rsid w:val="007512D1"/>
    <w:rsid w:val="007529DA"/>
    <w:rsid w:val="00761131"/>
    <w:rsid w:val="007954DC"/>
    <w:rsid w:val="007A2BC7"/>
    <w:rsid w:val="007A3C95"/>
    <w:rsid w:val="007A48AB"/>
    <w:rsid w:val="007B1533"/>
    <w:rsid w:val="007B2165"/>
    <w:rsid w:val="007C0568"/>
    <w:rsid w:val="007C2E35"/>
    <w:rsid w:val="007C74BA"/>
    <w:rsid w:val="007E119C"/>
    <w:rsid w:val="007F480B"/>
    <w:rsid w:val="007F7913"/>
    <w:rsid w:val="0080431D"/>
    <w:rsid w:val="0081426F"/>
    <w:rsid w:val="008165B2"/>
    <w:rsid w:val="00817059"/>
    <w:rsid w:val="0082292E"/>
    <w:rsid w:val="0082378B"/>
    <w:rsid w:val="008255F7"/>
    <w:rsid w:val="00826000"/>
    <w:rsid w:val="008312CB"/>
    <w:rsid w:val="008330FC"/>
    <w:rsid w:val="008579A2"/>
    <w:rsid w:val="00870CE0"/>
    <w:rsid w:val="008973C4"/>
    <w:rsid w:val="008A0701"/>
    <w:rsid w:val="008A5A34"/>
    <w:rsid w:val="008B2E31"/>
    <w:rsid w:val="008B35C4"/>
    <w:rsid w:val="008B4678"/>
    <w:rsid w:val="008B5081"/>
    <w:rsid w:val="008C03F1"/>
    <w:rsid w:val="008C1133"/>
    <w:rsid w:val="008C16EB"/>
    <w:rsid w:val="008E3C1E"/>
    <w:rsid w:val="008E3DED"/>
    <w:rsid w:val="008F6EE5"/>
    <w:rsid w:val="009076D2"/>
    <w:rsid w:val="00910E34"/>
    <w:rsid w:val="00920E9F"/>
    <w:rsid w:val="00922A91"/>
    <w:rsid w:val="00924AD8"/>
    <w:rsid w:val="00932216"/>
    <w:rsid w:val="009417AB"/>
    <w:rsid w:val="00941B2C"/>
    <w:rsid w:val="0095131F"/>
    <w:rsid w:val="00956394"/>
    <w:rsid w:val="009626AF"/>
    <w:rsid w:val="00965256"/>
    <w:rsid w:val="00975FCF"/>
    <w:rsid w:val="00976C70"/>
    <w:rsid w:val="00986258"/>
    <w:rsid w:val="009866FC"/>
    <w:rsid w:val="009A12F8"/>
    <w:rsid w:val="009A77D6"/>
    <w:rsid w:val="009C5395"/>
    <w:rsid w:val="009C565C"/>
    <w:rsid w:val="009D0BC2"/>
    <w:rsid w:val="009D4C48"/>
    <w:rsid w:val="009D777D"/>
    <w:rsid w:val="009E2180"/>
    <w:rsid w:val="00A03A52"/>
    <w:rsid w:val="00A25C01"/>
    <w:rsid w:val="00A344EC"/>
    <w:rsid w:val="00A3601A"/>
    <w:rsid w:val="00A365C5"/>
    <w:rsid w:val="00A36F8D"/>
    <w:rsid w:val="00A44C8D"/>
    <w:rsid w:val="00A7008D"/>
    <w:rsid w:val="00A70148"/>
    <w:rsid w:val="00A73265"/>
    <w:rsid w:val="00A749AF"/>
    <w:rsid w:val="00A86FA8"/>
    <w:rsid w:val="00AB3910"/>
    <w:rsid w:val="00AF0C05"/>
    <w:rsid w:val="00AF6BC0"/>
    <w:rsid w:val="00AF7F24"/>
    <w:rsid w:val="00B01CA9"/>
    <w:rsid w:val="00B10DC2"/>
    <w:rsid w:val="00B14BAC"/>
    <w:rsid w:val="00B23748"/>
    <w:rsid w:val="00B2591C"/>
    <w:rsid w:val="00B27337"/>
    <w:rsid w:val="00B304FE"/>
    <w:rsid w:val="00B34BD7"/>
    <w:rsid w:val="00B36DE3"/>
    <w:rsid w:val="00B75A8F"/>
    <w:rsid w:val="00B763F9"/>
    <w:rsid w:val="00B844C6"/>
    <w:rsid w:val="00B872C4"/>
    <w:rsid w:val="00B94CB6"/>
    <w:rsid w:val="00BA10BE"/>
    <w:rsid w:val="00BB5990"/>
    <w:rsid w:val="00BE612E"/>
    <w:rsid w:val="00C05B26"/>
    <w:rsid w:val="00C20923"/>
    <w:rsid w:val="00C2777E"/>
    <w:rsid w:val="00C3572C"/>
    <w:rsid w:val="00C45007"/>
    <w:rsid w:val="00C66467"/>
    <w:rsid w:val="00C74E5E"/>
    <w:rsid w:val="00C86EC5"/>
    <w:rsid w:val="00C94A5E"/>
    <w:rsid w:val="00CA369E"/>
    <w:rsid w:val="00CA7975"/>
    <w:rsid w:val="00CB61D8"/>
    <w:rsid w:val="00CC5636"/>
    <w:rsid w:val="00CD321E"/>
    <w:rsid w:val="00CE272D"/>
    <w:rsid w:val="00D05149"/>
    <w:rsid w:val="00D056F8"/>
    <w:rsid w:val="00D3004A"/>
    <w:rsid w:val="00D41CF9"/>
    <w:rsid w:val="00D42421"/>
    <w:rsid w:val="00D51255"/>
    <w:rsid w:val="00D52DA7"/>
    <w:rsid w:val="00D55EF5"/>
    <w:rsid w:val="00D6438B"/>
    <w:rsid w:val="00D67698"/>
    <w:rsid w:val="00D734F3"/>
    <w:rsid w:val="00DB210F"/>
    <w:rsid w:val="00DD5F51"/>
    <w:rsid w:val="00DF453B"/>
    <w:rsid w:val="00E113DC"/>
    <w:rsid w:val="00E13A52"/>
    <w:rsid w:val="00E16F16"/>
    <w:rsid w:val="00E2685A"/>
    <w:rsid w:val="00E30505"/>
    <w:rsid w:val="00E35E1D"/>
    <w:rsid w:val="00E4355D"/>
    <w:rsid w:val="00E43766"/>
    <w:rsid w:val="00E437E6"/>
    <w:rsid w:val="00E43966"/>
    <w:rsid w:val="00E4714A"/>
    <w:rsid w:val="00E47648"/>
    <w:rsid w:val="00E54E1B"/>
    <w:rsid w:val="00E63A61"/>
    <w:rsid w:val="00E64D41"/>
    <w:rsid w:val="00E824F5"/>
    <w:rsid w:val="00E85C72"/>
    <w:rsid w:val="00EA567A"/>
    <w:rsid w:val="00EC20B8"/>
    <w:rsid w:val="00EC2427"/>
    <w:rsid w:val="00EC640A"/>
    <w:rsid w:val="00EE5D8D"/>
    <w:rsid w:val="00F01D13"/>
    <w:rsid w:val="00F05A2B"/>
    <w:rsid w:val="00F108E1"/>
    <w:rsid w:val="00F132F8"/>
    <w:rsid w:val="00F31C05"/>
    <w:rsid w:val="00F568D7"/>
    <w:rsid w:val="00F72EB9"/>
    <w:rsid w:val="00F76E05"/>
    <w:rsid w:val="00F82541"/>
    <w:rsid w:val="00FA137E"/>
    <w:rsid w:val="00FB3CB9"/>
    <w:rsid w:val="00FC0F7D"/>
    <w:rsid w:val="00FC665E"/>
    <w:rsid w:val="00FC68C8"/>
    <w:rsid w:val="05983E7C"/>
    <w:rsid w:val="0CE955AF"/>
    <w:rsid w:val="136010F7"/>
    <w:rsid w:val="175B4A52"/>
    <w:rsid w:val="1B14085D"/>
    <w:rsid w:val="228A10AF"/>
    <w:rsid w:val="2AC23741"/>
    <w:rsid w:val="2E755C6B"/>
    <w:rsid w:val="2EE16803"/>
    <w:rsid w:val="2F6137A1"/>
    <w:rsid w:val="3C1A10BF"/>
    <w:rsid w:val="3CCC71E2"/>
    <w:rsid w:val="3CFB3E2A"/>
    <w:rsid w:val="3E852D7B"/>
    <w:rsid w:val="43A74701"/>
    <w:rsid w:val="46AA2F9F"/>
    <w:rsid w:val="4B6146C8"/>
    <w:rsid w:val="50B216EB"/>
    <w:rsid w:val="61A863A9"/>
    <w:rsid w:val="6BBF25E6"/>
    <w:rsid w:val="79CC1186"/>
    <w:rsid w:val="7D962558"/>
    <w:rsid w:val="7ECB419F"/>
    <w:rsid w:val="7F6B51B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32" fillcolor="white">
      <v:fill color="white"/>
    </o:shapedefaults>
    <o:shapelayout v:ext="edit">
      <o:idmap v:ext="edit" data="1"/>
    </o:shapelayout>
  </w:shapeDefaults>
  <w:doNotEmbedSmartTags/>
  <w:decimalSymbol w:val="."/>
  <w:listSeparator w:val=","/>
  <w14:docId w14:val="23165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1" w:count="371">
    <w:lsdException w:name="Normal" w:uiPriority="0"/>
    <w:lsdException w:name="heading 1" w:uiPriority="1" w:qFormat="0"/>
    <w:lsdException w:name="heading 2" w:uiPriority="1" w:unhideWhenUsed="1"/>
    <w:lsdException w:name="heading 3" w:semiHidden="1" w:uiPriority="1" w:unhideWhenUsed="1"/>
    <w:lsdException w:name="heading 4" w:semiHidden="1" w:uiPriority="1" w:unhideWhenUsed="1"/>
    <w:lsdException w:name="heading 5" w:semiHidden="1" w:uiPriority="1" w:unhideWhenUsed="1"/>
    <w:lsdException w:name="heading 6" w:semiHidden="1" w:uiPriority="1" w:unhideWhenUsed="1"/>
    <w:lsdException w:name="heading 7" w:semiHidden="1" w:uiPriority="1" w:unhideWhenUsed="1"/>
    <w:lsdException w:name="heading 8" w:semiHidden="1" w:uiPriority="1" w:unhideWhenUsed="1"/>
    <w:lsdException w:name="heading 9" w:semiHidden="1" w:uiPriority="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9"/>
    <w:lsdException w:name="List Number" w:uiPriority="9"/>
    <w:lsdException w:name="List 2" w:semiHidden="1" w:unhideWhenUsed="1"/>
    <w:lsdException w:name="List 3" w:semiHidden="1" w:unhideWhenUsed="1"/>
    <w:lsdException w:name="List 4" w:semiHidden="1" w:unhideWhenUsed="1"/>
    <w:lsdException w:name="List 5" w:semiHidden="1" w:unhideWhenUsed="1"/>
    <w:lsdException w:name="List Bullet 2" w:uiPriority="10"/>
    <w:lsdException w:name="List Bullet 3" w:semiHidden="1" w:unhideWhenUsed="1"/>
    <w:lsdException w:name="List Bullet 4" w:semiHidden="1" w:unhideWhenUsed="1"/>
    <w:lsdException w:name="List Bullet 5" w:semiHidden="1" w:unhideWhenUsed="1"/>
    <w:lsdException w:name="List Number 2" w:uiPriority="10"/>
    <w:lsdException w:name="List Number 3" w:semiHidden="1" w:unhideWhenUsed="1"/>
    <w:lsdException w:name="List Number 4" w:semiHidden="1" w:unhideWhenUsed="1"/>
    <w:lsdException w:name="List Number 5" w:semiHidden="1" w:unhideWhenUsed="1"/>
    <w:lsdException w:name="Title" w:uiPriority="4"/>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uiPriority="9"/>
    <w:lsdException w:name="List Continue 2" w:uiPriority="10"/>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lsdException w:name="Hyperlink" w:semiHidden="1" w:unhideWhenUsed="1"/>
    <w:lsdException w:name="FollowedHyperlink" w:semiHidden="1" w:unhideWhenUsed="1"/>
    <w:lsdException w:name="Strong" w:uiPriority="2"/>
    <w:lsdException w:name="Emphasis" w:uiPriority="2"/>
    <w:lsdException w:name="Document Map" w:semiHidden="1" w:unhideWhenUsed="1"/>
    <w:lsdException w:name="Plain Text" w:semiHidden="1" w:unhideWhenUsed="1"/>
    <w:lsdException w:name="E-mail Signature" w:semiHidden="1" w:unhideWhenUsed="1"/>
    <w:lsdException w:name="HTML Top of Form" w:semiHidden="1" w:unhideWhenUsed="1" w:qFormat="0"/>
    <w:lsdException w:name="HTML Bottom of Form" w:semiHidden="1" w:unhideWhenUsed="1" w:qFormat="0"/>
    <w:lsdException w:name="Normal (Web)" w:semiHidden="1" w:unhideWhenUsed="1"/>
    <w:lsdException w:name="HTML Acronym" w:semiHidden="1" w:unhideWhenUsed="1" w:qFormat="0"/>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qFormat="0"/>
    <w:lsdException w:name="HTML Variable" w:semiHidden="1" w:unhideWhenUsed="1"/>
    <w:lsdException w:name="Normal Table" w:semiHidden="1" w:unhideWhenUsed="1"/>
    <w:lsdException w:name="annotation subject" w:semiHidden="1" w:unhideWhenUsed="1"/>
    <w:lsdException w:name="No List" w:semiHidden="1" w:unhideWhenUsed="1" w:qFormat="0"/>
    <w:lsdException w:name="Outline List 1" w:semiHidden="1" w:unhideWhenUsed="1" w:qFormat="0"/>
    <w:lsdException w:name="Outline List 2" w:semiHidden="1" w:unhideWhenUsed="1" w:qFormat="0"/>
    <w:lsdException w:name="Outline List 3" w:semiHidden="1" w:unhideWhenUsed="1" w:qFormat="0"/>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qFormat="0"/>
    <w:lsdException w:name="No Spacing" w:uiPriority="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0"/>
    <w:lsdException w:name="Medium Grid 3"/>
    <w:lsdException w:name="Dark List"/>
    <w:lsdException w:name="Colorful Shading" w:qFormat="0"/>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qFormat="0"/>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qFormat="0"/>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qFormat="0"/>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qFormat="0"/>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qFormat="0"/>
    <w:lsdException w:name="Medium Grid 3 Accent 5" w:uiPriority="69" w:qFormat="0"/>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0"/>
    <w:lsdException w:name="TOC Heading" w:semiHidden="1" w:uiPriority="39"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atentStyles>
  <w:style w:type="paragraph" w:default="1" w:styleId="a1">
    <w:name w:val="Normal"/>
    <w:qFormat/>
    <w:pPr>
      <w:spacing w:after="200" w:line="276" w:lineRule="auto"/>
    </w:pPr>
    <w:rPr>
      <w:rFonts w:ascii="Microsoft YaHei UI" w:eastAsia="Microsoft YaHei UI" w:hAnsi="Microsoft YaHei UI" w:cstheme="minorBidi"/>
      <w:sz w:val="18"/>
      <w:szCs w:val="22"/>
    </w:rPr>
  </w:style>
  <w:style w:type="paragraph" w:styleId="1">
    <w:name w:val="heading 1"/>
    <w:basedOn w:val="a1"/>
    <w:next w:val="a1"/>
    <w:link w:val="10"/>
    <w:uiPriority w:val="1"/>
    <w:unhideWhenUsed/>
    <w:pPr>
      <w:keepNext/>
      <w:keepLines/>
      <w:spacing w:line="240" w:lineRule="auto"/>
      <w:outlineLvl w:val="0"/>
    </w:pPr>
    <w:rPr>
      <w:rFonts w:cstheme="majorBidi"/>
      <w:bCs/>
      <w:caps/>
      <w:color w:val="595959" w:themeColor="text1" w:themeTint="A6"/>
      <w:sz w:val="40"/>
      <w:szCs w:val="28"/>
    </w:rPr>
  </w:style>
  <w:style w:type="paragraph" w:styleId="21">
    <w:name w:val="heading 2"/>
    <w:basedOn w:val="a1"/>
    <w:next w:val="a1"/>
    <w:link w:val="22"/>
    <w:uiPriority w:val="1"/>
    <w:unhideWhenUsed/>
    <w:qFormat/>
    <w:pPr>
      <w:spacing w:after="40" w:line="240" w:lineRule="auto"/>
      <w:ind w:firstLineChars="1400" w:firstLine="2520"/>
      <w:outlineLvl w:val="1"/>
    </w:pPr>
    <w:rPr>
      <w:color w:val="595959" w:themeColor="text1" w:themeTint="A6"/>
      <w:sz w:val="24"/>
    </w:rPr>
  </w:style>
  <w:style w:type="paragraph" w:styleId="31">
    <w:name w:val="heading 3"/>
    <w:basedOn w:val="a1"/>
    <w:next w:val="a1"/>
    <w:link w:val="32"/>
    <w:uiPriority w:val="1"/>
    <w:semiHidden/>
    <w:unhideWhenUsed/>
    <w:qFormat/>
    <w:pPr>
      <w:keepNext/>
      <w:keepLines/>
      <w:spacing w:before="200" w:after="0"/>
      <w:outlineLvl w:val="2"/>
    </w:pPr>
    <w:rPr>
      <w:rFonts w:cstheme="majorBidi"/>
      <w:b/>
      <w:bCs/>
      <w:color w:val="2C567A" w:themeColor="accent1"/>
    </w:rPr>
  </w:style>
  <w:style w:type="paragraph" w:styleId="41">
    <w:name w:val="heading 4"/>
    <w:basedOn w:val="a1"/>
    <w:next w:val="a1"/>
    <w:link w:val="42"/>
    <w:uiPriority w:val="1"/>
    <w:semiHidden/>
    <w:unhideWhenUsed/>
    <w:qFormat/>
    <w:pPr>
      <w:spacing w:after="0" w:line="240" w:lineRule="auto"/>
      <w:outlineLvl w:val="3"/>
    </w:pPr>
    <w:rPr>
      <w:b/>
      <w:caps/>
      <w:color w:val="FFFFFF" w:themeColor="background1"/>
      <w:spacing w:val="10"/>
      <w:sz w:val="19"/>
    </w:rPr>
  </w:style>
  <w:style w:type="paragraph" w:styleId="51">
    <w:name w:val="heading 5"/>
    <w:basedOn w:val="a1"/>
    <w:next w:val="a1"/>
    <w:link w:val="52"/>
    <w:uiPriority w:val="1"/>
    <w:semiHidden/>
    <w:unhideWhenUsed/>
    <w:qFormat/>
    <w:pPr>
      <w:keepNext/>
      <w:keepLines/>
      <w:spacing w:before="40" w:after="0"/>
      <w:outlineLvl w:val="4"/>
    </w:pPr>
    <w:rPr>
      <w:rFonts w:cstheme="majorBidi"/>
      <w:color w:val="21405B" w:themeColor="accent1" w:themeShade="BF"/>
    </w:rPr>
  </w:style>
  <w:style w:type="paragraph" w:styleId="6">
    <w:name w:val="heading 6"/>
    <w:basedOn w:val="a1"/>
    <w:next w:val="a1"/>
    <w:link w:val="60"/>
    <w:uiPriority w:val="1"/>
    <w:semiHidden/>
    <w:unhideWhenUsed/>
    <w:qFormat/>
    <w:pPr>
      <w:keepNext/>
      <w:keepLines/>
      <w:spacing w:before="40" w:after="0"/>
      <w:outlineLvl w:val="5"/>
    </w:pPr>
    <w:rPr>
      <w:rFonts w:cstheme="majorBidi"/>
      <w:color w:val="162A3C" w:themeColor="accent1" w:themeShade="80"/>
    </w:rPr>
  </w:style>
  <w:style w:type="paragraph" w:styleId="7">
    <w:name w:val="heading 7"/>
    <w:basedOn w:val="a1"/>
    <w:next w:val="a1"/>
    <w:link w:val="70"/>
    <w:uiPriority w:val="1"/>
    <w:semiHidden/>
    <w:unhideWhenUsed/>
    <w:qFormat/>
    <w:pPr>
      <w:keepNext/>
      <w:keepLines/>
      <w:spacing w:before="40" w:after="0"/>
      <w:outlineLvl w:val="6"/>
    </w:pPr>
    <w:rPr>
      <w:rFonts w:cstheme="majorBidi"/>
      <w:i/>
      <w:iCs/>
      <w:color w:val="162A3C" w:themeColor="accent1" w:themeShade="80"/>
    </w:rPr>
  </w:style>
  <w:style w:type="paragraph" w:styleId="8">
    <w:name w:val="heading 8"/>
    <w:basedOn w:val="a1"/>
    <w:next w:val="a1"/>
    <w:link w:val="80"/>
    <w:uiPriority w:val="1"/>
    <w:semiHidden/>
    <w:unhideWhenUsed/>
    <w:qFormat/>
    <w:pPr>
      <w:keepNext/>
      <w:keepLines/>
      <w:spacing w:before="40" w:after="0"/>
      <w:outlineLvl w:val="7"/>
    </w:pPr>
    <w:rPr>
      <w:rFonts w:cstheme="majorBidi"/>
      <w:color w:val="262626" w:themeColor="text1" w:themeTint="D9"/>
      <w:sz w:val="21"/>
      <w:szCs w:val="21"/>
    </w:rPr>
  </w:style>
  <w:style w:type="paragraph" w:styleId="9">
    <w:name w:val="heading 9"/>
    <w:basedOn w:val="a1"/>
    <w:next w:val="a1"/>
    <w:link w:val="90"/>
    <w:uiPriority w:val="1"/>
    <w:semiHidden/>
    <w:unhideWhenUsed/>
    <w:qFormat/>
    <w:pPr>
      <w:keepNext/>
      <w:keepLines/>
      <w:spacing w:before="40" w:after="0"/>
      <w:outlineLvl w:val="8"/>
    </w:pPr>
    <w:rPr>
      <w:rFonts w:cstheme="majorBidi"/>
      <w:i/>
      <w:iCs/>
      <w:color w:val="262626" w:themeColor="text1" w:themeTint="D9"/>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macro"/>
    <w:link w:val="a6"/>
    <w:uiPriority w:val="99"/>
    <w:semiHidden/>
    <w:unhideWhenUsed/>
    <w:qFormat/>
    <w:pPr>
      <w:tabs>
        <w:tab w:val="left" w:pos="480"/>
        <w:tab w:val="left" w:pos="960"/>
        <w:tab w:val="left" w:pos="1440"/>
        <w:tab w:val="left" w:pos="1920"/>
        <w:tab w:val="left" w:pos="2400"/>
        <w:tab w:val="left" w:pos="2880"/>
        <w:tab w:val="left" w:pos="3360"/>
        <w:tab w:val="left" w:pos="3840"/>
        <w:tab w:val="left" w:pos="4320"/>
      </w:tabs>
      <w:spacing w:line="276" w:lineRule="auto"/>
    </w:pPr>
    <w:rPr>
      <w:rFonts w:ascii="Microsoft YaHei UI" w:eastAsia="Microsoft YaHei UI" w:hAnsi="Microsoft YaHei UI" w:cstheme="minorBidi"/>
    </w:rPr>
  </w:style>
  <w:style w:type="paragraph" w:styleId="33">
    <w:name w:val="List 3"/>
    <w:basedOn w:val="a1"/>
    <w:uiPriority w:val="99"/>
    <w:semiHidden/>
    <w:unhideWhenUsed/>
    <w:qFormat/>
    <w:pPr>
      <w:ind w:left="1080" w:hanging="360"/>
      <w:contextualSpacing/>
    </w:pPr>
  </w:style>
  <w:style w:type="paragraph" w:styleId="71">
    <w:name w:val="toc 7"/>
    <w:basedOn w:val="a1"/>
    <w:next w:val="a1"/>
    <w:uiPriority w:val="99"/>
    <w:semiHidden/>
    <w:unhideWhenUsed/>
    <w:qFormat/>
    <w:pPr>
      <w:spacing w:after="100"/>
      <w:ind w:left="1080"/>
    </w:pPr>
  </w:style>
  <w:style w:type="paragraph" w:styleId="2">
    <w:name w:val="List Number 2"/>
    <w:basedOn w:val="a1"/>
    <w:uiPriority w:val="10"/>
    <w:qFormat/>
    <w:pPr>
      <w:numPr>
        <w:numId w:val="1"/>
      </w:numPr>
      <w:contextualSpacing/>
    </w:pPr>
  </w:style>
  <w:style w:type="paragraph" w:styleId="a7">
    <w:name w:val="table of authorities"/>
    <w:basedOn w:val="a1"/>
    <w:next w:val="a1"/>
    <w:uiPriority w:val="99"/>
    <w:semiHidden/>
    <w:unhideWhenUsed/>
    <w:qFormat/>
    <w:pPr>
      <w:spacing w:after="0"/>
      <w:ind w:left="180" w:hanging="180"/>
    </w:pPr>
  </w:style>
  <w:style w:type="paragraph" w:styleId="a8">
    <w:name w:val="Note Heading"/>
    <w:basedOn w:val="a1"/>
    <w:next w:val="a1"/>
    <w:link w:val="a9"/>
    <w:uiPriority w:val="99"/>
    <w:semiHidden/>
    <w:unhideWhenUsed/>
    <w:qFormat/>
    <w:pPr>
      <w:spacing w:after="0" w:line="240" w:lineRule="auto"/>
    </w:pPr>
  </w:style>
  <w:style w:type="paragraph" w:styleId="40">
    <w:name w:val="List Bullet 4"/>
    <w:basedOn w:val="a1"/>
    <w:uiPriority w:val="99"/>
    <w:semiHidden/>
    <w:unhideWhenUsed/>
    <w:qFormat/>
    <w:pPr>
      <w:numPr>
        <w:numId w:val="2"/>
      </w:numPr>
      <w:contextualSpacing/>
    </w:pPr>
  </w:style>
  <w:style w:type="paragraph" w:styleId="81">
    <w:name w:val="index 8"/>
    <w:basedOn w:val="a1"/>
    <w:next w:val="a1"/>
    <w:uiPriority w:val="99"/>
    <w:semiHidden/>
    <w:unhideWhenUsed/>
    <w:qFormat/>
    <w:pPr>
      <w:spacing w:after="0" w:line="240" w:lineRule="auto"/>
      <w:ind w:left="1440" w:hanging="180"/>
    </w:pPr>
  </w:style>
  <w:style w:type="paragraph" w:styleId="aa">
    <w:name w:val="E-mail Signature"/>
    <w:basedOn w:val="a1"/>
    <w:link w:val="ab"/>
    <w:uiPriority w:val="99"/>
    <w:semiHidden/>
    <w:unhideWhenUsed/>
    <w:qFormat/>
    <w:pPr>
      <w:spacing w:after="0" w:line="240" w:lineRule="auto"/>
    </w:pPr>
  </w:style>
  <w:style w:type="paragraph" w:styleId="a">
    <w:name w:val="List Number"/>
    <w:basedOn w:val="a1"/>
    <w:uiPriority w:val="9"/>
    <w:qFormat/>
    <w:pPr>
      <w:numPr>
        <w:numId w:val="3"/>
      </w:numPr>
      <w:contextualSpacing/>
    </w:pPr>
  </w:style>
  <w:style w:type="paragraph" w:styleId="ac">
    <w:name w:val="Normal Indent"/>
    <w:basedOn w:val="a1"/>
    <w:uiPriority w:val="99"/>
    <w:semiHidden/>
    <w:unhideWhenUsed/>
    <w:qFormat/>
    <w:pPr>
      <w:ind w:left="720"/>
    </w:pPr>
  </w:style>
  <w:style w:type="paragraph" w:styleId="ad">
    <w:name w:val="caption"/>
    <w:basedOn w:val="a1"/>
    <w:next w:val="a1"/>
    <w:uiPriority w:val="99"/>
    <w:semiHidden/>
    <w:unhideWhenUsed/>
    <w:qFormat/>
    <w:pPr>
      <w:spacing w:line="240" w:lineRule="auto"/>
    </w:pPr>
    <w:rPr>
      <w:i/>
      <w:iCs/>
      <w:color w:val="44546A" w:themeColor="text2"/>
      <w:szCs w:val="18"/>
    </w:rPr>
  </w:style>
  <w:style w:type="paragraph" w:styleId="53">
    <w:name w:val="index 5"/>
    <w:basedOn w:val="a1"/>
    <w:next w:val="a1"/>
    <w:uiPriority w:val="99"/>
    <w:semiHidden/>
    <w:unhideWhenUsed/>
    <w:qFormat/>
    <w:pPr>
      <w:spacing w:after="0" w:line="240" w:lineRule="auto"/>
      <w:ind w:left="900" w:hanging="180"/>
    </w:pPr>
  </w:style>
  <w:style w:type="paragraph" w:styleId="a0">
    <w:name w:val="List Bullet"/>
    <w:basedOn w:val="a1"/>
    <w:uiPriority w:val="9"/>
    <w:qFormat/>
    <w:pPr>
      <w:numPr>
        <w:numId w:val="4"/>
      </w:numPr>
      <w:contextualSpacing/>
    </w:pPr>
  </w:style>
  <w:style w:type="paragraph" w:styleId="ae">
    <w:name w:val="envelope address"/>
    <w:basedOn w:val="a1"/>
    <w:uiPriority w:val="99"/>
    <w:semiHidden/>
    <w:unhideWhenUsed/>
    <w:qFormat/>
    <w:pPr>
      <w:framePr w:w="7920" w:h="1980" w:hRule="exact" w:hSpace="180" w:wrap="auto" w:hAnchor="page" w:xAlign="center" w:yAlign="bottom"/>
      <w:spacing w:after="0" w:line="240" w:lineRule="auto"/>
      <w:ind w:left="2880"/>
    </w:pPr>
    <w:rPr>
      <w:rFonts w:cstheme="majorBidi"/>
      <w:sz w:val="24"/>
      <w:szCs w:val="24"/>
    </w:rPr>
  </w:style>
  <w:style w:type="paragraph" w:styleId="af">
    <w:name w:val="Document Map"/>
    <w:basedOn w:val="a1"/>
    <w:link w:val="af0"/>
    <w:uiPriority w:val="99"/>
    <w:semiHidden/>
    <w:unhideWhenUsed/>
    <w:qFormat/>
    <w:pPr>
      <w:spacing w:after="0" w:line="240" w:lineRule="auto"/>
    </w:pPr>
    <w:rPr>
      <w:szCs w:val="18"/>
    </w:rPr>
  </w:style>
  <w:style w:type="paragraph" w:styleId="af1">
    <w:name w:val="toa heading"/>
    <w:basedOn w:val="a1"/>
    <w:next w:val="a1"/>
    <w:uiPriority w:val="99"/>
    <w:semiHidden/>
    <w:unhideWhenUsed/>
    <w:qFormat/>
    <w:pPr>
      <w:spacing w:before="120"/>
    </w:pPr>
    <w:rPr>
      <w:rFonts w:cstheme="majorBidi"/>
      <w:b/>
      <w:bCs/>
      <w:sz w:val="24"/>
      <w:szCs w:val="24"/>
    </w:rPr>
  </w:style>
  <w:style w:type="paragraph" w:styleId="af2">
    <w:name w:val="annotation text"/>
    <w:basedOn w:val="a1"/>
    <w:link w:val="af3"/>
    <w:uiPriority w:val="99"/>
    <w:semiHidden/>
    <w:unhideWhenUsed/>
    <w:qFormat/>
    <w:pPr>
      <w:spacing w:line="240" w:lineRule="auto"/>
    </w:pPr>
    <w:rPr>
      <w:sz w:val="20"/>
      <w:szCs w:val="20"/>
    </w:rPr>
  </w:style>
  <w:style w:type="paragraph" w:styleId="61">
    <w:name w:val="index 6"/>
    <w:basedOn w:val="a1"/>
    <w:next w:val="a1"/>
    <w:uiPriority w:val="99"/>
    <w:semiHidden/>
    <w:unhideWhenUsed/>
    <w:qFormat/>
    <w:pPr>
      <w:spacing w:after="0" w:line="240" w:lineRule="auto"/>
      <w:ind w:left="1080" w:hanging="180"/>
    </w:pPr>
  </w:style>
  <w:style w:type="paragraph" w:styleId="af4">
    <w:name w:val="Salutation"/>
    <w:basedOn w:val="a1"/>
    <w:next w:val="a1"/>
    <w:link w:val="af5"/>
    <w:uiPriority w:val="99"/>
    <w:semiHidden/>
    <w:unhideWhenUsed/>
    <w:qFormat/>
  </w:style>
  <w:style w:type="paragraph" w:styleId="34">
    <w:name w:val="Body Text 3"/>
    <w:basedOn w:val="a1"/>
    <w:link w:val="35"/>
    <w:uiPriority w:val="99"/>
    <w:semiHidden/>
    <w:unhideWhenUsed/>
    <w:qFormat/>
    <w:pPr>
      <w:spacing w:after="120"/>
    </w:pPr>
    <w:rPr>
      <w:sz w:val="16"/>
      <w:szCs w:val="16"/>
    </w:rPr>
  </w:style>
  <w:style w:type="paragraph" w:styleId="af6">
    <w:name w:val="Closing"/>
    <w:basedOn w:val="a1"/>
    <w:link w:val="af7"/>
    <w:uiPriority w:val="99"/>
    <w:semiHidden/>
    <w:unhideWhenUsed/>
    <w:qFormat/>
    <w:pPr>
      <w:spacing w:after="0" w:line="240" w:lineRule="auto"/>
      <w:ind w:left="4320"/>
    </w:pPr>
  </w:style>
  <w:style w:type="paragraph" w:styleId="30">
    <w:name w:val="List Bullet 3"/>
    <w:basedOn w:val="a1"/>
    <w:uiPriority w:val="99"/>
    <w:semiHidden/>
    <w:unhideWhenUsed/>
    <w:qFormat/>
    <w:pPr>
      <w:numPr>
        <w:numId w:val="5"/>
      </w:numPr>
      <w:contextualSpacing/>
    </w:pPr>
  </w:style>
  <w:style w:type="paragraph" w:styleId="af8">
    <w:name w:val="Body Text"/>
    <w:basedOn w:val="a1"/>
    <w:link w:val="af9"/>
    <w:uiPriority w:val="99"/>
    <w:semiHidden/>
    <w:unhideWhenUsed/>
    <w:qFormat/>
    <w:pPr>
      <w:spacing w:after="120"/>
    </w:pPr>
  </w:style>
  <w:style w:type="paragraph" w:styleId="afa">
    <w:name w:val="Body Text Indent"/>
    <w:basedOn w:val="a1"/>
    <w:link w:val="afb"/>
    <w:uiPriority w:val="99"/>
    <w:semiHidden/>
    <w:unhideWhenUsed/>
    <w:qFormat/>
    <w:pPr>
      <w:spacing w:after="120"/>
      <w:ind w:left="360"/>
    </w:pPr>
  </w:style>
  <w:style w:type="paragraph" w:styleId="3">
    <w:name w:val="List Number 3"/>
    <w:basedOn w:val="a1"/>
    <w:uiPriority w:val="99"/>
    <w:semiHidden/>
    <w:unhideWhenUsed/>
    <w:qFormat/>
    <w:pPr>
      <w:numPr>
        <w:numId w:val="6"/>
      </w:numPr>
      <w:contextualSpacing/>
    </w:pPr>
  </w:style>
  <w:style w:type="paragraph" w:styleId="23">
    <w:name w:val="List 2"/>
    <w:basedOn w:val="a1"/>
    <w:uiPriority w:val="99"/>
    <w:semiHidden/>
    <w:unhideWhenUsed/>
    <w:qFormat/>
    <w:pPr>
      <w:ind w:left="720" w:hanging="360"/>
      <w:contextualSpacing/>
    </w:pPr>
  </w:style>
  <w:style w:type="paragraph" w:styleId="afc">
    <w:name w:val="List Continue"/>
    <w:basedOn w:val="a1"/>
    <w:uiPriority w:val="9"/>
    <w:qFormat/>
    <w:pPr>
      <w:spacing w:after="120"/>
      <w:ind w:left="360"/>
      <w:contextualSpacing/>
    </w:pPr>
  </w:style>
  <w:style w:type="paragraph" w:styleId="afd">
    <w:name w:val="Block Text"/>
    <w:basedOn w:val="a1"/>
    <w:uiPriority w:val="3"/>
    <w:qFormat/>
    <w:pPr>
      <w:pBdr>
        <w:top w:val="single" w:sz="2" w:space="10" w:color="2C567A" w:themeColor="accent1"/>
        <w:left w:val="single" w:sz="2" w:space="10" w:color="2C567A" w:themeColor="accent1"/>
        <w:bottom w:val="single" w:sz="2" w:space="10" w:color="2C567A" w:themeColor="accent1"/>
        <w:right w:val="single" w:sz="2" w:space="10" w:color="2C567A" w:themeColor="accent1"/>
      </w:pBdr>
      <w:ind w:left="1152" w:right="1152"/>
    </w:pPr>
    <w:rPr>
      <w:i/>
      <w:iCs/>
      <w:color w:val="2C567A" w:themeColor="accent1"/>
    </w:rPr>
  </w:style>
  <w:style w:type="paragraph" w:styleId="20">
    <w:name w:val="List Bullet 2"/>
    <w:basedOn w:val="a1"/>
    <w:uiPriority w:val="10"/>
    <w:qFormat/>
    <w:pPr>
      <w:numPr>
        <w:numId w:val="7"/>
      </w:numPr>
      <w:contextualSpacing/>
    </w:pPr>
  </w:style>
  <w:style w:type="paragraph" w:styleId="HTML">
    <w:name w:val="HTML Address"/>
    <w:basedOn w:val="a1"/>
    <w:link w:val="HTML0"/>
    <w:uiPriority w:val="99"/>
    <w:semiHidden/>
    <w:unhideWhenUsed/>
    <w:qFormat/>
    <w:pPr>
      <w:spacing w:after="0" w:line="240" w:lineRule="auto"/>
    </w:pPr>
    <w:rPr>
      <w:i/>
      <w:iCs/>
    </w:rPr>
  </w:style>
  <w:style w:type="paragraph" w:styleId="43">
    <w:name w:val="index 4"/>
    <w:basedOn w:val="a1"/>
    <w:next w:val="a1"/>
    <w:uiPriority w:val="99"/>
    <w:semiHidden/>
    <w:unhideWhenUsed/>
    <w:qFormat/>
    <w:pPr>
      <w:spacing w:after="0" w:line="240" w:lineRule="auto"/>
      <w:ind w:left="720" w:hanging="180"/>
    </w:pPr>
  </w:style>
  <w:style w:type="paragraph" w:styleId="54">
    <w:name w:val="toc 5"/>
    <w:basedOn w:val="a1"/>
    <w:next w:val="a1"/>
    <w:uiPriority w:val="99"/>
    <w:semiHidden/>
    <w:unhideWhenUsed/>
    <w:qFormat/>
    <w:pPr>
      <w:spacing w:after="100"/>
      <w:ind w:left="720"/>
    </w:pPr>
  </w:style>
  <w:style w:type="paragraph" w:styleId="36">
    <w:name w:val="toc 3"/>
    <w:basedOn w:val="a1"/>
    <w:next w:val="a1"/>
    <w:uiPriority w:val="99"/>
    <w:semiHidden/>
    <w:unhideWhenUsed/>
    <w:qFormat/>
    <w:pPr>
      <w:spacing w:after="100"/>
      <w:ind w:left="360"/>
    </w:pPr>
  </w:style>
  <w:style w:type="paragraph" w:styleId="afe">
    <w:name w:val="Plain Text"/>
    <w:basedOn w:val="a1"/>
    <w:link w:val="aff"/>
    <w:uiPriority w:val="99"/>
    <w:semiHidden/>
    <w:unhideWhenUsed/>
    <w:qFormat/>
    <w:pPr>
      <w:spacing w:after="0" w:line="240" w:lineRule="auto"/>
    </w:pPr>
    <w:rPr>
      <w:sz w:val="21"/>
      <w:szCs w:val="21"/>
    </w:rPr>
  </w:style>
  <w:style w:type="paragraph" w:styleId="50">
    <w:name w:val="List Bullet 5"/>
    <w:basedOn w:val="a1"/>
    <w:uiPriority w:val="99"/>
    <w:semiHidden/>
    <w:unhideWhenUsed/>
    <w:qFormat/>
    <w:pPr>
      <w:numPr>
        <w:numId w:val="8"/>
      </w:numPr>
      <w:contextualSpacing/>
    </w:pPr>
  </w:style>
  <w:style w:type="paragraph" w:styleId="4">
    <w:name w:val="List Number 4"/>
    <w:basedOn w:val="a1"/>
    <w:uiPriority w:val="99"/>
    <w:semiHidden/>
    <w:unhideWhenUsed/>
    <w:qFormat/>
    <w:pPr>
      <w:numPr>
        <w:numId w:val="9"/>
      </w:numPr>
      <w:contextualSpacing/>
    </w:pPr>
  </w:style>
  <w:style w:type="paragraph" w:styleId="82">
    <w:name w:val="toc 8"/>
    <w:basedOn w:val="a1"/>
    <w:next w:val="a1"/>
    <w:uiPriority w:val="99"/>
    <w:semiHidden/>
    <w:unhideWhenUsed/>
    <w:qFormat/>
    <w:pPr>
      <w:spacing w:after="100"/>
      <w:ind w:left="1260"/>
    </w:pPr>
  </w:style>
  <w:style w:type="paragraph" w:styleId="37">
    <w:name w:val="index 3"/>
    <w:basedOn w:val="a1"/>
    <w:next w:val="a1"/>
    <w:uiPriority w:val="99"/>
    <w:semiHidden/>
    <w:unhideWhenUsed/>
    <w:qFormat/>
    <w:pPr>
      <w:spacing w:after="0" w:line="240" w:lineRule="auto"/>
      <w:ind w:left="540" w:hanging="180"/>
    </w:pPr>
  </w:style>
  <w:style w:type="paragraph" w:styleId="aff0">
    <w:name w:val="Date"/>
    <w:basedOn w:val="a1"/>
    <w:next w:val="a1"/>
    <w:link w:val="aff1"/>
    <w:uiPriority w:val="99"/>
    <w:semiHidden/>
    <w:unhideWhenUsed/>
    <w:qFormat/>
  </w:style>
  <w:style w:type="paragraph" w:styleId="24">
    <w:name w:val="Body Text Indent 2"/>
    <w:basedOn w:val="a1"/>
    <w:link w:val="25"/>
    <w:uiPriority w:val="99"/>
    <w:semiHidden/>
    <w:unhideWhenUsed/>
    <w:qFormat/>
    <w:pPr>
      <w:spacing w:after="120" w:line="480" w:lineRule="auto"/>
      <w:ind w:left="360"/>
    </w:pPr>
  </w:style>
  <w:style w:type="paragraph" w:styleId="aff2">
    <w:name w:val="endnote text"/>
    <w:basedOn w:val="a1"/>
    <w:link w:val="aff3"/>
    <w:uiPriority w:val="99"/>
    <w:semiHidden/>
    <w:unhideWhenUsed/>
    <w:qFormat/>
    <w:pPr>
      <w:spacing w:after="0" w:line="240" w:lineRule="auto"/>
    </w:pPr>
    <w:rPr>
      <w:sz w:val="20"/>
      <w:szCs w:val="20"/>
    </w:rPr>
  </w:style>
  <w:style w:type="paragraph" w:styleId="55">
    <w:name w:val="List Continue 5"/>
    <w:basedOn w:val="a1"/>
    <w:uiPriority w:val="99"/>
    <w:semiHidden/>
    <w:unhideWhenUsed/>
    <w:qFormat/>
    <w:pPr>
      <w:spacing w:after="120"/>
      <w:ind w:left="1800"/>
      <w:contextualSpacing/>
    </w:pPr>
  </w:style>
  <w:style w:type="paragraph" w:styleId="aff4">
    <w:name w:val="Balloon Text"/>
    <w:basedOn w:val="a1"/>
    <w:link w:val="aff5"/>
    <w:uiPriority w:val="99"/>
    <w:semiHidden/>
    <w:unhideWhenUsed/>
    <w:qFormat/>
    <w:pPr>
      <w:spacing w:after="0" w:line="240" w:lineRule="auto"/>
    </w:pPr>
    <w:rPr>
      <w:rFonts w:cs="Tahoma"/>
      <w:sz w:val="16"/>
      <w:szCs w:val="16"/>
    </w:rPr>
  </w:style>
  <w:style w:type="paragraph" w:styleId="aff6">
    <w:name w:val="footer"/>
    <w:basedOn w:val="a1"/>
    <w:link w:val="aff7"/>
    <w:uiPriority w:val="99"/>
    <w:unhideWhenUsed/>
    <w:qFormat/>
    <w:pPr>
      <w:tabs>
        <w:tab w:val="center" w:pos="4680"/>
        <w:tab w:val="right" w:pos="9360"/>
      </w:tabs>
      <w:spacing w:after="0" w:line="240" w:lineRule="auto"/>
    </w:pPr>
  </w:style>
  <w:style w:type="paragraph" w:styleId="aff8">
    <w:name w:val="envelope return"/>
    <w:basedOn w:val="a1"/>
    <w:uiPriority w:val="99"/>
    <w:semiHidden/>
    <w:unhideWhenUsed/>
    <w:qFormat/>
    <w:pPr>
      <w:spacing w:after="0" w:line="240" w:lineRule="auto"/>
    </w:pPr>
    <w:rPr>
      <w:rFonts w:cstheme="majorBidi"/>
      <w:sz w:val="20"/>
      <w:szCs w:val="20"/>
    </w:rPr>
  </w:style>
  <w:style w:type="paragraph" w:styleId="aff9">
    <w:name w:val="header"/>
    <w:basedOn w:val="a1"/>
    <w:link w:val="affa"/>
    <w:uiPriority w:val="99"/>
    <w:unhideWhenUsed/>
    <w:qFormat/>
    <w:pPr>
      <w:tabs>
        <w:tab w:val="center" w:pos="4680"/>
        <w:tab w:val="right" w:pos="9360"/>
      </w:tabs>
      <w:spacing w:after="0" w:line="240" w:lineRule="auto"/>
    </w:pPr>
  </w:style>
  <w:style w:type="paragraph" w:styleId="affb">
    <w:name w:val="Signature"/>
    <w:basedOn w:val="a1"/>
    <w:link w:val="affc"/>
    <w:uiPriority w:val="99"/>
    <w:semiHidden/>
    <w:unhideWhenUsed/>
    <w:qFormat/>
    <w:pPr>
      <w:spacing w:after="0" w:line="240" w:lineRule="auto"/>
      <w:ind w:left="4320"/>
    </w:pPr>
  </w:style>
  <w:style w:type="paragraph" w:styleId="11">
    <w:name w:val="toc 1"/>
    <w:basedOn w:val="a1"/>
    <w:next w:val="a1"/>
    <w:uiPriority w:val="99"/>
    <w:semiHidden/>
    <w:unhideWhenUsed/>
    <w:qFormat/>
    <w:pPr>
      <w:spacing w:after="100"/>
    </w:pPr>
  </w:style>
  <w:style w:type="paragraph" w:styleId="44">
    <w:name w:val="List Continue 4"/>
    <w:basedOn w:val="a1"/>
    <w:uiPriority w:val="99"/>
    <w:semiHidden/>
    <w:unhideWhenUsed/>
    <w:qFormat/>
    <w:pPr>
      <w:spacing w:after="120"/>
      <w:ind w:left="1440"/>
      <w:contextualSpacing/>
    </w:pPr>
  </w:style>
  <w:style w:type="paragraph" w:styleId="45">
    <w:name w:val="toc 4"/>
    <w:basedOn w:val="a1"/>
    <w:next w:val="a1"/>
    <w:uiPriority w:val="99"/>
    <w:semiHidden/>
    <w:unhideWhenUsed/>
    <w:qFormat/>
    <w:pPr>
      <w:spacing w:after="100"/>
      <w:ind w:left="540"/>
    </w:pPr>
  </w:style>
  <w:style w:type="paragraph" w:styleId="affd">
    <w:name w:val="index heading"/>
    <w:basedOn w:val="a1"/>
    <w:next w:val="12"/>
    <w:uiPriority w:val="99"/>
    <w:semiHidden/>
    <w:unhideWhenUsed/>
    <w:qFormat/>
    <w:rPr>
      <w:rFonts w:cstheme="majorBidi"/>
      <w:b/>
      <w:bCs/>
    </w:rPr>
  </w:style>
  <w:style w:type="paragraph" w:styleId="12">
    <w:name w:val="index 1"/>
    <w:basedOn w:val="a1"/>
    <w:next w:val="a1"/>
    <w:uiPriority w:val="99"/>
    <w:semiHidden/>
    <w:unhideWhenUsed/>
    <w:qFormat/>
    <w:pPr>
      <w:spacing w:after="0" w:line="240" w:lineRule="auto"/>
      <w:ind w:left="180" w:hanging="180"/>
    </w:pPr>
  </w:style>
  <w:style w:type="paragraph" w:styleId="affe">
    <w:name w:val="Subtitle"/>
    <w:basedOn w:val="a1"/>
    <w:next w:val="a1"/>
    <w:link w:val="afff"/>
    <w:uiPriority w:val="5"/>
    <w:qFormat/>
    <w:pPr>
      <w:spacing w:after="160"/>
    </w:pPr>
    <w:rPr>
      <w:color w:val="595959" w:themeColor="text1" w:themeTint="A6"/>
      <w:spacing w:val="15"/>
      <w:sz w:val="22"/>
    </w:rPr>
  </w:style>
  <w:style w:type="paragraph" w:styleId="5">
    <w:name w:val="List Number 5"/>
    <w:basedOn w:val="a1"/>
    <w:uiPriority w:val="99"/>
    <w:semiHidden/>
    <w:unhideWhenUsed/>
    <w:qFormat/>
    <w:pPr>
      <w:numPr>
        <w:numId w:val="10"/>
      </w:numPr>
      <w:contextualSpacing/>
    </w:pPr>
  </w:style>
  <w:style w:type="paragraph" w:styleId="afff0">
    <w:name w:val="List"/>
    <w:basedOn w:val="a1"/>
    <w:uiPriority w:val="99"/>
    <w:semiHidden/>
    <w:unhideWhenUsed/>
    <w:qFormat/>
    <w:pPr>
      <w:ind w:left="360" w:hanging="360"/>
      <w:contextualSpacing/>
    </w:pPr>
  </w:style>
  <w:style w:type="paragraph" w:styleId="afff1">
    <w:name w:val="footnote text"/>
    <w:basedOn w:val="a1"/>
    <w:link w:val="afff2"/>
    <w:uiPriority w:val="99"/>
    <w:semiHidden/>
    <w:unhideWhenUsed/>
    <w:qFormat/>
    <w:pPr>
      <w:spacing w:after="0" w:line="240" w:lineRule="auto"/>
    </w:pPr>
    <w:rPr>
      <w:sz w:val="20"/>
      <w:szCs w:val="20"/>
    </w:rPr>
  </w:style>
  <w:style w:type="paragraph" w:styleId="62">
    <w:name w:val="toc 6"/>
    <w:basedOn w:val="a1"/>
    <w:next w:val="a1"/>
    <w:uiPriority w:val="99"/>
    <w:semiHidden/>
    <w:unhideWhenUsed/>
    <w:qFormat/>
    <w:pPr>
      <w:spacing w:after="100"/>
      <w:ind w:left="900"/>
    </w:pPr>
  </w:style>
  <w:style w:type="paragraph" w:styleId="56">
    <w:name w:val="List 5"/>
    <w:basedOn w:val="a1"/>
    <w:uiPriority w:val="99"/>
    <w:semiHidden/>
    <w:unhideWhenUsed/>
    <w:qFormat/>
    <w:pPr>
      <w:ind w:left="1800" w:hanging="360"/>
      <w:contextualSpacing/>
    </w:pPr>
  </w:style>
  <w:style w:type="paragraph" w:styleId="38">
    <w:name w:val="Body Text Indent 3"/>
    <w:basedOn w:val="a1"/>
    <w:link w:val="39"/>
    <w:uiPriority w:val="99"/>
    <w:semiHidden/>
    <w:unhideWhenUsed/>
    <w:qFormat/>
    <w:pPr>
      <w:spacing w:after="120"/>
      <w:ind w:left="360"/>
    </w:pPr>
    <w:rPr>
      <w:sz w:val="16"/>
      <w:szCs w:val="16"/>
    </w:rPr>
  </w:style>
  <w:style w:type="paragraph" w:styleId="72">
    <w:name w:val="index 7"/>
    <w:basedOn w:val="a1"/>
    <w:next w:val="a1"/>
    <w:uiPriority w:val="99"/>
    <w:semiHidden/>
    <w:unhideWhenUsed/>
    <w:qFormat/>
    <w:pPr>
      <w:spacing w:after="0" w:line="240" w:lineRule="auto"/>
      <w:ind w:left="1260" w:hanging="180"/>
    </w:pPr>
  </w:style>
  <w:style w:type="paragraph" w:styleId="91">
    <w:name w:val="index 9"/>
    <w:basedOn w:val="a1"/>
    <w:next w:val="a1"/>
    <w:uiPriority w:val="99"/>
    <w:semiHidden/>
    <w:unhideWhenUsed/>
    <w:qFormat/>
    <w:pPr>
      <w:spacing w:after="0" w:line="240" w:lineRule="auto"/>
      <w:ind w:left="1620" w:hanging="180"/>
    </w:pPr>
  </w:style>
  <w:style w:type="paragraph" w:styleId="afff3">
    <w:name w:val="table of figures"/>
    <w:basedOn w:val="a1"/>
    <w:next w:val="a1"/>
    <w:uiPriority w:val="99"/>
    <w:semiHidden/>
    <w:unhideWhenUsed/>
    <w:qFormat/>
    <w:pPr>
      <w:spacing w:after="0"/>
    </w:pPr>
  </w:style>
  <w:style w:type="paragraph" w:styleId="26">
    <w:name w:val="toc 2"/>
    <w:basedOn w:val="a1"/>
    <w:next w:val="a1"/>
    <w:uiPriority w:val="99"/>
    <w:semiHidden/>
    <w:unhideWhenUsed/>
    <w:qFormat/>
    <w:pPr>
      <w:spacing w:after="100"/>
      <w:ind w:left="180"/>
    </w:pPr>
  </w:style>
  <w:style w:type="paragraph" w:styleId="92">
    <w:name w:val="toc 9"/>
    <w:basedOn w:val="a1"/>
    <w:next w:val="a1"/>
    <w:uiPriority w:val="99"/>
    <w:semiHidden/>
    <w:unhideWhenUsed/>
    <w:qFormat/>
    <w:pPr>
      <w:spacing w:after="100"/>
      <w:ind w:left="1440"/>
    </w:pPr>
  </w:style>
  <w:style w:type="paragraph" w:styleId="27">
    <w:name w:val="Body Text 2"/>
    <w:basedOn w:val="a1"/>
    <w:link w:val="28"/>
    <w:uiPriority w:val="99"/>
    <w:semiHidden/>
    <w:unhideWhenUsed/>
    <w:qFormat/>
    <w:pPr>
      <w:spacing w:after="120" w:line="480" w:lineRule="auto"/>
    </w:pPr>
  </w:style>
  <w:style w:type="paragraph" w:styleId="46">
    <w:name w:val="List 4"/>
    <w:basedOn w:val="a1"/>
    <w:uiPriority w:val="99"/>
    <w:semiHidden/>
    <w:unhideWhenUsed/>
    <w:qFormat/>
    <w:pPr>
      <w:ind w:left="1440" w:hanging="360"/>
      <w:contextualSpacing/>
    </w:pPr>
  </w:style>
  <w:style w:type="paragraph" w:styleId="29">
    <w:name w:val="List Continue 2"/>
    <w:basedOn w:val="a1"/>
    <w:uiPriority w:val="10"/>
    <w:qFormat/>
    <w:pPr>
      <w:spacing w:after="120"/>
      <w:ind w:left="720"/>
      <w:contextualSpacing/>
    </w:pPr>
  </w:style>
  <w:style w:type="paragraph" w:styleId="afff4">
    <w:name w:val="Message Header"/>
    <w:basedOn w:val="a1"/>
    <w:link w:val="afff5"/>
    <w:uiPriority w:val="99"/>
    <w:semiHidden/>
    <w:unhideWhenUsed/>
    <w:qFormat/>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cstheme="majorBidi"/>
      <w:sz w:val="24"/>
      <w:szCs w:val="24"/>
    </w:rPr>
  </w:style>
  <w:style w:type="paragraph" w:styleId="HTML1">
    <w:name w:val="HTML Preformatted"/>
    <w:basedOn w:val="a1"/>
    <w:link w:val="HTML2"/>
    <w:uiPriority w:val="99"/>
    <w:semiHidden/>
    <w:unhideWhenUsed/>
    <w:qFormat/>
    <w:pPr>
      <w:spacing w:after="0" w:line="240" w:lineRule="auto"/>
    </w:pPr>
    <w:rPr>
      <w:sz w:val="20"/>
      <w:szCs w:val="20"/>
    </w:rPr>
  </w:style>
  <w:style w:type="paragraph" w:styleId="afff6">
    <w:name w:val="Normal (Web)"/>
    <w:basedOn w:val="a1"/>
    <w:uiPriority w:val="99"/>
    <w:semiHidden/>
    <w:unhideWhenUsed/>
    <w:qFormat/>
    <w:rPr>
      <w:rFonts w:cs="Times New Roman"/>
      <w:sz w:val="24"/>
      <w:szCs w:val="24"/>
    </w:rPr>
  </w:style>
  <w:style w:type="paragraph" w:styleId="3a">
    <w:name w:val="List Continue 3"/>
    <w:basedOn w:val="a1"/>
    <w:uiPriority w:val="99"/>
    <w:semiHidden/>
    <w:unhideWhenUsed/>
    <w:qFormat/>
    <w:pPr>
      <w:spacing w:after="120"/>
      <w:ind w:left="1080"/>
      <w:contextualSpacing/>
    </w:pPr>
  </w:style>
  <w:style w:type="paragraph" w:styleId="2a">
    <w:name w:val="index 2"/>
    <w:basedOn w:val="a1"/>
    <w:next w:val="a1"/>
    <w:uiPriority w:val="99"/>
    <w:semiHidden/>
    <w:unhideWhenUsed/>
    <w:qFormat/>
    <w:pPr>
      <w:spacing w:after="0" w:line="240" w:lineRule="auto"/>
      <w:ind w:left="360" w:hanging="180"/>
    </w:pPr>
  </w:style>
  <w:style w:type="paragraph" w:styleId="afff7">
    <w:name w:val="Title"/>
    <w:basedOn w:val="a1"/>
    <w:next w:val="a1"/>
    <w:link w:val="afff8"/>
    <w:uiPriority w:val="4"/>
    <w:qFormat/>
    <w:pPr>
      <w:spacing w:after="0" w:line="240" w:lineRule="auto"/>
      <w:contextualSpacing/>
    </w:pPr>
    <w:rPr>
      <w:rFonts w:cstheme="majorBidi"/>
      <w:spacing w:val="-10"/>
      <w:kern w:val="28"/>
      <w:sz w:val="56"/>
      <w:szCs w:val="56"/>
    </w:rPr>
  </w:style>
  <w:style w:type="paragraph" w:styleId="afff9">
    <w:name w:val="annotation subject"/>
    <w:basedOn w:val="af2"/>
    <w:next w:val="af2"/>
    <w:link w:val="afffa"/>
    <w:uiPriority w:val="99"/>
    <w:semiHidden/>
    <w:unhideWhenUsed/>
    <w:qFormat/>
    <w:rPr>
      <w:b/>
      <w:bCs/>
    </w:rPr>
  </w:style>
  <w:style w:type="paragraph" w:styleId="afffb">
    <w:name w:val="Body Text First Indent"/>
    <w:basedOn w:val="af8"/>
    <w:link w:val="afffc"/>
    <w:uiPriority w:val="99"/>
    <w:semiHidden/>
    <w:unhideWhenUsed/>
    <w:qFormat/>
    <w:pPr>
      <w:spacing w:after="200"/>
      <w:ind w:firstLine="360"/>
    </w:pPr>
  </w:style>
  <w:style w:type="paragraph" w:styleId="2b">
    <w:name w:val="Body Text First Indent 2"/>
    <w:basedOn w:val="afa"/>
    <w:link w:val="2c"/>
    <w:uiPriority w:val="99"/>
    <w:semiHidden/>
    <w:unhideWhenUsed/>
    <w:qFormat/>
    <w:pPr>
      <w:spacing w:after="200"/>
      <w:ind w:firstLine="360"/>
    </w:pPr>
  </w:style>
  <w:style w:type="table" w:styleId="afffd">
    <w:name w:val="Table Grid"/>
    <w:basedOn w:val="a3"/>
    <w:uiPriority w:val="1"/>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afffe">
    <w:name w:val="Table Theme"/>
    <w:basedOn w:val="a3"/>
    <w:uiPriority w:val="99"/>
    <w:semiHidden/>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Colorful 1"/>
    <w:basedOn w:val="a3"/>
    <w:uiPriority w:val="99"/>
    <w:semiHidden/>
    <w:unhideWhenUsed/>
    <w:qFormat/>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d">
    <w:name w:val="Table Colorful 2"/>
    <w:basedOn w:val="a3"/>
    <w:uiPriority w:val="99"/>
    <w:semiHidden/>
    <w:unhideWhenUsed/>
    <w:qFormat/>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b">
    <w:name w:val="Table Colorful 3"/>
    <w:basedOn w:val="a3"/>
    <w:uiPriority w:val="99"/>
    <w:semiHidden/>
    <w:unhideWhenUsed/>
    <w:qFormat/>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ff">
    <w:name w:val="Table Elegant"/>
    <w:basedOn w:val="a3"/>
    <w:uiPriority w:val="99"/>
    <w:semiHidden/>
    <w:unhideWhenUsed/>
    <w:qFormat/>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4">
    <w:name w:val="Table Classic 1"/>
    <w:basedOn w:val="a3"/>
    <w:uiPriority w:val="99"/>
    <w:semiHidden/>
    <w:unhideWhenUsed/>
    <w:qFormat/>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e">
    <w:name w:val="Table Classic 2"/>
    <w:basedOn w:val="a3"/>
    <w:uiPriority w:val="99"/>
    <w:semiHidden/>
    <w:unhideWhenUsed/>
    <w:qFormat/>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c">
    <w:name w:val="Table Classic 3"/>
    <w:basedOn w:val="a3"/>
    <w:uiPriority w:val="99"/>
    <w:semiHidden/>
    <w:unhideWhenUsed/>
    <w:qFormat/>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7">
    <w:name w:val="Table Classic 4"/>
    <w:basedOn w:val="a3"/>
    <w:uiPriority w:val="99"/>
    <w:semiHidden/>
    <w:unhideWhenUsed/>
    <w:qFormat/>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5">
    <w:name w:val="Table Simple 1"/>
    <w:basedOn w:val="a3"/>
    <w:uiPriority w:val="99"/>
    <w:semiHidden/>
    <w:unhideWhenUsed/>
    <w:qFormat/>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f">
    <w:name w:val="Table Simple 2"/>
    <w:basedOn w:val="a3"/>
    <w:uiPriority w:val="99"/>
    <w:semiHidden/>
    <w:unhideWhenUsed/>
    <w:qFormat/>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d">
    <w:name w:val="Table Simple 3"/>
    <w:basedOn w:val="a3"/>
    <w:uiPriority w:val="99"/>
    <w:semiHidden/>
    <w:unhideWhenUsed/>
    <w:qFormat/>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6">
    <w:name w:val="Table Subtle 1"/>
    <w:basedOn w:val="a3"/>
    <w:uiPriority w:val="99"/>
    <w:semiHidden/>
    <w:unhideWhenUsed/>
    <w:qFormat/>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0">
    <w:name w:val="Table Subtle 2"/>
    <w:basedOn w:val="a3"/>
    <w:uiPriority w:val="99"/>
    <w:semiHidden/>
    <w:unhideWhenUsed/>
    <w:qFormat/>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7">
    <w:name w:val="Table 3D effects 1"/>
    <w:basedOn w:val="a3"/>
    <w:uiPriority w:val="99"/>
    <w:semiHidden/>
    <w:unhideWhenUsed/>
    <w:qFormat/>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f1">
    <w:name w:val="Table 3D effects 2"/>
    <w:basedOn w:val="a3"/>
    <w:uiPriority w:val="99"/>
    <w:semiHidden/>
    <w:unhideWhenUsed/>
    <w:qFormat/>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e">
    <w:name w:val="Table 3D effects 3"/>
    <w:basedOn w:val="a3"/>
    <w:uiPriority w:val="99"/>
    <w:semiHidden/>
    <w:unhideWhenUsed/>
    <w:qFormat/>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8">
    <w:name w:val="Table List 1"/>
    <w:basedOn w:val="a3"/>
    <w:uiPriority w:val="99"/>
    <w:semiHidden/>
    <w:unhideWhenUsed/>
    <w:qFormat/>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f2">
    <w:name w:val="Table List 2"/>
    <w:basedOn w:val="a3"/>
    <w:uiPriority w:val="99"/>
    <w:semiHidden/>
    <w:unhideWhenUsed/>
    <w:qFormat/>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f">
    <w:name w:val="Table List 3"/>
    <w:basedOn w:val="a3"/>
    <w:uiPriority w:val="99"/>
    <w:semiHidden/>
    <w:unhideWhenUsed/>
    <w:qFormat/>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8">
    <w:name w:val="Table List 4"/>
    <w:basedOn w:val="a3"/>
    <w:uiPriority w:val="99"/>
    <w:semiHidden/>
    <w:unhideWhenUsed/>
    <w:qFormat/>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7">
    <w:name w:val="Table List 5"/>
    <w:basedOn w:val="a3"/>
    <w:uiPriority w:val="99"/>
    <w:semiHidden/>
    <w:unhideWhenUsed/>
    <w:qFormat/>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3">
    <w:name w:val="Table List 6"/>
    <w:basedOn w:val="a3"/>
    <w:uiPriority w:val="99"/>
    <w:semiHidden/>
    <w:unhideWhenUsed/>
    <w:qFormat/>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3">
    <w:name w:val="Table List 7"/>
    <w:basedOn w:val="a3"/>
    <w:uiPriority w:val="99"/>
    <w:semiHidden/>
    <w:unhideWhenUsed/>
    <w:qFormat/>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3">
    <w:name w:val="Table List 8"/>
    <w:basedOn w:val="a3"/>
    <w:uiPriority w:val="99"/>
    <w:semiHidden/>
    <w:unhideWhenUsed/>
    <w:qFormat/>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ff0">
    <w:name w:val="Table Contemporary"/>
    <w:basedOn w:val="a3"/>
    <w:uiPriority w:val="99"/>
    <w:semiHidden/>
    <w:unhideWhenUsed/>
    <w:qFormat/>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9">
    <w:name w:val="Table Columns 1"/>
    <w:basedOn w:val="a3"/>
    <w:uiPriority w:val="99"/>
    <w:semiHidden/>
    <w:unhideWhenUsed/>
    <w:qFormat/>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3">
    <w:name w:val="Table Columns 2"/>
    <w:basedOn w:val="a3"/>
    <w:uiPriority w:val="99"/>
    <w:semiHidden/>
    <w:unhideWhenUsed/>
    <w:qFormat/>
    <w:rPr>
      <w:b/>
      <w:bCs/>
    </w:rPr>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f0">
    <w:name w:val="Table Columns 3"/>
    <w:basedOn w:val="a3"/>
    <w:uiPriority w:val="99"/>
    <w:semiHidden/>
    <w:unhideWhenUsed/>
    <w:qFormat/>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9">
    <w:name w:val="Table Columns 4"/>
    <w:basedOn w:val="a3"/>
    <w:uiPriority w:val="99"/>
    <w:semiHidden/>
    <w:unhideWhenUsed/>
    <w:qFormat/>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3"/>
    <w:uiPriority w:val="99"/>
    <w:semiHidden/>
    <w:unhideWhenUsed/>
    <w:qFormat/>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3"/>
    <w:uiPriority w:val="99"/>
    <w:semiHidden/>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4">
    <w:name w:val="Table Grid 2"/>
    <w:basedOn w:val="a3"/>
    <w:uiPriority w:val="99"/>
    <w:semiHidden/>
    <w:unhideWhenUsed/>
    <w:qFormat/>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f1">
    <w:name w:val="Table Grid 3"/>
    <w:basedOn w:val="a3"/>
    <w:uiPriority w:val="99"/>
    <w:semiHidden/>
    <w:unhideWhenUsed/>
    <w:qFormat/>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a">
    <w:name w:val="Table Grid 4"/>
    <w:basedOn w:val="a3"/>
    <w:uiPriority w:val="99"/>
    <w:semiHidden/>
    <w:unhideWhenUsed/>
    <w:qFormat/>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9">
    <w:name w:val="Table Grid 5"/>
    <w:basedOn w:val="a3"/>
    <w:uiPriority w:val="99"/>
    <w:semiHidden/>
    <w:unhideWhenUsed/>
    <w:qFormat/>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4">
    <w:name w:val="Table Grid 6"/>
    <w:basedOn w:val="a3"/>
    <w:uiPriority w:val="99"/>
    <w:semiHidden/>
    <w:unhideWhenUsed/>
    <w:qFormat/>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4">
    <w:name w:val="Table Grid 7"/>
    <w:basedOn w:val="a3"/>
    <w:uiPriority w:val="99"/>
    <w:semiHidden/>
    <w:unhideWhenUsed/>
    <w:qFormat/>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4">
    <w:name w:val="Table Grid 8"/>
    <w:basedOn w:val="a3"/>
    <w:uiPriority w:val="99"/>
    <w:semiHidden/>
    <w:unhideWhenUsed/>
    <w:qFormat/>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b">
    <w:name w:val="Table Web 1"/>
    <w:basedOn w:val="a3"/>
    <w:uiPriority w:val="99"/>
    <w:semiHidden/>
    <w:unhideWhenUsed/>
    <w:qFormat/>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5">
    <w:name w:val="Table Web 2"/>
    <w:basedOn w:val="a3"/>
    <w:uiPriority w:val="99"/>
    <w:semiHidden/>
    <w:unhideWhenUsed/>
    <w:qFormat/>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f2">
    <w:name w:val="Table Web 3"/>
    <w:basedOn w:val="a3"/>
    <w:uiPriority w:val="99"/>
    <w:semiHidden/>
    <w:unhideWhenUsed/>
    <w:qFormat/>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ff1">
    <w:name w:val="Table Professional"/>
    <w:basedOn w:val="a3"/>
    <w:uiPriority w:val="99"/>
    <w:semiHidden/>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affff2">
    <w:name w:val="Light Shading"/>
    <w:basedOn w:val="a3"/>
    <w:uiPriority w:val="99"/>
    <w:semiHidden/>
    <w:unhideWhenUsed/>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99"/>
    <w:semiHidden/>
    <w:unhideWhenUsed/>
    <w:qFormat/>
    <w:rPr>
      <w:color w:val="21405B" w:themeColor="accent1" w:themeShade="BF"/>
    </w:rPr>
    <w:tblPr>
      <w:tblBorders>
        <w:top w:val="single" w:sz="8" w:space="0" w:color="2C567A" w:themeColor="accent1"/>
        <w:bottom w:val="single" w:sz="8" w:space="0" w:color="2C567A" w:themeColor="accent1"/>
      </w:tblBorders>
    </w:tblPr>
    <w:tblStylePr w:type="firstRow">
      <w:pPr>
        <w:spacing w:before="0" w:after="0" w:line="240" w:lineRule="auto"/>
      </w:pPr>
      <w:rPr>
        <w:b/>
        <w:bCs/>
      </w:rPr>
      <w:tblPr/>
      <w:tcPr>
        <w:tcBorders>
          <w:top w:val="single" w:sz="8" w:space="0" w:color="2C567A" w:themeColor="accent1"/>
          <w:left w:val="nil"/>
          <w:bottom w:val="single" w:sz="8" w:space="0" w:color="2C567A" w:themeColor="accent1"/>
          <w:right w:val="nil"/>
          <w:insideH w:val="nil"/>
          <w:insideV w:val="nil"/>
        </w:tcBorders>
      </w:tcPr>
    </w:tblStylePr>
    <w:tblStylePr w:type="lastRow">
      <w:pPr>
        <w:spacing w:before="0" w:after="0" w:line="240" w:lineRule="auto"/>
      </w:pPr>
      <w:rPr>
        <w:b/>
        <w:bCs/>
      </w:rPr>
      <w:tblPr/>
      <w:tcPr>
        <w:tcBorders>
          <w:top w:val="single" w:sz="8" w:space="0" w:color="2C567A" w:themeColor="accent1"/>
          <w:left w:val="nil"/>
          <w:bottom w:val="single" w:sz="8" w:space="0" w:color="2C567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D5E8" w:themeFill="accent1" w:themeFillTint="3F"/>
      </w:tcPr>
    </w:tblStylePr>
    <w:tblStylePr w:type="band1Horz">
      <w:tblPr/>
      <w:tcPr>
        <w:tcBorders>
          <w:left w:val="nil"/>
          <w:right w:val="nil"/>
          <w:insideH w:val="nil"/>
          <w:insideV w:val="nil"/>
        </w:tcBorders>
        <w:shd w:val="clear" w:color="auto" w:fill="C0D5E8" w:themeFill="accent1" w:themeFillTint="3F"/>
      </w:tcPr>
    </w:tblStylePr>
  </w:style>
  <w:style w:type="table" w:styleId="-2">
    <w:name w:val="Light Shading Accent 2"/>
    <w:basedOn w:val="a3"/>
    <w:uiPriority w:val="60"/>
    <w:semiHidden/>
    <w:unhideWhenUsed/>
    <w:qFormat/>
    <w:rPr>
      <w:color w:val="005595" w:themeColor="accent2" w:themeShade="BF"/>
    </w:rPr>
    <w:tblPr>
      <w:tblBorders>
        <w:top w:val="single" w:sz="8" w:space="0" w:color="0072C7" w:themeColor="accent2"/>
        <w:bottom w:val="single" w:sz="8" w:space="0" w:color="0072C7" w:themeColor="accent2"/>
      </w:tblBorders>
    </w:tblPr>
    <w:tblStylePr w:type="firstRow">
      <w:pPr>
        <w:spacing w:before="0" w:after="0" w:line="240" w:lineRule="auto"/>
      </w:pPr>
      <w:rPr>
        <w:b/>
        <w:bCs/>
      </w:rPr>
      <w:tblPr/>
      <w:tcPr>
        <w:tcBorders>
          <w:top w:val="single" w:sz="8" w:space="0" w:color="0072C7" w:themeColor="accent2"/>
          <w:left w:val="nil"/>
          <w:bottom w:val="single" w:sz="8" w:space="0" w:color="0072C7" w:themeColor="accent2"/>
          <w:right w:val="nil"/>
          <w:insideH w:val="nil"/>
          <w:insideV w:val="nil"/>
        </w:tcBorders>
      </w:tcPr>
    </w:tblStylePr>
    <w:tblStylePr w:type="lastRow">
      <w:pPr>
        <w:spacing w:before="0" w:after="0" w:line="240" w:lineRule="auto"/>
      </w:pPr>
      <w:rPr>
        <w:b/>
        <w:bCs/>
      </w:rPr>
      <w:tblPr/>
      <w:tcPr>
        <w:tcBorders>
          <w:top w:val="single" w:sz="8" w:space="0" w:color="0072C7" w:themeColor="accent2"/>
          <w:left w:val="nil"/>
          <w:bottom w:val="single" w:sz="8" w:space="0" w:color="0072C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F" w:themeFill="accent2" w:themeFillTint="3F"/>
      </w:tcPr>
    </w:tblStylePr>
    <w:tblStylePr w:type="band1Horz">
      <w:tblPr/>
      <w:tcPr>
        <w:tcBorders>
          <w:left w:val="nil"/>
          <w:right w:val="nil"/>
          <w:insideH w:val="nil"/>
          <w:insideV w:val="nil"/>
        </w:tcBorders>
        <w:shd w:val="clear" w:color="auto" w:fill="B2DEFF" w:themeFill="accent2" w:themeFillTint="3F"/>
      </w:tcPr>
    </w:tblStylePr>
  </w:style>
  <w:style w:type="table" w:styleId="-3">
    <w:name w:val="Light Shading Accent 3"/>
    <w:basedOn w:val="a3"/>
    <w:uiPriority w:val="60"/>
    <w:semiHidden/>
    <w:unhideWhenUsed/>
    <w:qFormat/>
    <w:rPr>
      <w:color w:val="09153C" w:themeColor="accent3" w:themeShade="BF"/>
    </w:rPr>
    <w:tblPr>
      <w:tblBorders>
        <w:top w:val="single" w:sz="8" w:space="0" w:color="0D1D51" w:themeColor="accent3"/>
        <w:bottom w:val="single" w:sz="8" w:space="0" w:color="0D1D51" w:themeColor="accent3"/>
      </w:tblBorders>
    </w:tblPr>
    <w:tblStylePr w:type="firstRow">
      <w:pPr>
        <w:spacing w:before="0" w:after="0" w:line="240" w:lineRule="auto"/>
      </w:pPr>
      <w:rPr>
        <w:b/>
        <w:bCs/>
      </w:rPr>
      <w:tblPr/>
      <w:tcPr>
        <w:tcBorders>
          <w:top w:val="single" w:sz="8" w:space="0" w:color="0D1D51" w:themeColor="accent3"/>
          <w:left w:val="nil"/>
          <w:bottom w:val="single" w:sz="8" w:space="0" w:color="0D1D51" w:themeColor="accent3"/>
          <w:right w:val="nil"/>
          <w:insideH w:val="nil"/>
          <w:insideV w:val="nil"/>
        </w:tcBorders>
      </w:tcPr>
    </w:tblStylePr>
    <w:tblStylePr w:type="lastRow">
      <w:pPr>
        <w:spacing w:before="0" w:after="0" w:line="240" w:lineRule="auto"/>
      </w:pPr>
      <w:rPr>
        <w:b/>
        <w:bCs/>
      </w:rPr>
      <w:tblPr/>
      <w:tcPr>
        <w:tcBorders>
          <w:top w:val="single" w:sz="8" w:space="0" w:color="0D1D51" w:themeColor="accent3"/>
          <w:left w:val="nil"/>
          <w:bottom w:val="single" w:sz="8" w:space="0" w:color="0D1D5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6B7F0" w:themeFill="accent3" w:themeFillTint="3F"/>
      </w:tcPr>
    </w:tblStylePr>
    <w:tblStylePr w:type="band1Horz">
      <w:tblPr/>
      <w:tcPr>
        <w:tcBorders>
          <w:left w:val="nil"/>
          <w:right w:val="nil"/>
          <w:insideH w:val="nil"/>
          <w:insideV w:val="nil"/>
        </w:tcBorders>
        <w:shd w:val="clear" w:color="auto" w:fill="A6B7F0" w:themeFill="accent3" w:themeFillTint="3F"/>
      </w:tcPr>
    </w:tblStylePr>
  </w:style>
  <w:style w:type="table" w:styleId="-4">
    <w:name w:val="Light Shading Accent 4"/>
    <w:basedOn w:val="a3"/>
    <w:uiPriority w:val="60"/>
    <w:semiHidden/>
    <w:unhideWhenUsed/>
    <w:qFormat/>
    <w:rPr>
      <w:color w:val="4C4C4C" w:themeColor="accent4" w:themeShade="BF"/>
    </w:rPr>
    <w:tblPr>
      <w:tblBorders>
        <w:top w:val="single" w:sz="8" w:space="0" w:color="666666" w:themeColor="accent4"/>
        <w:bottom w:val="single" w:sz="8" w:space="0" w:color="666666" w:themeColor="accent4"/>
      </w:tblBorders>
    </w:tblPr>
    <w:tblStylePr w:type="firstRow">
      <w:pPr>
        <w:spacing w:before="0" w:after="0" w:line="240" w:lineRule="auto"/>
      </w:pPr>
      <w:rPr>
        <w:b/>
        <w:bCs/>
      </w:rPr>
      <w:tblPr/>
      <w:tcPr>
        <w:tcBorders>
          <w:top w:val="single" w:sz="8" w:space="0" w:color="666666" w:themeColor="accent4"/>
          <w:left w:val="nil"/>
          <w:bottom w:val="single" w:sz="8" w:space="0" w:color="666666" w:themeColor="accent4"/>
          <w:right w:val="nil"/>
          <w:insideH w:val="nil"/>
          <w:insideV w:val="nil"/>
        </w:tcBorders>
      </w:tcPr>
    </w:tblStylePr>
    <w:tblStylePr w:type="lastRow">
      <w:pPr>
        <w:spacing w:before="0" w:after="0" w:line="240" w:lineRule="auto"/>
      </w:pPr>
      <w:rPr>
        <w:b/>
        <w:bCs/>
      </w:rPr>
      <w:tblPr/>
      <w:tcPr>
        <w:tcBorders>
          <w:top w:val="single" w:sz="8" w:space="0" w:color="666666" w:themeColor="accent4"/>
          <w:left w:val="nil"/>
          <w:bottom w:val="single" w:sz="8" w:space="0" w:color="666666"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9D9" w:themeFill="accent4" w:themeFillTint="3F"/>
      </w:tcPr>
    </w:tblStylePr>
    <w:tblStylePr w:type="band1Horz">
      <w:tblPr/>
      <w:tcPr>
        <w:tcBorders>
          <w:left w:val="nil"/>
          <w:right w:val="nil"/>
          <w:insideH w:val="nil"/>
          <w:insideV w:val="nil"/>
        </w:tcBorders>
        <w:shd w:val="clear" w:color="auto" w:fill="D9D9D9" w:themeFill="accent4" w:themeFillTint="3F"/>
      </w:tcPr>
    </w:tblStylePr>
  </w:style>
  <w:style w:type="table" w:styleId="-5">
    <w:name w:val="Light Shading Accent 5"/>
    <w:basedOn w:val="a3"/>
    <w:uiPriority w:val="60"/>
    <w:semiHidden/>
    <w:unhideWhenUsed/>
    <w:qFormat/>
    <w:rPr>
      <w:color w:val="2D587C" w:themeColor="accent5" w:themeShade="BF"/>
    </w:rPr>
    <w:tblPr>
      <w:tblBorders>
        <w:top w:val="single" w:sz="8" w:space="0" w:color="3C76A6" w:themeColor="accent5"/>
        <w:bottom w:val="single" w:sz="8" w:space="0" w:color="3C76A6" w:themeColor="accent5"/>
      </w:tblBorders>
    </w:tblPr>
    <w:tblStylePr w:type="firstRow">
      <w:pPr>
        <w:spacing w:before="0" w:after="0" w:line="240" w:lineRule="auto"/>
      </w:pPr>
      <w:rPr>
        <w:b/>
        <w:bCs/>
      </w:rPr>
      <w:tblPr/>
      <w:tcPr>
        <w:tcBorders>
          <w:top w:val="single" w:sz="8" w:space="0" w:color="3C76A6" w:themeColor="accent5"/>
          <w:left w:val="nil"/>
          <w:bottom w:val="single" w:sz="8" w:space="0" w:color="3C76A6" w:themeColor="accent5"/>
          <w:right w:val="nil"/>
          <w:insideH w:val="nil"/>
          <w:insideV w:val="nil"/>
        </w:tcBorders>
      </w:tcPr>
    </w:tblStylePr>
    <w:tblStylePr w:type="lastRow">
      <w:pPr>
        <w:spacing w:before="0" w:after="0" w:line="240" w:lineRule="auto"/>
      </w:pPr>
      <w:rPr>
        <w:b/>
        <w:bCs/>
      </w:rPr>
      <w:tblPr/>
      <w:tcPr>
        <w:tcBorders>
          <w:top w:val="single" w:sz="8" w:space="0" w:color="3C76A6" w:themeColor="accent5"/>
          <w:left w:val="nil"/>
          <w:bottom w:val="single" w:sz="8" w:space="0" w:color="3C76A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DDEC" w:themeFill="accent5" w:themeFillTint="3F"/>
      </w:tcPr>
    </w:tblStylePr>
    <w:tblStylePr w:type="band1Horz">
      <w:tblPr/>
      <w:tcPr>
        <w:tcBorders>
          <w:left w:val="nil"/>
          <w:right w:val="nil"/>
          <w:insideH w:val="nil"/>
          <w:insideV w:val="nil"/>
        </w:tcBorders>
        <w:shd w:val="clear" w:color="auto" w:fill="CBDDEC" w:themeFill="accent5" w:themeFillTint="3F"/>
      </w:tcPr>
    </w:tblStylePr>
  </w:style>
  <w:style w:type="table" w:styleId="-6">
    <w:name w:val="Light Shading Accent 6"/>
    <w:basedOn w:val="a3"/>
    <w:uiPriority w:val="60"/>
    <w:semiHidden/>
    <w:unhideWhenUsed/>
    <w:qFormat/>
    <w:rPr>
      <w:color w:val="16328C" w:themeColor="accent6" w:themeShade="BF"/>
    </w:rPr>
    <w:tblPr>
      <w:tblBorders>
        <w:top w:val="single" w:sz="8" w:space="0" w:color="1E44BC" w:themeColor="accent6"/>
        <w:bottom w:val="single" w:sz="8" w:space="0" w:color="1E44BC" w:themeColor="accent6"/>
      </w:tblBorders>
    </w:tblPr>
    <w:tblStylePr w:type="firstRow">
      <w:pPr>
        <w:spacing w:before="0" w:after="0" w:line="240" w:lineRule="auto"/>
      </w:pPr>
      <w:rPr>
        <w:b/>
        <w:bCs/>
      </w:rPr>
      <w:tblPr/>
      <w:tcPr>
        <w:tcBorders>
          <w:top w:val="single" w:sz="8" w:space="0" w:color="1E44BC" w:themeColor="accent6"/>
          <w:left w:val="nil"/>
          <w:bottom w:val="single" w:sz="8" w:space="0" w:color="1E44BC" w:themeColor="accent6"/>
          <w:right w:val="nil"/>
          <w:insideH w:val="nil"/>
          <w:insideV w:val="nil"/>
        </w:tcBorders>
      </w:tcPr>
    </w:tblStylePr>
    <w:tblStylePr w:type="lastRow">
      <w:pPr>
        <w:spacing w:before="0" w:after="0" w:line="240" w:lineRule="auto"/>
      </w:pPr>
      <w:rPr>
        <w:b/>
        <w:bCs/>
      </w:rPr>
      <w:tblPr/>
      <w:tcPr>
        <w:tcBorders>
          <w:top w:val="single" w:sz="8" w:space="0" w:color="1E44BC" w:themeColor="accent6"/>
          <w:left w:val="nil"/>
          <w:bottom w:val="single" w:sz="8" w:space="0" w:color="1E44B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DF5" w:themeFill="accent6" w:themeFillTint="3F"/>
      </w:tcPr>
    </w:tblStylePr>
    <w:tblStylePr w:type="band1Horz">
      <w:tblPr/>
      <w:tcPr>
        <w:tcBorders>
          <w:left w:val="nil"/>
          <w:right w:val="nil"/>
          <w:insideH w:val="nil"/>
          <w:insideV w:val="nil"/>
        </w:tcBorders>
        <w:shd w:val="clear" w:color="auto" w:fill="C0CDF5" w:themeFill="accent6" w:themeFillTint="3F"/>
      </w:tcPr>
    </w:tblStylePr>
  </w:style>
  <w:style w:type="table" w:styleId="affff3">
    <w:name w:val="Light List"/>
    <w:basedOn w:val="a3"/>
    <w:uiPriority w:val="99"/>
    <w:semiHidden/>
    <w:unhideWhenUsed/>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99"/>
    <w:semiHidden/>
    <w:unhideWhenUsed/>
    <w:qFormat/>
    <w:tblPr>
      <w:tblBorders>
        <w:top w:val="single" w:sz="8" w:space="0" w:color="2C567A" w:themeColor="accent1"/>
        <w:left w:val="single" w:sz="8" w:space="0" w:color="2C567A" w:themeColor="accent1"/>
        <w:bottom w:val="single" w:sz="8" w:space="0" w:color="2C567A" w:themeColor="accent1"/>
        <w:right w:val="single" w:sz="8" w:space="0" w:color="2C567A" w:themeColor="accent1"/>
      </w:tblBorders>
    </w:tblPr>
    <w:tblStylePr w:type="firstRow">
      <w:pPr>
        <w:spacing w:before="0" w:after="0" w:line="240" w:lineRule="auto"/>
      </w:pPr>
      <w:rPr>
        <w:b/>
        <w:bCs/>
        <w:color w:val="FFFFFF" w:themeColor="background1"/>
      </w:rPr>
      <w:tblPr/>
      <w:tcPr>
        <w:shd w:val="clear" w:color="auto" w:fill="2C567A" w:themeFill="accent1"/>
      </w:tcPr>
    </w:tblStylePr>
    <w:tblStylePr w:type="lastRow">
      <w:pPr>
        <w:spacing w:before="0" w:after="0" w:line="240" w:lineRule="auto"/>
      </w:pPr>
      <w:rPr>
        <w:b/>
        <w:bCs/>
      </w:rPr>
      <w:tblPr/>
      <w:tcPr>
        <w:tcBorders>
          <w:top w:val="double" w:sz="6" w:space="0" w:color="2C567A" w:themeColor="accent1"/>
          <w:left w:val="single" w:sz="8" w:space="0" w:color="2C567A" w:themeColor="accent1"/>
          <w:bottom w:val="single" w:sz="8" w:space="0" w:color="2C567A" w:themeColor="accent1"/>
          <w:right w:val="single" w:sz="8" w:space="0" w:color="2C567A" w:themeColor="accent1"/>
        </w:tcBorders>
      </w:tcPr>
    </w:tblStylePr>
    <w:tblStylePr w:type="firstCol">
      <w:rPr>
        <w:b/>
        <w:bCs/>
      </w:rPr>
    </w:tblStylePr>
    <w:tblStylePr w:type="lastCol">
      <w:rPr>
        <w:b/>
        <w:bCs/>
      </w:rPr>
    </w:tblStylePr>
    <w:tblStylePr w:type="band1Vert">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tblStylePr w:type="band1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style>
  <w:style w:type="table" w:styleId="-20">
    <w:name w:val="Light List Accent 2"/>
    <w:basedOn w:val="a3"/>
    <w:uiPriority w:val="61"/>
    <w:semiHidden/>
    <w:unhideWhenUsed/>
    <w:qFormat/>
    <w:tblPr>
      <w:tblBorders>
        <w:top w:val="single" w:sz="8" w:space="0" w:color="0072C7" w:themeColor="accent2"/>
        <w:left w:val="single" w:sz="8" w:space="0" w:color="0072C7" w:themeColor="accent2"/>
        <w:bottom w:val="single" w:sz="8" w:space="0" w:color="0072C7" w:themeColor="accent2"/>
        <w:right w:val="single" w:sz="8" w:space="0" w:color="0072C7" w:themeColor="accent2"/>
      </w:tblBorders>
    </w:tblPr>
    <w:tblStylePr w:type="firstRow">
      <w:pPr>
        <w:spacing w:before="0" w:after="0" w:line="240" w:lineRule="auto"/>
      </w:pPr>
      <w:rPr>
        <w:b/>
        <w:bCs/>
        <w:color w:val="FFFFFF" w:themeColor="background1"/>
      </w:rPr>
      <w:tblPr/>
      <w:tcPr>
        <w:shd w:val="clear" w:color="auto" w:fill="0072C7" w:themeFill="accent2"/>
      </w:tcPr>
    </w:tblStylePr>
    <w:tblStylePr w:type="lastRow">
      <w:pPr>
        <w:spacing w:before="0" w:after="0" w:line="240" w:lineRule="auto"/>
      </w:pPr>
      <w:rPr>
        <w:b/>
        <w:bCs/>
      </w:rPr>
      <w:tblPr/>
      <w:tcPr>
        <w:tcBorders>
          <w:top w:val="double" w:sz="6" w:space="0" w:color="0072C7" w:themeColor="accent2"/>
          <w:left w:val="single" w:sz="8" w:space="0" w:color="0072C7" w:themeColor="accent2"/>
          <w:bottom w:val="single" w:sz="8" w:space="0" w:color="0072C7" w:themeColor="accent2"/>
          <w:right w:val="single" w:sz="8" w:space="0" w:color="0072C7" w:themeColor="accent2"/>
        </w:tcBorders>
      </w:tcPr>
    </w:tblStylePr>
    <w:tblStylePr w:type="firstCol">
      <w:rPr>
        <w:b/>
        <w:bCs/>
      </w:rPr>
    </w:tblStylePr>
    <w:tblStylePr w:type="lastCol">
      <w:rPr>
        <w:b/>
        <w:bCs/>
      </w:rPr>
    </w:tblStylePr>
    <w:tblStylePr w:type="band1Vert">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tblStylePr w:type="band1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style>
  <w:style w:type="table" w:styleId="-30">
    <w:name w:val="Light List Accent 3"/>
    <w:basedOn w:val="a3"/>
    <w:uiPriority w:val="61"/>
    <w:semiHidden/>
    <w:unhideWhenUsed/>
    <w:qFormat/>
    <w:tblPr>
      <w:tblBorders>
        <w:top w:val="single" w:sz="8" w:space="0" w:color="0D1D51" w:themeColor="accent3"/>
        <w:left w:val="single" w:sz="8" w:space="0" w:color="0D1D51" w:themeColor="accent3"/>
        <w:bottom w:val="single" w:sz="8" w:space="0" w:color="0D1D51" w:themeColor="accent3"/>
        <w:right w:val="single" w:sz="8" w:space="0" w:color="0D1D51" w:themeColor="accent3"/>
      </w:tblBorders>
    </w:tblPr>
    <w:tblStylePr w:type="firstRow">
      <w:pPr>
        <w:spacing w:before="0" w:after="0" w:line="240" w:lineRule="auto"/>
      </w:pPr>
      <w:rPr>
        <w:b/>
        <w:bCs/>
        <w:color w:val="FFFFFF" w:themeColor="background1"/>
      </w:rPr>
      <w:tblPr/>
      <w:tcPr>
        <w:shd w:val="clear" w:color="auto" w:fill="0D1D51" w:themeFill="accent3"/>
      </w:tcPr>
    </w:tblStylePr>
    <w:tblStylePr w:type="lastRow">
      <w:pPr>
        <w:spacing w:before="0" w:after="0" w:line="240" w:lineRule="auto"/>
      </w:pPr>
      <w:rPr>
        <w:b/>
        <w:bCs/>
      </w:rPr>
      <w:tblPr/>
      <w:tcPr>
        <w:tcBorders>
          <w:top w:val="double" w:sz="6" w:space="0" w:color="0D1D51" w:themeColor="accent3"/>
          <w:left w:val="single" w:sz="8" w:space="0" w:color="0D1D51" w:themeColor="accent3"/>
          <w:bottom w:val="single" w:sz="8" w:space="0" w:color="0D1D51" w:themeColor="accent3"/>
          <w:right w:val="single" w:sz="8" w:space="0" w:color="0D1D51" w:themeColor="accent3"/>
        </w:tcBorders>
      </w:tcPr>
    </w:tblStylePr>
    <w:tblStylePr w:type="firstCol">
      <w:rPr>
        <w:b/>
        <w:bCs/>
      </w:rPr>
    </w:tblStylePr>
    <w:tblStylePr w:type="lastCol">
      <w:rPr>
        <w:b/>
        <w:bCs/>
      </w:rPr>
    </w:tblStylePr>
    <w:tblStylePr w:type="band1Vert">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tblStylePr w:type="band1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style>
  <w:style w:type="table" w:styleId="-40">
    <w:name w:val="Light List Accent 4"/>
    <w:basedOn w:val="a3"/>
    <w:uiPriority w:val="61"/>
    <w:semiHidden/>
    <w:unhideWhenUsed/>
    <w:qFormat/>
    <w:tblPr>
      <w:tblBorders>
        <w:top w:val="single" w:sz="8" w:space="0" w:color="666666" w:themeColor="accent4"/>
        <w:left w:val="single" w:sz="8" w:space="0" w:color="666666" w:themeColor="accent4"/>
        <w:bottom w:val="single" w:sz="8" w:space="0" w:color="666666" w:themeColor="accent4"/>
        <w:right w:val="single" w:sz="8" w:space="0" w:color="666666" w:themeColor="accent4"/>
      </w:tblBorders>
    </w:tblPr>
    <w:tblStylePr w:type="firstRow">
      <w:pPr>
        <w:spacing w:before="0" w:after="0" w:line="240" w:lineRule="auto"/>
      </w:pPr>
      <w:rPr>
        <w:b/>
        <w:bCs/>
        <w:color w:val="FFFFFF" w:themeColor="background1"/>
      </w:rPr>
      <w:tblPr/>
      <w:tcPr>
        <w:shd w:val="clear" w:color="auto" w:fill="666666" w:themeFill="accent4"/>
      </w:tcPr>
    </w:tblStylePr>
    <w:tblStylePr w:type="lastRow">
      <w:pPr>
        <w:spacing w:before="0" w:after="0" w:line="240" w:lineRule="auto"/>
      </w:pPr>
      <w:rPr>
        <w:b/>
        <w:bCs/>
      </w:rPr>
      <w:tblPr/>
      <w:tcPr>
        <w:tcBorders>
          <w:top w:val="double" w:sz="6" w:space="0" w:color="666666" w:themeColor="accent4"/>
          <w:left w:val="single" w:sz="8" w:space="0" w:color="666666" w:themeColor="accent4"/>
          <w:bottom w:val="single" w:sz="8" w:space="0" w:color="666666" w:themeColor="accent4"/>
          <w:right w:val="single" w:sz="8" w:space="0" w:color="666666" w:themeColor="accent4"/>
        </w:tcBorders>
      </w:tcPr>
    </w:tblStylePr>
    <w:tblStylePr w:type="firstCol">
      <w:rPr>
        <w:b/>
        <w:bCs/>
      </w:rPr>
    </w:tblStylePr>
    <w:tblStylePr w:type="lastCol">
      <w:rPr>
        <w:b/>
        <w:bCs/>
      </w:rPr>
    </w:tblStylePr>
    <w:tblStylePr w:type="band1Vert">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tblStylePr w:type="band1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style>
  <w:style w:type="table" w:styleId="-50">
    <w:name w:val="Light List Accent 5"/>
    <w:basedOn w:val="a3"/>
    <w:uiPriority w:val="61"/>
    <w:semiHidden/>
    <w:unhideWhenUsed/>
    <w:qFormat/>
    <w:tblPr>
      <w:tblBorders>
        <w:top w:val="single" w:sz="8" w:space="0" w:color="3C76A6" w:themeColor="accent5"/>
        <w:left w:val="single" w:sz="8" w:space="0" w:color="3C76A6" w:themeColor="accent5"/>
        <w:bottom w:val="single" w:sz="8" w:space="0" w:color="3C76A6" w:themeColor="accent5"/>
        <w:right w:val="single" w:sz="8" w:space="0" w:color="3C76A6" w:themeColor="accent5"/>
      </w:tblBorders>
    </w:tblPr>
    <w:tblStylePr w:type="firstRow">
      <w:pPr>
        <w:spacing w:before="0" w:after="0" w:line="240" w:lineRule="auto"/>
      </w:pPr>
      <w:rPr>
        <w:b/>
        <w:bCs/>
        <w:color w:val="FFFFFF" w:themeColor="background1"/>
      </w:rPr>
      <w:tblPr/>
      <w:tcPr>
        <w:shd w:val="clear" w:color="auto" w:fill="3C76A6" w:themeFill="accent5"/>
      </w:tcPr>
    </w:tblStylePr>
    <w:tblStylePr w:type="lastRow">
      <w:pPr>
        <w:spacing w:before="0" w:after="0" w:line="240" w:lineRule="auto"/>
      </w:pPr>
      <w:rPr>
        <w:b/>
        <w:bCs/>
      </w:rPr>
      <w:tblPr/>
      <w:tcPr>
        <w:tcBorders>
          <w:top w:val="double" w:sz="6" w:space="0" w:color="3C76A6" w:themeColor="accent5"/>
          <w:left w:val="single" w:sz="8" w:space="0" w:color="3C76A6" w:themeColor="accent5"/>
          <w:bottom w:val="single" w:sz="8" w:space="0" w:color="3C76A6" w:themeColor="accent5"/>
          <w:right w:val="single" w:sz="8" w:space="0" w:color="3C76A6" w:themeColor="accent5"/>
        </w:tcBorders>
      </w:tcPr>
    </w:tblStylePr>
    <w:tblStylePr w:type="firstCol">
      <w:rPr>
        <w:b/>
        <w:bCs/>
      </w:rPr>
    </w:tblStylePr>
    <w:tblStylePr w:type="lastCol">
      <w:rPr>
        <w:b/>
        <w:bCs/>
      </w:rPr>
    </w:tblStylePr>
    <w:tblStylePr w:type="band1Vert">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tblStylePr w:type="band1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style>
  <w:style w:type="table" w:styleId="-60">
    <w:name w:val="Light List Accent 6"/>
    <w:basedOn w:val="a3"/>
    <w:uiPriority w:val="61"/>
    <w:semiHidden/>
    <w:unhideWhenUsed/>
    <w:qFormat/>
    <w:tblPr>
      <w:tblBorders>
        <w:top w:val="single" w:sz="8" w:space="0" w:color="1E44BC" w:themeColor="accent6"/>
        <w:left w:val="single" w:sz="8" w:space="0" w:color="1E44BC" w:themeColor="accent6"/>
        <w:bottom w:val="single" w:sz="8" w:space="0" w:color="1E44BC" w:themeColor="accent6"/>
        <w:right w:val="single" w:sz="8" w:space="0" w:color="1E44BC" w:themeColor="accent6"/>
      </w:tblBorders>
    </w:tblPr>
    <w:tblStylePr w:type="firstRow">
      <w:pPr>
        <w:spacing w:before="0" w:after="0" w:line="240" w:lineRule="auto"/>
      </w:pPr>
      <w:rPr>
        <w:b/>
        <w:bCs/>
        <w:color w:val="FFFFFF" w:themeColor="background1"/>
      </w:rPr>
      <w:tblPr/>
      <w:tcPr>
        <w:shd w:val="clear" w:color="auto" w:fill="1E44BC" w:themeFill="accent6"/>
      </w:tcPr>
    </w:tblStylePr>
    <w:tblStylePr w:type="lastRow">
      <w:pPr>
        <w:spacing w:before="0" w:after="0" w:line="240" w:lineRule="auto"/>
      </w:pPr>
      <w:rPr>
        <w:b/>
        <w:bCs/>
      </w:rPr>
      <w:tblPr/>
      <w:tcPr>
        <w:tcBorders>
          <w:top w:val="double" w:sz="6" w:space="0" w:color="1E44BC" w:themeColor="accent6"/>
          <w:left w:val="single" w:sz="8" w:space="0" w:color="1E44BC" w:themeColor="accent6"/>
          <w:bottom w:val="single" w:sz="8" w:space="0" w:color="1E44BC" w:themeColor="accent6"/>
          <w:right w:val="single" w:sz="8" w:space="0" w:color="1E44BC" w:themeColor="accent6"/>
        </w:tcBorders>
      </w:tcPr>
    </w:tblStylePr>
    <w:tblStylePr w:type="firstCol">
      <w:rPr>
        <w:b/>
        <w:bCs/>
      </w:rPr>
    </w:tblStylePr>
    <w:tblStylePr w:type="lastCol">
      <w:rPr>
        <w:b/>
        <w:bCs/>
      </w:rPr>
    </w:tblStylePr>
    <w:tblStylePr w:type="band1Vert">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tblStylePr w:type="band1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style>
  <w:style w:type="table" w:styleId="affff4">
    <w:name w:val="Light Grid"/>
    <w:basedOn w:val="a3"/>
    <w:uiPriority w:val="99"/>
    <w:semiHidden/>
    <w:unhideWhenUsed/>
    <w:qFormat/>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table" w:styleId="-11">
    <w:name w:val="Light Grid Accent 1"/>
    <w:basedOn w:val="a3"/>
    <w:uiPriority w:val="99"/>
    <w:semiHidden/>
    <w:unhideWhenUsed/>
    <w:qFormat/>
    <w:tblPr>
      <w:tblBorders>
        <w:top w:val="single" w:sz="8" w:space="0" w:color="2C567A" w:themeColor="accent1"/>
        <w:left w:val="single" w:sz="8" w:space="0" w:color="2C567A" w:themeColor="accent1"/>
        <w:bottom w:val="single" w:sz="8" w:space="0" w:color="2C567A" w:themeColor="accent1"/>
        <w:right w:val="single" w:sz="8" w:space="0" w:color="2C567A" w:themeColor="accent1"/>
        <w:insideH w:val="single" w:sz="8" w:space="0" w:color="2C567A" w:themeColor="accent1"/>
        <w:insideV w:val="single" w:sz="8" w:space="0" w:color="2C567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C567A" w:themeColor="accent1"/>
          <w:left w:val="single" w:sz="8" w:space="0" w:color="2C567A" w:themeColor="accent1"/>
          <w:bottom w:val="single" w:sz="18" w:space="0" w:color="2C567A" w:themeColor="accent1"/>
          <w:right w:val="single" w:sz="8" w:space="0" w:color="2C567A"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C567A" w:themeColor="accent1"/>
          <w:left w:val="single" w:sz="8" w:space="0" w:color="2C567A" w:themeColor="accent1"/>
          <w:bottom w:val="single" w:sz="8" w:space="0" w:color="2C567A" w:themeColor="accent1"/>
          <w:right w:val="single" w:sz="8" w:space="0" w:color="2C567A"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tblStylePr w:type="band1Vert">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shd w:val="clear" w:color="auto" w:fill="C0D5E8" w:themeFill="accent1" w:themeFillTint="3F"/>
      </w:tcPr>
    </w:tblStylePr>
    <w:tblStylePr w:type="band1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insideV w:val="single" w:sz="8" w:space="0" w:color="auto"/>
        </w:tcBorders>
        <w:shd w:val="clear" w:color="auto" w:fill="C0D5E8" w:themeFill="accent1" w:themeFillTint="3F"/>
      </w:tcPr>
    </w:tblStylePr>
    <w:tblStylePr w:type="band2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insideV w:val="single" w:sz="8" w:space="0" w:color="auto"/>
        </w:tcBorders>
      </w:tcPr>
    </w:tblStylePr>
  </w:style>
  <w:style w:type="table" w:styleId="-21">
    <w:name w:val="Light Grid Accent 2"/>
    <w:basedOn w:val="a3"/>
    <w:uiPriority w:val="62"/>
    <w:semiHidden/>
    <w:unhideWhenUsed/>
    <w:qFormat/>
    <w:tblPr>
      <w:tblBorders>
        <w:top w:val="single" w:sz="8" w:space="0" w:color="0072C7" w:themeColor="accent2"/>
        <w:left w:val="single" w:sz="8" w:space="0" w:color="0072C7" w:themeColor="accent2"/>
        <w:bottom w:val="single" w:sz="8" w:space="0" w:color="0072C7" w:themeColor="accent2"/>
        <w:right w:val="single" w:sz="8" w:space="0" w:color="0072C7" w:themeColor="accent2"/>
        <w:insideH w:val="single" w:sz="8" w:space="0" w:color="0072C7" w:themeColor="accent2"/>
        <w:insideV w:val="single" w:sz="8" w:space="0" w:color="0072C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72C7" w:themeColor="accent2"/>
          <w:left w:val="single" w:sz="8" w:space="0" w:color="0072C7" w:themeColor="accent2"/>
          <w:bottom w:val="single" w:sz="18" w:space="0" w:color="0072C7" w:themeColor="accent2"/>
          <w:right w:val="single" w:sz="8" w:space="0" w:color="0072C7" w:themeColor="accent2"/>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72C7" w:themeColor="accent2"/>
          <w:left w:val="single" w:sz="8" w:space="0" w:color="0072C7" w:themeColor="accent2"/>
          <w:bottom w:val="single" w:sz="8" w:space="0" w:color="0072C7" w:themeColor="accent2"/>
          <w:right w:val="single" w:sz="8" w:space="0" w:color="0072C7" w:themeColor="accent2"/>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tblStylePr w:type="band1Vert">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shd w:val="clear" w:color="auto" w:fill="B2DEFF" w:themeFill="accent2" w:themeFillTint="3F"/>
      </w:tcPr>
    </w:tblStylePr>
    <w:tblStylePr w:type="band1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insideV w:val="single" w:sz="8" w:space="0" w:color="auto"/>
        </w:tcBorders>
        <w:shd w:val="clear" w:color="auto" w:fill="B2DEFF" w:themeFill="accent2" w:themeFillTint="3F"/>
      </w:tcPr>
    </w:tblStylePr>
    <w:tblStylePr w:type="band2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insideV w:val="single" w:sz="8" w:space="0" w:color="auto"/>
        </w:tcBorders>
      </w:tcPr>
    </w:tblStylePr>
  </w:style>
  <w:style w:type="table" w:styleId="-31">
    <w:name w:val="Light Grid Accent 3"/>
    <w:basedOn w:val="a3"/>
    <w:uiPriority w:val="62"/>
    <w:semiHidden/>
    <w:unhideWhenUsed/>
    <w:qFormat/>
    <w:tblPr>
      <w:tblBorders>
        <w:top w:val="single" w:sz="8" w:space="0" w:color="0D1D51" w:themeColor="accent3"/>
        <w:left w:val="single" w:sz="8" w:space="0" w:color="0D1D51" w:themeColor="accent3"/>
        <w:bottom w:val="single" w:sz="8" w:space="0" w:color="0D1D51" w:themeColor="accent3"/>
        <w:right w:val="single" w:sz="8" w:space="0" w:color="0D1D51" w:themeColor="accent3"/>
        <w:insideH w:val="single" w:sz="8" w:space="0" w:color="0D1D51" w:themeColor="accent3"/>
        <w:insideV w:val="single" w:sz="8" w:space="0" w:color="0D1D5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D1D51" w:themeColor="accent3"/>
          <w:left w:val="single" w:sz="8" w:space="0" w:color="0D1D51" w:themeColor="accent3"/>
          <w:bottom w:val="single" w:sz="18" w:space="0" w:color="0D1D51" w:themeColor="accent3"/>
          <w:right w:val="single" w:sz="8" w:space="0" w:color="0D1D51" w:themeColor="accent3"/>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D1D51" w:themeColor="accent3"/>
          <w:left w:val="single" w:sz="8" w:space="0" w:color="0D1D51" w:themeColor="accent3"/>
          <w:bottom w:val="single" w:sz="8" w:space="0" w:color="0D1D51" w:themeColor="accent3"/>
          <w:right w:val="single" w:sz="8" w:space="0" w:color="0D1D51" w:themeColor="accent3"/>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tblStylePr w:type="band1Vert">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shd w:val="clear" w:color="auto" w:fill="A6B7F0" w:themeFill="accent3" w:themeFillTint="3F"/>
      </w:tcPr>
    </w:tblStylePr>
    <w:tblStylePr w:type="band1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insideV w:val="single" w:sz="8" w:space="0" w:color="auto"/>
        </w:tcBorders>
        <w:shd w:val="clear" w:color="auto" w:fill="A6B7F0" w:themeFill="accent3" w:themeFillTint="3F"/>
      </w:tcPr>
    </w:tblStylePr>
    <w:tblStylePr w:type="band2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insideV w:val="single" w:sz="8" w:space="0" w:color="auto"/>
        </w:tcBorders>
      </w:tcPr>
    </w:tblStylePr>
  </w:style>
  <w:style w:type="table" w:styleId="-41">
    <w:name w:val="Light Grid Accent 4"/>
    <w:basedOn w:val="a3"/>
    <w:uiPriority w:val="62"/>
    <w:semiHidden/>
    <w:unhideWhenUsed/>
    <w:qFormat/>
    <w:tblPr>
      <w:tblBorders>
        <w:top w:val="single" w:sz="8" w:space="0" w:color="666666" w:themeColor="accent4"/>
        <w:left w:val="single" w:sz="8" w:space="0" w:color="666666" w:themeColor="accent4"/>
        <w:bottom w:val="single" w:sz="8" w:space="0" w:color="666666" w:themeColor="accent4"/>
        <w:right w:val="single" w:sz="8" w:space="0" w:color="666666" w:themeColor="accent4"/>
        <w:insideH w:val="single" w:sz="8" w:space="0" w:color="666666" w:themeColor="accent4"/>
        <w:insideV w:val="single" w:sz="8" w:space="0" w:color="666666"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6666" w:themeColor="accent4"/>
          <w:left w:val="single" w:sz="8" w:space="0" w:color="666666" w:themeColor="accent4"/>
          <w:bottom w:val="single" w:sz="18" w:space="0" w:color="666666" w:themeColor="accent4"/>
          <w:right w:val="single" w:sz="8" w:space="0" w:color="666666"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6666" w:themeColor="accent4"/>
          <w:left w:val="single" w:sz="8" w:space="0" w:color="666666" w:themeColor="accent4"/>
          <w:bottom w:val="single" w:sz="8" w:space="0" w:color="666666" w:themeColor="accent4"/>
          <w:right w:val="single" w:sz="8" w:space="0" w:color="666666"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tblStylePr w:type="band1Vert">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shd w:val="clear" w:color="auto" w:fill="D9D9D9" w:themeFill="accent4" w:themeFillTint="3F"/>
      </w:tcPr>
    </w:tblStylePr>
    <w:tblStylePr w:type="band1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insideV w:val="single" w:sz="8" w:space="0" w:color="auto"/>
        </w:tcBorders>
        <w:shd w:val="clear" w:color="auto" w:fill="D9D9D9" w:themeFill="accent4" w:themeFillTint="3F"/>
      </w:tcPr>
    </w:tblStylePr>
    <w:tblStylePr w:type="band2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insideV w:val="single" w:sz="8" w:space="0" w:color="auto"/>
        </w:tcBorders>
      </w:tcPr>
    </w:tblStylePr>
  </w:style>
  <w:style w:type="table" w:styleId="-51">
    <w:name w:val="Light Grid Accent 5"/>
    <w:basedOn w:val="a3"/>
    <w:uiPriority w:val="62"/>
    <w:semiHidden/>
    <w:unhideWhenUsed/>
    <w:qFormat/>
    <w:tblPr>
      <w:tblBorders>
        <w:top w:val="single" w:sz="8" w:space="0" w:color="3C76A6" w:themeColor="accent5"/>
        <w:left w:val="single" w:sz="8" w:space="0" w:color="3C76A6" w:themeColor="accent5"/>
        <w:bottom w:val="single" w:sz="8" w:space="0" w:color="3C76A6" w:themeColor="accent5"/>
        <w:right w:val="single" w:sz="8" w:space="0" w:color="3C76A6" w:themeColor="accent5"/>
        <w:insideH w:val="single" w:sz="8" w:space="0" w:color="3C76A6" w:themeColor="accent5"/>
        <w:insideV w:val="single" w:sz="8" w:space="0" w:color="3C76A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C76A6" w:themeColor="accent5"/>
          <w:left w:val="single" w:sz="8" w:space="0" w:color="3C76A6" w:themeColor="accent5"/>
          <w:bottom w:val="single" w:sz="18" w:space="0" w:color="3C76A6" w:themeColor="accent5"/>
          <w:right w:val="single" w:sz="8" w:space="0" w:color="3C76A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C76A6" w:themeColor="accent5"/>
          <w:left w:val="single" w:sz="8" w:space="0" w:color="3C76A6" w:themeColor="accent5"/>
          <w:bottom w:val="single" w:sz="8" w:space="0" w:color="3C76A6" w:themeColor="accent5"/>
          <w:right w:val="single" w:sz="8" w:space="0" w:color="3C76A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tblStylePr w:type="band1Vert">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shd w:val="clear" w:color="auto" w:fill="CBDDEC" w:themeFill="accent5" w:themeFillTint="3F"/>
      </w:tcPr>
    </w:tblStylePr>
    <w:tblStylePr w:type="band1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insideV w:val="single" w:sz="8" w:space="0" w:color="auto"/>
        </w:tcBorders>
        <w:shd w:val="clear" w:color="auto" w:fill="CBDDEC" w:themeFill="accent5" w:themeFillTint="3F"/>
      </w:tcPr>
    </w:tblStylePr>
    <w:tblStylePr w:type="band2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insideV w:val="single" w:sz="8" w:space="0" w:color="auto"/>
        </w:tcBorders>
      </w:tcPr>
    </w:tblStylePr>
  </w:style>
  <w:style w:type="table" w:styleId="-61">
    <w:name w:val="Light Grid Accent 6"/>
    <w:basedOn w:val="a3"/>
    <w:uiPriority w:val="62"/>
    <w:semiHidden/>
    <w:unhideWhenUsed/>
    <w:qFormat/>
    <w:tblPr>
      <w:tblBorders>
        <w:top w:val="single" w:sz="8" w:space="0" w:color="1E44BC" w:themeColor="accent6"/>
        <w:left w:val="single" w:sz="8" w:space="0" w:color="1E44BC" w:themeColor="accent6"/>
        <w:bottom w:val="single" w:sz="8" w:space="0" w:color="1E44BC" w:themeColor="accent6"/>
        <w:right w:val="single" w:sz="8" w:space="0" w:color="1E44BC" w:themeColor="accent6"/>
        <w:insideH w:val="single" w:sz="8" w:space="0" w:color="1E44BC" w:themeColor="accent6"/>
        <w:insideV w:val="single" w:sz="8" w:space="0" w:color="1E44B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E44BC" w:themeColor="accent6"/>
          <w:left w:val="single" w:sz="8" w:space="0" w:color="1E44BC" w:themeColor="accent6"/>
          <w:bottom w:val="single" w:sz="18" w:space="0" w:color="1E44BC" w:themeColor="accent6"/>
          <w:right w:val="single" w:sz="8" w:space="0" w:color="1E44BC" w:themeColor="accent6"/>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E44BC" w:themeColor="accent6"/>
          <w:left w:val="single" w:sz="8" w:space="0" w:color="1E44BC" w:themeColor="accent6"/>
          <w:bottom w:val="single" w:sz="8" w:space="0" w:color="1E44BC" w:themeColor="accent6"/>
          <w:right w:val="single" w:sz="8" w:space="0" w:color="1E44BC" w:themeColor="accent6"/>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tblStylePr w:type="band1Vert">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shd w:val="clear" w:color="auto" w:fill="C0CDF5" w:themeFill="accent6" w:themeFillTint="3F"/>
      </w:tcPr>
    </w:tblStylePr>
    <w:tblStylePr w:type="band1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insideV w:val="single" w:sz="8" w:space="0" w:color="auto"/>
        </w:tcBorders>
        <w:shd w:val="clear" w:color="auto" w:fill="C0CDF5" w:themeFill="accent6" w:themeFillTint="3F"/>
      </w:tcPr>
    </w:tblStylePr>
    <w:tblStylePr w:type="band2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insideV w:val="single" w:sz="8" w:space="0" w:color="auto"/>
        </w:tcBorders>
      </w:tcPr>
    </w:tblStylePr>
  </w:style>
  <w:style w:type="table" w:styleId="1c">
    <w:name w:val="Medium Shading 1"/>
    <w:basedOn w:val="a3"/>
    <w:uiPriority w:val="99"/>
    <w:semiHidden/>
    <w:unhideWhenUsed/>
    <w:qFormat/>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99"/>
    <w:semiHidden/>
    <w:unhideWhenUsed/>
    <w:qFormat/>
    <w:tblPr>
      <w:tbl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single" w:sz="8" w:space="0" w:color="4382B9" w:themeColor="accent1" w:themeTint="BF"/>
      </w:tblBorders>
    </w:tblPr>
    <w:tblStylePr w:type="firstRow">
      <w:pPr>
        <w:spacing w:before="0" w:after="0" w:line="240" w:lineRule="auto"/>
      </w:pPr>
      <w:rPr>
        <w:b/>
        <w:bCs/>
        <w:color w:val="FFFFFF" w:themeColor="background1"/>
      </w:rPr>
      <w:tblPr/>
      <w:tcPr>
        <w:tc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nil"/>
          <w:insideV w:val="nil"/>
        </w:tcBorders>
        <w:shd w:val="clear" w:color="auto" w:fill="2C567A" w:themeFill="accent1"/>
      </w:tcPr>
    </w:tblStylePr>
    <w:tblStylePr w:type="lastRow">
      <w:pPr>
        <w:spacing w:before="0" w:after="0" w:line="240" w:lineRule="auto"/>
      </w:pPr>
      <w:rPr>
        <w:b/>
        <w:bCs/>
      </w:rPr>
      <w:tblPr/>
      <w:tcPr>
        <w:tcBorders>
          <w:top w:val="double" w:sz="6"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nil"/>
          <w:insideV w:val="nil"/>
        </w:tcBorders>
      </w:tcPr>
    </w:tblStylePr>
    <w:tblStylePr w:type="firstCol">
      <w:rPr>
        <w:b/>
        <w:bCs/>
      </w:rPr>
    </w:tblStylePr>
    <w:tblStylePr w:type="lastCol">
      <w:rPr>
        <w:b/>
        <w:bCs/>
      </w:rPr>
    </w:tblStylePr>
    <w:tblStylePr w:type="band1Vert">
      <w:tblPr/>
      <w:tcPr>
        <w:shd w:val="clear" w:color="auto" w:fill="C0D5E8" w:themeFill="accent1" w:themeFillTint="3F"/>
      </w:tcPr>
    </w:tblStylePr>
    <w:tblStylePr w:type="band1Horz">
      <w:tblPr/>
      <w:tcPr>
        <w:tcBorders>
          <w:insideH w:val="nil"/>
          <w:insideV w:val="nil"/>
        </w:tcBorders>
        <w:shd w:val="clear" w:color="auto" w:fill="C0D5E8" w:themeFill="accent1" w:themeFillTint="3F"/>
      </w:tcPr>
    </w:tblStylePr>
    <w:tblStylePr w:type="band2Horz">
      <w:tblPr/>
      <w:tcPr>
        <w:tcBorders>
          <w:insideH w:val="nil"/>
          <w:insideV w:val="nil"/>
        </w:tcBorders>
      </w:tcPr>
    </w:tblStylePr>
  </w:style>
  <w:style w:type="table" w:styleId="1-2">
    <w:name w:val="Medium Shading 1 Accent 2"/>
    <w:basedOn w:val="a3"/>
    <w:uiPriority w:val="63"/>
    <w:semiHidden/>
    <w:unhideWhenUsed/>
    <w:qFormat/>
    <w:tblPr>
      <w:tbl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single" w:sz="8" w:space="0" w:color="169BFF" w:themeColor="accent2" w:themeTint="BF"/>
      </w:tblBorders>
    </w:tblPr>
    <w:tblStylePr w:type="firstRow">
      <w:pPr>
        <w:spacing w:before="0" w:after="0" w:line="240" w:lineRule="auto"/>
      </w:pPr>
      <w:rPr>
        <w:b/>
        <w:bCs/>
        <w:color w:val="FFFFFF" w:themeColor="background1"/>
      </w:rPr>
      <w:tblPr/>
      <w:tcPr>
        <w:tc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nil"/>
          <w:insideV w:val="nil"/>
        </w:tcBorders>
        <w:shd w:val="clear" w:color="auto" w:fill="0072C7" w:themeFill="accent2"/>
      </w:tcPr>
    </w:tblStylePr>
    <w:tblStylePr w:type="lastRow">
      <w:pPr>
        <w:spacing w:before="0" w:after="0" w:line="240" w:lineRule="auto"/>
      </w:pPr>
      <w:rPr>
        <w:b/>
        <w:bCs/>
      </w:rPr>
      <w:tblPr/>
      <w:tcPr>
        <w:tcBorders>
          <w:top w:val="double" w:sz="6"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B2DEFF" w:themeFill="accent2" w:themeFillTint="3F"/>
      </w:tcPr>
    </w:tblStylePr>
    <w:tblStylePr w:type="band1Horz">
      <w:tblPr/>
      <w:tcPr>
        <w:tcBorders>
          <w:insideH w:val="nil"/>
          <w:insideV w:val="nil"/>
        </w:tcBorders>
        <w:shd w:val="clear" w:color="auto" w:fill="B2DEFF" w:themeFill="accent2" w:themeFillTint="3F"/>
      </w:tcPr>
    </w:tblStylePr>
    <w:tblStylePr w:type="band2Horz">
      <w:tblPr/>
      <w:tcPr>
        <w:tcBorders>
          <w:insideH w:val="nil"/>
          <w:insideV w:val="nil"/>
        </w:tcBorders>
      </w:tcPr>
    </w:tblStylePr>
  </w:style>
  <w:style w:type="table" w:styleId="1-3">
    <w:name w:val="Medium Shading 1 Accent 3"/>
    <w:basedOn w:val="a3"/>
    <w:uiPriority w:val="63"/>
    <w:semiHidden/>
    <w:unhideWhenUsed/>
    <w:qFormat/>
    <w:tblPr>
      <w:tbl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single" w:sz="8" w:space="0" w:color="1B3DAA" w:themeColor="accent3" w:themeTint="BF"/>
      </w:tblBorders>
    </w:tblPr>
    <w:tblStylePr w:type="firstRow">
      <w:pPr>
        <w:spacing w:before="0" w:after="0" w:line="240" w:lineRule="auto"/>
      </w:pPr>
      <w:rPr>
        <w:b/>
        <w:bCs/>
        <w:color w:val="FFFFFF" w:themeColor="background1"/>
      </w:rPr>
      <w:tblPr/>
      <w:tcPr>
        <w:tc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nil"/>
          <w:insideV w:val="nil"/>
        </w:tcBorders>
        <w:shd w:val="clear" w:color="auto" w:fill="0D1D51" w:themeFill="accent3"/>
      </w:tcPr>
    </w:tblStylePr>
    <w:tblStylePr w:type="lastRow">
      <w:pPr>
        <w:spacing w:before="0" w:after="0" w:line="240" w:lineRule="auto"/>
      </w:pPr>
      <w:rPr>
        <w:b/>
        <w:bCs/>
      </w:rPr>
      <w:tblPr/>
      <w:tcPr>
        <w:tcBorders>
          <w:top w:val="double" w:sz="6"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nil"/>
          <w:insideV w:val="nil"/>
        </w:tcBorders>
      </w:tcPr>
    </w:tblStylePr>
    <w:tblStylePr w:type="firstCol">
      <w:rPr>
        <w:b/>
        <w:bCs/>
      </w:rPr>
    </w:tblStylePr>
    <w:tblStylePr w:type="lastCol">
      <w:rPr>
        <w:b/>
        <w:bCs/>
      </w:rPr>
    </w:tblStylePr>
    <w:tblStylePr w:type="band1Vert">
      <w:tblPr/>
      <w:tcPr>
        <w:shd w:val="clear" w:color="auto" w:fill="A6B7F0" w:themeFill="accent3" w:themeFillTint="3F"/>
      </w:tcPr>
    </w:tblStylePr>
    <w:tblStylePr w:type="band1Horz">
      <w:tblPr/>
      <w:tcPr>
        <w:tcBorders>
          <w:insideH w:val="nil"/>
          <w:insideV w:val="nil"/>
        </w:tcBorders>
        <w:shd w:val="clear" w:color="auto" w:fill="A6B7F0" w:themeFill="accent3" w:themeFillTint="3F"/>
      </w:tcPr>
    </w:tblStylePr>
    <w:tblStylePr w:type="band2Horz">
      <w:tblPr/>
      <w:tcPr>
        <w:tcBorders>
          <w:insideH w:val="nil"/>
          <w:insideV w:val="nil"/>
        </w:tcBorders>
      </w:tcPr>
    </w:tblStylePr>
  </w:style>
  <w:style w:type="table" w:styleId="1-4">
    <w:name w:val="Medium Shading 1 Accent 4"/>
    <w:basedOn w:val="a3"/>
    <w:uiPriority w:val="63"/>
    <w:semiHidden/>
    <w:unhideWhenUsed/>
    <w:qFormat/>
    <w:tblPr>
      <w:tbl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single" w:sz="8" w:space="0" w:color="8C8C8C" w:themeColor="accent4" w:themeTint="BF"/>
      </w:tblBorders>
    </w:tblPr>
    <w:tblStylePr w:type="firstRow">
      <w:pPr>
        <w:spacing w:before="0" w:after="0" w:line="240" w:lineRule="auto"/>
      </w:pPr>
      <w:rPr>
        <w:b/>
        <w:bCs/>
        <w:color w:val="FFFFFF" w:themeColor="background1"/>
      </w:rPr>
      <w:tblPr/>
      <w:tcPr>
        <w:tc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nil"/>
          <w:insideV w:val="nil"/>
        </w:tcBorders>
        <w:shd w:val="clear" w:color="auto" w:fill="666666" w:themeFill="accent4"/>
      </w:tcPr>
    </w:tblStylePr>
    <w:tblStylePr w:type="lastRow">
      <w:pPr>
        <w:spacing w:before="0" w:after="0" w:line="240" w:lineRule="auto"/>
      </w:pPr>
      <w:rPr>
        <w:b/>
        <w:bCs/>
      </w:rPr>
      <w:tblPr/>
      <w:tcPr>
        <w:tcBorders>
          <w:top w:val="double" w:sz="6"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D9D9" w:themeFill="accent4" w:themeFillTint="3F"/>
      </w:tcPr>
    </w:tblStylePr>
    <w:tblStylePr w:type="band1Horz">
      <w:tblPr/>
      <w:tcPr>
        <w:tcBorders>
          <w:insideH w:val="nil"/>
          <w:insideV w:val="nil"/>
        </w:tcBorders>
        <w:shd w:val="clear" w:color="auto" w:fill="D9D9D9" w:themeFill="accent4" w:themeFillTint="3F"/>
      </w:tcPr>
    </w:tblStylePr>
    <w:tblStylePr w:type="band2Horz">
      <w:tblPr/>
      <w:tcPr>
        <w:tcBorders>
          <w:insideH w:val="nil"/>
          <w:insideV w:val="nil"/>
        </w:tcBorders>
      </w:tcPr>
    </w:tblStylePr>
  </w:style>
  <w:style w:type="table" w:styleId="1-5">
    <w:name w:val="Medium Shading 1 Accent 5"/>
    <w:basedOn w:val="a3"/>
    <w:uiPriority w:val="63"/>
    <w:semiHidden/>
    <w:unhideWhenUsed/>
    <w:qFormat/>
    <w:tblPr>
      <w:tbl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single" w:sz="8" w:space="0" w:color="6299C6" w:themeColor="accent5" w:themeTint="BF"/>
      </w:tblBorders>
    </w:tblPr>
    <w:tblStylePr w:type="firstRow">
      <w:pPr>
        <w:spacing w:before="0" w:after="0" w:line="240" w:lineRule="auto"/>
      </w:pPr>
      <w:rPr>
        <w:b/>
        <w:bCs/>
        <w:color w:val="FFFFFF" w:themeColor="background1"/>
      </w:rPr>
      <w:tblPr/>
      <w:tcPr>
        <w:tc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nil"/>
          <w:insideV w:val="nil"/>
        </w:tcBorders>
        <w:shd w:val="clear" w:color="auto" w:fill="3C76A6" w:themeFill="accent5"/>
      </w:tcPr>
    </w:tblStylePr>
    <w:tblStylePr w:type="lastRow">
      <w:pPr>
        <w:spacing w:before="0" w:after="0" w:line="240" w:lineRule="auto"/>
      </w:pPr>
      <w:rPr>
        <w:b/>
        <w:bCs/>
      </w:rPr>
      <w:tblPr/>
      <w:tcPr>
        <w:tcBorders>
          <w:top w:val="double" w:sz="6"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nil"/>
          <w:insideV w:val="nil"/>
        </w:tcBorders>
      </w:tcPr>
    </w:tblStylePr>
    <w:tblStylePr w:type="firstCol">
      <w:rPr>
        <w:b/>
        <w:bCs/>
      </w:rPr>
    </w:tblStylePr>
    <w:tblStylePr w:type="lastCol">
      <w:rPr>
        <w:b/>
        <w:bCs/>
      </w:rPr>
    </w:tblStylePr>
    <w:tblStylePr w:type="band1Vert">
      <w:tblPr/>
      <w:tcPr>
        <w:shd w:val="clear" w:color="auto" w:fill="CBDDEC" w:themeFill="accent5" w:themeFillTint="3F"/>
      </w:tcPr>
    </w:tblStylePr>
    <w:tblStylePr w:type="band1Horz">
      <w:tblPr/>
      <w:tcPr>
        <w:tcBorders>
          <w:insideH w:val="nil"/>
          <w:insideV w:val="nil"/>
        </w:tcBorders>
        <w:shd w:val="clear" w:color="auto" w:fill="CBDDEC" w:themeFill="accent5" w:themeFillTint="3F"/>
      </w:tcPr>
    </w:tblStylePr>
    <w:tblStylePr w:type="band2Horz">
      <w:tblPr/>
      <w:tcPr>
        <w:tcBorders>
          <w:insideH w:val="nil"/>
          <w:insideV w:val="nil"/>
        </w:tcBorders>
      </w:tcPr>
    </w:tblStylePr>
  </w:style>
  <w:style w:type="table" w:styleId="1-6">
    <w:name w:val="Medium Shading 1 Accent 6"/>
    <w:basedOn w:val="a3"/>
    <w:uiPriority w:val="63"/>
    <w:semiHidden/>
    <w:unhideWhenUsed/>
    <w:qFormat/>
    <w:tblPr>
      <w:tbl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single" w:sz="8" w:space="0" w:color="4268E0" w:themeColor="accent6" w:themeTint="BF"/>
      </w:tblBorders>
    </w:tblPr>
    <w:tblStylePr w:type="firstRow">
      <w:pPr>
        <w:spacing w:before="0" w:after="0" w:line="240" w:lineRule="auto"/>
      </w:pPr>
      <w:rPr>
        <w:b/>
        <w:bCs/>
        <w:color w:val="FFFFFF" w:themeColor="background1"/>
      </w:rPr>
      <w:tblPr/>
      <w:tcPr>
        <w:tc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nil"/>
          <w:insideV w:val="nil"/>
        </w:tcBorders>
        <w:shd w:val="clear" w:color="auto" w:fill="1E44BC" w:themeFill="accent6"/>
      </w:tcPr>
    </w:tblStylePr>
    <w:tblStylePr w:type="lastRow">
      <w:pPr>
        <w:spacing w:before="0" w:after="0" w:line="240" w:lineRule="auto"/>
      </w:pPr>
      <w:rPr>
        <w:b/>
        <w:bCs/>
      </w:rPr>
      <w:tblPr/>
      <w:tcPr>
        <w:tcBorders>
          <w:top w:val="double" w:sz="6"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DF5" w:themeFill="accent6" w:themeFillTint="3F"/>
      </w:tcPr>
    </w:tblStylePr>
    <w:tblStylePr w:type="band1Horz">
      <w:tblPr/>
      <w:tcPr>
        <w:tcBorders>
          <w:insideH w:val="nil"/>
          <w:insideV w:val="nil"/>
        </w:tcBorders>
        <w:shd w:val="clear" w:color="auto" w:fill="C0CDF5" w:themeFill="accent6" w:themeFillTint="3F"/>
      </w:tcPr>
    </w:tblStylePr>
    <w:tblStylePr w:type="band2Horz">
      <w:tblPr/>
      <w:tcPr>
        <w:tcBorders>
          <w:insideH w:val="nil"/>
          <w:insideV w:val="nil"/>
        </w:tcBorders>
      </w:tcPr>
    </w:tblStylePr>
  </w:style>
  <w:style w:type="table" w:styleId="2f6">
    <w:name w:val="Medium Shading 2"/>
    <w:basedOn w:val="a3"/>
    <w:uiPriority w:val="99"/>
    <w:semiHidden/>
    <w:unhideWhenUsed/>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
    <w:name w:val="Medium Shading 2 Accent 1"/>
    <w:basedOn w:val="a3"/>
    <w:uiPriority w:val="99"/>
    <w:semiHidden/>
    <w:unhideWhenUsed/>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567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C567A" w:themeFill="accent1"/>
      </w:tcPr>
    </w:tblStylePr>
    <w:tblStylePr w:type="lastCol">
      <w:rPr>
        <w:b/>
        <w:bCs/>
        <w:color w:val="FFFFFF" w:themeColor="background1"/>
      </w:rPr>
      <w:tblPr/>
      <w:tcPr>
        <w:tcBorders>
          <w:left w:val="nil"/>
          <w:right w:val="nil"/>
          <w:insideH w:val="nil"/>
          <w:insideV w:val="nil"/>
        </w:tcBorders>
        <w:shd w:val="clear" w:color="auto" w:fill="2C567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
    <w:name w:val="Medium Shading 2 Accent 2"/>
    <w:basedOn w:val="a3"/>
    <w:uiPriority w:val="64"/>
    <w:semiHidden/>
    <w:unhideWhenUsed/>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72C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72C7" w:themeFill="accent2"/>
      </w:tcPr>
    </w:tblStylePr>
    <w:tblStylePr w:type="lastCol">
      <w:rPr>
        <w:b/>
        <w:bCs/>
        <w:color w:val="FFFFFF" w:themeColor="background1"/>
      </w:rPr>
      <w:tblPr/>
      <w:tcPr>
        <w:tcBorders>
          <w:left w:val="nil"/>
          <w:right w:val="nil"/>
          <w:insideH w:val="nil"/>
          <w:insideV w:val="nil"/>
        </w:tcBorders>
        <w:shd w:val="clear" w:color="auto" w:fill="0072C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
    <w:name w:val="Medium Shading 2 Accent 3"/>
    <w:basedOn w:val="a3"/>
    <w:uiPriority w:val="64"/>
    <w:semiHidden/>
    <w:unhideWhenUsed/>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D1D5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D1D51" w:themeFill="accent3"/>
      </w:tcPr>
    </w:tblStylePr>
    <w:tblStylePr w:type="lastCol">
      <w:rPr>
        <w:b/>
        <w:bCs/>
        <w:color w:val="FFFFFF" w:themeColor="background1"/>
      </w:rPr>
      <w:tblPr/>
      <w:tcPr>
        <w:tcBorders>
          <w:left w:val="nil"/>
          <w:right w:val="nil"/>
          <w:insideH w:val="nil"/>
          <w:insideV w:val="nil"/>
        </w:tcBorders>
        <w:shd w:val="clear" w:color="auto" w:fill="0D1D5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4">
    <w:name w:val="Medium Shading 2 Accent 4"/>
    <w:basedOn w:val="a3"/>
    <w:uiPriority w:val="64"/>
    <w:semiHidden/>
    <w:unhideWhenUsed/>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6666"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6666" w:themeFill="accent4"/>
      </w:tcPr>
    </w:tblStylePr>
    <w:tblStylePr w:type="lastCol">
      <w:rPr>
        <w:b/>
        <w:bCs/>
        <w:color w:val="FFFFFF" w:themeColor="background1"/>
      </w:rPr>
      <w:tblPr/>
      <w:tcPr>
        <w:tcBorders>
          <w:left w:val="nil"/>
          <w:right w:val="nil"/>
          <w:insideH w:val="nil"/>
          <w:insideV w:val="nil"/>
        </w:tcBorders>
        <w:shd w:val="clear" w:color="auto" w:fill="666666"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
    <w:name w:val="Medium Shading 2 Accent 5"/>
    <w:basedOn w:val="a3"/>
    <w:uiPriority w:val="64"/>
    <w:semiHidden/>
    <w:unhideWhenUsed/>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C76A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C76A6" w:themeFill="accent5"/>
      </w:tcPr>
    </w:tblStylePr>
    <w:tblStylePr w:type="lastCol">
      <w:rPr>
        <w:b/>
        <w:bCs/>
        <w:color w:val="FFFFFF" w:themeColor="background1"/>
      </w:rPr>
      <w:tblPr/>
      <w:tcPr>
        <w:tcBorders>
          <w:left w:val="nil"/>
          <w:right w:val="nil"/>
          <w:insideH w:val="nil"/>
          <w:insideV w:val="nil"/>
        </w:tcBorders>
        <w:shd w:val="clear" w:color="auto" w:fill="3C76A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
    <w:name w:val="Medium Shading 2 Accent 6"/>
    <w:basedOn w:val="a3"/>
    <w:uiPriority w:val="64"/>
    <w:semiHidden/>
    <w:unhideWhenUsed/>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E44B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E44BC" w:themeFill="accent6"/>
      </w:tcPr>
    </w:tblStylePr>
    <w:tblStylePr w:type="lastCol">
      <w:rPr>
        <w:b/>
        <w:bCs/>
        <w:color w:val="FFFFFF" w:themeColor="background1"/>
      </w:rPr>
      <w:tblPr/>
      <w:tcPr>
        <w:tcBorders>
          <w:left w:val="nil"/>
          <w:right w:val="nil"/>
          <w:insideH w:val="nil"/>
          <w:insideV w:val="nil"/>
        </w:tcBorders>
        <w:shd w:val="clear" w:color="auto" w:fill="1E44B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1d">
    <w:name w:val="Medium List 1"/>
    <w:basedOn w:val="a3"/>
    <w:uiPriority w:val="99"/>
    <w:semiHidden/>
    <w:unhideWhenUsed/>
    <w:qFormat/>
    <w:rPr>
      <w:color w:val="000000" w:themeColor="text1"/>
    </w:rPr>
    <w:tblPr>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99"/>
    <w:semiHidden/>
    <w:unhideWhenUsed/>
    <w:qFormat/>
    <w:rPr>
      <w:color w:val="000000" w:themeColor="text1"/>
    </w:rPr>
    <w:tblPr>
      <w:tblBorders>
        <w:top w:val="single" w:sz="8" w:space="0" w:color="2C567A" w:themeColor="accent1"/>
        <w:bottom w:val="single" w:sz="8" w:space="0" w:color="2C567A" w:themeColor="accent1"/>
      </w:tblBorders>
    </w:tblPr>
    <w:tblStylePr w:type="firstRow">
      <w:rPr>
        <w:rFonts w:asciiTheme="majorHAnsi" w:eastAsiaTheme="majorEastAsia" w:hAnsiTheme="majorHAnsi" w:cstheme="majorBidi"/>
      </w:rPr>
      <w:tblPr/>
      <w:tcPr>
        <w:tcBorders>
          <w:top w:val="nil"/>
          <w:bottom w:val="single" w:sz="8" w:space="0" w:color="2C567A" w:themeColor="accent1"/>
        </w:tcBorders>
      </w:tcPr>
    </w:tblStylePr>
    <w:tblStylePr w:type="lastRow">
      <w:rPr>
        <w:b/>
        <w:bCs/>
        <w:color w:val="44546A" w:themeColor="text2"/>
      </w:rPr>
      <w:tblPr/>
      <w:tcPr>
        <w:tcBorders>
          <w:top w:val="single" w:sz="8" w:space="0" w:color="2C567A" w:themeColor="accent1"/>
          <w:bottom w:val="single" w:sz="8" w:space="0" w:color="2C567A" w:themeColor="accent1"/>
        </w:tcBorders>
      </w:tcPr>
    </w:tblStylePr>
    <w:tblStylePr w:type="firstCol">
      <w:rPr>
        <w:b/>
        <w:bCs/>
      </w:rPr>
    </w:tblStylePr>
    <w:tblStylePr w:type="lastCol">
      <w:rPr>
        <w:b/>
        <w:bCs/>
      </w:rPr>
      <w:tblPr/>
      <w:tcPr>
        <w:tcBorders>
          <w:top w:val="single" w:sz="8" w:space="0" w:color="2C567A" w:themeColor="accent1"/>
          <w:bottom w:val="single" w:sz="8" w:space="0" w:color="2C567A" w:themeColor="accent1"/>
        </w:tcBorders>
      </w:tcPr>
    </w:tblStylePr>
    <w:tblStylePr w:type="band1Vert">
      <w:tblPr/>
      <w:tcPr>
        <w:shd w:val="clear" w:color="auto" w:fill="C0D5E8" w:themeFill="accent1" w:themeFillTint="3F"/>
      </w:tcPr>
    </w:tblStylePr>
    <w:tblStylePr w:type="band1Horz">
      <w:tblPr/>
      <w:tcPr>
        <w:shd w:val="clear" w:color="auto" w:fill="C0D5E8" w:themeFill="accent1" w:themeFillTint="3F"/>
      </w:tcPr>
    </w:tblStylePr>
  </w:style>
  <w:style w:type="table" w:styleId="1-20">
    <w:name w:val="Medium List 1 Accent 2"/>
    <w:basedOn w:val="a3"/>
    <w:uiPriority w:val="65"/>
    <w:semiHidden/>
    <w:unhideWhenUsed/>
    <w:qFormat/>
    <w:rPr>
      <w:color w:val="000000" w:themeColor="text1"/>
    </w:rPr>
    <w:tblPr>
      <w:tblBorders>
        <w:top w:val="single" w:sz="8" w:space="0" w:color="0072C7" w:themeColor="accent2"/>
        <w:bottom w:val="single" w:sz="8" w:space="0" w:color="0072C7" w:themeColor="accent2"/>
      </w:tblBorders>
    </w:tblPr>
    <w:tblStylePr w:type="firstRow">
      <w:rPr>
        <w:rFonts w:asciiTheme="majorHAnsi" w:eastAsiaTheme="majorEastAsia" w:hAnsiTheme="majorHAnsi" w:cstheme="majorBidi"/>
      </w:rPr>
      <w:tblPr/>
      <w:tcPr>
        <w:tcBorders>
          <w:top w:val="nil"/>
          <w:bottom w:val="single" w:sz="8" w:space="0" w:color="0072C7" w:themeColor="accent2"/>
        </w:tcBorders>
      </w:tcPr>
    </w:tblStylePr>
    <w:tblStylePr w:type="lastRow">
      <w:rPr>
        <w:b/>
        <w:bCs/>
        <w:color w:val="44546A" w:themeColor="text2"/>
      </w:rPr>
      <w:tblPr/>
      <w:tcPr>
        <w:tcBorders>
          <w:top w:val="single" w:sz="8" w:space="0" w:color="0072C7" w:themeColor="accent2"/>
          <w:bottom w:val="single" w:sz="8" w:space="0" w:color="0072C7" w:themeColor="accent2"/>
        </w:tcBorders>
      </w:tcPr>
    </w:tblStylePr>
    <w:tblStylePr w:type="firstCol">
      <w:rPr>
        <w:b/>
        <w:bCs/>
      </w:rPr>
    </w:tblStylePr>
    <w:tblStylePr w:type="lastCol">
      <w:rPr>
        <w:b/>
        <w:bCs/>
      </w:rPr>
      <w:tblPr/>
      <w:tcPr>
        <w:tcBorders>
          <w:top w:val="single" w:sz="8" w:space="0" w:color="0072C7" w:themeColor="accent2"/>
          <w:bottom w:val="single" w:sz="8" w:space="0" w:color="0072C7" w:themeColor="accent2"/>
        </w:tcBorders>
      </w:tcPr>
    </w:tblStylePr>
    <w:tblStylePr w:type="band1Vert">
      <w:tblPr/>
      <w:tcPr>
        <w:shd w:val="clear" w:color="auto" w:fill="B2DEFF" w:themeFill="accent2" w:themeFillTint="3F"/>
      </w:tcPr>
    </w:tblStylePr>
    <w:tblStylePr w:type="band1Horz">
      <w:tblPr/>
      <w:tcPr>
        <w:shd w:val="clear" w:color="auto" w:fill="B2DEFF" w:themeFill="accent2" w:themeFillTint="3F"/>
      </w:tcPr>
    </w:tblStylePr>
  </w:style>
  <w:style w:type="table" w:styleId="1-30">
    <w:name w:val="Medium List 1 Accent 3"/>
    <w:basedOn w:val="a3"/>
    <w:uiPriority w:val="65"/>
    <w:semiHidden/>
    <w:unhideWhenUsed/>
    <w:qFormat/>
    <w:rPr>
      <w:color w:val="000000" w:themeColor="text1"/>
    </w:rPr>
    <w:tblPr>
      <w:tblBorders>
        <w:top w:val="single" w:sz="8" w:space="0" w:color="0D1D51" w:themeColor="accent3"/>
        <w:bottom w:val="single" w:sz="8" w:space="0" w:color="0D1D51" w:themeColor="accent3"/>
      </w:tblBorders>
    </w:tblPr>
    <w:tblStylePr w:type="firstRow">
      <w:rPr>
        <w:rFonts w:asciiTheme="majorHAnsi" w:eastAsiaTheme="majorEastAsia" w:hAnsiTheme="majorHAnsi" w:cstheme="majorBidi"/>
      </w:rPr>
      <w:tblPr/>
      <w:tcPr>
        <w:tcBorders>
          <w:top w:val="nil"/>
          <w:bottom w:val="single" w:sz="8" w:space="0" w:color="0D1D51" w:themeColor="accent3"/>
        </w:tcBorders>
      </w:tcPr>
    </w:tblStylePr>
    <w:tblStylePr w:type="lastRow">
      <w:rPr>
        <w:b/>
        <w:bCs/>
        <w:color w:val="44546A" w:themeColor="text2"/>
      </w:rPr>
      <w:tblPr/>
      <w:tcPr>
        <w:tcBorders>
          <w:top w:val="single" w:sz="8" w:space="0" w:color="0D1D51" w:themeColor="accent3"/>
          <w:bottom w:val="single" w:sz="8" w:space="0" w:color="0D1D51" w:themeColor="accent3"/>
        </w:tcBorders>
      </w:tcPr>
    </w:tblStylePr>
    <w:tblStylePr w:type="firstCol">
      <w:rPr>
        <w:b/>
        <w:bCs/>
      </w:rPr>
    </w:tblStylePr>
    <w:tblStylePr w:type="lastCol">
      <w:rPr>
        <w:b/>
        <w:bCs/>
      </w:rPr>
      <w:tblPr/>
      <w:tcPr>
        <w:tcBorders>
          <w:top w:val="single" w:sz="8" w:space="0" w:color="0D1D51" w:themeColor="accent3"/>
          <w:bottom w:val="single" w:sz="8" w:space="0" w:color="0D1D51" w:themeColor="accent3"/>
        </w:tcBorders>
      </w:tcPr>
    </w:tblStylePr>
    <w:tblStylePr w:type="band1Vert">
      <w:tblPr/>
      <w:tcPr>
        <w:shd w:val="clear" w:color="auto" w:fill="A6B7F0" w:themeFill="accent3" w:themeFillTint="3F"/>
      </w:tcPr>
    </w:tblStylePr>
    <w:tblStylePr w:type="band1Horz">
      <w:tblPr/>
      <w:tcPr>
        <w:shd w:val="clear" w:color="auto" w:fill="A6B7F0" w:themeFill="accent3" w:themeFillTint="3F"/>
      </w:tcPr>
    </w:tblStylePr>
  </w:style>
  <w:style w:type="table" w:styleId="1-40">
    <w:name w:val="Medium List 1 Accent 4"/>
    <w:basedOn w:val="a3"/>
    <w:uiPriority w:val="65"/>
    <w:semiHidden/>
    <w:unhideWhenUsed/>
    <w:qFormat/>
    <w:rPr>
      <w:color w:val="000000" w:themeColor="text1"/>
    </w:rPr>
    <w:tblPr>
      <w:tblBorders>
        <w:top w:val="single" w:sz="8" w:space="0" w:color="666666" w:themeColor="accent4"/>
        <w:bottom w:val="single" w:sz="8" w:space="0" w:color="666666" w:themeColor="accent4"/>
      </w:tblBorders>
    </w:tblPr>
    <w:tblStylePr w:type="firstRow">
      <w:rPr>
        <w:rFonts w:asciiTheme="majorHAnsi" w:eastAsiaTheme="majorEastAsia" w:hAnsiTheme="majorHAnsi" w:cstheme="majorBidi"/>
      </w:rPr>
      <w:tblPr/>
      <w:tcPr>
        <w:tcBorders>
          <w:top w:val="nil"/>
          <w:bottom w:val="single" w:sz="8" w:space="0" w:color="666666" w:themeColor="accent4"/>
        </w:tcBorders>
      </w:tcPr>
    </w:tblStylePr>
    <w:tblStylePr w:type="lastRow">
      <w:rPr>
        <w:b/>
        <w:bCs/>
        <w:color w:val="44546A" w:themeColor="text2"/>
      </w:rPr>
      <w:tblPr/>
      <w:tcPr>
        <w:tcBorders>
          <w:top w:val="single" w:sz="8" w:space="0" w:color="666666" w:themeColor="accent4"/>
          <w:bottom w:val="single" w:sz="8" w:space="0" w:color="666666" w:themeColor="accent4"/>
        </w:tcBorders>
      </w:tcPr>
    </w:tblStylePr>
    <w:tblStylePr w:type="firstCol">
      <w:rPr>
        <w:b/>
        <w:bCs/>
      </w:rPr>
    </w:tblStylePr>
    <w:tblStylePr w:type="lastCol">
      <w:rPr>
        <w:b/>
        <w:bCs/>
      </w:rPr>
      <w:tblPr/>
      <w:tcPr>
        <w:tcBorders>
          <w:top w:val="single" w:sz="8" w:space="0" w:color="666666" w:themeColor="accent4"/>
          <w:bottom w:val="single" w:sz="8" w:space="0" w:color="666666" w:themeColor="accent4"/>
        </w:tcBorders>
      </w:tcPr>
    </w:tblStylePr>
    <w:tblStylePr w:type="band1Vert">
      <w:tblPr/>
      <w:tcPr>
        <w:shd w:val="clear" w:color="auto" w:fill="D9D9D9" w:themeFill="accent4" w:themeFillTint="3F"/>
      </w:tcPr>
    </w:tblStylePr>
    <w:tblStylePr w:type="band1Horz">
      <w:tblPr/>
      <w:tcPr>
        <w:shd w:val="clear" w:color="auto" w:fill="D9D9D9" w:themeFill="accent4" w:themeFillTint="3F"/>
      </w:tcPr>
    </w:tblStylePr>
  </w:style>
  <w:style w:type="table" w:styleId="1-50">
    <w:name w:val="Medium List 1 Accent 5"/>
    <w:basedOn w:val="a3"/>
    <w:uiPriority w:val="65"/>
    <w:semiHidden/>
    <w:unhideWhenUsed/>
    <w:qFormat/>
    <w:rPr>
      <w:color w:val="000000" w:themeColor="text1"/>
    </w:rPr>
    <w:tblPr>
      <w:tblBorders>
        <w:top w:val="single" w:sz="8" w:space="0" w:color="3C76A6" w:themeColor="accent5"/>
        <w:bottom w:val="single" w:sz="8" w:space="0" w:color="3C76A6" w:themeColor="accent5"/>
      </w:tblBorders>
    </w:tblPr>
    <w:tblStylePr w:type="firstRow">
      <w:rPr>
        <w:rFonts w:asciiTheme="majorHAnsi" w:eastAsiaTheme="majorEastAsia" w:hAnsiTheme="majorHAnsi" w:cstheme="majorBidi"/>
      </w:rPr>
      <w:tblPr/>
      <w:tcPr>
        <w:tcBorders>
          <w:top w:val="nil"/>
          <w:bottom w:val="single" w:sz="8" w:space="0" w:color="3C76A6" w:themeColor="accent5"/>
        </w:tcBorders>
      </w:tcPr>
    </w:tblStylePr>
    <w:tblStylePr w:type="lastRow">
      <w:rPr>
        <w:b/>
        <w:bCs/>
        <w:color w:val="44546A" w:themeColor="text2"/>
      </w:rPr>
      <w:tblPr/>
      <w:tcPr>
        <w:tcBorders>
          <w:top w:val="single" w:sz="8" w:space="0" w:color="3C76A6" w:themeColor="accent5"/>
          <w:bottom w:val="single" w:sz="8" w:space="0" w:color="3C76A6" w:themeColor="accent5"/>
        </w:tcBorders>
      </w:tcPr>
    </w:tblStylePr>
    <w:tblStylePr w:type="firstCol">
      <w:rPr>
        <w:b/>
        <w:bCs/>
      </w:rPr>
    </w:tblStylePr>
    <w:tblStylePr w:type="lastCol">
      <w:rPr>
        <w:b/>
        <w:bCs/>
      </w:rPr>
      <w:tblPr/>
      <w:tcPr>
        <w:tcBorders>
          <w:top w:val="single" w:sz="8" w:space="0" w:color="3C76A6" w:themeColor="accent5"/>
          <w:bottom w:val="single" w:sz="8" w:space="0" w:color="3C76A6" w:themeColor="accent5"/>
        </w:tcBorders>
      </w:tcPr>
    </w:tblStylePr>
    <w:tblStylePr w:type="band1Vert">
      <w:tblPr/>
      <w:tcPr>
        <w:shd w:val="clear" w:color="auto" w:fill="CBDDEC" w:themeFill="accent5" w:themeFillTint="3F"/>
      </w:tcPr>
    </w:tblStylePr>
    <w:tblStylePr w:type="band1Horz">
      <w:tblPr/>
      <w:tcPr>
        <w:shd w:val="clear" w:color="auto" w:fill="CBDDEC" w:themeFill="accent5" w:themeFillTint="3F"/>
      </w:tcPr>
    </w:tblStylePr>
  </w:style>
  <w:style w:type="table" w:styleId="1-60">
    <w:name w:val="Medium List 1 Accent 6"/>
    <w:basedOn w:val="a3"/>
    <w:uiPriority w:val="65"/>
    <w:semiHidden/>
    <w:unhideWhenUsed/>
    <w:qFormat/>
    <w:rPr>
      <w:color w:val="000000" w:themeColor="text1"/>
    </w:rPr>
    <w:tblPr>
      <w:tblBorders>
        <w:top w:val="single" w:sz="8" w:space="0" w:color="1E44BC" w:themeColor="accent6"/>
        <w:bottom w:val="single" w:sz="8" w:space="0" w:color="1E44BC" w:themeColor="accent6"/>
      </w:tblBorders>
    </w:tblPr>
    <w:tblStylePr w:type="firstRow">
      <w:rPr>
        <w:rFonts w:asciiTheme="majorHAnsi" w:eastAsiaTheme="majorEastAsia" w:hAnsiTheme="majorHAnsi" w:cstheme="majorBidi"/>
      </w:rPr>
      <w:tblPr/>
      <w:tcPr>
        <w:tcBorders>
          <w:top w:val="nil"/>
          <w:bottom w:val="single" w:sz="8" w:space="0" w:color="1E44BC" w:themeColor="accent6"/>
        </w:tcBorders>
      </w:tcPr>
    </w:tblStylePr>
    <w:tblStylePr w:type="lastRow">
      <w:rPr>
        <w:b/>
        <w:bCs/>
        <w:color w:val="44546A" w:themeColor="text2"/>
      </w:rPr>
      <w:tblPr/>
      <w:tcPr>
        <w:tcBorders>
          <w:top w:val="single" w:sz="8" w:space="0" w:color="1E44BC" w:themeColor="accent6"/>
          <w:bottom w:val="single" w:sz="8" w:space="0" w:color="1E44BC" w:themeColor="accent6"/>
        </w:tcBorders>
      </w:tcPr>
    </w:tblStylePr>
    <w:tblStylePr w:type="firstCol">
      <w:rPr>
        <w:b/>
        <w:bCs/>
      </w:rPr>
    </w:tblStylePr>
    <w:tblStylePr w:type="lastCol">
      <w:rPr>
        <w:b/>
        <w:bCs/>
      </w:rPr>
      <w:tblPr/>
      <w:tcPr>
        <w:tcBorders>
          <w:top w:val="single" w:sz="8" w:space="0" w:color="1E44BC" w:themeColor="accent6"/>
          <w:bottom w:val="single" w:sz="8" w:space="0" w:color="1E44BC" w:themeColor="accent6"/>
        </w:tcBorders>
      </w:tcPr>
    </w:tblStylePr>
    <w:tblStylePr w:type="band1Vert">
      <w:tblPr/>
      <w:tcPr>
        <w:shd w:val="clear" w:color="auto" w:fill="C0CDF5" w:themeFill="accent6" w:themeFillTint="3F"/>
      </w:tcPr>
    </w:tblStylePr>
    <w:tblStylePr w:type="band1Horz">
      <w:tblPr/>
      <w:tcPr>
        <w:shd w:val="clear" w:color="auto" w:fill="C0CDF5" w:themeFill="accent6" w:themeFillTint="3F"/>
      </w:tcPr>
    </w:tblStylePr>
  </w:style>
  <w:style w:type="table" w:styleId="2f7">
    <w:name w:val="Medium List 2"/>
    <w:basedOn w:val="a3"/>
    <w:uiPriority w:val="99"/>
    <w:semiHidden/>
    <w:unhideWhenUsed/>
    <w:qFormat/>
    <w:rPr>
      <w:rFonts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semiHidden/>
    <w:unhideWhenUsed/>
    <w:qFormat/>
    <w:rPr>
      <w:rFonts w:cstheme="majorBidi"/>
      <w:color w:val="000000" w:themeColor="text1"/>
    </w:rPr>
    <w:tblPr>
      <w:tblBorders>
        <w:top w:val="single" w:sz="8" w:space="0" w:color="2C567A" w:themeColor="accent1"/>
        <w:left w:val="single" w:sz="8" w:space="0" w:color="2C567A" w:themeColor="accent1"/>
        <w:bottom w:val="single" w:sz="8" w:space="0" w:color="2C567A" w:themeColor="accent1"/>
        <w:right w:val="single" w:sz="8" w:space="0" w:color="2C567A" w:themeColor="accent1"/>
      </w:tblBorders>
    </w:tblPr>
    <w:tblStylePr w:type="firstRow">
      <w:rPr>
        <w:sz w:val="24"/>
        <w:szCs w:val="24"/>
      </w:rPr>
      <w:tblPr/>
      <w:tcPr>
        <w:tcBorders>
          <w:top w:val="nil"/>
          <w:left w:val="nil"/>
          <w:bottom w:val="single" w:sz="24" w:space="0" w:color="2C567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C567A" w:themeColor="accent1"/>
          <w:insideH w:val="nil"/>
          <w:insideV w:val="nil"/>
        </w:tcBorders>
        <w:shd w:val="clear" w:color="auto" w:fill="FFFFFF" w:themeFill="background1"/>
      </w:tcPr>
    </w:tblStylePr>
    <w:tblStylePr w:type="lastCol">
      <w:tblPr/>
      <w:tcPr>
        <w:tcBorders>
          <w:top w:val="nil"/>
          <w:left w:val="single" w:sz="8" w:space="0" w:color="2C567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D5E8" w:themeFill="accent1" w:themeFillTint="3F"/>
      </w:tcPr>
    </w:tblStylePr>
    <w:tblStylePr w:type="band1Horz">
      <w:tblPr/>
      <w:tcPr>
        <w:tcBorders>
          <w:top w:val="nil"/>
          <w:bottom w:val="nil"/>
          <w:insideH w:val="nil"/>
          <w:insideV w:val="nil"/>
        </w:tcBorders>
        <w:shd w:val="clear" w:color="auto" w:fill="C0D5E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semiHidden/>
    <w:unhideWhenUsed/>
    <w:qFormat/>
    <w:rPr>
      <w:rFonts w:cstheme="majorBidi"/>
      <w:color w:val="000000" w:themeColor="text1"/>
    </w:rPr>
    <w:tblPr>
      <w:tblBorders>
        <w:top w:val="single" w:sz="8" w:space="0" w:color="0072C7" w:themeColor="accent2"/>
        <w:left w:val="single" w:sz="8" w:space="0" w:color="0072C7" w:themeColor="accent2"/>
        <w:bottom w:val="single" w:sz="8" w:space="0" w:color="0072C7" w:themeColor="accent2"/>
        <w:right w:val="single" w:sz="8" w:space="0" w:color="0072C7" w:themeColor="accent2"/>
      </w:tblBorders>
    </w:tblPr>
    <w:tblStylePr w:type="firstRow">
      <w:rPr>
        <w:sz w:val="24"/>
        <w:szCs w:val="24"/>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72C7" w:themeColor="accent2"/>
          <w:insideH w:val="nil"/>
          <w:insideV w:val="nil"/>
        </w:tcBorders>
        <w:shd w:val="clear" w:color="auto" w:fill="FFFFFF" w:themeFill="background1"/>
      </w:tcPr>
    </w:tblStylePr>
    <w:tblStylePr w:type="lastCol">
      <w:tblPr/>
      <w:tcPr>
        <w:tcBorders>
          <w:top w:val="nil"/>
          <w:left w:val="single" w:sz="8" w:space="0" w:color="0072C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F" w:themeFill="accent2" w:themeFillTint="3F"/>
      </w:tcPr>
    </w:tblStylePr>
    <w:tblStylePr w:type="band1Horz">
      <w:tblPr/>
      <w:tcPr>
        <w:tcBorders>
          <w:top w:val="nil"/>
          <w:bottom w:val="nil"/>
          <w:insideH w:val="nil"/>
          <w:insideV w:val="nil"/>
        </w:tcBorders>
        <w:shd w:val="clear" w:color="auto" w:fill="B2DE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semiHidden/>
    <w:unhideWhenUsed/>
    <w:qFormat/>
    <w:rPr>
      <w:rFonts w:cstheme="majorBidi"/>
      <w:color w:val="000000" w:themeColor="text1"/>
    </w:rPr>
    <w:tblPr>
      <w:tblBorders>
        <w:top w:val="single" w:sz="8" w:space="0" w:color="0D1D51" w:themeColor="accent3"/>
        <w:left w:val="single" w:sz="8" w:space="0" w:color="0D1D51" w:themeColor="accent3"/>
        <w:bottom w:val="single" w:sz="8" w:space="0" w:color="0D1D51" w:themeColor="accent3"/>
        <w:right w:val="single" w:sz="8" w:space="0" w:color="0D1D51" w:themeColor="accent3"/>
      </w:tblBorders>
    </w:tblPr>
    <w:tblStylePr w:type="firstRow">
      <w:rPr>
        <w:sz w:val="24"/>
        <w:szCs w:val="24"/>
      </w:rPr>
      <w:tblPr/>
      <w:tcPr>
        <w:tcBorders>
          <w:top w:val="nil"/>
          <w:left w:val="nil"/>
          <w:bottom w:val="single" w:sz="24" w:space="0" w:color="0D1D5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D1D51" w:themeColor="accent3"/>
          <w:insideH w:val="nil"/>
          <w:insideV w:val="nil"/>
        </w:tcBorders>
        <w:shd w:val="clear" w:color="auto" w:fill="FFFFFF" w:themeFill="background1"/>
      </w:tcPr>
    </w:tblStylePr>
    <w:tblStylePr w:type="lastCol">
      <w:tblPr/>
      <w:tcPr>
        <w:tcBorders>
          <w:top w:val="nil"/>
          <w:left w:val="single" w:sz="8" w:space="0" w:color="0D1D5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6B7F0" w:themeFill="accent3" w:themeFillTint="3F"/>
      </w:tcPr>
    </w:tblStylePr>
    <w:tblStylePr w:type="band1Horz">
      <w:tblPr/>
      <w:tcPr>
        <w:tcBorders>
          <w:top w:val="nil"/>
          <w:bottom w:val="nil"/>
          <w:insideH w:val="nil"/>
          <w:insideV w:val="nil"/>
        </w:tcBorders>
        <w:shd w:val="clear" w:color="auto" w:fill="A6B7F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3"/>
    <w:uiPriority w:val="66"/>
    <w:semiHidden/>
    <w:unhideWhenUsed/>
    <w:qFormat/>
    <w:rPr>
      <w:rFonts w:cstheme="majorBidi"/>
      <w:color w:val="000000" w:themeColor="text1"/>
    </w:rPr>
    <w:tblPr>
      <w:tblBorders>
        <w:top w:val="single" w:sz="8" w:space="0" w:color="666666" w:themeColor="accent4"/>
        <w:left w:val="single" w:sz="8" w:space="0" w:color="666666" w:themeColor="accent4"/>
        <w:bottom w:val="single" w:sz="8" w:space="0" w:color="666666" w:themeColor="accent4"/>
        <w:right w:val="single" w:sz="8" w:space="0" w:color="666666" w:themeColor="accent4"/>
      </w:tblBorders>
    </w:tblPr>
    <w:tblStylePr w:type="firstRow">
      <w:rPr>
        <w:sz w:val="24"/>
        <w:szCs w:val="24"/>
      </w:rPr>
      <w:tblPr/>
      <w:tcPr>
        <w:tcBorders>
          <w:top w:val="nil"/>
          <w:left w:val="nil"/>
          <w:bottom w:val="single" w:sz="24" w:space="0" w:color="666666"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6666" w:themeColor="accent4"/>
          <w:insideH w:val="nil"/>
          <w:insideV w:val="nil"/>
        </w:tcBorders>
        <w:shd w:val="clear" w:color="auto" w:fill="FFFFFF" w:themeFill="background1"/>
      </w:tcPr>
    </w:tblStylePr>
    <w:tblStylePr w:type="lastCol">
      <w:tblPr/>
      <w:tcPr>
        <w:tcBorders>
          <w:top w:val="nil"/>
          <w:left w:val="single" w:sz="8" w:space="0" w:color="666666"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D9D9" w:themeFill="accent4" w:themeFillTint="3F"/>
      </w:tcPr>
    </w:tblStylePr>
    <w:tblStylePr w:type="band1Horz">
      <w:tblPr/>
      <w:tcPr>
        <w:tcBorders>
          <w:top w:val="nil"/>
          <w:bottom w:val="nil"/>
          <w:insideH w:val="nil"/>
          <w:insideV w:val="nil"/>
        </w:tcBorders>
        <w:shd w:val="clear" w:color="auto" w:fill="D9D9D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semiHidden/>
    <w:unhideWhenUsed/>
    <w:qFormat/>
    <w:rPr>
      <w:rFonts w:cstheme="majorBidi"/>
      <w:color w:val="000000" w:themeColor="text1"/>
    </w:rPr>
    <w:tblPr>
      <w:tblBorders>
        <w:top w:val="single" w:sz="8" w:space="0" w:color="3C76A6" w:themeColor="accent5"/>
        <w:left w:val="single" w:sz="8" w:space="0" w:color="3C76A6" w:themeColor="accent5"/>
        <w:bottom w:val="single" w:sz="8" w:space="0" w:color="3C76A6" w:themeColor="accent5"/>
        <w:right w:val="single" w:sz="8" w:space="0" w:color="3C76A6" w:themeColor="accent5"/>
      </w:tblBorders>
    </w:tblPr>
    <w:tblStylePr w:type="firstRow">
      <w:rPr>
        <w:sz w:val="24"/>
        <w:szCs w:val="24"/>
      </w:rPr>
      <w:tblPr/>
      <w:tcPr>
        <w:tcBorders>
          <w:top w:val="nil"/>
          <w:left w:val="nil"/>
          <w:bottom w:val="single" w:sz="24" w:space="0" w:color="3C76A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C76A6" w:themeColor="accent5"/>
          <w:insideH w:val="nil"/>
          <w:insideV w:val="nil"/>
        </w:tcBorders>
        <w:shd w:val="clear" w:color="auto" w:fill="FFFFFF" w:themeFill="background1"/>
      </w:tcPr>
    </w:tblStylePr>
    <w:tblStylePr w:type="lastCol">
      <w:tblPr/>
      <w:tcPr>
        <w:tcBorders>
          <w:top w:val="nil"/>
          <w:left w:val="single" w:sz="8" w:space="0" w:color="3C76A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BDDEC" w:themeFill="accent5" w:themeFillTint="3F"/>
      </w:tcPr>
    </w:tblStylePr>
    <w:tblStylePr w:type="band1Horz">
      <w:tblPr/>
      <w:tcPr>
        <w:tcBorders>
          <w:top w:val="nil"/>
          <w:bottom w:val="nil"/>
          <w:insideH w:val="nil"/>
          <w:insideV w:val="nil"/>
        </w:tcBorders>
        <w:shd w:val="clear" w:color="auto" w:fill="CBDDE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semiHidden/>
    <w:unhideWhenUsed/>
    <w:qFormat/>
    <w:rPr>
      <w:rFonts w:cstheme="majorBidi"/>
      <w:color w:val="000000" w:themeColor="text1"/>
    </w:rPr>
    <w:tblPr>
      <w:tblBorders>
        <w:top w:val="single" w:sz="8" w:space="0" w:color="1E44BC" w:themeColor="accent6"/>
        <w:left w:val="single" w:sz="8" w:space="0" w:color="1E44BC" w:themeColor="accent6"/>
        <w:bottom w:val="single" w:sz="8" w:space="0" w:color="1E44BC" w:themeColor="accent6"/>
        <w:right w:val="single" w:sz="8" w:space="0" w:color="1E44BC" w:themeColor="accent6"/>
      </w:tblBorders>
    </w:tblPr>
    <w:tblStylePr w:type="firstRow">
      <w:rPr>
        <w:sz w:val="24"/>
        <w:szCs w:val="24"/>
      </w:rPr>
      <w:tblPr/>
      <w:tcPr>
        <w:tcBorders>
          <w:top w:val="nil"/>
          <w:left w:val="nil"/>
          <w:bottom w:val="single" w:sz="24" w:space="0" w:color="1E44B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E44BC" w:themeColor="accent6"/>
          <w:insideH w:val="nil"/>
          <w:insideV w:val="nil"/>
        </w:tcBorders>
        <w:shd w:val="clear" w:color="auto" w:fill="FFFFFF" w:themeFill="background1"/>
      </w:tcPr>
    </w:tblStylePr>
    <w:tblStylePr w:type="lastCol">
      <w:tblPr/>
      <w:tcPr>
        <w:tcBorders>
          <w:top w:val="nil"/>
          <w:left w:val="single" w:sz="8" w:space="0" w:color="1E44B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DF5" w:themeFill="accent6" w:themeFillTint="3F"/>
      </w:tcPr>
    </w:tblStylePr>
    <w:tblStylePr w:type="band1Horz">
      <w:tblPr/>
      <w:tcPr>
        <w:tcBorders>
          <w:top w:val="nil"/>
          <w:bottom w:val="nil"/>
          <w:insideH w:val="nil"/>
          <w:insideV w:val="nil"/>
        </w:tcBorders>
        <w:shd w:val="clear" w:color="auto" w:fill="C0CDF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e">
    <w:name w:val="Medium Grid 1"/>
    <w:basedOn w:val="a3"/>
    <w:uiPriority w:val="99"/>
    <w:semiHidden/>
    <w:unhideWhenUsed/>
    <w:qFormat/>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semiHidden/>
    <w:unhideWhenUsed/>
    <w:qFormat/>
    <w:tblPr>
      <w:tbl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single" w:sz="8" w:space="0" w:color="4382B9" w:themeColor="accent1" w:themeTint="BF"/>
        <w:insideV w:val="single" w:sz="8" w:space="0" w:color="4382B9" w:themeColor="accent1" w:themeTint="BF"/>
      </w:tblBorders>
    </w:tblPr>
    <w:tcPr>
      <w:shd w:val="clear" w:color="auto" w:fill="C0D5E8" w:themeFill="accent1" w:themeFillTint="3F"/>
    </w:tcPr>
    <w:tblStylePr w:type="firstRow">
      <w:rPr>
        <w:b/>
        <w:bCs/>
      </w:rPr>
    </w:tblStylePr>
    <w:tblStylePr w:type="lastRow">
      <w:rPr>
        <w:b/>
        <w:bCs/>
      </w:rPr>
      <w:tblPr/>
      <w:tcPr>
        <w:tcBorders>
          <w:top w:val="single" w:sz="18" w:space="0" w:color="4382B9" w:themeColor="accent1" w:themeTint="BF"/>
        </w:tcBorders>
      </w:tcPr>
    </w:tblStylePr>
    <w:tblStylePr w:type="firstCol">
      <w:rPr>
        <w:b/>
        <w:bCs/>
      </w:rPr>
    </w:tblStylePr>
    <w:tblStylePr w:type="lastCol">
      <w:rPr>
        <w:b/>
        <w:bCs/>
      </w:rPr>
    </w:tblStylePr>
    <w:tblStylePr w:type="band1Vert">
      <w:tblPr/>
      <w:tcPr>
        <w:shd w:val="clear" w:color="auto" w:fill="81ACD1" w:themeFill="accent1" w:themeFillTint="7F"/>
      </w:tcPr>
    </w:tblStylePr>
    <w:tblStylePr w:type="band1Horz">
      <w:tblPr/>
      <w:tcPr>
        <w:shd w:val="clear" w:color="auto" w:fill="81ACD1" w:themeFill="accent1" w:themeFillTint="7F"/>
      </w:tcPr>
    </w:tblStylePr>
  </w:style>
  <w:style w:type="table" w:styleId="1-21">
    <w:name w:val="Medium Grid 1 Accent 2"/>
    <w:basedOn w:val="a3"/>
    <w:uiPriority w:val="67"/>
    <w:semiHidden/>
    <w:unhideWhenUsed/>
    <w:qFormat/>
    <w:tblPr>
      <w:tbl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single" w:sz="8" w:space="0" w:color="169BFF" w:themeColor="accent2" w:themeTint="BF"/>
        <w:insideV w:val="single" w:sz="8" w:space="0" w:color="169BFF" w:themeColor="accent2" w:themeTint="BF"/>
      </w:tblBorders>
    </w:tblPr>
    <w:tcPr>
      <w:shd w:val="clear" w:color="auto" w:fill="B2DEFF" w:themeFill="accent2" w:themeFillTint="3F"/>
    </w:tcPr>
    <w:tblStylePr w:type="firstRow">
      <w:rPr>
        <w:b/>
        <w:bCs/>
      </w:rPr>
    </w:tblStylePr>
    <w:tblStylePr w:type="lastRow">
      <w:rPr>
        <w:b/>
        <w:bCs/>
      </w:rPr>
      <w:tblPr/>
      <w:tcPr>
        <w:tcBorders>
          <w:top w:val="single" w:sz="18" w:space="0" w:color="169BFF" w:themeColor="accent2" w:themeTint="BF"/>
        </w:tcBorders>
      </w:tcPr>
    </w:tblStylePr>
    <w:tblStylePr w:type="firstCol">
      <w:rPr>
        <w:b/>
        <w:bCs/>
      </w:rPr>
    </w:tblStylePr>
    <w:tblStylePr w:type="lastCol">
      <w:rPr>
        <w:b/>
        <w:bCs/>
      </w:rPr>
    </w:tblStylePr>
    <w:tblStylePr w:type="band1Vert">
      <w:tblPr/>
      <w:tcPr>
        <w:shd w:val="clear" w:color="auto" w:fill="64BCFF" w:themeFill="accent2" w:themeFillTint="7F"/>
      </w:tcPr>
    </w:tblStylePr>
    <w:tblStylePr w:type="band1Horz">
      <w:tblPr/>
      <w:tcPr>
        <w:shd w:val="clear" w:color="auto" w:fill="64BCFF" w:themeFill="accent2" w:themeFillTint="7F"/>
      </w:tcPr>
    </w:tblStylePr>
  </w:style>
  <w:style w:type="table" w:styleId="1-31">
    <w:name w:val="Medium Grid 1 Accent 3"/>
    <w:basedOn w:val="a3"/>
    <w:uiPriority w:val="67"/>
    <w:semiHidden/>
    <w:unhideWhenUsed/>
    <w:qFormat/>
    <w:tblPr>
      <w:tbl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single" w:sz="8" w:space="0" w:color="1B3DAA" w:themeColor="accent3" w:themeTint="BF"/>
        <w:insideV w:val="single" w:sz="8" w:space="0" w:color="1B3DAA" w:themeColor="accent3" w:themeTint="BF"/>
      </w:tblBorders>
    </w:tblPr>
    <w:tcPr>
      <w:shd w:val="clear" w:color="auto" w:fill="A6B7F0" w:themeFill="accent3" w:themeFillTint="3F"/>
    </w:tcPr>
    <w:tblStylePr w:type="firstRow">
      <w:rPr>
        <w:b/>
        <w:bCs/>
      </w:rPr>
    </w:tblStylePr>
    <w:tblStylePr w:type="lastRow">
      <w:rPr>
        <w:b/>
        <w:bCs/>
      </w:rPr>
      <w:tblPr/>
      <w:tcPr>
        <w:tcBorders>
          <w:top w:val="single" w:sz="18" w:space="0" w:color="1B3DAA" w:themeColor="accent3" w:themeTint="BF"/>
        </w:tcBorders>
      </w:tcPr>
    </w:tblStylePr>
    <w:tblStylePr w:type="firstCol">
      <w:rPr>
        <w:b/>
        <w:bCs/>
      </w:rPr>
    </w:tblStylePr>
    <w:tblStylePr w:type="lastCol">
      <w:rPr>
        <w:b/>
        <w:bCs/>
      </w:rPr>
    </w:tblStylePr>
    <w:tblStylePr w:type="band1Vert">
      <w:tblPr/>
      <w:tcPr>
        <w:shd w:val="clear" w:color="auto" w:fill="4C6FE2" w:themeFill="accent3" w:themeFillTint="7F"/>
      </w:tcPr>
    </w:tblStylePr>
    <w:tblStylePr w:type="band1Horz">
      <w:tblPr/>
      <w:tcPr>
        <w:shd w:val="clear" w:color="auto" w:fill="4C6FE2" w:themeFill="accent3" w:themeFillTint="7F"/>
      </w:tcPr>
    </w:tblStylePr>
  </w:style>
  <w:style w:type="table" w:styleId="1-41">
    <w:name w:val="Medium Grid 1 Accent 4"/>
    <w:basedOn w:val="a3"/>
    <w:uiPriority w:val="67"/>
    <w:semiHidden/>
    <w:unhideWhenUsed/>
    <w:qFormat/>
    <w:tblPr>
      <w:tbl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single" w:sz="8" w:space="0" w:color="8C8C8C" w:themeColor="accent4" w:themeTint="BF"/>
        <w:insideV w:val="single" w:sz="8" w:space="0" w:color="8C8C8C" w:themeColor="accent4" w:themeTint="BF"/>
      </w:tblBorders>
    </w:tblPr>
    <w:tcPr>
      <w:shd w:val="clear" w:color="auto" w:fill="D9D9D9" w:themeFill="accent4" w:themeFillTint="3F"/>
    </w:tcPr>
    <w:tblStylePr w:type="firstRow">
      <w:rPr>
        <w:b/>
        <w:bCs/>
      </w:rPr>
    </w:tblStylePr>
    <w:tblStylePr w:type="lastRow">
      <w:rPr>
        <w:b/>
        <w:bCs/>
      </w:rPr>
      <w:tblPr/>
      <w:tcPr>
        <w:tcBorders>
          <w:top w:val="single" w:sz="18" w:space="0" w:color="8C8C8C" w:themeColor="accent4" w:themeTint="BF"/>
        </w:tcBorders>
      </w:tcPr>
    </w:tblStylePr>
    <w:tblStylePr w:type="firstCol">
      <w:rPr>
        <w:b/>
        <w:bCs/>
      </w:rPr>
    </w:tblStylePr>
    <w:tblStylePr w:type="lastCol">
      <w:rPr>
        <w:b/>
        <w:bCs/>
      </w:rPr>
    </w:tblStylePr>
    <w:tblStylePr w:type="band1Vert">
      <w:tblPr/>
      <w:tcPr>
        <w:shd w:val="clear" w:color="auto" w:fill="B2B2B2" w:themeFill="accent4" w:themeFillTint="7F"/>
      </w:tcPr>
    </w:tblStylePr>
    <w:tblStylePr w:type="band1Horz">
      <w:tblPr/>
      <w:tcPr>
        <w:shd w:val="clear" w:color="auto" w:fill="B2B2B2" w:themeFill="accent4" w:themeFillTint="7F"/>
      </w:tcPr>
    </w:tblStylePr>
  </w:style>
  <w:style w:type="table" w:styleId="1-51">
    <w:name w:val="Medium Grid 1 Accent 5"/>
    <w:basedOn w:val="a3"/>
    <w:uiPriority w:val="67"/>
    <w:semiHidden/>
    <w:unhideWhenUsed/>
    <w:qFormat/>
    <w:tblPr>
      <w:tbl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single" w:sz="8" w:space="0" w:color="6299C6" w:themeColor="accent5" w:themeTint="BF"/>
        <w:insideV w:val="single" w:sz="8" w:space="0" w:color="6299C6" w:themeColor="accent5" w:themeTint="BF"/>
      </w:tblBorders>
    </w:tblPr>
    <w:tcPr>
      <w:shd w:val="clear" w:color="auto" w:fill="CBDDEC" w:themeFill="accent5" w:themeFillTint="3F"/>
    </w:tcPr>
    <w:tblStylePr w:type="firstRow">
      <w:rPr>
        <w:b/>
        <w:bCs/>
      </w:rPr>
    </w:tblStylePr>
    <w:tblStylePr w:type="lastRow">
      <w:rPr>
        <w:b/>
        <w:bCs/>
      </w:rPr>
      <w:tblPr/>
      <w:tcPr>
        <w:tcBorders>
          <w:top w:val="single" w:sz="18" w:space="0" w:color="6299C6" w:themeColor="accent5" w:themeTint="BF"/>
        </w:tcBorders>
      </w:tcPr>
    </w:tblStylePr>
    <w:tblStylePr w:type="firstCol">
      <w:rPr>
        <w:b/>
        <w:bCs/>
      </w:rPr>
    </w:tblStylePr>
    <w:tblStylePr w:type="lastCol">
      <w:rPr>
        <w:b/>
        <w:bCs/>
      </w:rPr>
    </w:tblStylePr>
    <w:tblStylePr w:type="band1Vert">
      <w:tblPr/>
      <w:tcPr>
        <w:shd w:val="clear" w:color="auto" w:fill="96BBD9" w:themeFill="accent5" w:themeFillTint="7F"/>
      </w:tcPr>
    </w:tblStylePr>
    <w:tblStylePr w:type="band1Horz">
      <w:tblPr/>
      <w:tcPr>
        <w:shd w:val="clear" w:color="auto" w:fill="96BBD9" w:themeFill="accent5" w:themeFillTint="7F"/>
      </w:tcPr>
    </w:tblStylePr>
  </w:style>
  <w:style w:type="table" w:styleId="1-61">
    <w:name w:val="Medium Grid 1 Accent 6"/>
    <w:basedOn w:val="a3"/>
    <w:uiPriority w:val="67"/>
    <w:semiHidden/>
    <w:unhideWhenUsed/>
    <w:qFormat/>
    <w:tblPr>
      <w:tbl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single" w:sz="8" w:space="0" w:color="4268E0" w:themeColor="accent6" w:themeTint="BF"/>
        <w:insideV w:val="single" w:sz="8" w:space="0" w:color="4268E0" w:themeColor="accent6" w:themeTint="BF"/>
      </w:tblBorders>
    </w:tblPr>
    <w:tcPr>
      <w:shd w:val="clear" w:color="auto" w:fill="C0CDF5" w:themeFill="accent6" w:themeFillTint="3F"/>
    </w:tcPr>
    <w:tblStylePr w:type="firstRow">
      <w:rPr>
        <w:b/>
        <w:bCs/>
      </w:rPr>
    </w:tblStylePr>
    <w:tblStylePr w:type="lastRow">
      <w:rPr>
        <w:b/>
        <w:bCs/>
      </w:rPr>
      <w:tblPr/>
      <w:tcPr>
        <w:tcBorders>
          <w:top w:val="single" w:sz="18" w:space="0" w:color="4268E0" w:themeColor="accent6" w:themeTint="BF"/>
        </w:tcBorders>
      </w:tcPr>
    </w:tblStylePr>
    <w:tblStylePr w:type="firstCol">
      <w:rPr>
        <w:b/>
        <w:bCs/>
      </w:rPr>
    </w:tblStylePr>
    <w:tblStylePr w:type="lastCol">
      <w:rPr>
        <w:b/>
        <w:bCs/>
      </w:rPr>
    </w:tblStylePr>
    <w:tblStylePr w:type="band1Vert">
      <w:tblPr/>
      <w:tcPr>
        <w:shd w:val="clear" w:color="auto" w:fill="819AEB" w:themeFill="accent6" w:themeFillTint="7F"/>
      </w:tcPr>
    </w:tblStylePr>
    <w:tblStylePr w:type="band1Horz">
      <w:tblPr/>
      <w:tcPr>
        <w:shd w:val="clear" w:color="auto" w:fill="819AEB" w:themeFill="accent6" w:themeFillTint="7F"/>
      </w:tcPr>
    </w:tblStylePr>
  </w:style>
  <w:style w:type="table" w:styleId="2f8">
    <w:name w:val="Medium Grid 2"/>
    <w:basedOn w:val="a3"/>
    <w:uiPriority w:val="99"/>
    <w:semiHidden/>
    <w:unhideWhenUsed/>
    <w:rPr>
      <w:rFonts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auto"/>
          <w:insideV w:val="single" w:sz="6" w:space="0" w:color="auto"/>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semiHidden/>
    <w:unhideWhenUsed/>
    <w:rPr>
      <w:rFonts w:cstheme="majorBidi"/>
      <w:color w:val="000000" w:themeColor="text1"/>
    </w:rPr>
    <w:tblPr>
      <w:tblBorders>
        <w:top w:val="single" w:sz="8" w:space="0" w:color="2C567A" w:themeColor="accent1"/>
        <w:left w:val="single" w:sz="8" w:space="0" w:color="2C567A" w:themeColor="accent1"/>
        <w:bottom w:val="single" w:sz="8" w:space="0" w:color="2C567A" w:themeColor="accent1"/>
        <w:right w:val="single" w:sz="8" w:space="0" w:color="2C567A" w:themeColor="accent1"/>
        <w:insideH w:val="single" w:sz="8" w:space="0" w:color="2C567A" w:themeColor="accent1"/>
        <w:insideV w:val="single" w:sz="8" w:space="0" w:color="2C567A" w:themeColor="accent1"/>
      </w:tblBorders>
    </w:tblPr>
    <w:tcPr>
      <w:shd w:val="clear" w:color="auto" w:fill="C0D5E8" w:themeFill="accent1" w:themeFillTint="3F"/>
    </w:tcPr>
    <w:tblStylePr w:type="firstRow">
      <w:rPr>
        <w:b/>
        <w:bCs/>
        <w:color w:val="000000" w:themeColor="text1"/>
      </w:rPr>
      <w:tblPr/>
      <w:tcPr>
        <w:shd w:val="clear" w:color="auto" w:fill="E6EE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DDEC" w:themeFill="accent1" w:themeFillTint="33"/>
      </w:tcPr>
    </w:tblStylePr>
    <w:tblStylePr w:type="band1Vert">
      <w:tblPr/>
      <w:tcPr>
        <w:shd w:val="clear" w:color="auto" w:fill="81ACD1" w:themeFill="accent1" w:themeFillTint="7F"/>
      </w:tcPr>
    </w:tblStylePr>
    <w:tblStylePr w:type="band1Horz">
      <w:tblPr/>
      <w:tcPr>
        <w:tcBorders>
          <w:insideH w:val="single" w:sz="6" w:space="0" w:color="auto"/>
          <w:insideV w:val="single" w:sz="6" w:space="0" w:color="auto"/>
        </w:tcBorders>
        <w:shd w:val="clear" w:color="auto" w:fill="81ACD1" w:themeFill="accent1" w:themeFillTint="7F"/>
      </w:tcPr>
    </w:tblStylePr>
    <w:tblStylePr w:type="nwCell">
      <w:tblPr/>
      <w:tcPr>
        <w:shd w:val="clear" w:color="auto" w:fill="FFFFFF" w:themeFill="background1"/>
      </w:tcPr>
    </w:tblStylePr>
  </w:style>
  <w:style w:type="table" w:styleId="2-21">
    <w:name w:val="Medium Grid 2 Accent 2"/>
    <w:basedOn w:val="a3"/>
    <w:uiPriority w:val="68"/>
    <w:semiHidden/>
    <w:unhideWhenUsed/>
    <w:qFormat/>
    <w:rPr>
      <w:rFonts w:cstheme="majorBidi"/>
      <w:color w:val="000000" w:themeColor="text1"/>
    </w:rPr>
    <w:tblPr>
      <w:tblBorders>
        <w:top w:val="single" w:sz="8" w:space="0" w:color="0072C7" w:themeColor="accent2"/>
        <w:left w:val="single" w:sz="8" w:space="0" w:color="0072C7" w:themeColor="accent2"/>
        <w:bottom w:val="single" w:sz="8" w:space="0" w:color="0072C7" w:themeColor="accent2"/>
        <w:right w:val="single" w:sz="8" w:space="0" w:color="0072C7" w:themeColor="accent2"/>
        <w:insideH w:val="single" w:sz="8" w:space="0" w:color="0072C7" w:themeColor="accent2"/>
        <w:insideV w:val="single" w:sz="8" w:space="0" w:color="0072C7" w:themeColor="accent2"/>
      </w:tblBorders>
    </w:tblPr>
    <w:tcPr>
      <w:shd w:val="clear" w:color="auto" w:fill="B2DEFF" w:themeFill="accent2" w:themeFillTint="3F"/>
    </w:tcPr>
    <w:tblStylePr w:type="firstRow">
      <w:rPr>
        <w:b/>
        <w:bCs/>
        <w:color w:val="000000" w:themeColor="text1"/>
      </w:rPr>
      <w:tblPr/>
      <w:tcPr>
        <w:shd w:val="clear" w:color="auto" w:fill="E0F1F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0E4FF" w:themeFill="accent2" w:themeFillTint="33"/>
      </w:tcPr>
    </w:tblStylePr>
    <w:tblStylePr w:type="band1Vert">
      <w:tblPr/>
      <w:tcPr>
        <w:shd w:val="clear" w:color="auto" w:fill="64BCFF" w:themeFill="accent2" w:themeFillTint="7F"/>
      </w:tcPr>
    </w:tblStylePr>
    <w:tblStylePr w:type="band1Horz">
      <w:tblPr/>
      <w:tcPr>
        <w:tcBorders>
          <w:insideH w:val="single" w:sz="6" w:space="0" w:color="auto"/>
          <w:insideV w:val="single" w:sz="6" w:space="0" w:color="auto"/>
        </w:tcBorders>
        <w:shd w:val="clear" w:color="auto" w:fill="64BCFF" w:themeFill="accent2" w:themeFillTint="7F"/>
      </w:tcPr>
    </w:tblStylePr>
    <w:tblStylePr w:type="nwCell">
      <w:tblPr/>
      <w:tcPr>
        <w:shd w:val="clear" w:color="auto" w:fill="FFFFFF" w:themeFill="background1"/>
      </w:tcPr>
    </w:tblStylePr>
  </w:style>
  <w:style w:type="table" w:styleId="2-31">
    <w:name w:val="Medium Grid 2 Accent 3"/>
    <w:basedOn w:val="a3"/>
    <w:uiPriority w:val="68"/>
    <w:semiHidden/>
    <w:unhideWhenUsed/>
    <w:rPr>
      <w:rFonts w:cstheme="majorBidi"/>
      <w:color w:val="000000" w:themeColor="text1"/>
    </w:rPr>
    <w:tblPr>
      <w:tblBorders>
        <w:top w:val="single" w:sz="8" w:space="0" w:color="0D1D51" w:themeColor="accent3"/>
        <w:left w:val="single" w:sz="8" w:space="0" w:color="0D1D51" w:themeColor="accent3"/>
        <w:bottom w:val="single" w:sz="8" w:space="0" w:color="0D1D51" w:themeColor="accent3"/>
        <w:right w:val="single" w:sz="8" w:space="0" w:color="0D1D51" w:themeColor="accent3"/>
        <w:insideH w:val="single" w:sz="8" w:space="0" w:color="0D1D51" w:themeColor="accent3"/>
        <w:insideV w:val="single" w:sz="8" w:space="0" w:color="0D1D51" w:themeColor="accent3"/>
      </w:tblBorders>
    </w:tblPr>
    <w:tcPr>
      <w:shd w:val="clear" w:color="auto" w:fill="A6B7F0" w:themeFill="accent3" w:themeFillTint="3F"/>
    </w:tcPr>
    <w:tblStylePr w:type="firstRow">
      <w:rPr>
        <w:b/>
        <w:bCs/>
        <w:color w:val="000000" w:themeColor="text1"/>
      </w:rPr>
      <w:tblPr/>
      <w:tcPr>
        <w:shd w:val="clear" w:color="auto" w:fill="DBE2F9"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7C5F3" w:themeFill="accent3" w:themeFillTint="33"/>
      </w:tcPr>
    </w:tblStylePr>
    <w:tblStylePr w:type="band1Vert">
      <w:tblPr/>
      <w:tcPr>
        <w:shd w:val="clear" w:color="auto" w:fill="4C6FE2" w:themeFill="accent3" w:themeFillTint="7F"/>
      </w:tcPr>
    </w:tblStylePr>
    <w:tblStylePr w:type="band1Horz">
      <w:tblPr/>
      <w:tcPr>
        <w:tcBorders>
          <w:insideH w:val="single" w:sz="6" w:space="0" w:color="auto"/>
          <w:insideV w:val="single" w:sz="6" w:space="0" w:color="auto"/>
        </w:tcBorders>
        <w:shd w:val="clear" w:color="auto" w:fill="4C6FE2" w:themeFill="accent3" w:themeFillTint="7F"/>
      </w:tcPr>
    </w:tblStylePr>
    <w:tblStylePr w:type="nwCell">
      <w:tblPr/>
      <w:tcPr>
        <w:shd w:val="clear" w:color="auto" w:fill="FFFFFF" w:themeFill="background1"/>
      </w:tcPr>
    </w:tblStylePr>
  </w:style>
  <w:style w:type="table" w:styleId="2-41">
    <w:name w:val="Medium Grid 2 Accent 4"/>
    <w:basedOn w:val="a3"/>
    <w:uiPriority w:val="68"/>
    <w:semiHidden/>
    <w:unhideWhenUsed/>
    <w:rPr>
      <w:rFonts w:cstheme="majorBidi"/>
      <w:color w:val="000000" w:themeColor="text1"/>
    </w:rPr>
    <w:tblPr>
      <w:tblBorders>
        <w:top w:val="single" w:sz="8" w:space="0" w:color="666666" w:themeColor="accent4"/>
        <w:left w:val="single" w:sz="8" w:space="0" w:color="666666" w:themeColor="accent4"/>
        <w:bottom w:val="single" w:sz="8" w:space="0" w:color="666666" w:themeColor="accent4"/>
        <w:right w:val="single" w:sz="8" w:space="0" w:color="666666" w:themeColor="accent4"/>
        <w:insideH w:val="single" w:sz="8" w:space="0" w:color="666666" w:themeColor="accent4"/>
        <w:insideV w:val="single" w:sz="8" w:space="0" w:color="666666" w:themeColor="accent4"/>
      </w:tblBorders>
    </w:tblPr>
    <w:tcPr>
      <w:shd w:val="clear" w:color="auto" w:fill="D9D9D9" w:themeFill="accent4" w:themeFillTint="3F"/>
    </w:tcPr>
    <w:tblStylePr w:type="firstRow">
      <w:rPr>
        <w:b/>
        <w:bCs/>
        <w:color w:val="000000" w:themeColor="text1"/>
      </w:rPr>
      <w:tblPr/>
      <w:tcPr>
        <w:shd w:val="clear" w:color="auto" w:fill="F0F0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E0E0" w:themeFill="accent4" w:themeFillTint="33"/>
      </w:tcPr>
    </w:tblStylePr>
    <w:tblStylePr w:type="band1Vert">
      <w:tblPr/>
      <w:tcPr>
        <w:shd w:val="clear" w:color="auto" w:fill="B2B2B2" w:themeFill="accent4" w:themeFillTint="7F"/>
      </w:tcPr>
    </w:tblStylePr>
    <w:tblStylePr w:type="band1Horz">
      <w:tblPr/>
      <w:tcPr>
        <w:tcBorders>
          <w:insideH w:val="single" w:sz="6" w:space="0" w:color="auto"/>
          <w:insideV w:val="single" w:sz="6" w:space="0" w:color="auto"/>
        </w:tcBorders>
        <w:shd w:val="clear" w:color="auto" w:fill="B2B2B2" w:themeFill="accent4" w:themeFillTint="7F"/>
      </w:tcPr>
    </w:tblStylePr>
    <w:tblStylePr w:type="nwCell">
      <w:tblPr/>
      <w:tcPr>
        <w:shd w:val="clear" w:color="auto" w:fill="FFFFFF" w:themeFill="background1"/>
      </w:tcPr>
    </w:tblStylePr>
  </w:style>
  <w:style w:type="table" w:styleId="2-51">
    <w:name w:val="Medium Grid 2 Accent 5"/>
    <w:basedOn w:val="a3"/>
    <w:uiPriority w:val="68"/>
    <w:semiHidden/>
    <w:unhideWhenUsed/>
    <w:rPr>
      <w:rFonts w:cstheme="majorBidi"/>
      <w:color w:val="000000" w:themeColor="text1"/>
    </w:rPr>
    <w:tblPr>
      <w:tblBorders>
        <w:top w:val="single" w:sz="8" w:space="0" w:color="3C76A6" w:themeColor="accent5"/>
        <w:left w:val="single" w:sz="8" w:space="0" w:color="3C76A6" w:themeColor="accent5"/>
        <w:bottom w:val="single" w:sz="8" w:space="0" w:color="3C76A6" w:themeColor="accent5"/>
        <w:right w:val="single" w:sz="8" w:space="0" w:color="3C76A6" w:themeColor="accent5"/>
        <w:insideH w:val="single" w:sz="8" w:space="0" w:color="3C76A6" w:themeColor="accent5"/>
        <w:insideV w:val="single" w:sz="8" w:space="0" w:color="3C76A6" w:themeColor="accent5"/>
      </w:tblBorders>
    </w:tblPr>
    <w:tcPr>
      <w:shd w:val="clear" w:color="auto" w:fill="CBDDEC" w:themeFill="accent5" w:themeFillTint="3F"/>
    </w:tcPr>
    <w:tblStylePr w:type="firstRow">
      <w:rPr>
        <w:b/>
        <w:bCs/>
        <w:color w:val="000000" w:themeColor="text1"/>
      </w:rPr>
      <w:tblPr/>
      <w:tcPr>
        <w:shd w:val="clear" w:color="auto" w:fill="EAF1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5E3F0" w:themeFill="accent5" w:themeFillTint="33"/>
      </w:tcPr>
    </w:tblStylePr>
    <w:tblStylePr w:type="band1Vert">
      <w:tblPr/>
      <w:tcPr>
        <w:shd w:val="clear" w:color="auto" w:fill="96BBD9" w:themeFill="accent5" w:themeFillTint="7F"/>
      </w:tcPr>
    </w:tblStylePr>
    <w:tblStylePr w:type="band1Horz">
      <w:tblPr/>
      <w:tcPr>
        <w:tcBorders>
          <w:insideH w:val="single" w:sz="6" w:space="0" w:color="auto"/>
          <w:insideV w:val="single" w:sz="6" w:space="0" w:color="auto"/>
        </w:tcBorders>
        <w:shd w:val="clear" w:color="auto" w:fill="96BBD9" w:themeFill="accent5" w:themeFillTint="7F"/>
      </w:tcPr>
    </w:tblStylePr>
    <w:tblStylePr w:type="nwCell">
      <w:tblPr/>
      <w:tcPr>
        <w:shd w:val="clear" w:color="auto" w:fill="FFFFFF" w:themeFill="background1"/>
      </w:tcPr>
    </w:tblStylePr>
  </w:style>
  <w:style w:type="table" w:styleId="2-61">
    <w:name w:val="Medium Grid 2 Accent 6"/>
    <w:basedOn w:val="a3"/>
    <w:uiPriority w:val="68"/>
    <w:semiHidden/>
    <w:unhideWhenUsed/>
    <w:qFormat/>
    <w:rPr>
      <w:rFonts w:cstheme="majorBidi"/>
      <w:color w:val="000000" w:themeColor="text1"/>
    </w:rPr>
    <w:tblPr>
      <w:tblBorders>
        <w:top w:val="single" w:sz="8" w:space="0" w:color="1E44BC" w:themeColor="accent6"/>
        <w:left w:val="single" w:sz="8" w:space="0" w:color="1E44BC" w:themeColor="accent6"/>
        <w:bottom w:val="single" w:sz="8" w:space="0" w:color="1E44BC" w:themeColor="accent6"/>
        <w:right w:val="single" w:sz="8" w:space="0" w:color="1E44BC" w:themeColor="accent6"/>
        <w:insideH w:val="single" w:sz="8" w:space="0" w:color="1E44BC" w:themeColor="accent6"/>
        <w:insideV w:val="single" w:sz="8" w:space="0" w:color="1E44BC" w:themeColor="accent6"/>
      </w:tblBorders>
    </w:tblPr>
    <w:tcPr>
      <w:shd w:val="clear" w:color="auto" w:fill="C0CDF5" w:themeFill="accent6" w:themeFillTint="3F"/>
    </w:tcPr>
    <w:tblStylePr w:type="firstRow">
      <w:rPr>
        <w:b/>
        <w:bCs/>
        <w:color w:val="000000" w:themeColor="text1"/>
      </w:rPr>
      <w:tblPr/>
      <w:tcPr>
        <w:shd w:val="clear" w:color="auto" w:fill="E6EBFB"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D6F7" w:themeFill="accent6" w:themeFillTint="33"/>
      </w:tcPr>
    </w:tblStylePr>
    <w:tblStylePr w:type="band1Vert">
      <w:tblPr/>
      <w:tcPr>
        <w:shd w:val="clear" w:color="auto" w:fill="819AEB" w:themeFill="accent6" w:themeFillTint="7F"/>
      </w:tcPr>
    </w:tblStylePr>
    <w:tblStylePr w:type="band1Horz">
      <w:tblPr/>
      <w:tcPr>
        <w:tcBorders>
          <w:insideH w:val="single" w:sz="6" w:space="0" w:color="auto"/>
          <w:insideV w:val="single" w:sz="6" w:space="0" w:color="auto"/>
        </w:tcBorders>
        <w:shd w:val="clear" w:color="auto" w:fill="819AEB" w:themeFill="accent6" w:themeFillTint="7F"/>
      </w:tcPr>
    </w:tblStylePr>
    <w:tblStylePr w:type="nwCell">
      <w:tblPr/>
      <w:tcPr>
        <w:shd w:val="clear" w:color="auto" w:fill="FFFFFF" w:themeFill="background1"/>
      </w:tcPr>
    </w:tblStylePr>
  </w:style>
  <w:style w:type="table" w:styleId="3f3">
    <w:name w:val="Medium Grid 3"/>
    <w:basedOn w:val="a3"/>
    <w:uiPriority w:val="99"/>
    <w:semiHidden/>
    <w:unhideWhenUsed/>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808080" w:themeFill="text1" w:themeFillTint="7F"/>
      </w:tcPr>
    </w:tblStylePr>
  </w:style>
  <w:style w:type="table" w:styleId="3-1">
    <w:name w:val="Medium Grid 3 Accent 1"/>
    <w:basedOn w:val="a3"/>
    <w:uiPriority w:val="69"/>
    <w:semiHidden/>
    <w:unhideWhenUsed/>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D5E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2C567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2C567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C567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C567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1ACD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81ACD1" w:themeFill="accent1" w:themeFillTint="7F"/>
      </w:tcPr>
    </w:tblStylePr>
  </w:style>
  <w:style w:type="table" w:styleId="3-2">
    <w:name w:val="Medium Grid 3 Accent 2"/>
    <w:basedOn w:val="a3"/>
    <w:uiPriority w:val="69"/>
    <w:semiHidden/>
    <w:unhideWhenUsed/>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DE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0072C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0072C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72C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72C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4BC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64BCFF" w:themeFill="accent2" w:themeFillTint="7F"/>
      </w:tcPr>
    </w:tblStylePr>
  </w:style>
  <w:style w:type="table" w:styleId="3-3">
    <w:name w:val="Medium Grid 3 Accent 3"/>
    <w:basedOn w:val="a3"/>
    <w:uiPriority w:val="69"/>
    <w:semiHidden/>
    <w:unhideWhenUsed/>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6B7F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0D1D5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0D1D5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D1D5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D1D5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C6FE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4C6FE2" w:themeFill="accent3" w:themeFillTint="7F"/>
      </w:tcPr>
    </w:tblStylePr>
  </w:style>
  <w:style w:type="table" w:styleId="3-4">
    <w:name w:val="Medium Grid 3 Accent 4"/>
    <w:basedOn w:val="a3"/>
    <w:uiPriority w:val="69"/>
    <w:semiHidden/>
    <w:unhideWhenUsed/>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D9D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66666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66666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666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666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B2B2"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B2B2B2" w:themeFill="accent4" w:themeFillTint="7F"/>
      </w:tcPr>
    </w:tblStylePr>
  </w:style>
  <w:style w:type="table" w:styleId="3-5">
    <w:name w:val="Medium Grid 3 Accent 5"/>
    <w:basedOn w:val="a3"/>
    <w:uiPriority w:val="69"/>
    <w:semiHidden/>
    <w:unhideWhenUsed/>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BDDE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3C76A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3C76A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C76A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C76A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6BBD9"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96BBD9" w:themeFill="accent5" w:themeFillTint="7F"/>
      </w:tcPr>
    </w:tblStylePr>
  </w:style>
  <w:style w:type="table" w:styleId="3-6">
    <w:name w:val="Medium Grid 3 Accent 6"/>
    <w:basedOn w:val="a3"/>
    <w:uiPriority w:val="69"/>
    <w:semiHidden/>
    <w:unhideWhenUsed/>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DF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1E44B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1E44B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E44B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E44B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19AE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819AEB" w:themeFill="accent6" w:themeFillTint="7F"/>
      </w:tcPr>
    </w:tblStylePr>
  </w:style>
  <w:style w:type="table" w:styleId="affff5">
    <w:name w:val="Dark List"/>
    <w:basedOn w:val="a3"/>
    <w:uiPriority w:val="99"/>
    <w:semiHidden/>
    <w:unhideWhenUsed/>
    <w:qFormat/>
    <w:rPr>
      <w:color w:val="FFFFFF" w:themeColor="background1"/>
    </w:rP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semiHidden/>
    <w:unhideWhenUsed/>
    <w:qFormat/>
    <w:rPr>
      <w:color w:val="FFFFFF" w:themeColor="background1"/>
    </w:rPr>
    <w:tblPr/>
    <w:tcPr>
      <w:shd w:val="clear" w:color="auto" w:fill="2C567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62A3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1405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1405B" w:themeFill="accent1" w:themeFillShade="BF"/>
      </w:tcPr>
    </w:tblStylePr>
    <w:tblStylePr w:type="band1Vert">
      <w:tblPr/>
      <w:tcPr>
        <w:tcBorders>
          <w:top w:val="nil"/>
          <w:left w:val="nil"/>
          <w:bottom w:val="nil"/>
          <w:right w:val="nil"/>
          <w:insideH w:val="nil"/>
          <w:insideV w:val="nil"/>
        </w:tcBorders>
        <w:shd w:val="clear" w:color="auto" w:fill="21405B" w:themeFill="accent1" w:themeFillShade="BF"/>
      </w:tcPr>
    </w:tblStylePr>
    <w:tblStylePr w:type="band1Horz">
      <w:tblPr/>
      <w:tcPr>
        <w:tcBorders>
          <w:top w:val="nil"/>
          <w:left w:val="nil"/>
          <w:bottom w:val="nil"/>
          <w:right w:val="nil"/>
          <w:insideH w:val="nil"/>
          <w:insideV w:val="nil"/>
        </w:tcBorders>
        <w:shd w:val="clear" w:color="auto" w:fill="21405B" w:themeFill="accent1" w:themeFillShade="BF"/>
      </w:tcPr>
    </w:tblStylePr>
  </w:style>
  <w:style w:type="table" w:styleId="-22">
    <w:name w:val="Dark List Accent 2"/>
    <w:basedOn w:val="a3"/>
    <w:uiPriority w:val="70"/>
    <w:semiHidden/>
    <w:unhideWhenUsed/>
    <w:qFormat/>
    <w:rPr>
      <w:color w:val="FFFFFF" w:themeColor="background1"/>
    </w:rPr>
    <w:tblPr/>
    <w:tcPr>
      <w:shd w:val="clear" w:color="auto" w:fill="0072C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386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559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5595" w:themeFill="accent2" w:themeFillShade="BF"/>
      </w:tcPr>
    </w:tblStylePr>
    <w:tblStylePr w:type="band1Vert">
      <w:tblPr/>
      <w:tcPr>
        <w:tcBorders>
          <w:top w:val="nil"/>
          <w:left w:val="nil"/>
          <w:bottom w:val="nil"/>
          <w:right w:val="nil"/>
          <w:insideH w:val="nil"/>
          <w:insideV w:val="nil"/>
        </w:tcBorders>
        <w:shd w:val="clear" w:color="auto" w:fill="005595" w:themeFill="accent2" w:themeFillShade="BF"/>
      </w:tcPr>
    </w:tblStylePr>
    <w:tblStylePr w:type="band1Horz">
      <w:tblPr/>
      <w:tcPr>
        <w:tcBorders>
          <w:top w:val="nil"/>
          <w:left w:val="nil"/>
          <w:bottom w:val="nil"/>
          <w:right w:val="nil"/>
          <w:insideH w:val="nil"/>
          <w:insideV w:val="nil"/>
        </w:tcBorders>
        <w:shd w:val="clear" w:color="auto" w:fill="005595" w:themeFill="accent2" w:themeFillShade="BF"/>
      </w:tcPr>
    </w:tblStylePr>
  </w:style>
  <w:style w:type="table" w:styleId="-32">
    <w:name w:val="Dark List Accent 3"/>
    <w:basedOn w:val="a3"/>
    <w:uiPriority w:val="70"/>
    <w:semiHidden/>
    <w:unhideWhenUsed/>
    <w:qFormat/>
    <w:rPr>
      <w:color w:val="FFFFFF" w:themeColor="background1"/>
    </w:rPr>
    <w:tblPr/>
    <w:tcPr>
      <w:shd w:val="clear" w:color="auto" w:fill="0D1D5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60E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0915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09153C" w:themeFill="accent3" w:themeFillShade="BF"/>
      </w:tcPr>
    </w:tblStylePr>
    <w:tblStylePr w:type="band1Vert">
      <w:tblPr/>
      <w:tcPr>
        <w:tcBorders>
          <w:top w:val="nil"/>
          <w:left w:val="nil"/>
          <w:bottom w:val="nil"/>
          <w:right w:val="nil"/>
          <w:insideH w:val="nil"/>
          <w:insideV w:val="nil"/>
        </w:tcBorders>
        <w:shd w:val="clear" w:color="auto" w:fill="09153C" w:themeFill="accent3" w:themeFillShade="BF"/>
      </w:tcPr>
    </w:tblStylePr>
    <w:tblStylePr w:type="band1Horz">
      <w:tblPr/>
      <w:tcPr>
        <w:tcBorders>
          <w:top w:val="nil"/>
          <w:left w:val="nil"/>
          <w:bottom w:val="nil"/>
          <w:right w:val="nil"/>
          <w:insideH w:val="nil"/>
          <w:insideV w:val="nil"/>
        </w:tcBorders>
        <w:shd w:val="clear" w:color="auto" w:fill="09153C" w:themeFill="accent3" w:themeFillShade="BF"/>
      </w:tcPr>
    </w:tblStylePr>
  </w:style>
  <w:style w:type="table" w:styleId="-42">
    <w:name w:val="Dark List Accent 4"/>
    <w:basedOn w:val="a3"/>
    <w:uiPriority w:val="70"/>
    <w:semiHidden/>
    <w:unhideWhenUsed/>
    <w:qFormat/>
    <w:rPr>
      <w:color w:val="FFFFFF" w:themeColor="background1"/>
    </w:rPr>
    <w:tblPr/>
    <w:tcPr>
      <w:shd w:val="clear" w:color="auto" w:fill="666666"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2323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4C4C4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4C4C4C" w:themeFill="accent4" w:themeFillShade="BF"/>
      </w:tcPr>
    </w:tblStylePr>
    <w:tblStylePr w:type="band1Vert">
      <w:tblPr/>
      <w:tcPr>
        <w:tcBorders>
          <w:top w:val="nil"/>
          <w:left w:val="nil"/>
          <w:bottom w:val="nil"/>
          <w:right w:val="nil"/>
          <w:insideH w:val="nil"/>
          <w:insideV w:val="nil"/>
        </w:tcBorders>
        <w:shd w:val="clear" w:color="auto" w:fill="4C4C4C" w:themeFill="accent4" w:themeFillShade="BF"/>
      </w:tcPr>
    </w:tblStylePr>
    <w:tblStylePr w:type="band1Horz">
      <w:tblPr/>
      <w:tcPr>
        <w:tcBorders>
          <w:top w:val="nil"/>
          <w:left w:val="nil"/>
          <w:bottom w:val="nil"/>
          <w:right w:val="nil"/>
          <w:insideH w:val="nil"/>
          <w:insideV w:val="nil"/>
        </w:tcBorders>
        <w:shd w:val="clear" w:color="auto" w:fill="4C4C4C" w:themeFill="accent4" w:themeFillShade="BF"/>
      </w:tcPr>
    </w:tblStylePr>
  </w:style>
  <w:style w:type="table" w:styleId="-52">
    <w:name w:val="Dark List Accent 5"/>
    <w:basedOn w:val="a3"/>
    <w:uiPriority w:val="70"/>
    <w:semiHidden/>
    <w:unhideWhenUsed/>
    <w:qFormat/>
    <w:rPr>
      <w:color w:val="FFFFFF" w:themeColor="background1"/>
    </w:rPr>
    <w:tblPr/>
    <w:tcPr>
      <w:shd w:val="clear" w:color="auto" w:fill="3C76A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E3A5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D587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D587C" w:themeFill="accent5" w:themeFillShade="BF"/>
      </w:tcPr>
    </w:tblStylePr>
    <w:tblStylePr w:type="band1Vert">
      <w:tblPr/>
      <w:tcPr>
        <w:tcBorders>
          <w:top w:val="nil"/>
          <w:left w:val="nil"/>
          <w:bottom w:val="nil"/>
          <w:right w:val="nil"/>
          <w:insideH w:val="nil"/>
          <w:insideV w:val="nil"/>
        </w:tcBorders>
        <w:shd w:val="clear" w:color="auto" w:fill="2D587C" w:themeFill="accent5" w:themeFillShade="BF"/>
      </w:tcPr>
    </w:tblStylePr>
    <w:tblStylePr w:type="band1Horz">
      <w:tblPr/>
      <w:tcPr>
        <w:tcBorders>
          <w:top w:val="nil"/>
          <w:left w:val="nil"/>
          <w:bottom w:val="nil"/>
          <w:right w:val="nil"/>
          <w:insideH w:val="nil"/>
          <w:insideV w:val="nil"/>
        </w:tcBorders>
        <w:shd w:val="clear" w:color="auto" w:fill="2D587C" w:themeFill="accent5" w:themeFillShade="BF"/>
      </w:tcPr>
    </w:tblStylePr>
  </w:style>
  <w:style w:type="table" w:styleId="-62">
    <w:name w:val="Dark List Accent 6"/>
    <w:basedOn w:val="a3"/>
    <w:uiPriority w:val="70"/>
    <w:semiHidden/>
    <w:unhideWhenUsed/>
    <w:qFormat/>
    <w:rPr>
      <w:color w:val="FFFFFF" w:themeColor="background1"/>
    </w:rPr>
    <w:tblPr/>
    <w:tcPr>
      <w:shd w:val="clear" w:color="auto" w:fill="1E44B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F215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6328C"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6328C" w:themeFill="accent6" w:themeFillShade="BF"/>
      </w:tcPr>
    </w:tblStylePr>
    <w:tblStylePr w:type="band1Vert">
      <w:tblPr/>
      <w:tcPr>
        <w:tcBorders>
          <w:top w:val="nil"/>
          <w:left w:val="nil"/>
          <w:bottom w:val="nil"/>
          <w:right w:val="nil"/>
          <w:insideH w:val="nil"/>
          <w:insideV w:val="nil"/>
        </w:tcBorders>
        <w:shd w:val="clear" w:color="auto" w:fill="16328C" w:themeFill="accent6" w:themeFillShade="BF"/>
      </w:tcPr>
    </w:tblStylePr>
    <w:tblStylePr w:type="band1Horz">
      <w:tblPr/>
      <w:tcPr>
        <w:tcBorders>
          <w:top w:val="nil"/>
          <w:left w:val="nil"/>
          <w:bottom w:val="nil"/>
          <w:right w:val="nil"/>
          <w:insideH w:val="nil"/>
          <w:insideV w:val="nil"/>
        </w:tcBorders>
        <w:shd w:val="clear" w:color="auto" w:fill="16328C" w:themeFill="accent6" w:themeFillShade="BF"/>
      </w:tcPr>
    </w:tblStylePr>
  </w:style>
  <w:style w:type="table" w:styleId="affff6">
    <w:name w:val="Colorful Shading"/>
    <w:basedOn w:val="a3"/>
    <w:uiPriority w:val="99"/>
    <w:semiHidden/>
    <w:unhideWhenUsed/>
    <w:rPr>
      <w:color w:val="000000" w:themeColor="text1"/>
    </w:rPr>
    <w:tblPr>
      <w:tblBorders>
        <w:top w:val="single" w:sz="24" w:space="0" w:color="0072C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3">
    <w:name w:val="Colorful Shading Accent 1"/>
    <w:basedOn w:val="a3"/>
    <w:uiPriority w:val="71"/>
    <w:semiHidden/>
    <w:unhideWhenUsed/>
    <w:qFormat/>
    <w:rPr>
      <w:color w:val="000000" w:themeColor="text1"/>
    </w:rPr>
    <w:tblPr>
      <w:tblBorders>
        <w:top w:val="single" w:sz="24" w:space="0" w:color="0072C7" w:themeColor="accent2"/>
        <w:left w:val="single" w:sz="4" w:space="0" w:color="2C567A" w:themeColor="accent1"/>
        <w:bottom w:val="single" w:sz="4" w:space="0" w:color="2C567A" w:themeColor="accent1"/>
        <w:right w:val="single" w:sz="4" w:space="0" w:color="2C567A" w:themeColor="accent1"/>
        <w:insideH w:val="single" w:sz="4" w:space="0" w:color="FFFFFF" w:themeColor="background1"/>
        <w:insideV w:val="single" w:sz="4" w:space="0" w:color="FFFFFF" w:themeColor="background1"/>
      </w:tblBorders>
    </w:tblPr>
    <w:tcPr>
      <w:shd w:val="clear" w:color="auto" w:fill="E6EEF6" w:themeFill="accent1"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A3348" w:themeFill="accen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1A334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A3348" w:themeFill="accent1" w:themeFillShade="99"/>
      </w:tcPr>
    </w:tblStylePr>
    <w:tblStylePr w:type="band1Vert">
      <w:tblPr/>
      <w:tcPr>
        <w:shd w:val="clear" w:color="auto" w:fill="99BCDA" w:themeFill="accent1" w:themeFillTint="66"/>
      </w:tcPr>
    </w:tblStylePr>
    <w:tblStylePr w:type="band1Horz">
      <w:tblPr/>
      <w:tcPr>
        <w:shd w:val="clear" w:color="auto" w:fill="81ACD1"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semiHidden/>
    <w:unhideWhenUsed/>
    <w:qFormat/>
    <w:rPr>
      <w:color w:val="000000" w:themeColor="text1"/>
    </w:rPr>
    <w:tblPr>
      <w:tblBorders>
        <w:top w:val="single" w:sz="24" w:space="0" w:color="0072C7" w:themeColor="accent2"/>
        <w:left w:val="single" w:sz="4" w:space="0" w:color="0072C7" w:themeColor="accent2"/>
        <w:bottom w:val="single" w:sz="4" w:space="0" w:color="0072C7" w:themeColor="accent2"/>
        <w:right w:val="single" w:sz="4" w:space="0" w:color="0072C7" w:themeColor="accent2"/>
        <w:insideH w:val="single" w:sz="4" w:space="0" w:color="FFFFFF" w:themeColor="background1"/>
        <w:insideV w:val="single" w:sz="4" w:space="0" w:color="FFFFFF" w:themeColor="background1"/>
      </w:tblBorders>
    </w:tblPr>
    <w:tcPr>
      <w:shd w:val="clear" w:color="auto" w:fill="E0F1FF" w:themeFill="accent2"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4477" w:themeFill="accent2"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004477"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4477" w:themeFill="accent2" w:themeFillShade="99"/>
      </w:tcPr>
    </w:tblStylePr>
    <w:tblStylePr w:type="band1Vert">
      <w:tblPr/>
      <w:tcPr>
        <w:shd w:val="clear" w:color="auto" w:fill="82C9FF" w:themeFill="accent2" w:themeFillTint="66"/>
      </w:tcPr>
    </w:tblStylePr>
    <w:tblStylePr w:type="band1Horz">
      <w:tblPr/>
      <w:tcPr>
        <w:shd w:val="clear" w:color="auto" w:fill="64BCFF"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semiHidden/>
    <w:unhideWhenUsed/>
    <w:qFormat/>
    <w:rPr>
      <w:color w:val="000000" w:themeColor="text1"/>
    </w:rPr>
    <w:tblPr>
      <w:tblBorders>
        <w:top w:val="single" w:sz="24" w:space="0" w:color="666666" w:themeColor="accent4"/>
        <w:left w:val="single" w:sz="4" w:space="0" w:color="0D1D51" w:themeColor="accent3"/>
        <w:bottom w:val="single" w:sz="4" w:space="0" w:color="0D1D51" w:themeColor="accent3"/>
        <w:right w:val="single" w:sz="4" w:space="0" w:color="0D1D51" w:themeColor="accent3"/>
        <w:insideH w:val="single" w:sz="4" w:space="0" w:color="FFFFFF" w:themeColor="background1"/>
        <w:insideV w:val="single" w:sz="4" w:space="0" w:color="FFFFFF" w:themeColor="background1"/>
      </w:tblBorders>
    </w:tblPr>
    <w:tcPr>
      <w:shd w:val="clear" w:color="auto" w:fill="DBE2F9" w:themeFill="accent3" w:themeFillTint="19"/>
    </w:tcPr>
    <w:tblStylePr w:type="firstRow">
      <w:rPr>
        <w:b/>
        <w:bCs/>
      </w:rPr>
      <w:tblPr/>
      <w:tcPr>
        <w:tcBorders>
          <w:top w:val="nil"/>
          <w:left w:val="nil"/>
          <w:bottom w:val="single" w:sz="24" w:space="0" w:color="666666"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71130" w:themeFill="accent3"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0711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71130" w:themeFill="accent3" w:themeFillShade="99"/>
      </w:tcPr>
    </w:tblStylePr>
    <w:tblStylePr w:type="band1Vert">
      <w:tblPr/>
      <w:tcPr>
        <w:shd w:val="clear" w:color="auto" w:fill="6F8BE8" w:themeFill="accent3" w:themeFillTint="66"/>
      </w:tcPr>
    </w:tblStylePr>
    <w:tblStylePr w:type="band1Horz">
      <w:tblPr/>
      <w:tcPr>
        <w:shd w:val="clear" w:color="auto" w:fill="4C6FE2" w:themeFill="accent3" w:themeFillTint="7F"/>
      </w:tcPr>
    </w:tblStylePr>
  </w:style>
  <w:style w:type="table" w:styleId="-43">
    <w:name w:val="Colorful Shading Accent 4"/>
    <w:basedOn w:val="a3"/>
    <w:uiPriority w:val="71"/>
    <w:semiHidden/>
    <w:unhideWhenUsed/>
    <w:qFormat/>
    <w:rPr>
      <w:color w:val="000000" w:themeColor="text1"/>
    </w:rPr>
    <w:tblPr>
      <w:tblBorders>
        <w:top w:val="single" w:sz="24" w:space="0" w:color="0D1D51" w:themeColor="accent3"/>
        <w:left w:val="single" w:sz="4" w:space="0" w:color="666666" w:themeColor="accent4"/>
        <w:bottom w:val="single" w:sz="4" w:space="0" w:color="666666" w:themeColor="accent4"/>
        <w:right w:val="single" w:sz="4" w:space="0" w:color="666666" w:themeColor="accent4"/>
        <w:insideH w:val="single" w:sz="4" w:space="0" w:color="FFFFFF" w:themeColor="background1"/>
        <w:insideV w:val="single" w:sz="4" w:space="0" w:color="FFFFFF" w:themeColor="background1"/>
      </w:tblBorders>
    </w:tblPr>
    <w:tcPr>
      <w:shd w:val="clear" w:color="auto" w:fill="F0F0F0" w:themeFill="accent4" w:themeFillTint="19"/>
    </w:tcPr>
    <w:tblStylePr w:type="firstRow">
      <w:rPr>
        <w:b/>
        <w:bCs/>
      </w:rPr>
      <w:tblPr/>
      <w:tcPr>
        <w:tcBorders>
          <w:top w:val="nil"/>
          <w:left w:val="nil"/>
          <w:bottom w:val="single" w:sz="24" w:space="0" w:color="0D1D5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3D3D" w:themeFill="accent4"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3D3D3D"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3D3D3D" w:themeFill="accent4" w:themeFillShade="99"/>
      </w:tcPr>
    </w:tblStylePr>
    <w:tblStylePr w:type="band1Vert">
      <w:tblPr/>
      <w:tcPr>
        <w:shd w:val="clear" w:color="auto" w:fill="C1C1C1" w:themeFill="accent4" w:themeFillTint="66"/>
      </w:tcPr>
    </w:tblStylePr>
    <w:tblStylePr w:type="band1Horz">
      <w:tblPr/>
      <w:tcPr>
        <w:shd w:val="clear" w:color="auto" w:fill="B2B2B2"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semiHidden/>
    <w:unhideWhenUsed/>
    <w:qFormat/>
    <w:rPr>
      <w:color w:val="000000" w:themeColor="text1"/>
    </w:rPr>
    <w:tblPr>
      <w:tblBorders>
        <w:top w:val="single" w:sz="24" w:space="0" w:color="1E44BC" w:themeColor="accent6"/>
        <w:left w:val="single" w:sz="4" w:space="0" w:color="3C76A6" w:themeColor="accent5"/>
        <w:bottom w:val="single" w:sz="4" w:space="0" w:color="3C76A6" w:themeColor="accent5"/>
        <w:right w:val="single" w:sz="4" w:space="0" w:color="3C76A6" w:themeColor="accent5"/>
        <w:insideH w:val="single" w:sz="4" w:space="0" w:color="FFFFFF" w:themeColor="background1"/>
        <w:insideV w:val="single" w:sz="4" w:space="0" w:color="FFFFFF" w:themeColor="background1"/>
      </w:tblBorders>
    </w:tblPr>
    <w:tcPr>
      <w:shd w:val="clear" w:color="auto" w:fill="EAF1F7" w:themeFill="accent5" w:themeFillTint="19"/>
    </w:tcPr>
    <w:tblStylePr w:type="firstRow">
      <w:rPr>
        <w:b/>
        <w:bCs/>
      </w:rPr>
      <w:tblPr/>
      <w:tcPr>
        <w:tcBorders>
          <w:top w:val="nil"/>
          <w:left w:val="nil"/>
          <w:bottom w:val="single" w:sz="24" w:space="0" w:color="1E44B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44663"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44663"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44663" w:themeFill="accent5" w:themeFillShade="99"/>
      </w:tcPr>
    </w:tblStylePr>
    <w:tblStylePr w:type="band1Vert">
      <w:tblPr/>
      <w:tcPr>
        <w:shd w:val="clear" w:color="auto" w:fill="ABC8E0" w:themeFill="accent5" w:themeFillTint="66"/>
      </w:tcPr>
    </w:tblStylePr>
    <w:tblStylePr w:type="band1Horz">
      <w:tblPr/>
      <w:tcPr>
        <w:shd w:val="clear" w:color="auto" w:fill="96BBD9"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semiHidden/>
    <w:unhideWhenUsed/>
    <w:qFormat/>
    <w:rPr>
      <w:color w:val="000000" w:themeColor="text1"/>
    </w:rPr>
    <w:tblPr>
      <w:tblBorders>
        <w:top w:val="single" w:sz="24" w:space="0" w:color="3C76A6" w:themeColor="accent5"/>
        <w:left w:val="single" w:sz="4" w:space="0" w:color="1E44BC" w:themeColor="accent6"/>
        <w:bottom w:val="single" w:sz="4" w:space="0" w:color="1E44BC" w:themeColor="accent6"/>
        <w:right w:val="single" w:sz="4" w:space="0" w:color="1E44BC" w:themeColor="accent6"/>
        <w:insideH w:val="single" w:sz="4" w:space="0" w:color="FFFFFF" w:themeColor="background1"/>
        <w:insideV w:val="single" w:sz="4" w:space="0" w:color="FFFFFF" w:themeColor="background1"/>
      </w:tblBorders>
    </w:tblPr>
    <w:tcPr>
      <w:shd w:val="clear" w:color="auto" w:fill="E6EBFB" w:themeFill="accent6" w:themeFillTint="19"/>
    </w:tcPr>
    <w:tblStylePr w:type="firstRow">
      <w:rPr>
        <w:b/>
        <w:bCs/>
      </w:rPr>
      <w:tblPr/>
      <w:tcPr>
        <w:tcBorders>
          <w:top w:val="nil"/>
          <w:left w:val="nil"/>
          <w:bottom w:val="single" w:sz="24" w:space="0" w:color="3C76A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22870" w:themeFill="accent6"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12287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22870" w:themeFill="accent6" w:themeFillShade="99"/>
      </w:tcPr>
    </w:tblStylePr>
    <w:tblStylePr w:type="band1Vert">
      <w:tblPr/>
      <w:tcPr>
        <w:shd w:val="clear" w:color="auto" w:fill="9AAEEF" w:themeFill="accent6" w:themeFillTint="66"/>
      </w:tcPr>
    </w:tblStylePr>
    <w:tblStylePr w:type="band1Horz">
      <w:tblPr/>
      <w:tcPr>
        <w:shd w:val="clear" w:color="auto" w:fill="819AEB" w:themeFill="accent6" w:themeFillTint="7F"/>
      </w:tcPr>
    </w:tblStylePr>
    <w:tblStylePr w:type="neCell">
      <w:rPr>
        <w:color w:val="000000" w:themeColor="text1"/>
      </w:rPr>
    </w:tblStylePr>
    <w:tblStylePr w:type="nwCell">
      <w:rPr>
        <w:color w:val="000000" w:themeColor="text1"/>
      </w:rPr>
    </w:tblStylePr>
  </w:style>
  <w:style w:type="table" w:styleId="affff7">
    <w:name w:val="Colorful List"/>
    <w:basedOn w:val="a3"/>
    <w:uiPriority w:val="99"/>
    <w:semiHidden/>
    <w:unhideWhenUsed/>
    <w:qFormat/>
    <w:rPr>
      <w:color w:val="000000" w:themeColor="text1"/>
    </w:rP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4">
    <w:name w:val="Colorful List Accent 1"/>
    <w:basedOn w:val="a3"/>
    <w:uiPriority w:val="72"/>
    <w:semiHidden/>
    <w:unhideWhenUsed/>
    <w:qFormat/>
    <w:rPr>
      <w:color w:val="000000" w:themeColor="text1"/>
    </w:rPr>
    <w:tblPr/>
    <w:tcPr>
      <w:shd w:val="clear" w:color="auto" w:fill="E6EEF6" w:themeFill="accent1"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D5E8" w:themeFill="accent1" w:themeFillTint="3F"/>
      </w:tcPr>
    </w:tblStylePr>
    <w:tblStylePr w:type="band1Horz">
      <w:tblPr/>
      <w:tcPr>
        <w:shd w:val="clear" w:color="auto" w:fill="CCDDEC" w:themeFill="accent1" w:themeFillTint="33"/>
      </w:tcPr>
    </w:tblStylePr>
  </w:style>
  <w:style w:type="table" w:styleId="-24">
    <w:name w:val="Colorful List Accent 2"/>
    <w:basedOn w:val="a3"/>
    <w:uiPriority w:val="72"/>
    <w:semiHidden/>
    <w:unhideWhenUsed/>
    <w:qFormat/>
    <w:rPr>
      <w:color w:val="000000" w:themeColor="text1"/>
    </w:rPr>
    <w:tblPr/>
    <w:tcPr>
      <w:shd w:val="clear" w:color="auto" w:fill="E0F1FF" w:themeFill="accent2"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DEFF" w:themeFill="accent2" w:themeFillTint="3F"/>
      </w:tcPr>
    </w:tblStylePr>
    <w:tblStylePr w:type="band1Horz">
      <w:tblPr/>
      <w:tcPr>
        <w:shd w:val="clear" w:color="auto" w:fill="C0E4FF" w:themeFill="accent2" w:themeFillTint="33"/>
      </w:tcPr>
    </w:tblStylePr>
  </w:style>
  <w:style w:type="table" w:styleId="-34">
    <w:name w:val="Colorful List Accent 3"/>
    <w:basedOn w:val="a3"/>
    <w:uiPriority w:val="72"/>
    <w:semiHidden/>
    <w:unhideWhenUsed/>
    <w:qFormat/>
    <w:rPr>
      <w:color w:val="000000" w:themeColor="text1"/>
    </w:rPr>
    <w:tblPr/>
    <w:tcPr>
      <w:shd w:val="clear" w:color="auto" w:fill="DBE2F9" w:themeFill="accent3" w:themeFillTint="19"/>
    </w:tcPr>
    <w:tblStylePr w:type="firstRow">
      <w:rPr>
        <w:b/>
        <w:bCs/>
        <w:color w:val="FFFFFF" w:themeColor="background1"/>
      </w:rPr>
      <w:tblPr/>
      <w:tcPr>
        <w:tcBorders>
          <w:bottom w:val="single" w:sz="12" w:space="0" w:color="FFFFFF" w:themeColor="background1"/>
        </w:tcBorders>
        <w:shd w:val="clear" w:color="auto" w:fill="515151" w:themeFill="accent4" w:themeFillShade="CC"/>
      </w:tcPr>
    </w:tblStylePr>
    <w:tblStylePr w:type="lastRow">
      <w:rPr>
        <w:b/>
        <w:bCs/>
        <w:color w:val="515151"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6B7F0" w:themeFill="accent3" w:themeFillTint="3F"/>
      </w:tcPr>
    </w:tblStylePr>
    <w:tblStylePr w:type="band1Horz">
      <w:tblPr/>
      <w:tcPr>
        <w:shd w:val="clear" w:color="auto" w:fill="B7C5F3" w:themeFill="accent3" w:themeFillTint="33"/>
      </w:tcPr>
    </w:tblStylePr>
  </w:style>
  <w:style w:type="table" w:styleId="-44">
    <w:name w:val="Colorful List Accent 4"/>
    <w:basedOn w:val="a3"/>
    <w:uiPriority w:val="72"/>
    <w:semiHidden/>
    <w:unhideWhenUsed/>
    <w:qFormat/>
    <w:rPr>
      <w:color w:val="000000" w:themeColor="text1"/>
    </w:rPr>
    <w:tblPr/>
    <w:tcPr>
      <w:shd w:val="clear" w:color="auto" w:fill="F0F0F0" w:themeFill="accent4" w:themeFillTint="19"/>
    </w:tcPr>
    <w:tblStylePr w:type="firstRow">
      <w:rPr>
        <w:b/>
        <w:bCs/>
        <w:color w:val="FFFFFF" w:themeColor="background1"/>
      </w:rPr>
      <w:tblPr/>
      <w:tcPr>
        <w:tcBorders>
          <w:bottom w:val="single" w:sz="12" w:space="0" w:color="FFFFFF" w:themeColor="background1"/>
        </w:tcBorders>
        <w:shd w:val="clear" w:color="auto" w:fill="0A1740" w:themeFill="accent3" w:themeFillShade="CC"/>
      </w:tcPr>
    </w:tblStylePr>
    <w:tblStylePr w:type="lastRow">
      <w:rPr>
        <w:b/>
        <w:bCs/>
        <w:color w:val="0A17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D9D9" w:themeFill="accent4" w:themeFillTint="3F"/>
      </w:tcPr>
    </w:tblStylePr>
    <w:tblStylePr w:type="band1Horz">
      <w:tblPr/>
      <w:tcPr>
        <w:shd w:val="clear" w:color="auto" w:fill="E0E0E0" w:themeFill="accent4" w:themeFillTint="33"/>
      </w:tcPr>
    </w:tblStylePr>
  </w:style>
  <w:style w:type="table" w:styleId="-54">
    <w:name w:val="Colorful List Accent 5"/>
    <w:basedOn w:val="a3"/>
    <w:uiPriority w:val="72"/>
    <w:semiHidden/>
    <w:unhideWhenUsed/>
    <w:qFormat/>
    <w:rPr>
      <w:color w:val="000000" w:themeColor="text1"/>
    </w:rPr>
    <w:tblPr/>
    <w:tcPr>
      <w:shd w:val="clear" w:color="auto" w:fill="EAF1F7" w:themeFill="accent5" w:themeFillTint="19"/>
    </w:tcPr>
    <w:tblStylePr w:type="firstRow">
      <w:rPr>
        <w:b/>
        <w:bCs/>
        <w:color w:val="FFFFFF" w:themeColor="background1"/>
      </w:rPr>
      <w:tblPr/>
      <w:tcPr>
        <w:tcBorders>
          <w:bottom w:val="single" w:sz="12" w:space="0" w:color="FFFFFF" w:themeColor="background1"/>
        </w:tcBorders>
        <w:shd w:val="clear" w:color="auto" w:fill="183696" w:themeFill="accent6" w:themeFillShade="CC"/>
      </w:tcPr>
    </w:tblStylePr>
    <w:tblStylePr w:type="lastRow">
      <w:rPr>
        <w:b/>
        <w:bCs/>
        <w:color w:val="183696"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BDDEC" w:themeFill="accent5" w:themeFillTint="3F"/>
      </w:tcPr>
    </w:tblStylePr>
    <w:tblStylePr w:type="band1Horz">
      <w:tblPr/>
      <w:tcPr>
        <w:shd w:val="clear" w:color="auto" w:fill="D5E3F0" w:themeFill="accent5" w:themeFillTint="33"/>
      </w:tcPr>
    </w:tblStylePr>
  </w:style>
  <w:style w:type="table" w:styleId="-64">
    <w:name w:val="Colorful List Accent 6"/>
    <w:basedOn w:val="a3"/>
    <w:uiPriority w:val="72"/>
    <w:semiHidden/>
    <w:unhideWhenUsed/>
    <w:qFormat/>
    <w:rPr>
      <w:color w:val="000000" w:themeColor="text1"/>
    </w:rPr>
    <w:tblPr/>
    <w:tcPr>
      <w:shd w:val="clear" w:color="auto" w:fill="E6EBFB" w:themeFill="accent6" w:themeFillTint="19"/>
    </w:tcPr>
    <w:tblStylePr w:type="firstRow">
      <w:rPr>
        <w:b/>
        <w:bCs/>
        <w:color w:val="FFFFFF" w:themeColor="background1"/>
      </w:rPr>
      <w:tblPr/>
      <w:tcPr>
        <w:tcBorders>
          <w:bottom w:val="single" w:sz="12" w:space="0" w:color="FFFFFF" w:themeColor="background1"/>
        </w:tcBorders>
        <w:shd w:val="clear" w:color="auto" w:fill="305E84" w:themeFill="accent5" w:themeFillShade="CC"/>
      </w:tcPr>
    </w:tblStylePr>
    <w:tblStylePr w:type="lastRow">
      <w:rPr>
        <w:b/>
        <w:bCs/>
        <w:color w:val="305E8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DF5" w:themeFill="accent6" w:themeFillTint="3F"/>
      </w:tcPr>
    </w:tblStylePr>
    <w:tblStylePr w:type="band1Horz">
      <w:tblPr/>
      <w:tcPr>
        <w:shd w:val="clear" w:color="auto" w:fill="CCD6F7" w:themeFill="accent6" w:themeFillTint="33"/>
      </w:tcPr>
    </w:tblStylePr>
  </w:style>
  <w:style w:type="table" w:styleId="affff8">
    <w:name w:val="Colorful Grid"/>
    <w:basedOn w:val="a3"/>
    <w:uiPriority w:val="99"/>
    <w:semiHidden/>
    <w:unhideWhenUsed/>
    <w:qFormat/>
    <w:rPr>
      <w:color w:val="000000" w:themeColor="text1"/>
    </w:rPr>
    <w:tblPr>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5">
    <w:name w:val="Colorful Grid Accent 1"/>
    <w:basedOn w:val="a3"/>
    <w:uiPriority w:val="73"/>
    <w:semiHidden/>
    <w:unhideWhenUsed/>
    <w:qFormat/>
    <w:rPr>
      <w:color w:val="000000" w:themeColor="text1"/>
    </w:rPr>
    <w:tblPr>
      <w:tblBorders>
        <w:insideH w:val="single" w:sz="4" w:space="0" w:color="FFFFFF" w:themeColor="background1"/>
      </w:tblBorders>
    </w:tblPr>
    <w:tcPr>
      <w:shd w:val="clear" w:color="auto" w:fill="CCDDEC" w:themeFill="accent1" w:themeFillTint="33"/>
    </w:tcPr>
    <w:tblStylePr w:type="firstRow">
      <w:rPr>
        <w:b/>
        <w:bCs/>
      </w:rPr>
      <w:tblPr/>
      <w:tcPr>
        <w:shd w:val="clear" w:color="auto" w:fill="99BCDA" w:themeFill="accent1" w:themeFillTint="66"/>
      </w:tcPr>
    </w:tblStylePr>
    <w:tblStylePr w:type="lastRow">
      <w:rPr>
        <w:b/>
        <w:bCs/>
        <w:color w:val="000000" w:themeColor="text1"/>
      </w:rPr>
      <w:tblPr/>
      <w:tcPr>
        <w:shd w:val="clear" w:color="auto" w:fill="99BCDA" w:themeFill="accent1" w:themeFillTint="66"/>
      </w:tcPr>
    </w:tblStylePr>
    <w:tblStylePr w:type="firstCol">
      <w:rPr>
        <w:color w:val="FFFFFF" w:themeColor="background1"/>
      </w:rPr>
      <w:tblPr/>
      <w:tcPr>
        <w:shd w:val="clear" w:color="auto" w:fill="21405B" w:themeFill="accent1" w:themeFillShade="BF"/>
      </w:tcPr>
    </w:tblStylePr>
    <w:tblStylePr w:type="lastCol">
      <w:rPr>
        <w:color w:val="FFFFFF" w:themeColor="background1"/>
      </w:rPr>
      <w:tblPr/>
      <w:tcPr>
        <w:shd w:val="clear" w:color="auto" w:fill="21405B" w:themeFill="accent1" w:themeFillShade="BF"/>
      </w:tcPr>
    </w:tblStylePr>
    <w:tblStylePr w:type="band1Vert">
      <w:tblPr/>
      <w:tcPr>
        <w:shd w:val="clear" w:color="auto" w:fill="81ACD1" w:themeFill="accent1" w:themeFillTint="7F"/>
      </w:tcPr>
    </w:tblStylePr>
    <w:tblStylePr w:type="band1Horz">
      <w:tblPr/>
      <w:tcPr>
        <w:shd w:val="clear" w:color="auto" w:fill="81ACD1" w:themeFill="accent1" w:themeFillTint="7F"/>
      </w:tcPr>
    </w:tblStylePr>
  </w:style>
  <w:style w:type="table" w:styleId="-25">
    <w:name w:val="Colorful Grid Accent 2"/>
    <w:basedOn w:val="a3"/>
    <w:uiPriority w:val="73"/>
    <w:semiHidden/>
    <w:unhideWhenUsed/>
    <w:qFormat/>
    <w:rPr>
      <w:color w:val="000000" w:themeColor="text1"/>
    </w:rPr>
    <w:tblPr>
      <w:tblBorders>
        <w:insideH w:val="single" w:sz="4" w:space="0" w:color="FFFFFF" w:themeColor="background1"/>
      </w:tblBorders>
    </w:tblPr>
    <w:tcPr>
      <w:shd w:val="clear" w:color="auto" w:fill="C0E4FF" w:themeFill="accent2" w:themeFillTint="33"/>
    </w:tcPr>
    <w:tblStylePr w:type="firstRow">
      <w:rPr>
        <w:b/>
        <w:bCs/>
      </w:rPr>
      <w:tblPr/>
      <w:tcPr>
        <w:shd w:val="clear" w:color="auto" w:fill="82C9FF" w:themeFill="accent2" w:themeFillTint="66"/>
      </w:tcPr>
    </w:tblStylePr>
    <w:tblStylePr w:type="lastRow">
      <w:rPr>
        <w:b/>
        <w:bCs/>
        <w:color w:val="000000" w:themeColor="text1"/>
      </w:rPr>
      <w:tblPr/>
      <w:tcPr>
        <w:shd w:val="clear" w:color="auto" w:fill="82C9FF" w:themeFill="accent2" w:themeFillTint="66"/>
      </w:tcPr>
    </w:tblStylePr>
    <w:tblStylePr w:type="firstCol">
      <w:rPr>
        <w:color w:val="FFFFFF" w:themeColor="background1"/>
      </w:rPr>
      <w:tblPr/>
      <w:tcPr>
        <w:shd w:val="clear" w:color="auto" w:fill="005595" w:themeFill="accent2" w:themeFillShade="BF"/>
      </w:tcPr>
    </w:tblStylePr>
    <w:tblStylePr w:type="lastCol">
      <w:rPr>
        <w:color w:val="FFFFFF" w:themeColor="background1"/>
      </w:rPr>
      <w:tblPr/>
      <w:tcPr>
        <w:shd w:val="clear" w:color="auto" w:fill="005595" w:themeFill="accent2" w:themeFillShade="BF"/>
      </w:tcPr>
    </w:tblStylePr>
    <w:tblStylePr w:type="band1Vert">
      <w:tblPr/>
      <w:tcPr>
        <w:shd w:val="clear" w:color="auto" w:fill="64BCFF" w:themeFill="accent2" w:themeFillTint="7F"/>
      </w:tcPr>
    </w:tblStylePr>
    <w:tblStylePr w:type="band1Horz">
      <w:tblPr/>
      <w:tcPr>
        <w:shd w:val="clear" w:color="auto" w:fill="64BCFF" w:themeFill="accent2" w:themeFillTint="7F"/>
      </w:tcPr>
    </w:tblStylePr>
  </w:style>
  <w:style w:type="table" w:styleId="-35">
    <w:name w:val="Colorful Grid Accent 3"/>
    <w:basedOn w:val="a3"/>
    <w:uiPriority w:val="73"/>
    <w:semiHidden/>
    <w:unhideWhenUsed/>
    <w:qFormat/>
    <w:rPr>
      <w:color w:val="000000" w:themeColor="text1"/>
    </w:rPr>
    <w:tblPr>
      <w:tblBorders>
        <w:insideH w:val="single" w:sz="4" w:space="0" w:color="FFFFFF" w:themeColor="background1"/>
      </w:tblBorders>
    </w:tblPr>
    <w:tcPr>
      <w:shd w:val="clear" w:color="auto" w:fill="B7C5F3" w:themeFill="accent3" w:themeFillTint="33"/>
    </w:tcPr>
    <w:tblStylePr w:type="firstRow">
      <w:rPr>
        <w:b/>
        <w:bCs/>
      </w:rPr>
      <w:tblPr/>
      <w:tcPr>
        <w:shd w:val="clear" w:color="auto" w:fill="6F8BE8" w:themeFill="accent3" w:themeFillTint="66"/>
      </w:tcPr>
    </w:tblStylePr>
    <w:tblStylePr w:type="lastRow">
      <w:rPr>
        <w:b/>
        <w:bCs/>
        <w:color w:val="000000" w:themeColor="text1"/>
      </w:rPr>
      <w:tblPr/>
      <w:tcPr>
        <w:shd w:val="clear" w:color="auto" w:fill="6F8BE8" w:themeFill="accent3" w:themeFillTint="66"/>
      </w:tcPr>
    </w:tblStylePr>
    <w:tblStylePr w:type="firstCol">
      <w:rPr>
        <w:color w:val="FFFFFF" w:themeColor="background1"/>
      </w:rPr>
      <w:tblPr/>
      <w:tcPr>
        <w:shd w:val="clear" w:color="auto" w:fill="09153C" w:themeFill="accent3" w:themeFillShade="BF"/>
      </w:tcPr>
    </w:tblStylePr>
    <w:tblStylePr w:type="lastCol">
      <w:rPr>
        <w:color w:val="FFFFFF" w:themeColor="background1"/>
      </w:rPr>
      <w:tblPr/>
      <w:tcPr>
        <w:shd w:val="clear" w:color="auto" w:fill="09153C" w:themeFill="accent3" w:themeFillShade="BF"/>
      </w:tcPr>
    </w:tblStylePr>
    <w:tblStylePr w:type="band1Vert">
      <w:tblPr/>
      <w:tcPr>
        <w:shd w:val="clear" w:color="auto" w:fill="4C6FE2" w:themeFill="accent3" w:themeFillTint="7F"/>
      </w:tcPr>
    </w:tblStylePr>
    <w:tblStylePr w:type="band1Horz">
      <w:tblPr/>
      <w:tcPr>
        <w:shd w:val="clear" w:color="auto" w:fill="4C6FE2" w:themeFill="accent3" w:themeFillTint="7F"/>
      </w:tcPr>
    </w:tblStylePr>
  </w:style>
  <w:style w:type="table" w:styleId="-45">
    <w:name w:val="Colorful Grid Accent 4"/>
    <w:basedOn w:val="a3"/>
    <w:uiPriority w:val="73"/>
    <w:semiHidden/>
    <w:unhideWhenUsed/>
    <w:qFormat/>
    <w:rPr>
      <w:color w:val="000000" w:themeColor="text1"/>
    </w:rPr>
    <w:tblPr>
      <w:tblBorders>
        <w:insideH w:val="single" w:sz="4" w:space="0" w:color="FFFFFF" w:themeColor="background1"/>
      </w:tblBorders>
    </w:tblPr>
    <w:tcPr>
      <w:shd w:val="clear" w:color="auto" w:fill="E0E0E0" w:themeFill="accent4" w:themeFillTint="33"/>
    </w:tcPr>
    <w:tblStylePr w:type="firstRow">
      <w:rPr>
        <w:b/>
        <w:bCs/>
      </w:rPr>
      <w:tblPr/>
      <w:tcPr>
        <w:shd w:val="clear" w:color="auto" w:fill="C1C1C1" w:themeFill="accent4" w:themeFillTint="66"/>
      </w:tcPr>
    </w:tblStylePr>
    <w:tblStylePr w:type="lastRow">
      <w:rPr>
        <w:b/>
        <w:bCs/>
        <w:color w:val="000000" w:themeColor="text1"/>
      </w:rPr>
      <w:tblPr/>
      <w:tcPr>
        <w:shd w:val="clear" w:color="auto" w:fill="C1C1C1" w:themeFill="accent4" w:themeFillTint="66"/>
      </w:tcPr>
    </w:tblStylePr>
    <w:tblStylePr w:type="firstCol">
      <w:rPr>
        <w:color w:val="FFFFFF" w:themeColor="background1"/>
      </w:rPr>
      <w:tblPr/>
      <w:tcPr>
        <w:shd w:val="clear" w:color="auto" w:fill="4C4C4C" w:themeFill="accent4" w:themeFillShade="BF"/>
      </w:tcPr>
    </w:tblStylePr>
    <w:tblStylePr w:type="lastCol">
      <w:rPr>
        <w:color w:val="FFFFFF" w:themeColor="background1"/>
      </w:rPr>
      <w:tblPr/>
      <w:tcPr>
        <w:shd w:val="clear" w:color="auto" w:fill="4C4C4C" w:themeFill="accent4" w:themeFillShade="BF"/>
      </w:tcPr>
    </w:tblStylePr>
    <w:tblStylePr w:type="band1Vert">
      <w:tblPr/>
      <w:tcPr>
        <w:shd w:val="clear" w:color="auto" w:fill="B2B2B2" w:themeFill="accent4" w:themeFillTint="7F"/>
      </w:tcPr>
    </w:tblStylePr>
    <w:tblStylePr w:type="band1Horz">
      <w:tblPr/>
      <w:tcPr>
        <w:shd w:val="clear" w:color="auto" w:fill="B2B2B2" w:themeFill="accent4" w:themeFillTint="7F"/>
      </w:tcPr>
    </w:tblStylePr>
  </w:style>
  <w:style w:type="table" w:styleId="-55">
    <w:name w:val="Colorful Grid Accent 5"/>
    <w:basedOn w:val="a3"/>
    <w:uiPriority w:val="73"/>
    <w:semiHidden/>
    <w:unhideWhenUsed/>
    <w:qFormat/>
    <w:rPr>
      <w:color w:val="000000" w:themeColor="text1"/>
    </w:rPr>
    <w:tblPr>
      <w:tblBorders>
        <w:insideH w:val="single" w:sz="4" w:space="0" w:color="FFFFFF" w:themeColor="background1"/>
      </w:tblBorders>
    </w:tblPr>
    <w:tcPr>
      <w:shd w:val="clear" w:color="auto" w:fill="D5E3F0" w:themeFill="accent5" w:themeFillTint="33"/>
    </w:tcPr>
    <w:tblStylePr w:type="firstRow">
      <w:rPr>
        <w:b/>
        <w:bCs/>
      </w:rPr>
      <w:tblPr/>
      <w:tcPr>
        <w:shd w:val="clear" w:color="auto" w:fill="ABC8E0" w:themeFill="accent5" w:themeFillTint="66"/>
      </w:tcPr>
    </w:tblStylePr>
    <w:tblStylePr w:type="lastRow">
      <w:rPr>
        <w:b/>
        <w:bCs/>
        <w:color w:val="000000" w:themeColor="text1"/>
      </w:rPr>
      <w:tblPr/>
      <w:tcPr>
        <w:shd w:val="clear" w:color="auto" w:fill="ABC8E0" w:themeFill="accent5" w:themeFillTint="66"/>
      </w:tcPr>
    </w:tblStylePr>
    <w:tblStylePr w:type="firstCol">
      <w:rPr>
        <w:color w:val="FFFFFF" w:themeColor="background1"/>
      </w:rPr>
      <w:tblPr/>
      <w:tcPr>
        <w:shd w:val="clear" w:color="auto" w:fill="2D587C" w:themeFill="accent5" w:themeFillShade="BF"/>
      </w:tcPr>
    </w:tblStylePr>
    <w:tblStylePr w:type="lastCol">
      <w:rPr>
        <w:color w:val="FFFFFF" w:themeColor="background1"/>
      </w:rPr>
      <w:tblPr/>
      <w:tcPr>
        <w:shd w:val="clear" w:color="auto" w:fill="2D587C" w:themeFill="accent5" w:themeFillShade="BF"/>
      </w:tcPr>
    </w:tblStylePr>
    <w:tblStylePr w:type="band1Vert">
      <w:tblPr/>
      <w:tcPr>
        <w:shd w:val="clear" w:color="auto" w:fill="96BBD9" w:themeFill="accent5" w:themeFillTint="7F"/>
      </w:tcPr>
    </w:tblStylePr>
    <w:tblStylePr w:type="band1Horz">
      <w:tblPr/>
      <w:tcPr>
        <w:shd w:val="clear" w:color="auto" w:fill="96BBD9" w:themeFill="accent5" w:themeFillTint="7F"/>
      </w:tcPr>
    </w:tblStylePr>
  </w:style>
  <w:style w:type="table" w:styleId="-65">
    <w:name w:val="Colorful Grid Accent 6"/>
    <w:basedOn w:val="a3"/>
    <w:uiPriority w:val="73"/>
    <w:semiHidden/>
    <w:unhideWhenUsed/>
    <w:qFormat/>
    <w:rPr>
      <w:color w:val="000000" w:themeColor="text1"/>
    </w:rPr>
    <w:tblPr>
      <w:tblBorders>
        <w:insideH w:val="single" w:sz="4" w:space="0" w:color="FFFFFF" w:themeColor="background1"/>
      </w:tblBorders>
    </w:tblPr>
    <w:tcPr>
      <w:shd w:val="clear" w:color="auto" w:fill="CCD6F7" w:themeFill="accent6" w:themeFillTint="33"/>
    </w:tcPr>
    <w:tblStylePr w:type="firstRow">
      <w:rPr>
        <w:b/>
        <w:bCs/>
      </w:rPr>
      <w:tblPr/>
      <w:tcPr>
        <w:shd w:val="clear" w:color="auto" w:fill="9AAEEF" w:themeFill="accent6" w:themeFillTint="66"/>
      </w:tcPr>
    </w:tblStylePr>
    <w:tblStylePr w:type="lastRow">
      <w:rPr>
        <w:b/>
        <w:bCs/>
        <w:color w:val="000000" w:themeColor="text1"/>
      </w:rPr>
      <w:tblPr/>
      <w:tcPr>
        <w:shd w:val="clear" w:color="auto" w:fill="9AAEEF" w:themeFill="accent6" w:themeFillTint="66"/>
      </w:tcPr>
    </w:tblStylePr>
    <w:tblStylePr w:type="firstCol">
      <w:rPr>
        <w:color w:val="FFFFFF" w:themeColor="background1"/>
      </w:rPr>
      <w:tblPr/>
      <w:tcPr>
        <w:shd w:val="clear" w:color="auto" w:fill="16328C" w:themeFill="accent6" w:themeFillShade="BF"/>
      </w:tcPr>
    </w:tblStylePr>
    <w:tblStylePr w:type="lastCol">
      <w:rPr>
        <w:color w:val="FFFFFF" w:themeColor="background1"/>
      </w:rPr>
      <w:tblPr/>
      <w:tcPr>
        <w:shd w:val="clear" w:color="auto" w:fill="16328C" w:themeFill="accent6" w:themeFillShade="BF"/>
      </w:tcPr>
    </w:tblStylePr>
    <w:tblStylePr w:type="band1Vert">
      <w:tblPr/>
      <w:tcPr>
        <w:shd w:val="clear" w:color="auto" w:fill="819AEB" w:themeFill="accent6" w:themeFillTint="7F"/>
      </w:tcPr>
    </w:tblStylePr>
    <w:tblStylePr w:type="band1Horz">
      <w:tblPr/>
      <w:tcPr>
        <w:shd w:val="clear" w:color="auto" w:fill="819AEB" w:themeFill="accent6" w:themeFillTint="7F"/>
      </w:tcPr>
    </w:tblStylePr>
  </w:style>
  <w:style w:type="character" w:styleId="affff9">
    <w:name w:val="Strong"/>
    <w:basedOn w:val="a2"/>
    <w:uiPriority w:val="2"/>
    <w:qFormat/>
    <w:rPr>
      <w:rFonts w:ascii="Microsoft YaHei UI" w:eastAsia="Microsoft YaHei UI" w:hAnsi="Microsoft YaHei UI"/>
      <w:b/>
      <w:bCs/>
    </w:rPr>
  </w:style>
  <w:style w:type="character" w:styleId="affffa">
    <w:name w:val="endnote reference"/>
    <w:basedOn w:val="a2"/>
    <w:uiPriority w:val="99"/>
    <w:semiHidden/>
    <w:unhideWhenUsed/>
    <w:qFormat/>
    <w:rPr>
      <w:rFonts w:ascii="Microsoft YaHei UI" w:eastAsia="Microsoft YaHei UI" w:hAnsi="Microsoft YaHei UI"/>
      <w:vertAlign w:val="superscript"/>
    </w:rPr>
  </w:style>
  <w:style w:type="character" w:styleId="affffb">
    <w:name w:val="page number"/>
    <w:basedOn w:val="a2"/>
    <w:uiPriority w:val="99"/>
    <w:semiHidden/>
    <w:unhideWhenUsed/>
    <w:qFormat/>
    <w:rPr>
      <w:rFonts w:ascii="Microsoft YaHei UI" w:eastAsia="Microsoft YaHei UI" w:hAnsi="Microsoft YaHei UI"/>
    </w:rPr>
  </w:style>
  <w:style w:type="character" w:styleId="affffc">
    <w:name w:val="FollowedHyperlink"/>
    <w:basedOn w:val="a2"/>
    <w:uiPriority w:val="99"/>
    <w:semiHidden/>
    <w:unhideWhenUsed/>
    <w:qFormat/>
    <w:rPr>
      <w:rFonts w:ascii="Microsoft YaHei UI" w:eastAsia="Microsoft YaHei UI" w:hAnsi="Microsoft YaHei UI"/>
      <w:color w:val="954F72" w:themeColor="followedHyperlink"/>
      <w:u w:val="single"/>
    </w:rPr>
  </w:style>
  <w:style w:type="character" w:styleId="affffd">
    <w:name w:val="Emphasis"/>
    <w:basedOn w:val="a2"/>
    <w:uiPriority w:val="2"/>
    <w:qFormat/>
    <w:rPr>
      <w:rFonts w:ascii="Microsoft YaHei UI" w:eastAsia="Microsoft YaHei UI" w:hAnsi="Microsoft YaHei UI"/>
      <w:i/>
      <w:iCs/>
    </w:rPr>
  </w:style>
  <w:style w:type="character" w:styleId="affffe">
    <w:name w:val="line number"/>
    <w:basedOn w:val="a2"/>
    <w:uiPriority w:val="99"/>
    <w:semiHidden/>
    <w:unhideWhenUsed/>
    <w:qFormat/>
    <w:rPr>
      <w:rFonts w:ascii="Microsoft YaHei UI" w:eastAsia="Microsoft YaHei UI" w:hAnsi="Microsoft YaHei UI"/>
    </w:rPr>
  </w:style>
  <w:style w:type="character" w:styleId="HTML3">
    <w:name w:val="HTML Definition"/>
    <w:basedOn w:val="a2"/>
    <w:uiPriority w:val="99"/>
    <w:semiHidden/>
    <w:unhideWhenUsed/>
    <w:qFormat/>
    <w:rPr>
      <w:rFonts w:ascii="Microsoft YaHei UI" w:eastAsia="Microsoft YaHei UI" w:hAnsi="Microsoft YaHei UI"/>
      <w:i/>
      <w:iCs/>
    </w:rPr>
  </w:style>
  <w:style w:type="character" w:styleId="HTML4">
    <w:name w:val="HTML Typewriter"/>
    <w:basedOn w:val="a2"/>
    <w:uiPriority w:val="99"/>
    <w:semiHidden/>
    <w:unhideWhenUsed/>
    <w:rPr>
      <w:rFonts w:ascii="Microsoft YaHei UI" w:eastAsia="Microsoft YaHei UI" w:hAnsi="Microsoft YaHei UI"/>
      <w:sz w:val="20"/>
      <w:szCs w:val="20"/>
    </w:rPr>
  </w:style>
  <w:style w:type="character" w:styleId="HTML5">
    <w:name w:val="HTML Acronym"/>
    <w:basedOn w:val="a2"/>
    <w:uiPriority w:val="99"/>
    <w:semiHidden/>
    <w:unhideWhenUsed/>
    <w:rPr>
      <w:rFonts w:ascii="Microsoft YaHei UI" w:eastAsia="Microsoft YaHei UI" w:hAnsi="Microsoft YaHei UI"/>
    </w:rPr>
  </w:style>
  <w:style w:type="character" w:styleId="HTML6">
    <w:name w:val="HTML Variable"/>
    <w:basedOn w:val="a2"/>
    <w:uiPriority w:val="99"/>
    <w:semiHidden/>
    <w:unhideWhenUsed/>
    <w:qFormat/>
    <w:rPr>
      <w:rFonts w:ascii="Microsoft YaHei UI" w:eastAsia="Microsoft YaHei UI" w:hAnsi="Microsoft YaHei UI"/>
      <w:i/>
      <w:iCs/>
    </w:rPr>
  </w:style>
  <w:style w:type="character" w:styleId="afffff">
    <w:name w:val="Hyperlink"/>
    <w:basedOn w:val="a2"/>
    <w:uiPriority w:val="99"/>
    <w:semiHidden/>
    <w:unhideWhenUsed/>
    <w:qFormat/>
    <w:rPr>
      <w:rFonts w:ascii="Microsoft YaHei UI" w:eastAsia="Microsoft YaHei UI" w:hAnsi="Microsoft YaHei UI"/>
      <w:color w:val="0563C1" w:themeColor="hyperlink"/>
      <w:u w:val="single"/>
    </w:rPr>
  </w:style>
  <w:style w:type="character" w:styleId="HTML7">
    <w:name w:val="HTML Code"/>
    <w:basedOn w:val="a2"/>
    <w:uiPriority w:val="99"/>
    <w:semiHidden/>
    <w:unhideWhenUsed/>
    <w:qFormat/>
    <w:rPr>
      <w:rFonts w:ascii="Microsoft YaHei UI" w:eastAsia="Microsoft YaHei UI" w:hAnsi="Microsoft YaHei UI"/>
      <w:sz w:val="20"/>
      <w:szCs w:val="20"/>
    </w:rPr>
  </w:style>
  <w:style w:type="character" w:styleId="afffff0">
    <w:name w:val="annotation reference"/>
    <w:basedOn w:val="a2"/>
    <w:uiPriority w:val="99"/>
    <w:semiHidden/>
    <w:unhideWhenUsed/>
    <w:qFormat/>
    <w:rPr>
      <w:rFonts w:ascii="Microsoft YaHei UI" w:eastAsia="Microsoft YaHei UI" w:hAnsi="Microsoft YaHei UI"/>
      <w:sz w:val="16"/>
      <w:szCs w:val="16"/>
    </w:rPr>
  </w:style>
  <w:style w:type="character" w:styleId="HTML8">
    <w:name w:val="HTML Cite"/>
    <w:basedOn w:val="a2"/>
    <w:uiPriority w:val="99"/>
    <w:semiHidden/>
    <w:unhideWhenUsed/>
    <w:qFormat/>
    <w:rPr>
      <w:rFonts w:ascii="Microsoft YaHei UI" w:eastAsia="Microsoft YaHei UI" w:hAnsi="Microsoft YaHei UI"/>
      <w:i/>
      <w:iCs/>
    </w:rPr>
  </w:style>
  <w:style w:type="character" w:styleId="afffff1">
    <w:name w:val="footnote reference"/>
    <w:basedOn w:val="a2"/>
    <w:uiPriority w:val="99"/>
    <w:semiHidden/>
    <w:unhideWhenUsed/>
    <w:qFormat/>
    <w:rPr>
      <w:rFonts w:ascii="Microsoft YaHei UI" w:eastAsia="Microsoft YaHei UI" w:hAnsi="Microsoft YaHei UI"/>
      <w:vertAlign w:val="superscript"/>
    </w:rPr>
  </w:style>
  <w:style w:type="character" w:styleId="HTML9">
    <w:name w:val="HTML Keyboard"/>
    <w:basedOn w:val="a2"/>
    <w:uiPriority w:val="99"/>
    <w:semiHidden/>
    <w:unhideWhenUsed/>
    <w:qFormat/>
    <w:rPr>
      <w:rFonts w:ascii="Microsoft YaHei UI" w:eastAsia="Microsoft YaHei UI" w:hAnsi="Microsoft YaHei UI"/>
      <w:sz w:val="20"/>
      <w:szCs w:val="20"/>
    </w:rPr>
  </w:style>
  <w:style w:type="character" w:styleId="HTMLa">
    <w:name w:val="HTML Sample"/>
    <w:basedOn w:val="a2"/>
    <w:uiPriority w:val="99"/>
    <w:semiHidden/>
    <w:unhideWhenUsed/>
    <w:qFormat/>
    <w:rPr>
      <w:rFonts w:ascii="Microsoft YaHei UI" w:eastAsia="Microsoft YaHei UI" w:hAnsi="Microsoft YaHei UI"/>
      <w:sz w:val="24"/>
      <w:szCs w:val="24"/>
    </w:rPr>
  </w:style>
  <w:style w:type="character" w:styleId="afffff2">
    <w:name w:val="Placeholder Text"/>
    <w:basedOn w:val="a2"/>
    <w:uiPriority w:val="99"/>
    <w:semiHidden/>
    <w:rPr>
      <w:rFonts w:ascii="Microsoft YaHei UI" w:eastAsia="Microsoft YaHei UI" w:hAnsi="Microsoft YaHei UI"/>
      <w:color w:val="808080"/>
    </w:rPr>
  </w:style>
  <w:style w:type="character" w:customStyle="1" w:styleId="aff5">
    <w:name w:val="批注框文本 字符"/>
    <w:basedOn w:val="a2"/>
    <w:link w:val="aff4"/>
    <w:uiPriority w:val="99"/>
    <w:semiHidden/>
    <w:rPr>
      <w:rFonts w:ascii="Microsoft YaHei UI" w:eastAsia="Microsoft YaHei UI" w:hAnsi="Microsoft YaHei UI" w:cs="Tahoma"/>
      <w:sz w:val="16"/>
      <w:szCs w:val="16"/>
    </w:rPr>
  </w:style>
  <w:style w:type="character" w:customStyle="1" w:styleId="10">
    <w:name w:val="标题 1 字符"/>
    <w:basedOn w:val="a2"/>
    <w:link w:val="1"/>
    <w:uiPriority w:val="1"/>
    <w:semiHidden/>
    <w:rPr>
      <w:rFonts w:ascii="Microsoft YaHei UI" w:eastAsia="Microsoft YaHei UI" w:hAnsi="Microsoft YaHei UI" w:cstheme="majorBidi"/>
      <w:bCs/>
      <w:caps/>
      <w:color w:val="595959" w:themeColor="text1" w:themeTint="A6"/>
      <w:sz w:val="40"/>
      <w:szCs w:val="28"/>
    </w:rPr>
  </w:style>
  <w:style w:type="paragraph" w:customStyle="1" w:styleId="afffff3">
    <w:name w:val="时间"/>
    <w:basedOn w:val="a1"/>
    <w:qFormat/>
    <w:pPr>
      <w:spacing w:after="0" w:line="240" w:lineRule="auto"/>
      <w:jc w:val="right"/>
    </w:pPr>
    <w:rPr>
      <w:color w:val="44546A" w:themeColor="text2"/>
      <w:sz w:val="22"/>
    </w:rPr>
  </w:style>
  <w:style w:type="character" w:customStyle="1" w:styleId="22">
    <w:name w:val="标题 2 字符"/>
    <w:basedOn w:val="a2"/>
    <w:link w:val="21"/>
    <w:uiPriority w:val="1"/>
    <w:semiHidden/>
    <w:qFormat/>
    <w:rPr>
      <w:rFonts w:ascii="Microsoft YaHei UI" w:eastAsia="Microsoft YaHei UI" w:hAnsi="Microsoft YaHei UI"/>
      <w:color w:val="595959" w:themeColor="text1" w:themeTint="A6"/>
      <w:sz w:val="24"/>
    </w:rPr>
  </w:style>
  <w:style w:type="character" w:customStyle="1" w:styleId="32">
    <w:name w:val="标题 3 字符"/>
    <w:basedOn w:val="a2"/>
    <w:link w:val="31"/>
    <w:uiPriority w:val="1"/>
    <w:semiHidden/>
    <w:rPr>
      <w:rFonts w:ascii="Microsoft YaHei UI" w:eastAsia="Microsoft YaHei UI" w:hAnsi="Microsoft YaHei UI" w:cstheme="majorBidi"/>
      <w:b/>
      <w:bCs/>
      <w:color w:val="2C567A" w:themeColor="accent1"/>
      <w:sz w:val="18"/>
    </w:rPr>
  </w:style>
  <w:style w:type="paragraph" w:customStyle="1" w:styleId="afffff4">
    <w:name w:val="姓名和编号"/>
    <w:basedOn w:val="a1"/>
    <w:qFormat/>
    <w:pPr>
      <w:spacing w:after="0" w:line="240" w:lineRule="auto"/>
    </w:pPr>
    <w:rPr>
      <w:color w:val="404040" w:themeColor="text1" w:themeTint="BF"/>
      <w:sz w:val="20"/>
    </w:rPr>
  </w:style>
  <w:style w:type="character" w:customStyle="1" w:styleId="42">
    <w:name w:val="标题 4 字符"/>
    <w:basedOn w:val="a2"/>
    <w:link w:val="41"/>
    <w:uiPriority w:val="1"/>
    <w:semiHidden/>
    <w:rPr>
      <w:rFonts w:ascii="Microsoft YaHei UI" w:eastAsia="Microsoft YaHei UI" w:hAnsi="Microsoft YaHei UI"/>
      <w:b/>
      <w:caps/>
      <w:color w:val="FFFFFF" w:themeColor="background1"/>
      <w:spacing w:val="10"/>
      <w:sz w:val="19"/>
    </w:rPr>
  </w:style>
  <w:style w:type="paragraph" w:customStyle="1" w:styleId="afffff5">
    <w:name w:val="周日期"/>
    <w:basedOn w:val="21"/>
    <w:qFormat/>
    <w:pPr>
      <w:jc w:val="center"/>
    </w:pPr>
    <w:rPr>
      <w:b/>
      <w:color w:val="44546A" w:themeColor="text2"/>
      <w:sz w:val="28"/>
    </w:rPr>
  </w:style>
  <w:style w:type="paragraph" w:customStyle="1" w:styleId="afffff6">
    <w:name w:val="日程安排标题"/>
    <w:basedOn w:val="a1"/>
    <w:qFormat/>
    <w:pPr>
      <w:keepNext/>
      <w:keepLines/>
      <w:spacing w:after="0" w:line="240" w:lineRule="auto"/>
      <w:jc w:val="center"/>
    </w:pPr>
    <w:rPr>
      <w:rFonts w:cstheme="majorBidi"/>
      <w:bCs/>
      <w:caps/>
      <w:color w:val="0072C7" w:themeColor="accent2"/>
      <w:sz w:val="52"/>
      <w:szCs w:val="28"/>
    </w:rPr>
  </w:style>
  <w:style w:type="paragraph" w:customStyle="1" w:styleId="afffff7">
    <w:name w:val="列标题"/>
    <w:basedOn w:val="41"/>
    <w:qFormat/>
    <w:pPr>
      <w:outlineLvl w:val="9"/>
    </w:pPr>
    <w:rPr>
      <w:b w:val="0"/>
      <w:sz w:val="22"/>
    </w:rPr>
  </w:style>
  <w:style w:type="character" w:customStyle="1" w:styleId="affa">
    <w:name w:val="页眉 字符"/>
    <w:basedOn w:val="a2"/>
    <w:link w:val="aff9"/>
    <w:uiPriority w:val="99"/>
    <w:qFormat/>
    <w:rPr>
      <w:rFonts w:ascii="Microsoft YaHei UI" w:eastAsia="Microsoft YaHei UI" w:hAnsi="Microsoft YaHei UI"/>
      <w:sz w:val="18"/>
    </w:rPr>
  </w:style>
  <w:style w:type="character" w:customStyle="1" w:styleId="aff7">
    <w:name w:val="页脚 字符"/>
    <w:basedOn w:val="a2"/>
    <w:link w:val="aff6"/>
    <w:uiPriority w:val="99"/>
    <w:qFormat/>
    <w:rPr>
      <w:rFonts w:ascii="Microsoft YaHei UI" w:eastAsia="Microsoft YaHei UI" w:hAnsi="Microsoft YaHei UI"/>
      <w:sz w:val="18"/>
    </w:rPr>
  </w:style>
  <w:style w:type="character" w:customStyle="1" w:styleId="Mention">
    <w:name w:val="Mention"/>
    <w:basedOn w:val="a2"/>
    <w:uiPriority w:val="99"/>
    <w:semiHidden/>
    <w:unhideWhenUsed/>
    <w:qFormat/>
    <w:rPr>
      <w:rFonts w:ascii="Microsoft YaHei UI" w:eastAsia="Microsoft YaHei UI" w:hAnsi="Microsoft YaHei UI"/>
      <w:color w:val="2B579A"/>
      <w:shd w:val="clear" w:color="auto" w:fill="E1DFDD"/>
    </w:rPr>
  </w:style>
  <w:style w:type="character" w:customStyle="1" w:styleId="HTML0">
    <w:name w:val="HTML 地址 字符"/>
    <w:basedOn w:val="a2"/>
    <w:link w:val="HTML"/>
    <w:uiPriority w:val="99"/>
    <w:semiHidden/>
    <w:qFormat/>
    <w:rPr>
      <w:rFonts w:ascii="Microsoft YaHei UI" w:eastAsia="Microsoft YaHei UI" w:hAnsi="Microsoft YaHei UI"/>
      <w:i/>
      <w:iCs/>
      <w:sz w:val="18"/>
    </w:rPr>
  </w:style>
  <w:style w:type="character" w:customStyle="1" w:styleId="HTML2">
    <w:name w:val="HTML 预设格式 字符"/>
    <w:basedOn w:val="a2"/>
    <w:link w:val="HTML1"/>
    <w:uiPriority w:val="99"/>
    <w:semiHidden/>
    <w:rPr>
      <w:rFonts w:ascii="Microsoft YaHei UI" w:eastAsia="Microsoft YaHei UI" w:hAnsi="Microsoft YaHei UI"/>
      <w:sz w:val="20"/>
      <w:szCs w:val="20"/>
    </w:rPr>
  </w:style>
  <w:style w:type="paragraph" w:customStyle="1" w:styleId="TOC1">
    <w:name w:val="TOC 标题1"/>
    <w:basedOn w:val="1"/>
    <w:next w:val="a1"/>
    <w:uiPriority w:val="39"/>
    <w:semiHidden/>
    <w:unhideWhenUsed/>
    <w:qFormat/>
    <w:pPr>
      <w:spacing w:before="240" w:after="0" w:line="276" w:lineRule="auto"/>
      <w:outlineLvl w:val="9"/>
    </w:pPr>
    <w:rPr>
      <w:bCs w:val="0"/>
      <w:caps w:val="0"/>
      <w:color w:val="2C567A" w:themeColor="accent1"/>
      <w:sz w:val="32"/>
      <w:szCs w:val="32"/>
      <w14:textFill>
        <w14:solidFill>
          <w14:schemeClr w14:val="accent1">
            <w14:lumMod w14:val="75000"/>
            <w14:lumMod w14:val="65000"/>
            <w14:lumOff w14:val="35000"/>
          </w14:schemeClr>
        </w14:solidFill>
      </w14:textFill>
    </w:rPr>
  </w:style>
  <w:style w:type="character" w:customStyle="1" w:styleId="1f">
    <w:name w:val="不明显参考1"/>
    <w:basedOn w:val="a2"/>
    <w:uiPriority w:val="31"/>
    <w:qFormat/>
    <w:rPr>
      <w:rFonts w:ascii="Microsoft YaHei UI" w:eastAsia="Microsoft YaHei UI" w:hAnsi="Microsoft YaHei UI"/>
      <w:smallCaps/>
      <w:color w:val="595959" w:themeColor="text1" w:themeTint="A6"/>
    </w:rPr>
  </w:style>
  <w:style w:type="character" w:customStyle="1" w:styleId="1f0">
    <w:name w:val="不明显强调1"/>
    <w:basedOn w:val="a2"/>
    <w:uiPriority w:val="19"/>
    <w:qFormat/>
    <w:rPr>
      <w:rFonts w:ascii="Microsoft YaHei UI" w:eastAsia="Microsoft YaHei UI" w:hAnsi="Microsoft YaHei UI"/>
      <w:i/>
      <w:iCs/>
      <w:color w:val="404040" w:themeColor="text1" w:themeTint="BF"/>
    </w:rPr>
  </w:style>
  <w:style w:type="paragraph" w:customStyle="1" w:styleId="1f1">
    <w:name w:val="书目1"/>
    <w:basedOn w:val="a1"/>
    <w:next w:val="a1"/>
    <w:uiPriority w:val="37"/>
    <w:semiHidden/>
    <w:unhideWhenUsed/>
    <w:qFormat/>
  </w:style>
  <w:style w:type="character" w:customStyle="1" w:styleId="1f2">
    <w:name w:val="书籍标题1"/>
    <w:basedOn w:val="a2"/>
    <w:uiPriority w:val="33"/>
    <w:qFormat/>
    <w:rPr>
      <w:rFonts w:ascii="Microsoft YaHei UI" w:eastAsia="Microsoft YaHei UI" w:hAnsi="Microsoft YaHei UI"/>
      <w:b/>
      <w:bCs/>
      <w:i/>
      <w:iCs/>
      <w:spacing w:val="5"/>
    </w:rPr>
  </w:style>
  <w:style w:type="character" w:customStyle="1" w:styleId="Hashtag">
    <w:name w:val="Hashtag"/>
    <w:basedOn w:val="a2"/>
    <w:uiPriority w:val="99"/>
    <w:semiHidden/>
    <w:unhideWhenUsed/>
    <w:qFormat/>
    <w:rPr>
      <w:rFonts w:ascii="Microsoft YaHei UI" w:eastAsia="Microsoft YaHei UI" w:hAnsi="Microsoft YaHei UI"/>
      <w:color w:val="2B579A"/>
      <w:shd w:val="clear" w:color="auto" w:fill="E1DFDD"/>
    </w:rPr>
  </w:style>
  <w:style w:type="character" w:customStyle="1" w:styleId="afff5">
    <w:name w:val="信息标题 字符"/>
    <w:basedOn w:val="a2"/>
    <w:link w:val="afff4"/>
    <w:uiPriority w:val="99"/>
    <w:semiHidden/>
    <w:qFormat/>
    <w:rPr>
      <w:rFonts w:ascii="Microsoft YaHei UI" w:eastAsia="Microsoft YaHei UI" w:hAnsi="Microsoft YaHei UI" w:cstheme="majorBidi"/>
      <w:sz w:val="24"/>
      <w:szCs w:val="24"/>
      <w:shd w:val="pct20" w:color="auto" w:fill="auto"/>
    </w:rPr>
  </w:style>
  <w:style w:type="paragraph" w:styleId="afffff8">
    <w:name w:val="List Paragraph"/>
    <w:basedOn w:val="a1"/>
    <w:uiPriority w:val="34"/>
    <w:qFormat/>
    <w:pPr>
      <w:ind w:left="720"/>
      <w:contextualSpacing/>
    </w:pPr>
  </w:style>
  <w:style w:type="character" w:customStyle="1" w:styleId="afff">
    <w:name w:val="副标题 字符"/>
    <w:basedOn w:val="a2"/>
    <w:link w:val="affe"/>
    <w:uiPriority w:val="5"/>
    <w:qFormat/>
    <w:rPr>
      <w:rFonts w:ascii="Microsoft YaHei UI" w:eastAsia="Microsoft YaHei UI" w:hAnsi="Microsoft YaHei UI"/>
      <w:color w:val="595959" w:themeColor="text1" w:themeTint="A6"/>
      <w:spacing w:val="15"/>
    </w:rPr>
  </w:style>
  <w:style w:type="character" w:customStyle="1" w:styleId="a6">
    <w:name w:val="宏文本 字符"/>
    <w:basedOn w:val="a2"/>
    <w:link w:val="a5"/>
    <w:uiPriority w:val="99"/>
    <w:semiHidden/>
    <w:qFormat/>
    <w:rPr>
      <w:rFonts w:ascii="Microsoft YaHei UI" w:eastAsia="Microsoft YaHei UI" w:hAnsi="Microsoft YaHei UI"/>
      <w:sz w:val="20"/>
      <w:szCs w:val="20"/>
    </w:rPr>
  </w:style>
  <w:style w:type="character" w:customStyle="1" w:styleId="aff3">
    <w:name w:val="尾注文本 字符"/>
    <w:basedOn w:val="a2"/>
    <w:link w:val="aff2"/>
    <w:uiPriority w:val="99"/>
    <w:semiHidden/>
    <w:qFormat/>
    <w:rPr>
      <w:rFonts w:ascii="Microsoft YaHei UI" w:eastAsia="Microsoft YaHei UI" w:hAnsi="Microsoft YaHei UI"/>
      <w:sz w:val="20"/>
      <w:szCs w:val="20"/>
    </w:rPr>
  </w:style>
  <w:style w:type="paragraph" w:styleId="afffff9">
    <w:name w:val="Quote"/>
    <w:basedOn w:val="a1"/>
    <w:next w:val="a1"/>
    <w:link w:val="afffffa"/>
    <w:uiPriority w:val="29"/>
    <w:qFormat/>
    <w:pPr>
      <w:spacing w:before="200" w:after="160"/>
      <w:ind w:left="864" w:right="864"/>
      <w:jc w:val="center"/>
    </w:pPr>
    <w:rPr>
      <w:i/>
      <w:iCs/>
      <w:color w:val="404040" w:themeColor="text1" w:themeTint="BF"/>
    </w:rPr>
  </w:style>
  <w:style w:type="character" w:customStyle="1" w:styleId="afffffa">
    <w:name w:val="引用 字符"/>
    <w:basedOn w:val="a2"/>
    <w:link w:val="afffff9"/>
    <w:uiPriority w:val="29"/>
    <w:qFormat/>
    <w:rPr>
      <w:rFonts w:ascii="Microsoft YaHei UI" w:eastAsia="Microsoft YaHei UI" w:hAnsi="Microsoft YaHei UI"/>
      <w:i/>
      <w:iCs/>
      <w:color w:val="404040" w:themeColor="text1" w:themeTint="BF"/>
      <w:sz w:val="18"/>
    </w:rPr>
  </w:style>
  <w:style w:type="character" w:customStyle="1" w:styleId="af3">
    <w:name w:val="批注文字 字符"/>
    <w:basedOn w:val="a2"/>
    <w:link w:val="af2"/>
    <w:uiPriority w:val="99"/>
    <w:semiHidden/>
    <w:qFormat/>
    <w:rPr>
      <w:rFonts w:ascii="Microsoft YaHei UI" w:eastAsia="Microsoft YaHei UI" w:hAnsi="Microsoft YaHei UI"/>
      <w:sz w:val="20"/>
      <w:szCs w:val="20"/>
    </w:rPr>
  </w:style>
  <w:style w:type="character" w:customStyle="1" w:styleId="afffa">
    <w:name w:val="批注主题 字符"/>
    <w:basedOn w:val="af3"/>
    <w:link w:val="afff9"/>
    <w:uiPriority w:val="99"/>
    <w:semiHidden/>
    <w:qFormat/>
    <w:rPr>
      <w:rFonts w:ascii="Microsoft YaHei UI" w:eastAsia="Microsoft YaHei UI" w:hAnsi="Microsoft YaHei UI"/>
      <w:b/>
      <w:bCs/>
      <w:sz w:val="20"/>
      <w:szCs w:val="20"/>
    </w:rPr>
  </w:style>
  <w:style w:type="character" w:customStyle="1" w:styleId="af0">
    <w:name w:val="文档结构图 字符"/>
    <w:basedOn w:val="a2"/>
    <w:link w:val="af"/>
    <w:uiPriority w:val="99"/>
    <w:semiHidden/>
    <w:qFormat/>
    <w:rPr>
      <w:rFonts w:ascii="Microsoft YaHei UI" w:eastAsia="Microsoft YaHei UI" w:hAnsi="Microsoft YaHei UI"/>
      <w:sz w:val="18"/>
      <w:szCs w:val="18"/>
    </w:rPr>
  </w:style>
  <w:style w:type="character" w:customStyle="1" w:styleId="52">
    <w:name w:val="标题 5 字符"/>
    <w:basedOn w:val="a2"/>
    <w:link w:val="51"/>
    <w:uiPriority w:val="1"/>
    <w:semiHidden/>
    <w:qFormat/>
    <w:rPr>
      <w:rFonts w:ascii="Microsoft YaHei UI" w:eastAsia="Microsoft YaHei UI" w:hAnsi="Microsoft YaHei UI" w:cstheme="majorBidi"/>
      <w:color w:val="21405B" w:themeColor="accent1" w:themeShade="BF"/>
      <w:sz w:val="18"/>
    </w:rPr>
  </w:style>
  <w:style w:type="character" w:customStyle="1" w:styleId="60">
    <w:name w:val="标题 6 字符"/>
    <w:basedOn w:val="a2"/>
    <w:link w:val="6"/>
    <w:uiPriority w:val="1"/>
    <w:semiHidden/>
    <w:qFormat/>
    <w:rPr>
      <w:rFonts w:ascii="Microsoft YaHei UI" w:eastAsia="Microsoft YaHei UI" w:hAnsi="Microsoft YaHei UI" w:cstheme="majorBidi"/>
      <w:color w:val="162A3C" w:themeColor="accent1" w:themeShade="80"/>
      <w:sz w:val="18"/>
    </w:rPr>
  </w:style>
  <w:style w:type="character" w:customStyle="1" w:styleId="70">
    <w:name w:val="标题 7 字符"/>
    <w:basedOn w:val="a2"/>
    <w:link w:val="7"/>
    <w:uiPriority w:val="1"/>
    <w:semiHidden/>
    <w:qFormat/>
    <w:rPr>
      <w:rFonts w:ascii="Microsoft YaHei UI" w:eastAsia="Microsoft YaHei UI" w:hAnsi="Microsoft YaHei UI" w:cstheme="majorBidi"/>
      <w:i/>
      <w:iCs/>
      <w:color w:val="162A3C" w:themeColor="accent1" w:themeShade="80"/>
      <w:sz w:val="18"/>
    </w:rPr>
  </w:style>
  <w:style w:type="character" w:customStyle="1" w:styleId="80">
    <w:name w:val="标题 8 字符"/>
    <w:basedOn w:val="a2"/>
    <w:link w:val="8"/>
    <w:uiPriority w:val="1"/>
    <w:semiHidden/>
    <w:qFormat/>
    <w:rPr>
      <w:rFonts w:ascii="Microsoft YaHei UI" w:eastAsia="Microsoft YaHei UI" w:hAnsi="Microsoft YaHei UI" w:cstheme="majorBidi"/>
      <w:color w:val="262626" w:themeColor="text1" w:themeTint="D9"/>
      <w:sz w:val="21"/>
      <w:szCs w:val="21"/>
    </w:rPr>
  </w:style>
  <w:style w:type="character" w:customStyle="1" w:styleId="90">
    <w:name w:val="标题 9 字符"/>
    <w:basedOn w:val="a2"/>
    <w:link w:val="9"/>
    <w:uiPriority w:val="1"/>
    <w:semiHidden/>
    <w:qFormat/>
    <w:rPr>
      <w:rFonts w:ascii="Microsoft YaHei UI" w:eastAsia="Microsoft YaHei UI" w:hAnsi="Microsoft YaHei UI" w:cstheme="majorBidi"/>
      <w:i/>
      <w:iCs/>
      <w:color w:val="262626" w:themeColor="text1" w:themeTint="D9"/>
      <w:sz w:val="21"/>
      <w:szCs w:val="21"/>
    </w:rPr>
  </w:style>
  <w:style w:type="table" w:customStyle="1" w:styleId="110">
    <w:name w:val="无格式表格 11"/>
    <w:basedOn w:val="a3"/>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10">
    <w:name w:val="无格式表格 21"/>
    <w:basedOn w:val="a3"/>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310">
    <w:name w:val="无格式表格 31"/>
    <w:basedOn w:val="a3"/>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410">
    <w:name w:val="无格式表格 41"/>
    <w:basedOn w:val="a3"/>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10">
    <w:name w:val="无格式表格 51"/>
    <w:basedOn w:val="a3"/>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fb">
    <w:name w:val="No Spacing"/>
    <w:link w:val="afffffc"/>
    <w:uiPriority w:val="1"/>
    <w:unhideWhenUsed/>
    <w:qFormat/>
    <w:rPr>
      <w:rFonts w:ascii="Microsoft YaHei UI" w:eastAsia="Microsoft YaHei UI" w:hAnsi="Microsoft YaHei UI" w:cstheme="minorBidi"/>
      <w:sz w:val="18"/>
      <w:szCs w:val="22"/>
    </w:rPr>
  </w:style>
  <w:style w:type="character" w:customStyle="1" w:styleId="aff1">
    <w:name w:val="日期 字符"/>
    <w:basedOn w:val="a2"/>
    <w:link w:val="aff0"/>
    <w:uiPriority w:val="99"/>
    <w:semiHidden/>
    <w:qFormat/>
    <w:rPr>
      <w:rFonts w:ascii="Microsoft YaHei UI" w:eastAsia="Microsoft YaHei UI" w:hAnsi="Microsoft YaHei UI"/>
      <w:sz w:val="18"/>
    </w:rPr>
  </w:style>
  <w:style w:type="character" w:customStyle="1" w:styleId="1f3">
    <w:name w:val="明显参考1"/>
    <w:basedOn w:val="a2"/>
    <w:uiPriority w:val="32"/>
    <w:qFormat/>
    <w:rPr>
      <w:rFonts w:ascii="Microsoft YaHei UI" w:eastAsia="Microsoft YaHei UI" w:hAnsi="Microsoft YaHei UI"/>
      <w:b/>
      <w:bCs/>
      <w:smallCaps/>
      <w:color w:val="2C567A" w:themeColor="accent1"/>
      <w:spacing w:val="5"/>
    </w:rPr>
  </w:style>
  <w:style w:type="paragraph" w:styleId="afffffd">
    <w:name w:val="Intense Quote"/>
    <w:basedOn w:val="a1"/>
    <w:next w:val="a1"/>
    <w:link w:val="afffffe"/>
    <w:uiPriority w:val="30"/>
    <w:qFormat/>
    <w:pPr>
      <w:pBdr>
        <w:top w:val="single" w:sz="4" w:space="10" w:color="2C567A" w:themeColor="accent1"/>
        <w:bottom w:val="single" w:sz="4" w:space="10" w:color="2C567A" w:themeColor="accent1"/>
      </w:pBdr>
      <w:spacing w:before="360" w:after="360"/>
      <w:ind w:left="864" w:right="864"/>
      <w:jc w:val="center"/>
    </w:pPr>
    <w:rPr>
      <w:i/>
      <w:iCs/>
      <w:color w:val="2C567A" w:themeColor="accent1"/>
    </w:rPr>
  </w:style>
  <w:style w:type="character" w:customStyle="1" w:styleId="afffffe">
    <w:name w:val="明显引用 字符"/>
    <w:basedOn w:val="a2"/>
    <w:link w:val="afffffd"/>
    <w:uiPriority w:val="30"/>
    <w:qFormat/>
    <w:rPr>
      <w:rFonts w:ascii="Microsoft YaHei UI" w:eastAsia="Microsoft YaHei UI" w:hAnsi="Microsoft YaHei UI"/>
      <w:i/>
      <w:iCs/>
      <w:color w:val="2C567A" w:themeColor="accent1"/>
      <w:sz w:val="18"/>
    </w:rPr>
  </w:style>
  <w:style w:type="character" w:customStyle="1" w:styleId="1f4">
    <w:name w:val="明显强调1"/>
    <w:basedOn w:val="a2"/>
    <w:uiPriority w:val="21"/>
    <w:qFormat/>
    <w:rPr>
      <w:rFonts w:ascii="Microsoft YaHei UI" w:eastAsia="Microsoft YaHei UI" w:hAnsi="Microsoft YaHei UI"/>
      <w:i/>
      <w:iCs/>
      <w:color w:val="2C567A" w:themeColor="accent1"/>
    </w:rPr>
  </w:style>
  <w:style w:type="character" w:customStyle="1" w:styleId="SmartHyperlink">
    <w:name w:val="Smart Hyperlink"/>
    <w:basedOn w:val="a2"/>
    <w:uiPriority w:val="99"/>
    <w:semiHidden/>
    <w:unhideWhenUsed/>
    <w:qFormat/>
    <w:rPr>
      <w:rFonts w:ascii="Microsoft YaHei UI" w:eastAsia="Microsoft YaHei UI" w:hAnsi="Microsoft YaHei UI"/>
      <w:u w:val="dotted"/>
    </w:rPr>
  </w:style>
  <w:style w:type="character" w:customStyle="1" w:styleId="UnresolvedMention">
    <w:name w:val="Unresolved Mention"/>
    <w:basedOn w:val="a2"/>
    <w:uiPriority w:val="99"/>
    <w:semiHidden/>
    <w:unhideWhenUsed/>
    <w:qFormat/>
    <w:rPr>
      <w:rFonts w:ascii="Microsoft YaHei UI" w:eastAsia="Microsoft YaHei UI" w:hAnsi="Microsoft YaHei UI"/>
      <w:color w:val="605E5C"/>
      <w:shd w:val="clear" w:color="auto" w:fill="E1DFDD"/>
    </w:rPr>
  </w:style>
  <w:style w:type="character" w:customStyle="1" w:styleId="afff8">
    <w:name w:val="标题 字符"/>
    <w:basedOn w:val="a2"/>
    <w:link w:val="afff7"/>
    <w:uiPriority w:val="4"/>
    <w:qFormat/>
    <w:rPr>
      <w:rFonts w:ascii="Microsoft YaHei UI" w:eastAsia="Microsoft YaHei UI" w:hAnsi="Microsoft YaHei UI" w:cstheme="majorBidi"/>
      <w:spacing w:val="-10"/>
      <w:kern w:val="28"/>
      <w:sz w:val="56"/>
      <w:szCs w:val="56"/>
    </w:rPr>
  </w:style>
  <w:style w:type="character" w:customStyle="1" w:styleId="af9">
    <w:name w:val="正文文本 字符"/>
    <w:basedOn w:val="a2"/>
    <w:link w:val="af8"/>
    <w:uiPriority w:val="99"/>
    <w:semiHidden/>
    <w:qFormat/>
    <w:rPr>
      <w:rFonts w:ascii="Microsoft YaHei UI" w:eastAsia="Microsoft YaHei UI" w:hAnsi="Microsoft YaHei UI"/>
      <w:sz w:val="18"/>
    </w:rPr>
  </w:style>
  <w:style w:type="character" w:customStyle="1" w:styleId="28">
    <w:name w:val="正文文本 2 字符"/>
    <w:basedOn w:val="a2"/>
    <w:link w:val="27"/>
    <w:uiPriority w:val="99"/>
    <w:semiHidden/>
    <w:qFormat/>
    <w:rPr>
      <w:rFonts w:ascii="Microsoft YaHei UI" w:eastAsia="Microsoft YaHei UI" w:hAnsi="Microsoft YaHei UI"/>
      <w:sz w:val="18"/>
    </w:rPr>
  </w:style>
  <w:style w:type="character" w:customStyle="1" w:styleId="35">
    <w:name w:val="正文文本 3 字符"/>
    <w:basedOn w:val="a2"/>
    <w:link w:val="34"/>
    <w:uiPriority w:val="99"/>
    <w:semiHidden/>
    <w:qFormat/>
    <w:rPr>
      <w:rFonts w:ascii="Microsoft YaHei UI" w:eastAsia="Microsoft YaHei UI" w:hAnsi="Microsoft YaHei UI"/>
      <w:sz w:val="16"/>
      <w:szCs w:val="16"/>
    </w:rPr>
  </w:style>
  <w:style w:type="character" w:customStyle="1" w:styleId="afb">
    <w:name w:val="正文文本缩进 字符"/>
    <w:basedOn w:val="a2"/>
    <w:link w:val="afa"/>
    <w:uiPriority w:val="99"/>
    <w:semiHidden/>
    <w:qFormat/>
    <w:rPr>
      <w:rFonts w:ascii="Microsoft YaHei UI" w:eastAsia="Microsoft YaHei UI" w:hAnsi="Microsoft YaHei UI"/>
      <w:sz w:val="18"/>
    </w:rPr>
  </w:style>
  <w:style w:type="character" w:customStyle="1" w:styleId="25">
    <w:name w:val="正文文本缩进 2 字符"/>
    <w:basedOn w:val="a2"/>
    <w:link w:val="24"/>
    <w:uiPriority w:val="99"/>
    <w:semiHidden/>
    <w:qFormat/>
    <w:rPr>
      <w:rFonts w:ascii="Microsoft YaHei UI" w:eastAsia="Microsoft YaHei UI" w:hAnsi="Microsoft YaHei UI"/>
      <w:sz w:val="18"/>
    </w:rPr>
  </w:style>
  <w:style w:type="character" w:customStyle="1" w:styleId="39">
    <w:name w:val="正文文本缩进 3 字符"/>
    <w:basedOn w:val="a2"/>
    <w:link w:val="38"/>
    <w:uiPriority w:val="99"/>
    <w:semiHidden/>
    <w:qFormat/>
    <w:rPr>
      <w:rFonts w:ascii="Microsoft YaHei UI" w:eastAsia="Microsoft YaHei UI" w:hAnsi="Microsoft YaHei UI"/>
      <w:sz w:val="16"/>
      <w:szCs w:val="16"/>
    </w:rPr>
  </w:style>
  <w:style w:type="character" w:customStyle="1" w:styleId="afffc">
    <w:name w:val="正文首行缩进 字符"/>
    <w:basedOn w:val="af9"/>
    <w:link w:val="afffb"/>
    <w:uiPriority w:val="99"/>
    <w:semiHidden/>
    <w:qFormat/>
    <w:rPr>
      <w:rFonts w:ascii="Microsoft YaHei UI" w:eastAsia="Microsoft YaHei UI" w:hAnsi="Microsoft YaHei UI"/>
      <w:sz w:val="18"/>
    </w:rPr>
  </w:style>
  <w:style w:type="character" w:customStyle="1" w:styleId="2c">
    <w:name w:val="正文首行缩进 2 字符"/>
    <w:basedOn w:val="afb"/>
    <w:link w:val="2b"/>
    <w:uiPriority w:val="99"/>
    <w:semiHidden/>
    <w:rPr>
      <w:rFonts w:ascii="Microsoft YaHei UI" w:eastAsia="Microsoft YaHei UI" w:hAnsi="Microsoft YaHei UI"/>
      <w:sz w:val="18"/>
    </w:rPr>
  </w:style>
  <w:style w:type="character" w:customStyle="1" w:styleId="a9">
    <w:name w:val="注释标题 字符"/>
    <w:basedOn w:val="a2"/>
    <w:link w:val="a8"/>
    <w:uiPriority w:val="99"/>
    <w:semiHidden/>
    <w:qFormat/>
    <w:rPr>
      <w:rFonts w:ascii="Microsoft YaHei UI" w:eastAsia="Microsoft YaHei UI" w:hAnsi="Microsoft YaHei UI"/>
      <w:sz w:val="18"/>
    </w:rPr>
  </w:style>
  <w:style w:type="table" w:customStyle="1" w:styleId="111">
    <w:name w:val="清单表 1 浅色1"/>
    <w:basedOn w:val="a3"/>
    <w:uiPriority w:val="46"/>
    <w:qFormat/>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1-110">
    <w:name w:val="清单表 1 浅色 - 着色 11"/>
    <w:basedOn w:val="a3"/>
    <w:uiPriority w:val="46"/>
    <w:qFormat/>
    <w:tblPr/>
    <w:tblStylePr w:type="firstRow">
      <w:rPr>
        <w:b/>
        <w:bCs/>
      </w:rPr>
      <w:tblPr/>
      <w:tcPr>
        <w:tcBorders>
          <w:bottom w:val="single" w:sz="4" w:space="0" w:color="679BC8" w:themeColor="accent1" w:themeTint="99"/>
        </w:tcBorders>
      </w:tcPr>
    </w:tblStylePr>
    <w:tblStylePr w:type="lastRow">
      <w:rPr>
        <w:b/>
        <w:bCs/>
      </w:rPr>
      <w:tblPr/>
      <w:tcPr>
        <w:tcBorders>
          <w:top w:val="sing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customStyle="1" w:styleId="1-210">
    <w:name w:val="清单表 1 浅色 - 着色 21"/>
    <w:basedOn w:val="a3"/>
    <w:uiPriority w:val="46"/>
    <w:qFormat/>
    <w:tblPr/>
    <w:tblStylePr w:type="firstRow">
      <w:rPr>
        <w:b/>
        <w:bCs/>
      </w:rPr>
      <w:tblPr/>
      <w:tcPr>
        <w:tcBorders>
          <w:bottom w:val="single" w:sz="4" w:space="0" w:color="44AFFF" w:themeColor="accent2" w:themeTint="99"/>
        </w:tcBorders>
      </w:tcPr>
    </w:tblStylePr>
    <w:tblStylePr w:type="lastRow">
      <w:rPr>
        <w:b/>
        <w:bCs/>
      </w:rPr>
      <w:tblPr/>
      <w:tcPr>
        <w:tcBorders>
          <w:top w:val="sing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customStyle="1" w:styleId="1-310">
    <w:name w:val="清单表 1 浅色 - 着色 31"/>
    <w:basedOn w:val="a3"/>
    <w:uiPriority w:val="46"/>
    <w:qFormat/>
    <w:tblPr/>
    <w:tblStylePr w:type="firstRow">
      <w:rPr>
        <w:b/>
        <w:bCs/>
      </w:rPr>
      <w:tblPr/>
      <w:tcPr>
        <w:tcBorders>
          <w:bottom w:val="single" w:sz="4" w:space="0" w:color="2752DC" w:themeColor="accent3" w:themeTint="99"/>
        </w:tcBorders>
      </w:tcPr>
    </w:tblStylePr>
    <w:tblStylePr w:type="lastRow">
      <w:rPr>
        <w:b/>
        <w:bCs/>
      </w:rPr>
      <w:tblPr/>
      <w:tcPr>
        <w:tcBorders>
          <w:top w:val="sing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customStyle="1" w:styleId="1-410">
    <w:name w:val="清单表 1 浅色 - 着色 41"/>
    <w:basedOn w:val="a3"/>
    <w:uiPriority w:val="46"/>
    <w:qFormat/>
    <w:tblPr/>
    <w:tblStylePr w:type="firstRow">
      <w:rPr>
        <w:b/>
        <w:bCs/>
      </w:rPr>
      <w:tblPr/>
      <w:tcPr>
        <w:tcBorders>
          <w:bottom w:val="single" w:sz="4" w:space="0" w:color="A3A3A3" w:themeColor="accent4" w:themeTint="99"/>
        </w:tcBorders>
      </w:tcPr>
    </w:tblStylePr>
    <w:tblStylePr w:type="lastRow">
      <w:rPr>
        <w:b/>
        <w:bCs/>
      </w:rPr>
      <w:tblPr/>
      <w:tcPr>
        <w:tcBorders>
          <w:top w:val="sing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customStyle="1" w:styleId="1-510">
    <w:name w:val="清单表 1 浅色 - 着色 51"/>
    <w:basedOn w:val="a3"/>
    <w:uiPriority w:val="46"/>
    <w:qFormat/>
    <w:tblPr/>
    <w:tblStylePr w:type="firstRow">
      <w:rPr>
        <w:b/>
        <w:bCs/>
      </w:rPr>
      <w:tblPr/>
      <w:tcPr>
        <w:tcBorders>
          <w:bottom w:val="single" w:sz="4" w:space="0" w:color="81ADD1" w:themeColor="accent5" w:themeTint="99"/>
        </w:tcBorders>
      </w:tcPr>
    </w:tblStylePr>
    <w:tblStylePr w:type="lastRow">
      <w:rPr>
        <w:b/>
        <w:bCs/>
      </w:rPr>
      <w:tblPr/>
      <w:tcPr>
        <w:tcBorders>
          <w:top w:val="sing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customStyle="1" w:styleId="1-610">
    <w:name w:val="清单表 1 浅色 - 着色 61"/>
    <w:basedOn w:val="a3"/>
    <w:uiPriority w:val="46"/>
    <w:qFormat/>
    <w:tblPr/>
    <w:tblStylePr w:type="firstRow">
      <w:rPr>
        <w:b/>
        <w:bCs/>
      </w:rPr>
      <w:tblPr/>
      <w:tcPr>
        <w:tcBorders>
          <w:bottom w:val="single" w:sz="4" w:space="0" w:color="6786E6" w:themeColor="accent6" w:themeTint="99"/>
        </w:tcBorders>
      </w:tcPr>
    </w:tblStylePr>
    <w:tblStylePr w:type="lastRow">
      <w:rPr>
        <w:b/>
        <w:bCs/>
      </w:rPr>
      <w:tblPr/>
      <w:tcPr>
        <w:tcBorders>
          <w:top w:val="sing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customStyle="1" w:styleId="211">
    <w:name w:val="清单表 21"/>
    <w:basedOn w:val="a3"/>
    <w:uiPriority w:val="47"/>
    <w:qFormat/>
    <w:tblPr>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0">
    <w:name w:val="清单表 2 - 着色 11"/>
    <w:basedOn w:val="a3"/>
    <w:uiPriority w:val="47"/>
    <w:qFormat/>
    <w:tblPr>
      <w:tblBorders>
        <w:top w:val="single" w:sz="4" w:space="0" w:color="679BC8" w:themeColor="accent1" w:themeTint="99"/>
        <w:bottom w:val="single" w:sz="4" w:space="0" w:color="679BC8" w:themeColor="accent1" w:themeTint="99"/>
        <w:insideH w:val="single" w:sz="4" w:space="0" w:color="679BC8"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customStyle="1" w:styleId="2-210">
    <w:name w:val="清单表 2 - 着色 21"/>
    <w:basedOn w:val="a3"/>
    <w:uiPriority w:val="47"/>
    <w:qFormat/>
    <w:tblPr>
      <w:tblBorders>
        <w:top w:val="single" w:sz="4" w:space="0" w:color="44AFFF" w:themeColor="accent2" w:themeTint="99"/>
        <w:bottom w:val="single" w:sz="4" w:space="0" w:color="44AFFF" w:themeColor="accent2" w:themeTint="99"/>
        <w:insideH w:val="single" w:sz="4" w:space="0" w:color="44AF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customStyle="1" w:styleId="2-310">
    <w:name w:val="清单表 2 - 着色 31"/>
    <w:basedOn w:val="a3"/>
    <w:uiPriority w:val="47"/>
    <w:qFormat/>
    <w:tblPr>
      <w:tblBorders>
        <w:top w:val="single" w:sz="4" w:space="0" w:color="2752DC" w:themeColor="accent3" w:themeTint="99"/>
        <w:bottom w:val="single" w:sz="4" w:space="0" w:color="2752DC" w:themeColor="accent3" w:themeTint="99"/>
        <w:insideH w:val="single" w:sz="4" w:space="0" w:color="2752DC"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customStyle="1" w:styleId="2-410">
    <w:name w:val="清单表 2 - 着色 41"/>
    <w:basedOn w:val="a3"/>
    <w:uiPriority w:val="47"/>
    <w:qFormat/>
    <w:tblPr>
      <w:tblBorders>
        <w:top w:val="single" w:sz="4" w:space="0" w:color="A3A3A3" w:themeColor="accent4" w:themeTint="99"/>
        <w:bottom w:val="single" w:sz="4" w:space="0" w:color="A3A3A3" w:themeColor="accent4" w:themeTint="99"/>
        <w:insideH w:val="single" w:sz="4" w:space="0" w:color="A3A3A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customStyle="1" w:styleId="2-510">
    <w:name w:val="清单表 2 - 着色 51"/>
    <w:basedOn w:val="a3"/>
    <w:uiPriority w:val="47"/>
    <w:qFormat/>
    <w:tblPr>
      <w:tblBorders>
        <w:top w:val="single" w:sz="4" w:space="0" w:color="81ADD1" w:themeColor="accent5" w:themeTint="99"/>
        <w:bottom w:val="single" w:sz="4" w:space="0" w:color="81ADD1" w:themeColor="accent5" w:themeTint="99"/>
        <w:insideH w:val="single" w:sz="4" w:space="0" w:color="81ADD1"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customStyle="1" w:styleId="2-610">
    <w:name w:val="清单表 2 - 着色 61"/>
    <w:basedOn w:val="a3"/>
    <w:uiPriority w:val="47"/>
    <w:qFormat/>
    <w:tblPr>
      <w:tblBorders>
        <w:top w:val="single" w:sz="4" w:space="0" w:color="6786E6" w:themeColor="accent6" w:themeTint="99"/>
        <w:bottom w:val="single" w:sz="4" w:space="0" w:color="6786E6" w:themeColor="accent6" w:themeTint="99"/>
        <w:insideH w:val="single" w:sz="4" w:space="0" w:color="6786E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customStyle="1" w:styleId="311">
    <w:name w:val="清单表 31"/>
    <w:basedOn w:val="a3"/>
    <w:uiPriority w:val="48"/>
    <w:qFormat/>
    <w:tblPr>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3-11">
    <w:name w:val="清单表 3 - 着色 11"/>
    <w:basedOn w:val="a3"/>
    <w:uiPriority w:val="48"/>
    <w:qFormat/>
    <w:tblPr>
      <w:tblBorders>
        <w:top w:val="single" w:sz="4" w:space="0" w:color="2C567A" w:themeColor="accent1"/>
        <w:left w:val="single" w:sz="4" w:space="0" w:color="2C567A" w:themeColor="accent1"/>
        <w:bottom w:val="single" w:sz="4" w:space="0" w:color="2C567A" w:themeColor="accent1"/>
        <w:right w:val="single" w:sz="4" w:space="0" w:color="2C567A" w:themeColor="accent1"/>
      </w:tblBorders>
    </w:tblPr>
    <w:tblStylePr w:type="firstRow">
      <w:rPr>
        <w:b/>
        <w:bCs/>
        <w:color w:val="FFFFFF" w:themeColor="background1"/>
      </w:rPr>
      <w:tblPr/>
      <w:tcPr>
        <w:shd w:val="clear" w:color="auto" w:fill="2C567A" w:themeFill="accent1"/>
      </w:tcPr>
    </w:tblStylePr>
    <w:tblStylePr w:type="lastRow">
      <w:rPr>
        <w:b/>
        <w:bCs/>
      </w:rPr>
      <w:tblPr/>
      <w:tcPr>
        <w:tcBorders>
          <w:top w:val="double" w:sz="4" w:space="0" w:color="2C567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C567A" w:themeColor="accent1"/>
          <w:right w:val="single" w:sz="4" w:space="0" w:color="2C567A" w:themeColor="accent1"/>
        </w:tcBorders>
      </w:tcPr>
    </w:tblStylePr>
    <w:tblStylePr w:type="band1Horz">
      <w:tblPr/>
      <w:tcPr>
        <w:tcBorders>
          <w:top w:val="single" w:sz="4" w:space="0" w:color="2C567A" w:themeColor="accent1"/>
          <w:bottom w:val="single" w:sz="4" w:space="0" w:color="2C567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C567A" w:themeColor="accent1"/>
          <w:left w:val="nil"/>
        </w:tcBorders>
      </w:tcPr>
    </w:tblStylePr>
    <w:tblStylePr w:type="swCell">
      <w:tblPr/>
      <w:tcPr>
        <w:tcBorders>
          <w:top w:val="double" w:sz="4" w:space="0" w:color="2C567A" w:themeColor="accent1"/>
          <w:right w:val="nil"/>
        </w:tcBorders>
      </w:tcPr>
    </w:tblStylePr>
  </w:style>
  <w:style w:type="table" w:customStyle="1" w:styleId="3-21">
    <w:name w:val="清单表 3 - 着色 21"/>
    <w:basedOn w:val="a3"/>
    <w:uiPriority w:val="48"/>
    <w:qFormat/>
    <w:tblPr>
      <w:tblBorders>
        <w:top w:val="single" w:sz="4" w:space="0" w:color="0072C7" w:themeColor="accent2"/>
        <w:left w:val="single" w:sz="4" w:space="0" w:color="0072C7" w:themeColor="accent2"/>
        <w:bottom w:val="single" w:sz="4" w:space="0" w:color="0072C7" w:themeColor="accent2"/>
        <w:right w:val="single" w:sz="4" w:space="0" w:color="0072C7" w:themeColor="accent2"/>
      </w:tblBorders>
    </w:tblPr>
    <w:tblStylePr w:type="firstRow">
      <w:rPr>
        <w:b/>
        <w:bCs/>
        <w:color w:val="FFFFFF" w:themeColor="background1"/>
      </w:rPr>
      <w:tblPr/>
      <w:tcPr>
        <w:shd w:val="clear" w:color="auto" w:fill="0072C7" w:themeFill="accent2"/>
      </w:tcPr>
    </w:tblStylePr>
    <w:tblStylePr w:type="lastRow">
      <w:rPr>
        <w:b/>
        <w:bCs/>
      </w:rPr>
      <w:tblPr/>
      <w:tcPr>
        <w:tcBorders>
          <w:top w:val="double" w:sz="4" w:space="0" w:color="0072C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7" w:themeColor="accent2"/>
          <w:right w:val="single" w:sz="4" w:space="0" w:color="0072C7" w:themeColor="accent2"/>
        </w:tcBorders>
      </w:tcPr>
    </w:tblStylePr>
    <w:tblStylePr w:type="band1Horz">
      <w:tblPr/>
      <w:tcPr>
        <w:tcBorders>
          <w:top w:val="single" w:sz="4" w:space="0" w:color="0072C7" w:themeColor="accent2"/>
          <w:bottom w:val="single" w:sz="4" w:space="0" w:color="0072C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7" w:themeColor="accent2"/>
          <w:left w:val="nil"/>
        </w:tcBorders>
      </w:tcPr>
    </w:tblStylePr>
    <w:tblStylePr w:type="swCell">
      <w:tblPr/>
      <w:tcPr>
        <w:tcBorders>
          <w:top w:val="double" w:sz="4" w:space="0" w:color="0072C7" w:themeColor="accent2"/>
          <w:right w:val="nil"/>
        </w:tcBorders>
      </w:tcPr>
    </w:tblStylePr>
  </w:style>
  <w:style w:type="table" w:customStyle="1" w:styleId="3-31">
    <w:name w:val="清单表 3 - 着色 31"/>
    <w:basedOn w:val="a3"/>
    <w:uiPriority w:val="48"/>
    <w:tblPr>
      <w:tblBorders>
        <w:top w:val="single" w:sz="4" w:space="0" w:color="0D1D51" w:themeColor="accent3"/>
        <w:left w:val="single" w:sz="4" w:space="0" w:color="0D1D51" w:themeColor="accent3"/>
        <w:bottom w:val="single" w:sz="4" w:space="0" w:color="0D1D51" w:themeColor="accent3"/>
        <w:right w:val="single" w:sz="4" w:space="0" w:color="0D1D51" w:themeColor="accent3"/>
      </w:tblBorders>
    </w:tblPr>
    <w:tblStylePr w:type="firstRow">
      <w:rPr>
        <w:b/>
        <w:bCs/>
        <w:color w:val="FFFFFF" w:themeColor="background1"/>
      </w:rPr>
      <w:tblPr/>
      <w:tcPr>
        <w:shd w:val="clear" w:color="auto" w:fill="0D1D51" w:themeFill="accent3"/>
      </w:tcPr>
    </w:tblStylePr>
    <w:tblStylePr w:type="lastRow">
      <w:rPr>
        <w:b/>
        <w:bCs/>
      </w:rPr>
      <w:tblPr/>
      <w:tcPr>
        <w:tcBorders>
          <w:top w:val="double" w:sz="4" w:space="0" w:color="0D1D5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D1D51" w:themeColor="accent3"/>
          <w:right w:val="single" w:sz="4" w:space="0" w:color="0D1D51" w:themeColor="accent3"/>
        </w:tcBorders>
      </w:tcPr>
    </w:tblStylePr>
    <w:tblStylePr w:type="band1Horz">
      <w:tblPr/>
      <w:tcPr>
        <w:tcBorders>
          <w:top w:val="single" w:sz="4" w:space="0" w:color="0D1D51" w:themeColor="accent3"/>
          <w:bottom w:val="single" w:sz="4" w:space="0" w:color="0D1D5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D1D51" w:themeColor="accent3"/>
          <w:left w:val="nil"/>
        </w:tcBorders>
      </w:tcPr>
    </w:tblStylePr>
    <w:tblStylePr w:type="swCell">
      <w:tblPr/>
      <w:tcPr>
        <w:tcBorders>
          <w:top w:val="double" w:sz="4" w:space="0" w:color="0D1D51" w:themeColor="accent3"/>
          <w:right w:val="nil"/>
        </w:tcBorders>
      </w:tcPr>
    </w:tblStylePr>
  </w:style>
  <w:style w:type="table" w:customStyle="1" w:styleId="3-41">
    <w:name w:val="清单表 3 - 着色 41"/>
    <w:basedOn w:val="a3"/>
    <w:uiPriority w:val="48"/>
    <w:tblPr>
      <w:tblBorders>
        <w:top w:val="single" w:sz="4" w:space="0" w:color="666666" w:themeColor="accent4"/>
        <w:left w:val="single" w:sz="4" w:space="0" w:color="666666" w:themeColor="accent4"/>
        <w:bottom w:val="single" w:sz="4" w:space="0" w:color="666666" w:themeColor="accent4"/>
        <w:right w:val="single" w:sz="4" w:space="0" w:color="666666" w:themeColor="accent4"/>
      </w:tblBorders>
    </w:tblPr>
    <w:tblStylePr w:type="firstRow">
      <w:rPr>
        <w:b/>
        <w:bCs/>
        <w:color w:val="FFFFFF" w:themeColor="background1"/>
      </w:rPr>
      <w:tblPr/>
      <w:tcPr>
        <w:shd w:val="clear" w:color="auto" w:fill="666666" w:themeFill="accent4"/>
      </w:tcPr>
    </w:tblStylePr>
    <w:tblStylePr w:type="lastRow">
      <w:rPr>
        <w:b/>
        <w:bCs/>
      </w:rPr>
      <w:tblPr/>
      <w:tcPr>
        <w:tcBorders>
          <w:top w:val="double" w:sz="4" w:space="0" w:color="666666"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6666" w:themeColor="accent4"/>
          <w:right w:val="single" w:sz="4" w:space="0" w:color="666666" w:themeColor="accent4"/>
        </w:tcBorders>
      </w:tcPr>
    </w:tblStylePr>
    <w:tblStylePr w:type="band1Horz">
      <w:tblPr/>
      <w:tcPr>
        <w:tcBorders>
          <w:top w:val="single" w:sz="4" w:space="0" w:color="666666" w:themeColor="accent4"/>
          <w:bottom w:val="single" w:sz="4" w:space="0" w:color="666666"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6666" w:themeColor="accent4"/>
          <w:left w:val="nil"/>
        </w:tcBorders>
      </w:tcPr>
    </w:tblStylePr>
    <w:tblStylePr w:type="swCell">
      <w:tblPr/>
      <w:tcPr>
        <w:tcBorders>
          <w:top w:val="double" w:sz="4" w:space="0" w:color="666666" w:themeColor="accent4"/>
          <w:right w:val="nil"/>
        </w:tcBorders>
      </w:tcPr>
    </w:tblStylePr>
  </w:style>
  <w:style w:type="table" w:customStyle="1" w:styleId="3-51">
    <w:name w:val="清单表 3 - 着色 51"/>
    <w:basedOn w:val="a3"/>
    <w:uiPriority w:val="48"/>
    <w:tblPr>
      <w:tblBorders>
        <w:top w:val="single" w:sz="4" w:space="0" w:color="3C76A6" w:themeColor="accent5"/>
        <w:left w:val="single" w:sz="4" w:space="0" w:color="3C76A6" w:themeColor="accent5"/>
        <w:bottom w:val="single" w:sz="4" w:space="0" w:color="3C76A6" w:themeColor="accent5"/>
        <w:right w:val="single" w:sz="4" w:space="0" w:color="3C76A6" w:themeColor="accent5"/>
      </w:tblBorders>
    </w:tblPr>
    <w:tblStylePr w:type="firstRow">
      <w:rPr>
        <w:b/>
        <w:bCs/>
        <w:color w:val="FFFFFF" w:themeColor="background1"/>
      </w:rPr>
      <w:tblPr/>
      <w:tcPr>
        <w:shd w:val="clear" w:color="auto" w:fill="3C76A6" w:themeFill="accent5"/>
      </w:tcPr>
    </w:tblStylePr>
    <w:tblStylePr w:type="lastRow">
      <w:rPr>
        <w:b/>
        <w:bCs/>
      </w:rPr>
      <w:tblPr/>
      <w:tcPr>
        <w:tcBorders>
          <w:top w:val="double" w:sz="4" w:space="0" w:color="3C76A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C76A6" w:themeColor="accent5"/>
          <w:right w:val="single" w:sz="4" w:space="0" w:color="3C76A6" w:themeColor="accent5"/>
        </w:tcBorders>
      </w:tcPr>
    </w:tblStylePr>
    <w:tblStylePr w:type="band1Horz">
      <w:tblPr/>
      <w:tcPr>
        <w:tcBorders>
          <w:top w:val="single" w:sz="4" w:space="0" w:color="3C76A6" w:themeColor="accent5"/>
          <w:bottom w:val="single" w:sz="4" w:space="0" w:color="3C76A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C76A6" w:themeColor="accent5"/>
          <w:left w:val="nil"/>
        </w:tcBorders>
      </w:tcPr>
    </w:tblStylePr>
    <w:tblStylePr w:type="swCell">
      <w:tblPr/>
      <w:tcPr>
        <w:tcBorders>
          <w:top w:val="double" w:sz="4" w:space="0" w:color="3C76A6" w:themeColor="accent5"/>
          <w:right w:val="nil"/>
        </w:tcBorders>
      </w:tcPr>
    </w:tblStylePr>
  </w:style>
  <w:style w:type="table" w:customStyle="1" w:styleId="3-61">
    <w:name w:val="清单表 3 - 着色 61"/>
    <w:basedOn w:val="a3"/>
    <w:uiPriority w:val="48"/>
    <w:tblPr>
      <w:tblBorders>
        <w:top w:val="single" w:sz="4" w:space="0" w:color="1E44BC" w:themeColor="accent6"/>
        <w:left w:val="single" w:sz="4" w:space="0" w:color="1E44BC" w:themeColor="accent6"/>
        <w:bottom w:val="single" w:sz="4" w:space="0" w:color="1E44BC" w:themeColor="accent6"/>
        <w:right w:val="single" w:sz="4" w:space="0" w:color="1E44BC" w:themeColor="accent6"/>
      </w:tblBorders>
    </w:tblPr>
    <w:tblStylePr w:type="firstRow">
      <w:rPr>
        <w:b/>
        <w:bCs/>
        <w:color w:val="FFFFFF" w:themeColor="background1"/>
      </w:rPr>
      <w:tblPr/>
      <w:tcPr>
        <w:shd w:val="clear" w:color="auto" w:fill="1E44BC" w:themeFill="accent6"/>
      </w:tcPr>
    </w:tblStylePr>
    <w:tblStylePr w:type="lastRow">
      <w:rPr>
        <w:b/>
        <w:bCs/>
      </w:rPr>
      <w:tblPr/>
      <w:tcPr>
        <w:tcBorders>
          <w:top w:val="double" w:sz="4" w:space="0" w:color="1E44B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E44BC" w:themeColor="accent6"/>
          <w:right w:val="single" w:sz="4" w:space="0" w:color="1E44BC" w:themeColor="accent6"/>
        </w:tcBorders>
      </w:tcPr>
    </w:tblStylePr>
    <w:tblStylePr w:type="band1Horz">
      <w:tblPr/>
      <w:tcPr>
        <w:tcBorders>
          <w:top w:val="single" w:sz="4" w:space="0" w:color="1E44BC" w:themeColor="accent6"/>
          <w:bottom w:val="single" w:sz="4" w:space="0" w:color="1E44B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E44BC" w:themeColor="accent6"/>
          <w:left w:val="nil"/>
        </w:tcBorders>
      </w:tcPr>
    </w:tblStylePr>
    <w:tblStylePr w:type="swCell">
      <w:tblPr/>
      <w:tcPr>
        <w:tcBorders>
          <w:top w:val="double" w:sz="4" w:space="0" w:color="1E44BC" w:themeColor="accent6"/>
          <w:right w:val="nil"/>
        </w:tcBorders>
      </w:tcPr>
    </w:tblStylePr>
  </w:style>
  <w:style w:type="table" w:customStyle="1" w:styleId="411">
    <w:name w:val="清单表 41"/>
    <w:basedOn w:val="a3"/>
    <w:uiPriority w:val="49"/>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11">
    <w:name w:val="清单表 4 - 着色 11"/>
    <w:basedOn w:val="a3"/>
    <w:uiPriority w:val="49"/>
    <w:tblPr>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tblBorders>
    </w:tblPr>
    <w:tblStylePr w:type="firstRow">
      <w:rPr>
        <w:b/>
        <w:bCs/>
        <w:color w:val="FFFFFF" w:themeColor="background1"/>
      </w:rPr>
      <w:tblPr/>
      <w:tcPr>
        <w:tcBorders>
          <w:top w:val="single" w:sz="4" w:space="0" w:color="2C567A" w:themeColor="accent1"/>
          <w:left w:val="single" w:sz="4" w:space="0" w:color="2C567A" w:themeColor="accent1"/>
          <w:bottom w:val="single" w:sz="4" w:space="0" w:color="2C567A" w:themeColor="accent1"/>
          <w:right w:val="single" w:sz="4" w:space="0" w:color="2C567A" w:themeColor="accent1"/>
          <w:insideH w:val="nil"/>
        </w:tcBorders>
        <w:shd w:val="clear" w:color="auto" w:fill="2C567A" w:themeFill="accent1"/>
      </w:tcPr>
    </w:tblStylePr>
    <w:tblStylePr w:type="lastRow">
      <w:rPr>
        <w:b/>
        <w:bCs/>
      </w:rPr>
      <w:tblPr/>
      <w:tcPr>
        <w:tcBorders>
          <w:top w:val="doub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customStyle="1" w:styleId="4-21">
    <w:name w:val="清单表 4 - 着色 21"/>
    <w:basedOn w:val="a3"/>
    <w:uiPriority w:val="49"/>
    <w:tblPr>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tblBorders>
    </w:tblPr>
    <w:tblStylePr w:type="firstRow">
      <w:rPr>
        <w:b/>
        <w:bCs/>
        <w:color w:val="FFFFFF" w:themeColor="background1"/>
      </w:rPr>
      <w:tblPr/>
      <w:tcPr>
        <w:tcBorders>
          <w:top w:val="single" w:sz="4" w:space="0" w:color="0072C7" w:themeColor="accent2"/>
          <w:left w:val="single" w:sz="4" w:space="0" w:color="0072C7" w:themeColor="accent2"/>
          <w:bottom w:val="single" w:sz="4" w:space="0" w:color="0072C7" w:themeColor="accent2"/>
          <w:right w:val="single" w:sz="4" w:space="0" w:color="0072C7" w:themeColor="accent2"/>
          <w:insideH w:val="nil"/>
        </w:tcBorders>
        <w:shd w:val="clear" w:color="auto" w:fill="0072C7" w:themeFill="accent2"/>
      </w:tcPr>
    </w:tblStylePr>
    <w:tblStylePr w:type="lastRow">
      <w:rPr>
        <w:b/>
        <w:bCs/>
      </w:rPr>
      <w:tblPr/>
      <w:tcPr>
        <w:tcBorders>
          <w:top w:val="doub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customStyle="1" w:styleId="4-31">
    <w:name w:val="清单表 4 - 着色 31"/>
    <w:basedOn w:val="a3"/>
    <w:uiPriority w:val="49"/>
    <w:tblPr>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tblBorders>
    </w:tblPr>
    <w:tblStylePr w:type="firstRow">
      <w:rPr>
        <w:b/>
        <w:bCs/>
        <w:color w:val="FFFFFF" w:themeColor="background1"/>
      </w:rPr>
      <w:tblPr/>
      <w:tcPr>
        <w:tcBorders>
          <w:top w:val="single" w:sz="4" w:space="0" w:color="0D1D51" w:themeColor="accent3"/>
          <w:left w:val="single" w:sz="4" w:space="0" w:color="0D1D51" w:themeColor="accent3"/>
          <w:bottom w:val="single" w:sz="4" w:space="0" w:color="0D1D51" w:themeColor="accent3"/>
          <w:right w:val="single" w:sz="4" w:space="0" w:color="0D1D51" w:themeColor="accent3"/>
          <w:insideH w:val="nil"/>
        </w:tcBorders>
        <w:shd w:val="clear" w:color="auto" w:fill="0D1D51" w:themeFill="accent3"/>
      </w:tcPr>
    </w:tblStylePr>
    <w:tblStylePr w:type="lastRow">
      <w:rPr>
        <w:b/>
        <w:bCs/>
      </w:rPr>
      <w:tblPr/>
      <w:tcPr>
        <w:tcBorders>
          <w:top w:val="doub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customStyle="1" w:styleId="4-41">
    <w:name w:val="清单表 4 - 着色 41"/>
    <w:basedOn w:val="a3"/>
    <w:uiPriority w:val="49"/>
    <w:tblPr>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tblBorders>
    </w:tblPr>
    <w:tblStylePr w:type="firstRow">
      <w:rPr>
        <w:b/>
        <w:bCs/>
        <w:color w:val="FFFFFF" w:themeColor="background1"/>
      </w:rPr>
      <w:tblPr/>
      <w:tcPr>
        <w:tcBorders>
          <w:top w:val="single" w:sz="4" w:space="0" w:color="666666" w:themeColor="accent4"/>
          <w:left w:val="single" w:sz="4" w:space="0" w:color="666666" w:themeColor="accent4"/>
          <w:bottom w:val="single" w:sz="4" w:space="0" w:color="666666" w:themeColor="accent4"/>
          <w:right w:val="single" w:sz="4" w:space="0" w:color="666666" w:themeColor="accent4"/>
          <w:insideH w:val="nil"/>
        </w:tcBorders>
        <w:shd w:val="clear" w:color="auto" w:fill="666666" w:themeFill="accent4"/>
      </w:tcPr>
    </w:tblStylePr>
    <w:tblStylePr w:type="lastRow">
      <w:rPr>
        <w:b/>
        <w:bCs/>
      </w:rPr>
      <w:tblPr/>
      <w:tcPr>
        <w:tcBorders>
          <w:top w:val="doub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customStyle="1" w:styleId="4-51">
    <w:name w:val="清单表 4 - 着色 51"/>
    <w:basedOn w:val="a3"/>
    <w:uiPriority w:val="49"/>
    <w:tblPr>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tblBorders>
    </w:tblPr>
    <w:tblStylePr w:type="firstRow">
      <w:rPr>
        <w:b/>
        <w:bCs/>
        <w:color w:val="FFFFFF" w:themeColor="background1"/>
      </w:rPr>
      <w:tblPr/>
      <w:tcPr>
        <w:tcBorders>
          <w:top w:val="single" w:sz="4" w:space="0" w:color="3C76A6" w:themeColor="accent5"/>
          <w:left w:val="single" w:sz="4" w:space="0" w:color="3C76A6" w:themeColor="accent5"/>
          <w:bottom w:val="single" w:sz="4" w:space="0" w:color="3C76A6" w:themeColor="accent5"/>
          <w:right w:val="single" w:sz="4" w:space="0" w:color="3C76A6" w:themeColor="accent5"/>
          <w:insideH w:val="nil"/>
        </w:tcBorders>
        <w:shd w:val="clear" w:color="auto" w:fill="3C76A6" w:themeFill="accent5"/>
      </w:tcPr>
    </w:tblStylePr>
    <w:tblStylePr w:type="lastRow">
      <w:rPr>
        <w:b/>
        <w:bCs/>
      </w:rPr>
      <w:tblPr/>
      <w:tcPr>
        <w:tcBorders>
          <w:top w:val="doub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customStyle="1" w:styleId="4-61">
    <w:name w:val="清单表 4 - 着色 61"/>
    <w:basedOn w:val="a3"/>
    <w:uiPriority w:val="49"/>
    <w:tblPr>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tblBorders>
    </w:tblPr>
    <w:tblStylePr w:type="firstRow">
      <w:rPr>
        <w:b/>
        <w:bCs/>
        <w:color w:val="FFFFFF" w:themeColor="background1"/>
      </w:rPr>
      <w:tblPr/>
      <w:tcPr>
        <w:tcBorders>
          <w:top w:val="single" w:sz="4" w:space="0" w:color="1E44BC" w:themeColor="accent6"/>
          <w:left w:val="single" w:sz="4" w:space="0" w:color="1E44BC" w:themeColor="accent6"/>
          <w:bottom w:val="single" w:sz="4" w:space="0" w:color="1E44BC" w:themeColor="accent6"/>
          <w:right w:val="single" w:sz="4" w:space="0" w:color="1E44BC" w:themeColor="accent6"/>
          <w:insideH w:val="nil"/>
        </w:tcBorders>
        <w:shd w:val="clear" w:color="auto" w:fill="1E44BC" w:themeFill="accent6"/>
      </w:tcPr>
    </w:tblStylePr>
    <w:tblStylePr w:type="lastRow">
      <w:rPr>
        <w:b/>
        <w:bCs/>
      </w:rPr>
      <w:tblPr/>
      <w:tcPr>
        <w:tcBorders>
          <w:top w:val="doub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customStyle="1" w:styleId="511">
    <w:name w:val="清单表 5 深色1"/>
    <w:basedOn w:val="a3"/>
    <w:uiPriority w:val="50"/>
    <w:rPr>
      <w:color w:val="FFFFFF" w:themeColor="background1"/>
    </w:rPr>
    <w:tblPr>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11">
    <w:name w:val="清单表 5 深色 - 着色 11"/>
    <w:basedOn w:val="a3"/>
    <w:uiPriority w:val="50"/>
    <w:rPr>
      <w:color w:val="FFFFFF" w:themeColor="background1"/>
    </w:rPr>
    <w:tblPr>
      <w:tblBorders>
        <w:top w:val="single" w:sz="24" w:space="0" w:color="2C567A" w:themeColor="accent1"/>
        <w:left w:val="single" w:sz="24" w:space="0" w:color="2C567A" w:themeColor="accent1"/>
        <w:bottom w:val="single" w:sz="24" w:space="0" w:color="2C567A" w:themeColor="accent1"/>
        <w:right w:val="single" w:sz="24" w:space="0" w:color="2C567A" w:themeColor="accent1"/>
      </w:tblBorders>
    </w:tblPr>
    <w:tcPr>
      <w:shd w:val="clear" w:color="auto" w:fill="2C567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21">
    <w:name w:val="清单表 5 深色 - 着色 21"/>
    <w:basedOn w:val="a3"/>
    <w:uiPriority w:val="50"/>
    <w:rPr>
      <w:color w:val="FFFFFF" w:themeColor="background1"/>
    </w:rPr>
    <w:tblPr>
      <w:tblBorders>
        <w:top w:val="single" w:sz="24" w:space="0" w:color="0072C7" w:themeColor="accent2"/>
        <w:left w:val="single" w:sz="24" w:space="0" w:color="0072C7" w:themeColor="accent2"/>
        <w:bottom w:val="single" w:sz="24" w:space="0" w:color="0072C7" w:themeColor="accent2"/>
        <w:right w:val="single" w:sz="24" w:space="0" w:color="0072C7" w:themeColor="accent2"/>
      </w:tblBorders>
    </w:tblPr>
    <w:tcPr>
      <w:shd w:val="clear" w:color="auto" w:fill="0072C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31">
    <w:name w:val="清单表 5 深色 - 着色 31"/>
    <w:basedOn w:val="a3"/>
    <w:uiPriority w:val="50"/>
    <w:rPr>
      <w:color w:val="FFFFFF" w:themeColor="background1"/>
    </w:rPr>
    <w:tblPr>
      <w:tblBorders>
        <w:top w:val="single" w:sz="24" w:space="0" w:color="0D1D51" w:themeColor="accent3"/>
        <w:left w:val="single" w:sz="24" w:space="0" w:color="0D1D51" w:themeColor="accent3"/>
        <w:bottom w:val="single" w:sz="24" w:space="0" w:color="0D1D51" w:themeColor="accent3"/>
        <w:right w:val="single" w:sz="24" w:space="0" w:color="0D1D51" w:themeColor="accent3"/>
      </w:tblBorders>
    </w:tblPr>
    <w:tcPr>
      <w:shd w:val="clear" w:color="auto" w:fill="0D1D5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41">
    <w:name w:val="清单表 5 深色 - 着色 41"/>
    <w:basedOn w:val="a3"/>
    <w:uiPriority w:val="50"/>
    <w:rPr>
      <w:color w:val="FFFFFF" w:themeColor="background1"/>
    </w:rPr>
    <w:tblPr>
      <w:tblBorders>
        <w:top w:val="single" w:sz="24" w:space="0" w:color="666666" w:themeColor="accent4"/>
        <w:left w:val="single" w:sz="24" w:space="0" w:color="666666" w:themeColor="accent4"/>
        <w:bottom w:val="single" w:sz="24" w:space="0" w:color="666666" w:themeColor="accent4"/>
        <w:right w:val="single" w:sz="24" w:space="0" w:color="666666" w:themeColor="accent4"/>
      </w:tblBorders>
    </w:tblPr>
    <w:tcPr>
      <w:shd w:val="clear" w:color="auto" w:fill="666666"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51">
    <w:name w:val="清单表 5 深色 - 着色 51"/>
    <w:basedOn w:val="a3"/>
    <w:uiPriority w:val="50"/>
    <w:rPr>
      <w:color w:val="FFFFFF" w:themeColor="background1"/>
    </w:rPr>
    <w:tblPr>
      <w:tblBorders>
        <w:top w:val="single" w:sz="24" w:space="0" w:color="3C76A6" w:themeColor="accent5"/>
        <w:left w:val="single" w:sz="24" w:space="0" w:color="3C76A6" w:themeColor="accent5"/>
        <w:bottom w:val="single" w:sz="24" w:space="0" w:color="3C76A6" w:themeColor="accent5"/>
        <w:right w:val="single" w:sz="24" w:space="0" w:color="3C76A6" w:themeColor="accent5"/>
      </w:tblBorders>
    </w:tblPr>
    <w:tcPr>
      <w:shd w:val="clear" w:color="auto" w:fill="3C76A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61">
    <w:name w:val="清单表 5 深色 - 着色 61"/>
    <w:basedOn w:val="a3"/>
    <w:uiPriority w:val="50"/>
    <w:rPr>
      <w:color w:val="FFFFFF" w:themeColor="background1"/>
    </w:rPr>
    <w:tblPr>
      <w:tblBorders>
        <w:top w:val="single" w:sz="24" w:space="0" w:color="1E44BC" w:themeColor="accent6"/>
        <w:left w:val="single" w:sz="24" w:space="0" w:color="1E44BC" w:themeColor="accent6"/>
        <w:bottom w:val="single" w:sz="24" w:space="0" w:color="1E44BC" w:themeColor="accent6"/>
        <w:right w:val="single" w:sz="24" w:space="0" w:color="1E44BC" w:themeColor="accent6"/>
      </w:tblBorders>
    </w:tblPr>
    <w:tcPr>
      <w:shd w:val="clear" w:color="auto" w:fill="1E44B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610">
    <w:name w:val="清单表 6 彩色1"/>
    <w:basedOn w:val="a3"/>
    <w:uiPriority w:val="51"/>
    <w:rPr>
      <w:color w:val="000000" w:themeColor="text1"/>
    </w:rPr>
    <w:tblPr>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6-11">
    <w:name w:val="清单表 6 彩色 - 着色 11"/>
    <w:basedOn w:val="a3"/>
    <w:uiPriority w:val="51"/>
    <w:rPr>
      <w:color w:val="21405B" w:themeColor="accent1" w:themeShade="BF"/>
    </w:rPr>
    <w:tblPr>
      <w:tblBorders>
        <w:top w:val="single" w:sz="4" w:space="0" w:color="2C567A" w:themeColor="accent1"/>
        <w:bottom w:val="single" w:sz="4" w:space="0" w:color="2C567A" w:themeColor="accent1"/>
      </w:tblBorders>
    </w:tblPr>
    <w:tblStylePr w:type="firstRow">
      <w:rPr>
        <w:b/>
        <w:bCs/>
      </w:rPr>
      <w:tblPr/>
      <w:tcPr>
        <w:tcBorders>
          <w:bottom w:val="single" w:sz="4" w:space="0" w:color="2C567A" w:themeColor="accent1"/>
        </w:tcBorders>
      </w:tcPr>
    </w:tblStylePr>
    <w:tblStylePr w:type="lastRow">
      <w:rPr>
        <w:b/>
        <w:bCs/>
      </w:rPr>
      <w:tblPr/>
      <w:tcPr>
        <w:tcBorders>
          <w:top w:val="double" w:sz="4" w:space="0" w:color="2C567A" w:themeColor="accent1"/>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customStyle="1" w:styleId="6-21">
    <w:name w:val="清单表 6 彩色 - 着色 21"/>
    <w:basedOn w:val="a3"/>
    <w:uiPriority w:val="51"/>
    <w:rPr>
      <w:color w:val="005595" w:themeColor="accent2" w:themeShade="BF"/>
    </w:rPr>
    <w:tblPr>
      <w:tblBorders>
        <w:top w:val="single" w:sz="4" w:space="0" w:color="0072C7" w:themeColor="accent2"/>
        <w:bottom w:val="single" w:sz="4" w:space="0" w:color="0072C7" w:themeColor="accent2"/>
      </w:tblBorders>
    </w:tblPr>
    <w:tblStylePr w:type="firstRow">
      <w:rPr>
        <w:b/>
        <w:bCs/>
      </w:rPr>
      <w:tblPr/>
      <w:tcPr>
        <w:tcBorders>
          <w:bottom w:val="single" w:sz="4" w:space="0" w:color="0072C7" w:themeColor="accent2"/>
        </w:tcBorders>
      </w:tcPr>
    </w:tblStylePr>
    <w:tblStylePr w:type="lastRow">
      <w:rPr>
        <w:b/>
        <w:bCs/>
      </w:rPr>
      <w:tblPr/>
      <w:tcPr>
        <w:tcBorders>
          <w:top w:val="double" w:sz="4" w:space="0" w:color="0072C7" w:themeColor="accent2"/>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customStyle="1" w:styleId="6-31">
    <w:name w:val="清单表 6 彩色 - 着色 31"/>
    <w:basedOn w:val="a3"/>
    <w:uiPriority w:val="51"/>
    <w:qFormat/>
    <w:rPr>
      <w:color w:val="09153C" w:themeColor="accent3" w:themeShade="BF"/>
    </w:rPr>
    <w:tblPr>
      <w:tblBorders>
        <w:top w:val="single" w:sz="4" w:space="0" w:color="0D1D51" w:themeColor="accent3"/>
        <w:bottom w:val="single" w:sz="4" w:space="0" w:color="0D1D51" w:themeColor="accent3"/>
      </w:tblBorders>
    </w:tblPr>
    <w:tblStylePr w:type="firstRow">
      <w:rPr>
        <w:b/>
        <w:bCs/>
      </w:rPr>
      <w:tblPr/>
      <w:tcPr>
        <w:tcBorders>
          <w:bottom w:val="single" w:sz="4" w:space="0" w:color="0D1D51" w:themeColor="accent3"/>
        </w:tcBorders>
      </w:tcPr>
    </w:tblStylePr>
    <w:tblStylePr w:type="lastRow">
      <w:rPr>
        <w:b/>
        <w:bCs/>
      </w:rPr>
      <w:tblPr/>
      <w:tcPr>
        <w:tcBorders>
          <w:top w:val="double" w:sz="4" w:space="0" w:color="0D1D51" w:themeColor="accent3"/>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customStyle="1" w:styleId="6-41">
    <w:name w:val="清单表 6 彩色 - 着色 41"/>
    <w:basedOn w:val="a3"/>
    <w:uiPriority w:val="51"/>
    <w:rPr>
      <w:color w:val="4C4C4C" w:themeColor="accent4" w:themeShade="BF"/>
    </w:rPr>
    <w:tblPr>
      <w:tblBorders>
        <w:top w:val="single" w:sz="4" w:space="0" w:color="666666" w:themeColor="accent4"/>
        <w:bottom w:val="single" w:sz="4" w:space="0" w:color="666666" w:themeColor="accent4"/>
      </w:tblBorders>
    </w:tblPr>
    <w:tblStylePr w:type="firstRow">
      <w:rPr>
        <w:b/>
        <w:bCs/>
      </w:rPr>
      <w:tblPr/>
      <w:tcPr>
        <w:tcBorders>
          <w:bottom w:val="single" w:sz="4" w:space="0" w:color="666666" w:themeColor="accent4"/>
        </w:tcBorders>
      </w:tcPr>
    </w:tblStylePr>
    <w:tblStylePr w:type="lastRow">
      <w:rPr>
        <w:b/>
        <w:bCs/>
      </w:rPr>
      <w:tblPr/>
      <w:tcPr>
        <w:tcBorders>
          <w:top w:val="double" w:sz="4" w:space="0" w:color="666666" w:themeColor="accent4"/>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customStyle="1" w:styleId="6-51">
    <w:name w:val="清单表 6 彩色 - 着色 51"/>
    <w:basedOn w:val="a3"/>
    <w:uiPriority w:val="51"/>
    <w:rPr>
      <w:color w:val="2D587C" w:themeColor="accent5" w:themeShade="BF"/>
    </w:rPr>
    <w:tblPr>
      <w:tblBorders>
        <w:top w:val="single" w:sz="4" w:space="0" w:color="3C76A6" w:themeColor="accent5"/>
        <w:bottom w:val="single" w:sz="4" w:space="0" w:color="3C76A6" w:themeColor="accent5"/>
      </w:tblBorders>
    </w:tblPr>
    <w:tblStylePr w:type="firstRow">
      <w:rPr>
        <w:b/>
        <w:bCs/>
      </w:rPr>
      <w:tblPr/>
      <w:tcPr>
        <w:tcBorders>
          <w:bottom w:val="single" w:sz="4" w:space="0" w:color="3C76A6" w:themeColor="accent5"/>
        </w:tcBorders>
      </w:tcPr>
    </w:tblStylePr>
    <w:tblStylePr w:type="lastRow">
      <w:rPr>
        <w:b/>
        <w:bCs/>
      </w:rPr>
      <w:tblPr/>
      <w:tcPr>
        <w:tcBorders>
          <w:top w:val="double" w:sz="4" w:space="0" w:color="3C76A6" w:themeColor="accent5"/>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customStyle="1" w:styleId="6-61">
    <w:name w:val="清单表 6 彩色 - 着色 61"/>
    <w:basedOn w:val="a3"/>
    <w:uiPriority w:val="51"/>
    <w:rPr>
      <w:color w:val="16328C" w:themeColor="accent6" w:themeShade="BF"/>
    </w:rPr>
    <w:tblPr>
      <w:tblBorders>
        <w:top w:val="single" w:sz="4" w:space="0" w:color="1E44BC" w:themeColor="accent6"/>
        <w:bottom w:val="single" w:sz="4" w:space="0" w:color="1E44BC" w:themeColor="accent6"/>
      </w:tblBorders>
    </w:tblPr>
    <w:tblStylePr w:type="firstRow">
      <w:rPr>
        <w:b/>
        <w:bCs/>
      </w:rPr>
      <w:tblPr/>
      <w:tcPr>
        <w:tcBorders>
          <w:bottom w:val="single" w:sz="4" w:space="0" w:color="1E44BC" w:themeColor="accent6"/>
        </w:tcBorders>
      </w:tcPr>
    </w:tblStylePr>
    <w:tblStylePr w:type="lastRow">
      <w:rPr>
        <w:b/>
        <w:bCs/>
      </w:rPr>
      <w:tblPr/>
      <w:tcPr>
        <w:tcBorders>
          <w:top w:val="double" w:sz="4" w:space="0" w:color="1E44BC" w:themeColor="accent6"/>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customStyle="1" w:styleId="710">
    <w:name w:val="清单表 7 彩色1"/>
    <w:basedOn w:val="a3"/>
    <w:uiPriority w:val="52"/>
    <w:rPr>
      <w:color w:val="000000" w:themeColor="text1"/>
    </w:rP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11">
    <w:name w:val="清单表 7 彩色 - 着色 11"/>
    <w:basedOn w:val="a3"/>
    <w:uiPriority w:val="52"/>
    <w:qFormat/>
    <w:rPr>
      <w:color w:val="21405B" w:themeColor="accent1" w:themeShade="BF"/>
    </w:rPr>
    <w:tblPr/>
    <w:tblStylePr w:type="firstRow">
      <w:rPr>
        <w:rFonts w:asciiTheme="majorHAnsi" w:eastAsiaTheme="majorEastAsia" w:hAnsiTheme="majorHAnsi" w:cstheme="majorBidi"/>
        <w:i/>
        <w:iCs/>
        <w:sz w:val="26"/>
      </w:rPr>
      <w:tblPr/>
      <w:tcPr>
        <w:tcBorders>
          <w:bottom w:val="single" w:sz="4" w:space="0" w:color="2C567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C567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C567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C567A" w:themeColor="accent1"/>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21">
    <w:name w:val="清单表 7 彩色 - 着色 21"/>
    <w:basedOn w:val="a3"/>
    <w:uiPriority w:val="52"/>
    <w:qFormat/>
    <w:rPr>
      <w:color w:val="005595" w:themeColor="accent2" w:themeShade="BF"/>
    </w:rPr>
    <w:tblPr/>
    <w:tblStylePr w:type="firstRow">
      <w:rPr>
        <w:rFonts w:asciiTheme="majorHAnsi" w:eastAsiaTheme="majorEastAsia" w:hAnsiTheme="majorHAnsi" w:cstheme="majorBidi"/>
        <w:i/>
        <w:iCs/>
        <w:sz w:val="26"/>
      </w:rPr>
      <w:tblPr/>
      <w:tcPr>
        <w:tcBorders>
          <w:bottom w:val="single" w:sz="4" w:space="0" w:color="0072C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72C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72C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72C7" w:themeColor="accent2"/>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31">
    <w:name w:val="清单表 7 彩色 - 着色 31"/>
    <w:basedOn w:val="a3"/>
    <w:uiPriority w:val="52"/>
    <w:qFormat/>
    <w:rPr>
      <w:color w:val="09153C" w:themeColor="accent3" w:themeShade="BF"/>
    </w:rPr>
    <w:tblPr/>
    <w:tblStylePr w:type="firstRow">
      <w:rPr>
        <w:rFonts w:asciiTheme="majorHAnsi" w:eastAsiaTheme="majorEastAsia" w:hAnsiTheme="majorHAnsi" w:cstheme="majorBidi"/>
        <w:i/>
        <w:iCs/>
        <w:sz w:val="26"/>
      </w:rPr>
      <w:tblPr/>
      <w:tcPr>
        <w:tcBorders>
          <w:bottom w:val="single" w:sz="4" w:space="0" w:color="0D1D5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D1D5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D1D5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D1D51" w:themeColor="accent3"/>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41">
    <w:name w:val="清单表 7 彩色 - 着色 41"/>
    <w:basedOn w:val="a3"/>
    <w:uiPriority w:val="52"/>
    <w:qFormat/>
    <w:rPr>
      <w:color w:val="4C4C4C" w:themeColor="accent4" w:themeShade="BF"/>
    </w:rPr>
    <w:tblPr/>
    <w:tblStylePr w:type="firstRow">
      <w:rPr>
        <w:rFonts w:asciiTheme="majorHAnsi" w:eastAsiaTheme="majorEastAsia" w:hAnsiTheme="majorHAnsi" w:cstheme="majorBidi"/>
        <w:i/>
        <w:iCs/>
        <w:sz w:val="26"/>
      </w:rPr>
      <w:tblPr/>
      <w:tcPr>
        <w:tcBorders>
          <w:bottom w:val="single" w:sz="4" w:space="0" w:color="666666"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6666"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6666"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6666" w:themeColor="accent4"/>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51">
    <w:name w:val="清单表 7 彩色 - 着色 51"/>
    <w:basedOn w:val="a3"/>
    <w:uiPriority w:val="52"/>
    <w:qFormat/>
    <w:rPr>
      <w:color w:val="2D587C" w:themeColor="accent5" w:themeShade="BF"/>
    </w:rPr>
    <w:tblPr/>
    <w:tblStylePr w:type="firstRow">
      <w:rPr>
        <w:rFonts w:asciiTheme="majorHAnsi" w:eastAsiaTheme="majorEastAsia" w:hAnsiTheme="majorHAnsi" w:cstheme="majorBidi"/>
        <w:i/>
        <w:iCs/>
        <w:sz w:val="26"/>
      </w:rPr>
      <w:tblPr/>
      <w:tcPr>
        <w:tcBorders>
          <w:bottom w:val="single" w:sz="4" w:space="0" w:color="3C76A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C76A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C76A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C76A6" w:themeColor="accent5"/>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61">
    <w:name w:val="清单表 7 彩色 - 着色 61"/>
    <w:basedOn w:val="a3"/>
    <w:uiPriority w:val="52"/>
    <w:qFormat/>
    <w:rPr>
      <w:color w:val="16328C" w:themeColor="accent6" w:themeShade="BF"/>
    </w:rPr>
    <w:tblPr/>
    <w:tblStylePr w:type="firstRow">
      <w:rPr>
        <w:rFonts w:asciiTheme="majorHAnsi" w:eastAsiaTheme="majorEastAsia" w:hAnsiTheme="majorHAnsi" w:cstheme="majorBidi"/>
        <w:i/>
        <w:iCs/>
        <w:sz w:val="26"/>
      </w:rPr>
      <w:tblPr/>
      <w:tcPr>
        <w:tcBorders>
          <w:bottom w:val="single" w:sz="4" w:space="0" w:color="1E44B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E44B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E44B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E44BC" w:themeColor="accent6"/>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ab">
    <w:name w:val="电子邮件签名 字符"/>
    <w:basedOn w:val="a2"/>
    <w:link w:val="aa"/>
    <w:uiPriority w:val="99"/>
    <w:semiHidden/>
    <w:qFormat/>
    <w:rPr>
      <w:rFonts w:ascii="Microsoft YaHei UI" w:eastAsia="Microsoft YaHei UI" w:hAnsi="Microsoft YaHei UI"/>
      <w:sz w:val="18"/>
    </w:rPr>
  </w:style>
  <w:style w:type="character" w:customStyle="1" w:styleId="af5">
    <w:name w:val="称呼 字符"/>
    <w:basedOn w:val="a2"/>
    <w:link w:val="af4"/>
    <w:uiPriority w:val="99"/>
    <w:semiHidden/>
    <w:qFormat/>
    <w:rPr>
      <w:rFonts w:ascii="Microsoft YaHei UI" w:eastAsia="Microsoft YaHei UI" w:hAnsi="Microsoft YaHei UI"/>
      <w:sz w:val="18"/>
    </w:rPr>
  </w:style>
  <w:style w:type="character" w:customStyle="1" w:styleId="affc">
    <w:name w:val="签名 字符"/>
    <w:basedOn w:val="a2"/>
    <w:link w:val="affb"/>
    <w:uiPriority w:val="99"/>
    <w:semiHidden/>
    <w:qFormat/>
    <w:rPr>
      <w:rFonts w:ascii="Microsoft YaHei UI" w:eastAsia="Microsoft YaHei UI" w:hAnsi="Microsoft YaHei UI"/>
      <w:sz w:val="18"/>
    </w:rPr>
  </w:style>
  <w:style w:type="character" w:customStyle="1" w:styleId="aff">
    <w:name w:val="纯文本 字符"/>
    <w:basedOn w:val="a2"/>
    <w:link w:val="afe"/>
    <w:uiPriority w:val="99"/>
    <w:semiHidden/>
    <w:rPr>
      <w:rFonts w:ascii="Microsoft YaHei UI" w:eastAsia="Microsoft YaHei UI" w:hAnsi="Microsoft YaHei UI"/>
      <w:sz w:val="21"/>
      <w:szCs w:val="21"/>
    </w:rPr>
  </w:style>
  <w:style w:type="character" w:customStyle="1" w:styleId="af7">
    <w:name w:val="结束语 字符"/>
    <w:basedOn w:val="a2"/>
    <w:link w:val="af6"/>
    <w:uiPriority w:val="99"/>
    <w:semiHidden/>
    <w:qFormat/>
    <w:rPr>
      <w:rFonts w:ascii="Microsoft YaHei UI" w:eastAsia="Microsoft YaHei UI" w:hAnsi="Microsoft YaHei UI"/>
      <w:sz w:val="18"/>
    </w:rPr>
  </w:style>
  <w:style w:type="table" w:customStyle="1" w:styleId="1f5">
    <w:name w:val="网格型浅色1"/>
    <w:basedOn w:val="a3"/>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2">
    <w:name w:val="网格表 1 浅色1"/>
    <w:basedOn w:val="a3"/>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11">
    <w:name w:val="网格表 1 浅色 - 着色 11"/>
    <w:basedOn w:val="a3"/>
    <w:uiPriority w:val="46"/>
    <w:qFormat/>
    <w:tblPr>
      <w:tblBorders>
        <w:top w:val="single" w:sz="4" w:space="0" w:color="99BCDA" w:themeColor="accent1" w:themeTint="66"/>
        <w:left w:val="single" w:sz="4" w:space="0" w:color="99BCDA" w:themeColor="accent1" w:themeTint="66"/>
        <w:bottom w:val="single" w:sz="4" w:space="0" w:color="99BCDA" w:themeColor="accent1" w:themeTint="66"/>
        <w:right w:val="single" w:sz="4" w:space="0" w:color="99BCDA" w:themeColor="accent1" w:themeTint="66"/>
        <w:insideH w:val="single" w:sz="4" w:space="0" w:color="99BCDA" w:themeColor="accent1" w:themeTint="66"/>
        <w:insideV w:val="single" w:sz="4" w:space="0" w:color="99BCDA" w:themeColor="accent1" w:themeTint="66"/>
      </w:tblBorders>
    </w:tblPr>
    <w:tblStylePr w:type="firstRow">
      <w:rPr>
        <w:b/>
        <w:bCs/>
      </w:rPr>
      <w:tblPr/>
      <w:tcPr>
        <w:tcBorders>
          <w:bottom w:val="single" w:sz="12" w:space="0" w:color="679BC8" w:themeColor="accent1" w:themeTint="99"/>
        </w:tcBorders>
      </w:tcPr>
    </w:tblStylePr>
    <w:tblStylePr w:type="lastRow">
      <w:rPr>
        <w:b/>
        <w:bCs/>
      </w:rPr>
      <w:tblPr/>
      <w:tcPr>
        <w:tcBorders>
          <w:top w:val="double" w:sz="2" w:space="0" w:color="679BC8" w:themeColor="accent1" w:themeTint="99"/>
        </w:tcBorders>
      </w:tcPr>
    </w:tblStylePr>
    <w:tblStylePr w:type="firstCol">
      <w:rPr>
        <w:b/>
        <w:bCs/>
      </w:rPr>
    </w:tblStylePr>
    <w:tblStylePr w:type="lastCol">
      <w:rPr>
        <w:b/>
        <w:bCs/>
      </w:rPr>
    </w:tblStylePr>
  </w:style>
  <w:style w:type="table" w:customStyle="1" w:styleId="1-211">
    <w:name w:val="网格表 1 浅色 - 着色 21"/>
    <w:basedOn w:val="a3"/>
    <w:uiPriority w:val="46"/>
    <w:qFormat/>
    <w:tblPr>
      <w:tblBorders>
        <w:top w:val="single" w:sz="4" w:space="0" w:color="82C9FF" w:themeColor="accent2" w:themeTint="66"/>
        <w:left w:val="single" w:sz="4" w:space="0" w:color="82C9FF" w:themeColor="accent2" w:themeTint="66"/>
        <w:bottom w:val="single" w:sz="4" w:space="0" w:color="82C9FF" w:themeColor="accent2" w:themeTint="66"/>
        <w:right w:val="single" w:sz="4" w:space="0" w:color="82C9FF" w:themeColor="accent2" w:themeTint="66"/>
        <w:insideH w:val="single" w:sz="4" w:space="0" w:color="82C9FF" w:themeColor="accent2" w:themeTint="66"/>
        <w:insideV w:val="single" w:sz="4" w:space="0" w:color="82C9FF" w:themeColor="accent2" w:themeTint="66"/>
      </w:tblBorders>
    </w:tblPr>
    <w:tblStylePr w:type="firstRow">
      <w:rPr>
        <w:b/>
        <w:bCs/>
      </w:rPr>
      <w:tblPr/>
      <w:tcPr>
        <w:tcBorders>
          <w:bottom w:val="single" w:sz="12" w:space="0" w:color="44AFFF" w:themeColor="accent2" w:themeTint="99"/>
        </w:tcBorders>
      </w:tcPr>
    </w:tblStylePr>
    <w:tblStylePr w:type="lastRow">
      <w:rPr>
        <w:b/>
        <w:bCs/>
      </w:rPr>
      <w:tblPr/>
      <w:tcPr>
        <w:tcBorders>
          <w:top w:val="double" w:sz="2" w:space="0" w:color="44AFFF" w:themeColor="accent2" w:themeTint="99"/>
        </w:tcBorders>
      </w:tcPr>
    </w:tblStylePr>
    <w:tblStylePr w:type="firstCol">
      <w:rPr>
        <w:b/>
        <w:bCs/>
      </w:rPr>
    </w:tblStylePr>
    <w:tblStylePr w:type="lastCol">
      <w:rPr>
        <w:b/>
        <w:bCs/>
      </w:rPr>
    </w:tblStylePr>
  </w:style>
  <w:style w:type="table" w:customStyle="1" w:styleId="1-311">
    <w:name w:val="网格表 1 浅色 - 着色 31"/>
    <w:basedOn w:val="a3"/>
    <w:uiPriority w:val="46"/>
    <w:qFormat/>
    <w:tblPr>
      <w:tblBorders>
        <w:top w:val="single" w:sz="4" w:space="0" w:color="6F8BE8" w:themeColor="accent3" w:themeTint="66"/>
        <w:left w:val="single" w:sz="4" w:space="0" w:color="6F8BE8" w:themeColor="accent3" w:themeTint="66"/>
        <w:bottom w:val="single" w:sz="4" w:space="0" w:color="6F8BE8" w:themeColor="accent3" w:themeTint="66"/>
        <w:right w:val="single" w:sz="4" w:space="0" w:color="6F8BE8" w:themeColor="accent3" w:themeTint="66"/>
        <w:insideH w:val="single" w:sz="4" w:space="0" w:color="6F8BE8" w:themeColor="accent3" w:themeTint="66"/>
        <w:insideV w:val="single" w:sz="4" w:space="0" w:color="6F8BE8" w:themeColor="accent3" w:themeTint="66"/>
      </w:tblBorders>
    </w:tblPr>
    <w:tblStylePr w:type="firstRow">
      <w:rPr>
        <w:b/>
        <w:bCs/>
      </w:rPr>
      <w:tblPr/>
      <w:tcPr>
        <w:tcBorders>
          <w:bottom w:val="single" w:sz="12" w:space="0" w:color="2752DC" w:themeColor="accent3" w:themeTint="99"/>
        </w:tcBorders>
      </w:tcPr>
    </w:tblStylePr>
    <w:tblStylePr w:type="lastRow">
      <w:rPr>
        <w:b/>
        <w:bCs/>
      </w:rPr>
      <w:tblPr/>
      <w:tcPr>
        <w:tcBorders>
          <w:top w:val="double" w:sz="2" w:space="0" w:color="2752DC" w:themeColor="accent3" w:themeTint="99"/>
        </w:tcBorders>
      </w:tcPr>
    </w:tblStylePr>
    <w:tblStylePr w:type="firstCol">
      <w:rPr>
        <w:b/>
        <w:bCs/>
      </w:rPr>
    </w:tblStylePr>
    <w:tblStylePr w:type="lastCol">
      <w:rPr>
        <w:b/>
        <w:bCs/>
      </w:rPr>
    </w:tblStylePr>
  </w:style>
  <w:style w:type="table" w:customStyle="1" w:styleId="1-411">
    <w:name w:val="网格表 1 浅色 - 着色 41"/>
    <w:basedOn w:val="a3"/>
    <w:uiPriority w:val="46"/>
    <w:qFormat/>
    <w:tblPr>
      <w:tblBorders>
        <w:top w:val="single" w:sz="4" w:space="0" w:color="C1C1C1" w:themeColor="accent4" w:themeTint="66"/>
        <w:left w:val="single" w:sz="4" w:space="0" w:color="C1C1C1" w:themeColor="accent4" w:themeTint="66"/>
        <w:bottom w:val="single" w:sz="4" w:space="0" w:color="C1C1C1" w:themeColor="accent4" w:themeTint="66"/>
        <w:right w:val="single" w:sz="4" w:space="0" w:color="C1C1C1" w:themeColor="accent4" w:themeTint="66"/>
        <w:insideH w:val="single" w:sz="4" w:space="0" w:color="C1C1C1" w:themeColor="accent4" w:themeTint="66"/>
        <w:insideV w:val="single" w:sz="4" w:space="0" w:color="C1C1C1" w:themeColor="accent4" w:themeTint="66"/>
      </w:tblBorders>
    </w:tblPr>
    <w:tblStylePr w:type="firstRow">
      <w:rPr>
        <w:b/>
        <w:bCs/>
      </w:rPr>
      <w:tblPr/>
      <w:tcPr>
        <w:tcBorders>
          <w:bottom w:val="single" w:sz="12" w:space="0" w:color="A3A3A3" w:themeColor="accent4" w:themeTint="99"/>
        </w:tcBorders>
      </w:tcPr>
    </w:tblStylePr>
    <w:tblStylePr w:type="lastRow">
      <w:rPr>
        <w:b/>
        <w:bCs/>
      </w:rPr>
      <w:tblPr/>
      <w:tcPr>
        <w:tcBorders>
          <w:top w:val="double" w:sz="2" w:space="0" w:color="A3A3A3" w:themeColor="accent4" w:themeTint="99"/>
        </w:tcBorders>
      </w:tcPr>
    </w:tblStylePr>
    <w:tblStylePr w:type="firstCol">
      <w:rPr>
        <w:b/>
        <w:bCs/>
      </w:rPr>
    </w:tblStylePr>
    <w:tblStylePr w:type="lastCol">
      <w:rPr>
        <w:b/>
        <w:bCs/>
      </w:rPr>
    </w:tblStylePr>
  </w:style>
  <w:style w:type="table" w:customStyle="1" w:styleId="1-511">
    <w:name w:val="网格表 1 浅色 - 着色 51"/>
    <w:basedOn w:val="a3"/>
    <w:uiPriority w:val="46"/>
    <w:qFormat/>
    <w:tblPr>
      <w:tblBorders>
        <w:top w:val="single" w:sz="4" w:space="0" w:color="ABC8E0" w:themeColor="accent5" w:themeTint="66"/>
        <w:left w:val="single" w:sz="4" w:space="0" w:color="ABC8E0" w:themeColor="accent5" w:themeTint="66"/>
        <w:bottom w:val="single" w:sz="4" w:space="0" w:color="ABC8E0" w:themeColor="accent5" w:themeTint="66"/>
        <w:right w:val="single" w:sz="4" w:space="0" w:color="ABC8E0" w:themeColor="accent5" w:themeTint="66"/>
        <w:insideH w:val="single" w:sz="4" w:space="0" w:color="ABC8E0" w:themeColor="accent5" w:themeTint="66"/>
        <w:insideV w:val="single" w:sz="4" w:space="0" w:color="ABC8E0" w:themeColor="accent5" w:themeTint="66"/>
      </w:tblBorders>
    </w:tblPr>
    <w:tblStylePr w:type="firstRow">
      <w:rPr>
        <w:b/>
        <w:bCs/>
      </w:rPr>
      <w:tblPr/>
      <w:tcPr>
        <w:tcBorders>
          <w:bottom w:val="single" w:sz="12" w:space="0" w:color="81ADD1" w:themeColor="accent5" w:themeTint="99"/>
        </w:tcBorders>
      </w:tcPr>
    </w:tblStylePr>
    <w:tblStylePr w:type="lastRow">
      <w:rPr>
        <w:b/>
        <w:bCs/>
      </w:rPr>
      <w:tblPr/>
      <w:tcPr>
        <w:tcBorders>
          <w:top w:val="double" w:sz="2" w:space="0" w:color="81ADD1" w:themeColor="accent5" w:themeTint="99"/>
        </w:tcBorders>
      </w:tcPr>
    </w:tblStylePr>
    <w:tblStylePr w:type="firstCol">
      <w:rPr>
        <w:b/>
        <w:bCs/>
      </w:rPr>
    </w:tblStylePr>
    <w:tblStylePr w:type="lastCol">
      <w:rPr>
        <w:b/>
        <w:bCs/>
      </w:rPr>
    </w:tblStylePr>
  </w:style>
  <w:style w:type="table" w:customStyle="1" w:styleId="1-611">
    <w:name w:val="网格表 1 浅色 - 着色 61"/>
    <w:basedOn w:val="a3"/>
    <w:uiPriority w:val="46"/>
    <w:qFormat/>
    <w:tblPr>
      <w:tblBorders>
        <w:top w:val="single" w:sz="4" w:space="0" w:color="9AAEEF" w:themeColor="accent6" w:themeTint="66"/>
        <w:left w:val="single" w:sz="4" w:space="0" w:color="9AAEEF" w:themeColor="accent6" w:themeTint="66"/>
        <w:bottom w:val="single" w:sz="4" w:space="0" w:color="9AAEEF" w:themeColor="accent6" w:themeTint="66"/>
        <w:right w:val="single" w:sz="4" w:space="0" w:color="9AAEEF" w:themeColor="accent6" w:themeTint="66"/>
        <w:insideH w:val="single" w:sz="4" w:space="0" w:color="9AAEEF" w:themeColor="accent6" w:themeTint="66"/>
        <w:insideV w:val="single" w:sz="4" w:space="0" w:color="9AAEEF" w:themeColor="accent6" w:themeTint="66"/>
      </w:tblBorders>
    </w:tblPr>
    <w:tblStylePr w:type="firstRow">
      <w:rPr>
        <w:b/>
        <w:bCs/>
      </w:rPr>
      <w:tblPr/>
      <w:tcPr>
        <w:tcBorders>
          <w:bottom w:val="single" w:sz="12" w:space="0" w:color="6786E6" w:themeColor="accent6" w:themeTint="99"/>
        </w:tcBorders>
      </w:tcPr>
    </w:tblStylePr>
    <w:tblStylePr w:type="lastRow">
      <w:rPr>
        <w:b/>
        <w:bCs/>
      </w:rPr>
      <w:tblPr/>
      <w:tcPr>
        <w:tcBorders>
          <w:top w:val="double" w:sz="2" w:space="0" w:color="6786E6" w:themeColor="accent6" w:themeTint="99"/>
        </w:tcBorders>
      </w:tcPr>
    </w:tblStylePr>
    <w:tblStylePr w:type="firstCol">
      <w:rPr>
        <w:b/>
        <w:bCs/>
      </w:rPr>
    </w:tblStylePr>
    <w:tblStylePr w:type="lastCol">
      <w:rPr>
        <w:b/>
        <w:bCs/>
      </w:rPr>
    </w:tblStylePr>
  </w:style>
  <w:style w:type="table" w:customStyle="1" w:styleId="212">
    <w:name w:val="网格表 21"/>
    <w:basedOn w:val="a3"/>
    <w:uiPriority w:val="47"/>
    <w:qFormat/>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1">
    <w:name w:val="网格表 2 - 着色 11"/>
    <w:basedOn w:val="a3"/>
    <w:uiPriority w:val="47"/>
    <w:qFormat/>
    <w:tblPr>
      <w:tblBorders>
        <w:top w:val="single" w:sz="2" w:space="0" w:color="679BC8" w:themeColor="accent1" w:themeTint="99"/>
        <w:bottom w:val="single" w:sz="2" w:space="0" w:color="679BC8" w:themeColor="accent1" w:themeTint="99"/>
        <w:insideH w:val="single" w:sz="2" w:space="0" w:color="679BC8" w:themeColor="accent1" w:themeTint="99"/>
        <w:insideV w:val="single" w:sz="2" w:space="0" w:color="679BC8" w:themeColor="accent1" w:themeTint="99"/>
      </w:tblBorders>
    </w:tblPr>
    <w:tblStylePr w:type="firstRow">
      <w:rPr>
        <w:b/>
        <w:bCs/>
      </w:rPr>
      <w:tblPr/>
      <w:tcPr>
        <w:tcBorders>
          <w:top w:val="nil"/>
          <w:bottom w:val="single" w:sz="12" w:space="0" w:color="679BC8" w:themeColor="accent1" w:themeTint="99"/>
          <w:insideH w:val="nil"/>
          <w:insideV w:val="nil"/>
        </w:tcBorders>
        <w:shd w:val="clear" w:color="auto" w:fill="FFFFFF" w:themeFill="background1"/>
      </w:tcPr>
    </w:tblStylePr>
    <w:tblStylePr w:type="lastRow">
      <w:rPr>
        <w:b/>
        <w:bCs/>
      </w:rPr>
      <w:tblPr/>
      <w:tcPr>
        <w:tcBorders>
          <w:top w:val="double" w:sz="2" w:space="0" w:color="679BC8"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customStyle="1" w:styleId="2-211">
    <w:name w:val="网格表 2 - 着色 21"/>
    <w:basedOn w:val="a3"/>
    <w:uiPriority w:val="47"/>
    <w:qFormat/>
    <w:tblPr>
      <w:tblBorders>
        <w:top w:val="single" w:sz="2" w:space="0" w:color="44AFFF" w:themeColor="accent2" w:themeTint="99"/>
        <w:bottom w:val="single" w:sz="2" w:space="0" w:color="44AFFF" w:themeColor="accent2" w:themeTint="99"/>
        <w:insideH w:val="single" w:sz="2" w:space="0" w:color="44AFFF" w:themeColor="accent2" w:themeTint="99"/>
        <w:insideV w:val="single" w:sz="2" w:space="0" w:color="44AFFF" w:themeColor="accent2" w:themeTint="99"/>
      </w:tblBorders>
    </w:tblPr>
    <w:tblStylePr w:type="firstRow">
      <w:rPr>
        <w:b/>
        <w:bCs/>
      </w:rPr>
      <w:tblPr/>
      <w:tcPr>
        <w:tcBorders>
          <w:top w:val="nil"/>
          <w:bottom w:val="single" w:sz="12" w:space="0" w:color="44AFFF" w:themeColor="accent2" w:themeTint="99"/>
          <w:insideH w:val="nil"/>
          <w:insideV w:val="nil"/>
        </w:tcBorders>
        <w:shd w:val="clear" w:color="auto" w:fill="FFFFFF" w:themeFill="background1"/>
      </w:tcPr>
    </w:tblStylePr>
    <w:tblStylePr w:type="lastRow">
      <w:rPr>
        <w:b/>
        <w:bCs/>
      </w:rPr>
      <w:tblPr/>
      <w:tcPr>
        <w:tcBorders>
          <w:top w:val="double" w:sz="2" w:space="0" w:color="44AF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customStyle="1" w:styleId="2-311">
    <w:name w:val="网格表 2 - 着色 31"/>
    <w:basedOn w:val="a3"/>
    <w:uiPriority w:val="47"/>
    <w:qFormat/>
    <w:tblPr>
      <w:tblBorders>
        <w:top w:val="single" w:sz="2" w:space="0" w:color="2752DC" w:themeColor="accent3" w:themeTint="99"/>
        <w:bottom w:val="single" w:sz="2" w:space="0" w:color="2752DC" w:themeColor="accent3" w:themeTint="99"/>
        <w:insideH w:val="single" w:sz="2" w:space="0" w:color="2752DC" w:themeColor="accent3" w:themeTint="99"/>
        <w:insideV w:val="single" w:sz="2" w:space="0" w:color="2752DC" w:themeColor="accent3" w:themeTint="99"/>
      </w:tblBorders>
    </w:tblPr>
    <w:tblStylePr w:type="firstRow">
      <w:rPr>
        <w:b/>
        <w:bCs/>
      </w:rPr>
      <w:tblPr/>
      <w:tcPr>
        <w:tcBorders>
          <w:top w:val="nil"/>
          <w:bottom w:val="single" w:sz="12" w:space="0" w:color="2752DC" w:themeColor="accent3" w:themeTint="99"/>
          <w:insideH w:val="nil"/>
          <w:insideV w:val="nil"/>
        </w:tcBorders>
        <w:shd w:val="clear" w:color="auto" w:fill="FFFFFF" w:themeFill="background1"/>
      </w:tcPr>
    </w:tblStylePr>
    <w:tblStylePr w:type="lastRow">
      <w:rPr>
        <w:b/>
        <w:bCs/>
      </w:rPr>
      <w:tblPr/>
      <w:tcPr>
        <w:tcBorders>
          <w:top w:val="double" w:sz="2" w:space="0" w:color="2752DC"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customStyle="1" w:styleId="2-411">
    <w:name w:val="网格表 2 - 着色 41"/>
    <w:basedOn w:val="a3"/>
    <w:uiPriority w:val="47"/>
    <w:qFormat/>
    <w:tblPr>
      <w:tblBorders>
        <w:top w:val="single" w:sz="2" w:space="0" w:color="A3A3A3" w:themeColor="accent4" w:themeTint="99"/>
        <w:bottom w:val="single" w:sz="2" w:space="0" w:color="A3A3A3" w:themeColor="accent4" w:themeTint="99"/>
        <w:insideH w:val="single" w:sz="2" w:space="0" w:color="A3A3A3" w:themeColor="accent4" w:themeTint="99"/>
        <w:insideV w:val="single" w:sz="2" w:space="0" w:color="A3A3A3" w:themeColor="accent4" w:themeTint="99"/>
      </w:tblBorders>
    </w:tblPr>
    <w:tblStylePr w:type="firstRow">
      <w:rPr>
        <w:b/>
        <w:bCs/>
      </w:rPr>
      <w:tblPr/>
      <w:tcPr>
        <w:tcBorders>
          <w:top w:val="nil"/>
          <w:bottom w:val="single" w:sz="12" w:space="0" w:color="A3A3A3" w:themeColor="accent4" w:themeTint="99"/>
          <w:insideH w:val="nil"/>
          <w:insideV w:val="nil"/>
        </w:tcBorders>
        <w:shd w:val="clear" w:color="auto" w:fill="FFFFFF" w:themeFill="background1"/>
      </w:tcPr>
    </w:tblStylePr>
    <w:tblStylePr w:type="lastRow">
      <w:rPr>
        <w:b/>
        <w:bCs/>
      </w:rPr>
      <w:tblPr/>
      <w:tcPr>
        <w:tcBorders>
          <w:top w:val="double" w:sz="2" w:space="0" w:color="A3A3A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customStyle="1" w:styleId="2-511">
    <w:name w:val="网格表 2 - 着色 51"/>
    <w:basedOn w:val="a3"/>
    <w:uiPriority w:val="47"/>
    <w:qFormat/>
    <w:tblPr>
      <w:tblBorders>
        <w:top w:val="single" w:sz="2" w:space="0" w:color="81ADD1" w:themeColor="accent5" w:themeTint="99"/>
        <w:bottom w:val="single" w:sz="2" w:space="0" w:color="81ADD1" w:themeColor="accent5" w:themeTint="99"/>
        <w:insideH w:val="single" w:sz="2" w:space="0" w:color="81ADD1" w:themeColor="accent5" w:themeTint="99"/>
        <w:insideV w:val="single" w:sz="2" w:space="0" w:color="81ADD1" w:themeColor="accent5" w:themeTint="99"/>
      </w:tblBorders>
    </w:tblPr>
    <w:tblStylePr w:type="firstRow">
      <w:rPr>
        <w:b/>
        <w:bCs/>
      </w:rPr>
      <w:tblPr/>
      <w:tcPr>
        <w:tcBorders>
          <w:top w:val="nil"/>
          <w:bottom w:val="single" w:sz="12" w:space="0" w:color="81ADD1" w:themeColor="accent5" w:themeTint="99"/>
          <w:insideH w:val="nil"/>
          <w:insideV w:val="nil"/>
        </w:tcBorders>
        <w:shd w:val="clear" w:color="auto" w:fill="FFFFFF" w:themeFill="background1"/>
      </w:tcPr>
    </w:tblStylePr>
    <w:tblStylePr w:type="lastRow">
      <w:rPr>
        <w:b/>
        <w:bCs/>
      </w:rPr>
      <w:tblPr/>
      <w:tcPr>
        <w:tcBorders>
          <w:top w:val="double" w:sz="2" w:space="0" w:color="81ADD1"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customStyle="1" w:styleId="2-611">
    <w:name w:val="网格表 2 - 着色 61"/>
    <w:basedOn w:val="a3"/>
    <w:uiPriority w:val="47"/>
    <w:qFormat/>
    <w:tblPr>
      <w:tblBorders>
        <w:top w:val="single" w:sz="2" w:space="0" w:color="6786E6" w:themeColor="accent6" w:themeTint="99"/>
        <w:bottom w:val="single" w:sz="2" w:space="0" w:color="6786E6" w:themeColor="accent6" w:themeTint="99"/>
        <w:insideH w:val="single" w:sz="2" w:space="0" w:color="6786E6" w:themeColor="accent6" w:themeTint="99"/>
        <w:insideV w:val="single" w:sz="2" w:space="0" w:color="6786E6" w:themeColor="accent6" w:themeTint="99"/>
      </w:tblBorders>
    </w:tblPr>
    <w:tblStylePr w:type="firstRow">
      <w:rPr>
        <w:b/>
        <w:bCs/>
      </w:rPr>
      <w:tblPr/>
      <w:tcPr>
        <w:tcBorders>
          <w:top w:val="nil"/>
          <w:bottom w:val="single" w:sz="12" w:space="0" w:color="6786E6" w:themeColor="accent6" w:themeTint="99"/>
          <w:insideH w:val="nil"/>
          <w:insideV w:val="nil"/>
        </w:tcBorders>
        <w:shd w:val="clear" w:color="auto" w:fill="FFFFFF" w:themeFill="background1"/>
      </w:tcPr>
    </w:tblStylePr>
    <w:tblStylePr w:type="lastRow">
      <w:rPr>
        <w:b/>
        <w:bCs/>
      </w:rPr>
      <w:tblPr/>
      <w:tcPr>
        <w:tcBorders>
          <w:top w:val="double" w:sz="2" w:space="0" w:color="6786E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customStyle="1" w:styleId="312">
    <w:name w:val="网格表 31"/>
    <w:basedOn w:val="a3"/>
    <w:uiPriority w:val="48"/>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3-110">
    <w:name w:val="网格表 3 - 着色 11"/>
    <w:basedOn w:val="a3"/>
    <w:uiPriority w:val="48"/>
    <w:qFormat/>
    <w:tblPr>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bottom w:val="single" w:sz="4" w:space="0" w:color="679BC8" w:themeColor="accent1" w:themeTint="99"/>
        </w:tcBorders>
      </w:tcPr>
    </w:tblStylePr>
    <w:tblStylePr w:type="nwCell">
      <w:tblPr/>
      <w:tcPr>
        <w:tcBorders>
          <w:bottom w:val="single" w:sz="4" w:space="0" w:color="679BC8" w:themeColor="accent1" w:themeTint="99"/>
        </w:tcBorders>
      </w:tcPr>
    </w:tblStylePr>
    <w:tblStylePr w:type="seCell">
      <w:tblPr/>
      <w:tcPr>
        <w:tcBorders>
          <w:top w:val="single" w:sz="4" w:space="0" w:color="679BC8" w:themeColor="accent1" w:themeTint="99"/>
        </w:tcBorders>
      </w:tcPr>
    </w:tblStylePr>
    <w:tblStylePr w:type="swCell">
      <w:tblPr/>
      <w:tcPr>
        <w:tcBorders>
          <w:top w:val="single" w:sz="4" w:space="0" w:color="679BC8" w:themeColor="accent1" w:themeTint="99"/>
        </w:tcBorders>
      </w:tcPr>
    </w:tblStylePr>
  </w:style>
  <w:style w:type="table" w:customStyle="1" w:styleId="3-210">
    <w:name w:val="网格表 3 - 着色 21"/>
    <w:basedOn w:val="a3"/>
    <w:uiPriority w:val="48"/>
    <w:qFormat/>
    <w:tblPr>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bottom w:val="single" w:sz="4" w:space="0" w:color="44AFFF" w:themeColor="accent2" w:themeTint="99"/>
        </w:tcBorders>
      </w:tcPr>
    </w:tblStylePr>
    <w:tblStylePr w:type="nwCell">
      <w:tblPr/>
      <w:tcPr>
        <w:tcBorders>
          <w:bottom w:val="single" w:sz="4" w:space="0" w:color="44AFFF" w:themeColor="accent2" w:themeTint="99"/>
        </w:tcBorders>
      </w:tcPr>
    </w:tblStylePr>
    <w:tblStylePr w:type="seCell">
      <w:tblPr/>
      <w:tcPr>
        <w:tcBorders>
          <w:top w:val="single" w:sz="4" w:space="0" w:color="44AFFF" w:themeColor="accent2" w:themeTint="99"/>
        </w:tcBorders>
      </w:tcPr>
    </w:tblStylePr>
    <w:tblStylePr w:type="swCell">
      <w:tblPr/>
      <w:tcPr>
        <w:tcBorders>
          <w:top w:val="single" w:sz="4" w:space="0" w:color="44AFFF" w:themeColor="accent2" w:themeTint="99"/>
        </w:tcBorders>
      </w:tcPr>
    </w:tblStylePr>
  </w:style>
  <w:style w:type="table" w:customStyle="1" w:styleId="3-310">
    <w:name w:val="网格表 3 - 着色 31"/>
    <w:basedOn w:val="a3"/>
    <w:uiPriority w:val="48"/>
    <w:qFormat/>
    <w:tblPr>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bottom w:val="single" w:sz="4" w:space="0" w:color="2752DC" w:themeColor="accent3" w:themeTint="99"/>
        </w:tcBorders>
      </w:tcPr>
    </w:tblStylePr>
    <w:tblStylePr w:type="nwCell">
      <w:tblPr/>
      <w:tcPr>
        <w:tcBorders>
          <w:bottom w:val="single" w:sz="4" w:space="0" w:color="2752DC" w:themeColor="accent3" w:themeTint="99"/>
        </w:tcBorders>
      </w:tcPr>
    </w:tblStylePr>
    <w:tblStylePr w:type="seCell">
      <w:tblPr/>
      <w:tcPr>
        <w:tcBorders>
          <w:top w:val="single" w:sz="4" w:space="0" w:color="2752DC" w:themeColor="accent3" w:themeTint="99"/>
        </w:tcBorders>
      </w:tcPr>
    </w:tblStylePr>
    <w:tblStylePr w:type="swCell">
      <w:tblPr/>
      <w:tcPr>
        <w:tcBorders>
          <w:top w:val="single" w:sz="4" w:space="0" w:color="2752DC" w:themeColor="accent3" w:themeTint="99"/>
        </w:tcBorders>
      </w:tcPr>
    </w:tblStylePr>
  </w:style>
  <w:style w:type="table" w:customStyle="1" w:styleId="3-410">
    <w:name w:val="网格表 3 - 着色 41"/>
    <w:basedOn w:val="a3"/>
    <w:uiPriority w:val="48"/>
    <w:qFormat/>
    <w:tblPr>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bottom w:val="single" w:sz="4" w:space="0" w:color="A3A3A3" w:themeColor="accent4" w:themeTint="99"/>
        </w:tcBorders>
      </w:tcPr>
    </w:tblStylePr>
    <w:tblStylePr w:type="nwCell">
      <w:tblPr/>
      <w:tcPr>
        <w:tcBorders>
          <w:bottom w:val="single" w:sz="4" w:space="0" w:color="A3A3A3" w:themeColor="accent4" w:themeTint="99"/>
        </w:tcBorders>
      </w:tcPr>
    </w:tblStylePr>
    <w:tblStylePr w:type="seCell">
      <w:tblPr/>
      <w:tcPr>
        <w:tcBorders>
          <w:top w:val="single" w:sz="4" w:space="0" w:color="A3A3A3" w:themeColor="accent4" w:themeTint="99"/>
        </w:tcBorders>
      </w:tcPr>
    </w:tblStylePr>
    <w:tblStylePr w:type="swCell">
      <w:tblPr/>
      <w:tcPr>
        <w:tcBorders>
          <w:top w:val="single" w:sz="4" w:space="0" w:color="A3A3A3" w:themeColor="accent4" w:themeTint="99"/>
        </w:tcBorders>
      </w:tcPr>
    </w:tblStylePr>
  </w:style>
  <w:style w:type="table" w:customStyle="1" w:styleId="3-510">
    <w:name w:val="网格表 3 - 着色 51"/>
    <w:basedOn w:val="a3"/>
    <w:uiPriority w:val="48"/>
    <w:qFormat/>
    <w:tblPr>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bottom w:val="single" w:sz="4" w:space="0" w:color="81ADD1" w:themeColor="accent5" w:themeTint="99"/>
        </w:tcBorders>
      </w:tcPr>
    </w:tblStylePr>
    <w:tblStylePr w:type="nwCell">
      <w:tblPr/>
      <w:tcPr>
        <w:tcBorders>
          <w:bottom w:val="single" w:sz="4" w:space="0" w:color="81ADD1" w:themeColor="accent5" w:themeTint="99"/>
        </w:tcBorders>
      </w:tcPr>
    </w:tblStylePr>
    <w:tblStylePr w:type="seCell">
      <w:tblPr/>
      <w:tcPr>
        <w:tcBorders>
          <w:top w:val="single" w:sz="4" w:space="0" w:color="81ADD1" w:themeColor="accent5" w:themeTint="99"/>
        </w:tcBorders>
      </w:tcPr>
    </w:tblStylePr>
    <w:tblStylePr w:type="swCell">
      <w:tblPr/>
      <w:tcPr>
        <w:tcBorders>
          <w:top w:val="single" w:sz="4" w:space="0" w:color="81ADD1" w:themeColor="accent5" w:themeTint="99"/>
        </w:tcBorders>
      </w:tcPr>
    </w:tblStylePr>
  </w:style>
  <w:style w:type="table" w:customStyle="1" w:styleId="3-610">
    <w:name w:val="网格表 3 - 着色 61"/>
    <w:basedOn w:val="a3"/>
    <w:uiPriority w:val="48"/>
    <w:qFormat/>
    <w:tblPr>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bottom w:val="single" w:sz="4" w:space="0" w:color="6786E6" w:themeColor="accent6" w:themeTint="99"/>
        </w:tcBorders>
      </w:tcPr>
    </w:tblStylePr>
    <w:tblStylePr w:type="nwCell">
      <w:tblPr/>
      <w:tcPr>
        <w:tcBorders>
          <w:bottom w:val="single" w:sz="4" w:space="0" w:color="6786E6" w:themeColor="accent6" w:themeTint="99"/>
        </w:tcBorders>
      </w:tcPr>
    </w:tblStylePr>
    <w:tblStylePr w:type="seCell">
      <w:tblPr/>
      <w:tcPr>
        <w:tcBorders>
          <w:top w:val="single" w:sz="4" w:space="0" w:color="6786E6" w:themeColor="accent6" w:themeTint="99"/>
        </w:tcBorders>
      </w:tcPr>
    </w:tblStylePr>
    <w:tblStylePr w:type="swCell">
      <w:tblPr/>
      <w:tcPr>
        <w:tcBorders>
          <w:top w:val="single" w:sz="4" w:space="0" w:color="6786E6" w:themeColor="accent6" w:themeTint="99"/>
        </w:tcBorders>
      </w:tcPr>
    </w:tblStylePr>
  </w:style>
  <w:style w:type="table" w:customStyle="1" w:styleId="412">
    <w:name w:val="网格表 41"/>
    <w:basedOn w:val="a3"/>
    <w:uiPriority w:val="49"/>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110">
    <w:name w:val="网格表 4 - 着色 11"/>
    <w:basedOn w:val="a3"/>
    <w:uiPriority w:val="49"/>
    <w:qFormat/>
    <w:tblPr>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color w:val="FFFFFF" w:themeColor="background1"/>
      </w:rPr>
      <w:tblPr/>
      <w:tcPr>
        <w:tcBorders>
          <w:top w:val="single" w:sz="4" w:space="0" w:color="2C567A" w:themeColor="accent1"/>
          <w:left w:val="single" w:sz="4" w:space="0" w:color="2C567A" w:themeColor="accent1"/>
          <w:bottom w:val="single" w:sz="4" w:space="0" w:color="2C567A" w:themeColor="accent1"/>
          <w:right w:val="single" w:sz="4" w:space="0" w:color="2C567A" w:themeColor="accent1"/>
          <w:insideH w:val="nil"/>
          <w:insideV w:val="nil"/>
        </w:tcBorders>
        <w:shd w:val="clear" w:color="auto" w:fill="2C567A" w:themeFill="accent1"/>
      </w:tcPr>
    </w:tblStylePr>
    <w:tblStylePr w:type="lastRow">
      <w:rPr>
        <w:b/>
        <w:bCs/>
      </w:rPr>
      <w:tblPr/>
      <w:tcPr>
        <w:tcBorders>
          <w:top w:val="double" w:sz="4" w:space="0" w:color="2C567A" w:themeColor="accent1"/>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customStyle="1" w:styleId="4-210">
    <w:name w:val="网格表 4 - 着色 21"/>
    <w:basedOn w:val="a3"/>
    <w:uiPriority w:val="49"/>
    <w:qFormat/>
    <w:tblPr>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color w:val="FFFFFF" w:themeColor="background1"/>
      </w:rPr>
      <w:tblPr/>
      <w:tcPr>
        <w:tcBorders>
          <w:top w:val="single" w:sz="4" w:space="0" w:color="0072C7" w:themeColor="accent2"/>
          <w:left w:val="single" w:sz="4" w:space="0" w:color="0072C7" w:themeColor="accent2"/>
          <w:bottom w:val="single" w:sz="4" w:space="0" w:color="0072C7" w:themeColor="accent2"/>
          <w:right w:val="single" w:sz="4" w:space="0" w:color="0072C7" w:themeColor="accent2"/>
          <w:insideH w:val="nil"/>
          <w:insideV w:val="nil"/>
        </w:tcBorders>
        <w:shd w:val="clear" w:color="auto" w:fill="0072C7" w:themeFill="accent2"/>
      </w:tcPr>
    </w:tblStylePr>
    <w:tblStylePr w:type="lastRow">
      <w:rPr>
        <w:b/>
        <w:bCs/>
      </w:rPr>
      <w:tblPr/>
      <w:tcPr>
        <w:tcBorders>
          <w:top w:val="double" w:sz="4" w:space="0" w:color="0072C7" w:themeColor="accent2"/>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customStyle="1" w:styleId="4-310">
    <w:name w:val="网格表 4 - 着色 31"/>
    <w:basedOn w:val="a3"/>
    <w:uiPriority w:val="49"/>
    <w:qFormat/>
    <w:tblPr>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color w:val="FFFFFF" w:themeColor="background1"/>
      </w:rPr>
      <w:tblPr/>
      <w:tcPr>
        <w:tcBorders>
          <w:top w:val="single" w:sz="4" w:space="0" w:color="0D1D51" w:themeColor="accent3"/>
          <w:left w:val="single" w:sz="4" w:space="0" w:color="0D1D51" w:themeColor="accent3"/>
          <w:bottom w:val="single" w:sz="4" w:space="0" w:color="0D1D51" w:themeColor="accent3"/>
          <w:right w:val="single" w:sz="4" w:space="0" w:color="0D1D51" w:themeColor="accent3"/>
          <w:insideH w:val="nil"/>
          <w:insideV w:val="nil"/>
        </w:tcBorders>
        <w:shd w:val="clear" w:color="auto" w:fill="0D1D51" w:themeFill="accent3"/>
      </w:tcPr>
    </w:tblStylePr>
    <w:tblStylePr w:type="lastRow">
      <w:rPr>
        <w:b/>
        <w:bCs/>
      </w:rPr>
      <w:tblPr/>
      <w:tcPr>
        <w:tcBorders>
          <w:top w:val="double" w:sz="4" w:space="0" w:color="0D1D51" w:themeColor="accent3"/>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customStyle="1" w:styleId="4-410">
    <w:name w:val="网格表 4 - 着色 41"/>
    <w:basedOn w:val="a3"/>
    <w:uiPriority w:val="49"/>
    <w:qFormat/>
    <w:tblPr>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color w:val="FFFFFF" w:themeColor="background1"/>
      </w:rPr>
      <w:tblPr/>
      <w:tcPr>
        <w:tcBorders>
          <w:top w:val="single" w:sz="4" w:space="0" w:color="666666" w:themeColor="accent4"/>
          <w:left w:val="single" w:sz="4" w:space="0" w:color="666666" w:themeColor="accent4"/>
          <w:bottom w:val="single" w:sz="4" w:space="0" w:color="666666" w:themeColor="accent4"/>
          <w:right w:val="single" w:sz="4" w:space="0" w:color="666666" w:themeColor="accent4"/>
          <w:insideH w:val="nil"/>
          <w:insideV w:val="nil"/>
        </w:tcBorders>
        <w:shd w:val="clear" w:color="auto" w:fill="666666" w:themeFill="accent4"/>
      </w:tcPr>
    </w:tblStylePr>
    <w:tblStylePr w:type="lastRow">
      <w:rPr>
        <w:b/>
        <w:bCs/>
      </w:rPr>
      <w:tblPr/>
      <w:tcPr>
        <w:tcBorders>
          <w:top w:val="double" w:sz="4" w:space="0" w:color="666666" w:themeColor="accent4"/>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customStyle="1" w:styleId="4-510">
    <w:name w:val="网格表 4 - 着色 51"/>
    <w:basedOn w:val="a3"/>
    <w:uiPriority w:val="49"/>
    <w:qFormat/>
    <w:tblPr>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color w:val="FFFFFF" w:themeColor="background1"/>
      </w:rPr>
      <w:tblPr/>
      <w:tcPr>
        <w:tcBorders>
          <w:top w:val="single" w:sz="4" w:space="0" w:color="3C76A6" w:themeColor="accent5"/>
          <w:left w:val="single" w:sz="4" w:space="0" w:color="3C76A6" w:themeColor="accent5"/>
          <w:bottom w:val="single" w:sz="4" w:space="0" w:color="3C76A6" w:themeColor="accent5"/>
          <w:right w:val="single" w:sz="4" w:space="0" w:color="3C76A6" w:themeColor="accent5"/>
          <w:insideH w:val="nil"/>
          <w:insideV w:val="nil"/>
        </w:tcBorders>
        <w:shd w:val="clear" w:color="auto" w:fill="3C76A6" w:themeFill="accent5"/>
      </w:tcPr>
    </w:tblStylePr>
    <w:tblStylePr w:type="lastRow">
      <w:rPr>
        <w:b/>
        <w:bCs/>
      </w:rPr>
      <w:tblPr/>
      <w:tcPr>
        <w:tcBorders>
          <w:top w:val="double" w:sz="4" w:space="0" w:color="3C76A6" w:themeColor="accent5"/>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customStyle="1" w:styleId="4-610">
    <w:name w:val="网格表 4 - 着色 61"/>
    <w:basedOn w:val="a3"/>
    <w:uiPriority w:val="49"/>
    <w:qFormat/>
    <w:tblPr>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color w:val="FFFFFF" w:themeColor="background1"/>
      </w:rPr>
      <w:tblPr/>
      <w:tcPr>
        <w:tcBorders>
          <w:top w:val="single" w:sz="4" w:space="0" w:color="1E44BC" w:themeColor="accent6"/>
          <w:left w:val="single" w:sz="4" w:space="0" w:color="1E44BC" w:themeColor="accent6"/>
          <w:bottom w:val="single" w:sz="4" w:space="0" w:color="1E44BC" w:themeColor="accent6"/>
          <w:right w:val="single" w:sz="4" w:space="0" w:color="1E44BC" w:themeColor="accent6"/>
          <w:insideH w:val="nil"/>
          <w:insideV w:val="nil"/>
        </w:tcBorders>
        <w:shd w:val="clear" w:color="auto" w:fill="1E44BC" w:themeFill="accent6"/>
      </w:tcPr>
    </w:tblStylePr>
    <w:tblStylePr w:type="lastRow">
      <w:rPr>
        <w:b/>
        <w:bCs/>
      </w:rPr>
      <w:tblPr/>
      <w:tcPr>
        <w:tcBorders>
          <w:top w:val="double" w:sz="4" w:space="0" w:color="1E44BC" w:themeColor="accent6"/>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customStyle="1" w:styleId="512">
    <w:name w:val="网格表 5 深色1"/>
    <w:basedOn w:val="a3"/>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5-110">
    <w:name w:val="网格表 5 深色 - 着色 11"/>
    <w:basedOn w:val="a3"/>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DDE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C567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C567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C567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C567A" w:themeFill="accent1"/>
      </w:tcPr>
    </w:tblStylePr>
    <w:tblStylePr w:type="band1Vert">
      <w:tblPr/>
      <w:tcPr>
        <w:shd w:val="clear" w:color="auto" w:fill="99BCDA" w:themeFill="accent1" w:themeFillTint="66"/>
      </w:tcPr>
    </w:tblStylePr>
    <w:tblStylePr w:type="band1Horz">
      <w:tblPr/>
      <w:tcPr>
        <w:shd w:val="clear" w:color="auto" w:fill="99BCDA" w:themeFill="accent1" w:themeFillTint="66"/>
      </w:tcPr>
    </w:tblStylePr>
  </w:style>
  <w:style w:type="table" w:customStyle="1" w:styleId="5-210">
    <w:name w:val="网格表 5 深色 - 着色 21"/>
    <w:basedOn w:val="a3"/>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E4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72C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72C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72C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72C7" w:themeFill="accent2"/>
      </w:tcPr>
    </w:tblStylePr>
    <w:tblStylePr w:type="band1Vert">
      <w:tblPr/>
      <w:tcPr>
        <w:shd w:val="clear" w:color="auto" w:fill="82C9FF" w:themeFill="accent2" w:themeFillTint="66"/>
      </w:tcPr>
    </w:tblStylePr>
    <w:tblStylePr w:type="band1Horz">
      <w:tblPr/>
      <w:tcPr>
        <w:shd w:val="clear" w:color="auto" w:fill="82C9FF" w:themeFill="accent2" w:themeFillTint="66"/>
      </w:tcPr>
    </w:tblStylePr>
  </w:style>
  <w:style w:type="table" w:customStyle="1" w:styleId="5-310">
    <w:name w:val="网格表 5 深色 - 着色 31"/>
    <w:basedOn w:val="a3"/>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C5F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D1D5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D1D5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D1D5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D1D51" w:themeFill="accent3"/>
      </w:tcPr>
    </w:tblStylePr>
    <w:tblStylePr w:type="band1Vert">
      <w:tblPr/>
      <w:tcPr>
        <w:shd w:val="clear" w:color="auto" w:fill="6F8BE8" w:themeFill="accent3" w:themeFillTint="66"/>
      </w:tcPr>
    </w:tblStylePr>
    <w:tblStylePr w:type="band1Horz">
      <w:tblPr/>
      <w:tcPr>
        <w:shd w:val="clear" w:color="auto" w:fill="6F8BE8" w:themeFill="accent3" w:themeFillTint="66"/>
      </w:tcPr>
    </w:tblStylePr>
  </w:style>
  <w:style w:type="table" w:customStyle="1" w:styleId="5-410">
    <w:name w:val="网格表 5 深色 - 着色 41"/>
    <w:basedOn w:val="a3"/>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0E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666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666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666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6666" w:themeFill="accent4"/>
      </w:tcPr>
    </w:tblStylePr>
    <w:tblStylePr w:type="band1Vert">
      <w:tblPr/>
      <w:tcPr>
        <w:shd w:val="clear" w:color="auto" w:fill="C1C1C1" w:themeFill="accent4" w:themeFillTint="66"/>
      </w:tcPr>
    </w:tblStylePr>
    <w:tblStylePr w:type="band1Horz">
      <w:tblPr/>
      <w:tcPr>
        <w:shd w:val="clear" w:color="auto" w:fill="C1C1C1" w:themeFill="accent4" w:themeFillTint="66"/>
      </w:tcPr>
    </w:tblStylePr>
  </w:style>
  <w:style w:type="table" w:customStyle="1" w:styleId="5-510">
    <w:name w:val="网格表 5 深色 - 着色 51"/>
    <w:basedOn w:val="a3"/>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E3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C76A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C76A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C76A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C76A6" w:themeFill="accent5"/>
      </w:tcPr>
    </w:tblStylePr>
    <w:tblStylePr w:type="band1Vert">
      <w:tblPr/>
      <w:tcPr>
        <w:shd w:val="clear" w:color="auto" w:fill="ABC8E0" w:themeFill="accent5" w:themeFillTint="66"/>
      </w:tcPr>
    </w:tblStylePr>
    <w:tblStylePr w:type="band1Horz">
      <w:tblPr/>
      <w:tcPr>
        <w:shd w:val="clear" w:color="auto" w:fill="ABC8E0" w:themeFill="accent5" w:themeFillTint="66"/>
      </w:tcPr>
    </w:tblStylePr>
  </w:style>
  <w:style w:type="table" w:customStyle="1" w:styleId="5-610">
    <w:name w:val="网格表 5 深色 - 着色 61"/>
    <w:basedOn w:val="a3"/>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D6F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E44B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E44B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E44B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E44BC" w:themeFill="accent6"/>
      </w:tcPr>
    </w:tblStylePr>
    <w:tblStylePr w:type="band1Vert">
      <w:tblPr/>
      <w:tcPr>
        <w:shd w:val="clear" w:color="auto" w:fill="9AAEEF" w:themeFill="accent6" w:themeFillTint="66"/>
      </w:tcPr>
    </w:tblStylePr>
    <w:tblStylePr w:type="band1Horz">
      <w:tblPr/>
      <w:tcPr>
        <w:shd w:val="clear" w:color="auto" w:fill="9AAEEF" w:themeFill="accent6" w:themeFillTint="66"/>
      </w:tcPr>
    </w:tblStylePr>
  </w:style>
  <w:style w:type="table" w:customStyle="1" w:styleId="611">
    <w:name w:val="网格表 6 彩色1"/>
    <w:basedOn w:val="a3"/>
    <w:uiPriority w:val="51"/>
    <w:qFormat/>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6-110">
    <w:name w:val="网格表 6 彩色 - 着色 11"/>
    <w:basedOn w:val="a3"/>
    <w:uiPriority w:val="51"/>
    <w:qFormat/>
    <w:rPr>
      <w:color w:val="21405B" w:themeColor="accent1" w:themeShade="BF"/>
    </w:rPr>
    <w:tblPr>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bottom w:val="single" w:sz="12" w:space="0" w:color="679BC8" w:themeColor="accent1" w:themeTint="99"/>
        </w:tcBorders>
      </w:tcPr>
    </w:tblStylePr>
    <w:tblStylePr w:type="lastRow">
      <w:rPr>
        <w:b/>
        <w:bCs/>
      </w:rPr>
      <w:tblPr/>
      <w:tcPr>
        <w:tcBorders>
          <w:top w:val="doub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customStyle="1" w:styleId="6-210">
    <w:name w:val="网格表 6 彩色 - 着色 21"/>
    <w:basedOn w:val="a3"/>
    <w:uiPriority w:val="51"/>
    <w:qFormat/>
    <w:rPr>
      <w:color w:val="005595" w:themeColor="accent2" w:themeShade="BF"/>
    </w:rPr>
    <w:tblPr>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bottom w:val="single" w:sz="12" w:space="0" w:color="44AFFF" w:themeColor="accent2" w:themeTint="99"/>
        </w:tcBorders>
      </w:tcPr>
    </w:tblStylePr>
    <w:tblStylePr w:type="lastRow">
      <w:rPr>
        <w:b/>
        <w:bCs/>
      </w:rPr>
      <w:tblPr/>
      <w:tcPr>
        <w:tcBorders>
          <w:top w:val="doub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customStyle="1" w:styleId="6-310">
    <w:name w:val="网格表 6 彩色 - 着色 31"/>
    <w:basedOn w:val="a3"/>
    <w:uiPriority w:val="51"/>
    <w:qFormat/>
    <w:rPr>
      <w:color w:val="09153C" w:themeColor="accent3" w:themeShade="BF"/>
    </w:rPr>
    <w:tblPr>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bottom w:val="single" w:sz="12" w:space="0" w:color="2752DC" w:themeColor="accent3" w:themeTint="99"/>
        </w:tcBorders>
      </w:tcPr>
    </w:tblStylePr>
    <w:tblStylePr w:type="lastRow">
      <w:rPr>
        <w:b/>
        <w:bCs/>
      </w:rPr>
      <w:tblPr/>
      <w:tcPr>
        <w:tcBorders>
          <w:top w:val="doub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customStyle="1" w:styleId="6-410">
    <w:name w:val="网格表 6 彩色 - 着色 41"/>
    <w:basedOn w:val="a3"/>
    <w:uiPriority w:val="51"/>
    <w:qFormat/>
    <w:rPr>
      <w:color w:val="4C4C4C" w:themeColor="accent4" w:themeShade="BF"/>
    </w:rPr>
    <w:tblPr>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bottom w:val="single" w:sz="12" w:space="0" w:color="A3A3A3" w:themeColor="accent4" w:themeTint="99"/>
        </w:tcBorders>
      </w:tcPr>
    </w:tblStylePr>
    <w:tblStylePr w:type="lastRow">
      <w:rPr>
        <w:b/>
        <w:bCs/>
      </w:rPr>
      <w:tblPr/>
      <w:tcPr>
        <w:tcBorders>
          <w:top w:val="doub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customStyle="1" w:styleId="6-510">
    <w:name w:val="网格表 6 彩色 - 着色 51"/>
    <w:basedOn w:val="a3"/>
    <w:uiPriority w:val="51"/>
    <w:qFormat/>
    <w:rPr>
      <w:color w:val="2D587C" w:themeColor="accent5" w:themeShade="BF"/>
    </w:rPr>
    <w:tblPr>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bottom w:val="single" w:sz="12" w:space="0" w:color="81ADD1" w:themeColor="accent5" w:themeTint="99"/>
        </w:tcBorders>
      </w:tcPr>
    </w:tblStylePr>
    <w:tblStylePr w:type="lastRow">
      <w:rPr>
        <w:b/>
        <w:bCs/>
      </w:rPr>
      <w:tblPr/>
      <w:tcPr>
        <w:tcBorders>
          <w:top w:val="doub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customStyle="1" w:styleId="6-610">
    <w:name w:val="网格表 6 彩色 - 着色 61"/>
    <w:basedOn w:val="a3"/>
    <w:uiPriority w:val="51"/>
    <w:qFormat/>
    <w:rPr>
      <w:color w:val="16328C" w:themeColor="accent6" w:themeShade="BF"/>
    </w:rPr>
    <w:tblPr>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bottom w:val="single" w:sz="12" w:space="0" w:color="6786E6" w:themeColor="accent6" w:themeTint="99"/>
        </w:tcBorders>
      </w:tcPr>
    </w:tblStylePr>
    <w:tblStylePr w:type="lastRow">
      <w:rPr>
        <w:b/>
        <w:bCs/>
      </w:rPr>
      <w:tblPr/>
      <w:tcPr>
        <w:tcBorders>
          <w:top w:val="doub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customStyle="1" w:styleId="711">
    <w:name w:val="网格表 7 彩色1"/>
    <w:basedOn w:val="a3"/>
    <w:uiPriority w:val="52"/>
    <w:qFormat/>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7-110">
    <w:name w:val="网格表 7 彩色 - 着色 11"/>
    <w:basedOn w:val="a3"/>
    <w:uiPriority w:val="52"/>
    <w:qFormat/>
    <w:rPr>
      <w:color w:val="21405B" w:themeColor="accent1" w:themeShade="BF"/>
    </w:rPr>
    <w:tblPr>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bottom w:val="single" w:sz="4" w:space="0" w:color="679BC8" w:themeColor="accent1" w:themeTint="99"/>
        </w:tcBorders>
      </w:tcPr>
    </w:tblStylePr>
    <w:tblStylePr w:type="nwCell">
      <w:tblPr/>
      <w:tcPr>
        <w:tcBorders>
          <w:bottom w:val="single" w:sz="4" w:space="0" w:color="679BC8" w:themeColor="accent1" w:themeTint="99"/>
        </w:tcBorders>
      </w:tcPr>
    </w:tblStylePr>
    <w:tblStylePr w:type="seCell">
      <w:tblPr/>
      <w:tcPr>
        <w:tcBorders>
          <w:top w:val="single" w:sz="4" w:space="0" w:color="679BC8" w:themeColor="accent1" w:themeTint="99"/>
        </w:tcBorders>
      </w:tcPr>
    </w:tblStylePr>
    <w:tblStylePr w:type="swCell">
      <w:tblPr/>
      <w:tcPr>
        <w:tcBorders>
          <w:top w:val="single" w:sz="4" w:space="0" w:color="679BC8" w:themeColor="accent1" w:themeTint="99"/>
        </w:tcBorders>
      </w:tcPr>
    </w:tblStylePr>
  </w:style>
  <w:style w:type="table" w:customStyle="1" w:styleId="7-210">
    <w:name w:val="网格表 7 彩色 - 着色 21"/>
    <w:basedOn w:val="a3"/>
    <w:uiPriority w:val="52"/>
    <w:qFormat/>
    <w:rPr>
      <w:color w:val="005595" w:themeColor="accent2" w:themeShade="BF"/>
    </w:rPr>
    <w:tblPr>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bottom w:val="single" w:sz="4" w:space="0" w:color="44AFFF" w:themeColor="accent2" w:themeTint="99"/>
        </w:tcBorders>
      </w:tcPr>
    </w:tblStylePr>
    <w:tblStylePr w:type="nwCell">
      <w:tblPr/>
      <w:tcPr>
        <w:tcBorders>
          <w:bottom w:val="single" w:sz="4" w:space="0" w:color="44AFFF" w:themeColor="accent2" w:themeTint="99"/>
        </w:tcBorders>
      </w:tcPr>
    </w:tblStylePr>
    <w:tblStylePr w:type="seCell">
      <w:tblPr/>
      <w:tcPr>
        <w:tcBorders>
          <w:top w:val="single" w:sz="4" w:space="0" w:color="44AFFF" w:themeColor="accent2" w:themeTint="99"/>
        </w:tcBorders>
      </w:tcPr>
    </w:tblStylePr>
    <w:tblStylePr w:type="swCell">
      <w:tblPr/>
      <w:tcPr>
        <w:tcBorders>
          <w:top w:val="single" w:sz="4" w:space="0" w:color="44AFFF" w:themeColor="accent2" w:themeTint="99"/>
        </w:tcBorders>
      </w:tcPr>
    </w:tblStylePr>
  </w:style>
  <w:style w:type="table" w:customStyle="1" w:styleId="7-310">
    <w:name w:val="网格表 7 彩色 - 着色 31"/>
    <w:basedOn w:val="a3"/>
    <w:uiPriority w:val="52"/>
    <w:qFormat/>
    <w:rPr>
      <w:color w:val="09153C" w:themeColor="accent3" w:themeShade="BF"/>
    </w:rPr>
    <w:tblPr>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bottom w:val="single" w:sz="4" w:space="0" w:color="2752DC" w:themeColor="accent3" w:themeTint="99"/>
        </w:tcBorders>
      </w:tcPr>
    </w:tblStylePr>
    <w:tblStylePr w:type="nwCell">
      <w:tblPr/>
      <w:tcPr>
        <w:tcBorders>
          <w:bottom w:val="single" w:sz="4" w:space="0" w:color="2752DC" w:themeColor="accent3" w:themeTint="99"/>
        </w:tcBorders>
      </w:tcPr>
    </w:tblStylePr>
    <w:tblStylePr w:type="seCell">
      <w:tblPr/>
      <w:tcPr>
        <w:tcBorders>
          <w:top w:val="single" w:sz="4" w:space="0" w:color="2752DC" w:themeColor="accent3" w:themeTint="99"/>
        </w:tcBorders>
      </w:tcPr>
    </w:tblStylePr>
    <w:tblStylePr w:type="swCell">
      <w:tblPr/>
      <w:tcPr>
        <w:tcBorders>
          <w:top w:val="single" w:sz="4" w:space="0" w:color="2752DC" w:themeColor="accent3" w:themeTint="99"/>
        </w:tcBorders>
      </w:tcPr>
    </w:tblStylePr>
  </w:style>
  <w:style w:type="table" w:customStyle="1" w:styleId="7-410">
    <w:name w:val="网格表 7 彩色 - 着色 41"/>
    <w:basedOn w:val="a3"/>
    <w:uiPriority w:val="52"/>
    <w:qFormat/>
    <w:rPr>
      <w:color w:val="4C4C4C" w:themeColor="accent4" w:themeShade="BF"/>
    </w:rPr>
    <w:tblPr>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bottom w:val="single" w:sz="4" w:space="0" w:color="A3A3A3" w:themeColor="accent4" w:themeTint="99"/>
        </w:tcBorders>
      </w:tcPr>
    </w:tblStylePr>
    <w:tblStylePr w:type="nwCell">
      <w:tblPr/>
      <w:tcPr>
        <w:tcBorders>
          <w:bottom w:val="single" w:sz="4" w:space="0" w:color="A3A3A3" w:themeColor="accent4" w:themeTint="99"/>
        </w:tcBorders>
      </w:tcPr>
    </w:tblStylePr>
    <w:tblStylePr w:type="seCell">
      <w:tblPr/>
      <w:tcPr>
        <w:tcBorders>
          <w:top w:val="single" w:sz="4" w:space="0" w:color="A3A3A3" w:themeColor="accent4" w:themeTint="99"/>
        </w:tcBorders>
      </w:tcPr>
    </w:tblStylePr>
    <w:tblStylePr w:type="swCell">
      <w:tblPr/>
      <w:tcPr>
        <w:tcBorders>
          <w:top w:val="single" w:sz="4" w:space="0" w:color="A3A3A3" w:themeColor="accent4" w:themeTint="99"/>
        </w:tcBorders>
      </w:tcPr>
    </w:tblStylePr>
  </w:style>
  <w:style w:type="table" w:customStyle="1" w:styleId="7-510">
    <w:name w:val="网格表 7 彩色 - 着色 51"/>
    <w:basedOn w:val="a3"/>
    <w:uiPriority w:val="52"/>
    <w:qFormat/>
    <w:rPr>
      <w:color w:val="2D587C" w:themeColor="accent5" w:themeShade="BF"/>
    </w:rPr>
    <w:tblPr>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bottom w:val="single" w:sz="4" w:space="0" w:color="81ADD1" w:themeColor="accent5" w:themeTint="99"/>
        </w:tcBorders>
      </w:tcPr>
    </w:tblStylePr>
    <w:tblStylePr w:type="nwCell">
      <w:tblPr/>
      <w:tcPr>
        <w:tcBorders>
          <w:bottom w:val="single" w:sz="4" w:space="0" w:color="81ADD1" w:themeColor="accent5" w:themeTint="99"/>
        </w:tcBorders>
      </w:tcPr>
    </w:tblStylePr>
    <w:tblStylePr w:type="seCell">
      <w:tblPr/>
      <w:tcPr>
        <w:tcBorders>
          <w:top w:val="single" w:sz="4" w:space="0" w:color="81ADD1" w:themeColor="accent5" w:themeTint="99"/>
        </w:tcBorders>
      </w:tcPr>
    </w:tblStylePr>
    <w:tblStylePr w:type="swCell">
      <w:tblPr/>
      <w:tcPr>
        <w:tcBorders>
          <w:top w:val="single" w:sz="4" w:space="0" w:color="81ADD1" w:themeColor="accent5" w:themeTint="99"/>
        </w:tcBorders>
      </w:tcPr>
    </w:tblStylePr>
  </w:style>
  <w:style w:type="table" w:customStyle="1" w:styleId="7-610">
    <w:name w:val="网格表 7 彩色 - 着色 61"/>
    <w:basedOn w:val="a3"/>
    <w:uiPriority w:val="52"/>
    <w:qFormat/>
    <w:rPr>
      <w:color w:val="16328C" w:themeColor="accent6" w:themeShade="BF"/>
    </w:rPr>
    <w:tblPr>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bottom w:val="single" w:sz="4" w:space="0" w:color="6786E6" w:themeColor="accent6" w:themeTint="99"/>
        </w:tcBorders>
      </w:tcPr>
    </w:tblStylePr>
    <w:tblStylePr w:type="nwCell">
      <w:tblPr/>
      <w:tcPr>
        <w:tcBorders>
          <w:bottom w:val="single" w:sz="4" w:space="0" w:color="6786E6" w:themeColor="accent6" w:themeTint="99"/>
        </w:tcBorders>
      </w:tcPr>
    </w:tblStylePr>
    <w:tblStylePr w:type="seCell">
      <w:tblPr/>
      <w:tcPr>
        <w:tcBorders>
          <w:top w:val="single" w:sz="4" w:space="0" w:color="6786E6" w:themeColor="accent6" w:themeTint="99"/>
        </w:tcBorders>
      </w:tcPr>
    </w:tblStylePr>
    <w:tblStylePr w:type="swCell">
      <w:tblPr/>
      <w:tcPr>
        <w:tcBorders>
          <w:top w:val="single" w:sz="4" w:space="0" w:color="6786E6" w:themeColor="accent6" w:themeTint="99"/>
        </w:tcBorders>
      </w:tcPr>
    </w:tblStylePr>
  </w:style>
  <w:style w:type="character" w:customStyle="1" w:styleId="afff2">
    <w:name w:val="脚注文本 字符"/>
    <w:basedOn w:val="a2"/>
    <w:link w:val="afff1"/>
    <w:uiPriority w:val="99"/>
    <w:semiHidden/>
    <w:qFormat/>
    <w:rPr>
      <w:rFonts w:ascii="Microsoft YaHei UI" w:eastAsia="Microsoft YaHei UI" w:hAnsi="Microsoft YaHei UI"/>
      <w:sz w:val="20"/>
      <w:szCs w:val="20"/>
    </w:rPr>
  </w:style>
  <w:style w:type="character" w:customStyle="1" w:styleId="afffffc">
    <w:name w:val="无间隔 字符"/>
    <w:basedOn w:val="a2"/>
    <w:link w:val="afffffb"/>
    <w:uiPriority w:val="1"/>
    <w:qFormat/>
    <w:rPr>
      <w:rFonts w:ascii="Microsoft YaHei UI" w:eastAsia="Microsoft YaHei UI" w:hAnsi="Microsoft YaHei UI"/>
      <w:sz w:val="18"/>
    </w:rPr>
  </w:style>
  <w:style w:type="paragraph" w:customStyle="1" w:styleId="1f6">
    <w:name w:val="图文字样式1"/>
    <w:basedOn w:val="a1"/>
    <w:link w:val="1Char"/>
    <w:qFormat/>
    <w:pPr>
      <w:spacing w:line="0" w:lineRule="atLeast"/>
      <w:jc w:val="center"/>
    </w:pPr>
  </w:style>
  <w:style w:type="character" w:customStyle="1" w:styleId="1Char">
    <w:name w:val="图文字样式1 Char"/>
    <w:basedOn w:val="a2"/>
    <w:link w:val="1f6"/>
    <w:qFormat/>
    <w:rPr>
      <w:sz w:val="18"/>
    </w:rPr>
  </w:style>
  <w:style w:type="paragraph" w:customStyle="1" w:styleId="WPSOffice2">
    <w:name w:val="WPSOffice手动目录 2"/>
    <w:pPr>
      <w:ind w:leftChars="200" w:left="200"/>
    </w:pPr>
  </w:style>
  <w:style w:type="paragraph" w:customStyle="1" w:styleId="WPSOffice1">
    <w:name w:val="WPSOffice手动目录 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868996">
      <w:bodyDiv w:val="1"/>
      <w:marLeft w:val="0"/>
      <w:marRight w:val="0"/>
      <w:marTop w:val="0"/>
      <w:marBottom w:val="0"/>
      <w:divBdr>
        <w:top w:val="none" w:sz="0" w:space="0" w:color="auto"/>
        <w:left w:val="none" w:sz="0" w:space="0" w:color="auto"/>
        <w:bottom w:val="none" w:sz="0" w:space="0" w:color="auto"/>
        <w:right w:val="none" w:sz="0" w:space="0" w:color="auto"/>
      </w:divBdr>
    </w:div>
    <w:div w:id="56439933">
      <w:bodyDiv w:val="1"/>
      <w:marLeft w:val="0"/>
      <w:marRight w:val="0"/>
      <w:marTop w:val="0"/>
      <w:marBottom w:val="0"/>
      <w:divBdr>
        <w:top w:val="none" w:sz="0" w:space="0" w:color="auto"/>
        <w:left w:val="none" w:sz="0" w:space="0" w:color="auto"/>
        <w:bottom w:val="none" w:sz="0" w:space="0" w:color="auto"/>
        <w:right w:val="none" w:sz="0" w:space="0" w:color="auto"/>
      </w:divBdr>
    </w:div>
    <w:div w:id="152643069">
      <w:bodyDiv w:val="1"/>
      <w:marLeft w:val="0"/>
      <w:marRight w:val="0"/>
      <w:marTop w:val="0"/>
      <w:marBottom w:val="0"/>
      <w:divBdr>
        <w:top w:val="none" w:sz="0" w:space="0" w:color="auto"/>
        <w:left w:val="none" w:sz="0" w:space="0" w:color="auto"/>
        <w:bottom w:val="none" w:sz="0" w:space="0" w:color="auto"/>
        <w:right w:val="none" w:sz="0" w:space="0" w:color="auto"/>
      </w:divBdr>
    </w:div>
    <w:div w:id="160438934">
      <w:bodyDiv w:val="1"/>
      <w:marLeft w:val="0"/>
      <w:marRight w:val="0"/>
      <w:marTop w:val="0"/>
      <w:marBottom w:val="0"/>
      <w:divBdr>
        <w:top w:val="none" w:sz="0" w:space="0" w:color="auto"/>
        <w:left w:val="none" w:sz="0" w:space="0" w:color="auto"/>
        <w:bottom w:val="none" w:sz="0" w:space="0" w:color="auto"/>
        <w:right w:val="none" w:sz="0" w:space="0" w:color="auto"/>
      </w:divBdr>
    </w:div>
    <w:div w:id="282689090">
      <w:bodyDiv w:val="1"/>
      <w:marLeft w:val="0"/>
      <w:marRight w:val="0"/>
      <w:marTop w:val="0"/>
      <w:marBottom w:val="0"/>
      <w:divBdr>
        <w:top w:val="none" w:sz="0" w:space="0" w:color="auto"/>
        <w:left w:val="none" w:sz="0" w:space="0" w:color="auto"/>
        <w:bottom w:val="none" w:sz="0" w:space="0" w:color="auto"/>
        <w:right w:val="none" w:sz="0" w:space="0" w:color="auto"/>
      </w:divBdr>
    </w:div>
    <w:div w:id="304896969">
      <w:bodyDiv w:val="1"/>
      <w:marLeft w:val="0"/>
      <w:marRight w:val="0"/>
      <w:marTop w:val="0"/>
      <w:marBottom w:val="0"/>
      <w:divBdr>
        <w:top w:val="none" w:sz="0" w:space="0" w:color="auto"/>
        <w:left w:val="none" w:sz="0" w:space="0" w:color="auto"/>
        <w:bottom w:val="none" w:sz="0" w:space="0" w:color="auto"/>
        <w:right w:val="none" w:sz="0" w:space="0" w:color="auto"/>
      </w:divBdr>
    </w:div>
    <w:div w:id="307053512">
      <w:bodyDiv w:val="1"/>
      <w:marLeft w:val="0"/>
      <w:marRight w:val="0"/>
      <w:marTop w:val="0"/>
      <w:marBottom w:val="0"/>
      <w:divBdr>
        <w:top w:val="none" w:sz="0" w:space="0" w:color="auto"/>
        <w:left w:val="none" w:sz="0" w:space="0" w:color="auto"/>
        <w:bottom w:val="none" w:sz="0" w:space="0" w:color="auto"/>
        <w:right w:val="none" w:sz="0" w:space="0" w:color="auto"/>
      </w:divBdr>
    </w:div>
    <w:div w:id="388965056">
      <w:bodyDiv w:val="1"/>
      <w:marLeft w:val="0"/>
      <w:marRight w:val="0"/>
      <w:marTop w:val="0"/>
      <w:marBottom w:val="0"/>
      <w:divBdr>
        <w:top w:val="none" w:sz="0" w:space="0" w:color="auto"/>
        <w:left w:val="none" w:sz="0" w:space="0" w:color="auto"/>
        <w:bottom w:val="none" w:sz="0" w:space="0" w:color="auto"/>
        <w:right w:val="none" w:sz="0" w:space="0" w:color="auto"/>
      </w:divBdr>
    </w:div>
    <w:div w:id="491606190">
      <w:bodyDiv w:val="1"/>
      <w:marLeft w:val="0"/>
      <w:marRight w:val="0"/>
      <w:marTop w:val="0"/>
      <w:marBottom w:val="0"/>
      <w:divBdr>
        <w:top w:val="none" w:sz="0" w:space="0" w:color="auto"/>
        <w:left w:val="none" w:sz="0" w:space="0" w:color="auto"/>
        <w:bottom w:val="none" w:sz="0" w:space="0" w:color="auto"/>
        <w:right w:val="none" w:sz="0" w:space="0" w:color="auto"/>
      </w:divBdr>
    </w:div>
    <w:div w:id="543367766">
      <w:bodyDiv w:val="1"/>
      <w:marLeft w:val="0"/>
      <w:marRight w:val="0"/>
      <w:marTop w:val="0"/>
      <w:marBottom w:val="0"/>
      <w:divBdr>
        <w:top w:val="none" w:sz="0" w:space="0" w:color="auto"/>
        <w:left w:val="none" w:sz="0" w:space="0" w:color="auto"/>
        <w:bottom w:val="none" w:sz="0" w:space="0" w:color="auto"/>
        <w:right w:val="none" w:sz="0" w:space="0" w:color="auto"/>
      </w:divBdr>
    </w:div>
    <w:div w:id="588081987">
      <w:bodyDiv w:val="1"/>
      <w:marLeft w:val="0"/>
      <w:marRight w:val="0"/>
      <w:marTop w:val="0"/>
      <w:marBottom w:val="0"/>
      <w:divBdr>
        <w:top w:val="none" w:sz="0" w:space="0" w:color="auto"/>
        <w:left w:val="none" w:sz="0" w:space="0" w:color="auto"/>
        <w:bottom w:val="none" w:sz="0" w:space="0" w:color="auto"/>
        <w:right w:val="none" w:sz="0" w:space="0" w:color="auto"/>
      </w:divBdr>
    </w:div>
    <w:div w:id="589699630">
      <w:bodyDiv w:val="1"/>
      <w:marLeft w:val="0"/>
      <w:marRight w:val="0"/>
      <w:marTop w:val="0"/>
      <w:marBottom w:val="0"/>
      <w:divBdr>
        <w:top w:val="none" w:sz="0" w:space="0" w:color="auto"/>
        <w:left w:val="none" w:sz="0" w:space="0" w:color="auto"/>
        <w:bottom w:val="none" w:sz="0" w:space="0" w:color="auto"/>
        <w:right w:val="none" w:sz="0" w:space="0" w:color="auto"/>
      </w:divBdr>
      <w:divsChild>
        <w:div w:id="1092893512">
          <w:marLeft w:val="0"/>
          <w:marRight w:val="0"/>
          <w:marTop w:val="0"/>
          <w:marBottom w:val="0"/>
          <w:divBdr>
            <w:top w:val="none" w:sz="0" w:space="0" w:color="auto"/>
            <w:left w:val="none" w:sz="0" w:space="0" w:color="auto"/>
            <w:bottom w:val="none" w:sz="0" w:space="0" w:color="auto"/>
            <w:right w:val="none" w:sz="0" w:space="0" w:color="auto"/>
          </w:divBdr>
        </w:div>
        <w:div w:id="1579166889">
          <w:marLeft w:val="0"/>
          <w:marRight w:val="0"/>
          <w:marTop w:val="0"/>
          <w:marBottom w:val="0"/>
          <w:divBdr>
            <w:top w:val="none" w:sz="0" w:space="0" w:color="auto"/>
            <w:left w:val="none" w:sz="0" w:space="0" w:color="auto"/>
            <w:bottom w:val="none" w:sz="0" w:space="0" w:color="auto"/>
            <w:right w:val="none" w:sz="0" w:space="0" w:color="auto"/>
          </w:divBdr>
        </w:div>
        <w:div w:id="1542400144">
          <w:marLeft w:val="0"/>
          <w:marRight w:val="0"/>
          <w:marTop w:val="0"/>
          <w:marBottom w:val="0"/>
          <w:divBdr>
            <w:top w:val="none" w:sz="0" w:space="0" w:color="auto"/>
            <w:left w:val="none" w:sz="0" w:space="0" w:color="auto"/>
            <w:bottom w:val="none" w:sz="0" w:space="0" w:color="auto"/>
            <w:right w:val="none" w:sz="0" w:space="0" w:color="auto"/>
          </w:divBdr>
        </w:div>
        <w:div w:id="1012418517">
          <w:marLeft w:val="0"/>
          <w:marRight w:val="0"/>
          <w:marTop w:val="0"/>
          <w:marBottom w:val="0"/>
          <w:divBdr>
            <w:top w:val="none" w:sz="0" w:space="0" w:color="auto"/>
            <w:left w:val="none" w:sz="0" w:space="0" w:color="auto"/>
            <w:bottom w:val="none" w:sz="0" w:space="0" w:color="auto"/>
            <w:right w:val="none" w:sz="0" w:space="0" w:color="auto"/>
          </w:divBdr>
        </w:div>
        <w:div w:id="1380744908">
          <w:marLeft w:val="0"/>
          <w:marRight w:val="0"/>
          <w:marTop w:val="0"/>
          <w:marBottom w:val="0"/>
          <w:divBdr>
            <w:top w:val="none" w:sz="0" w:space="0" w:color="auto"/>
            <w:left w:val="none" w:sz="0" w:space="0" w:color="auto"/>
            <w:bottom w:val="none" w:sz="0" w:space="0" w:color="auto"/>
            <w:right w:val="none" w:sz="0" w:space="0" w:color="auto"/>
          </w:divBdr>
        </w:div>
        <w:div w:id="1936016473">
          <w:marLeft w:val="0"/>
          <w:marRight w:val="0"/>
          <w:marTop w:val="0"/>
          <w:marBottom w:val="0"/>
          <w:divBdr>
            <w:top w:val="none" w:sz="0" w:space="0" w:color="auto"/>
            <w:left w:val="none" w:sz="0" w:space="0" w:color="auto"/>
            <w:bottom w:val="none" w:sz="0" w:space="0" w:color="auto"/>
            <w:right w:val="none" w:sz="0" w:space="0" w:color="auto"/>
          </w:divBdr>
        </w:div>
      </w:divsChild>
    </w:div>
    <w:div w:id="595787815">
      <w:bodyDiv w:val="1"/>
      <w:marLeft w:val="0"/>
      <w:marRight w:val="0"/>
      <w:marTop w:val="0"/>
      <w:marBottom w:val="0"/>
      <w:divBdr>
        <w:top w:val="none" w:sz="0" w:space="0" w:color="auto"/>
        <w:left w:val="none" w:sz="0" w:space="0" w:color="auto"/>
        <w:bottom w:val="none" w:sz="0" w:space="0" w:color="auto"/>
        <w:right w:val="none" w:sz="0" w:space="0" w:color="auto"/>
      </w:divBdr>
    </w:div>
    <w:div w:id="598484973">
      <w:bodyDiv w:val="1"/>
      <w:marLeft w:val="0"/>
      <w:marRight w:val="0"/>
      <w:marTop w:val="0"/>
      <w:marBottom w:val="0"/>
      <w:divBdr>
        <w:top w:val="none" w:sz="0" w:space="0" w:color="auto"/>
        <w:left w:val="none" w:sz="0" w:space="0" w:color="auto"/>
        <w:bottom w:val="none" w:sz="0" w:space="0" w:color="auto"/>
        <w:right w:val="none" w:sz="0" w:space="0" w:color="auto"/>
      </w:divBdr>
    </w:div>
    <w:div w:id="599610753">
      <w:bodyDiv w:val="1"/>
      <w:marLeft w:val="0"/>
      <w:marRight w:val="0"/>
      <w:marTop w:val="0"/>
      <w:marBottom w:val="0"/>
      <w:divBdr>
        <w:top w:val="none" w:sz="0" w:space="0" w:color="auto"/>
        <w:left w:val="none" w:sz="0" w:space="0" w:color="auto"/>
        <w:bottom w:val="none" w:sz="0" w:space="0" w:color="auto"/>
        <w:right w:val="none" w:sz="0" w:space="0" w:color="auto"/>
      </w:divBdr>
    </w:div>
    <w:div w:id="681010723">
      <w:bodyDiv w:val="1"/>
      <w:marLeft w:val="0"/>
      <w:marRight w:val="0"/>
      <w:marTop w:val="0"/>
      <w:marBottom w:val="0"/>
      <w:divBdr>
        <w:top w:val="none" w:sz="0" w:space="0" w:color="auto"/>
        <w:left w:val="none" w:sz="0" w:space="0" w:color="auto"/>
        <w:bottom w:val="none" w:sz="0" w:space="0" w:color="auto"/>
        <w:right w:val="none" w:sz="0" w:space="0" w:color="auto"/>
      </w:divBdr>
    </w:div>
    <w:div w:id="790979380">
      <w:bodyDiv w:val="1"/>
      <w:marLeft w:val="0"/>
      <w:marRight w:val="0"/>
      <w:marTop w:val="0"/>
      <w:marBottom w:val="0"/>
      <w:divBdr>
        <w:top w:val="none" w:sz="0" w:space="0" w:color="auto"/>
        <w:left w:val="none" w:sz="0" w:space="0" w:color="auto"/>
        <w:bottom w:val="none" w:sz="0" w:space="0" w:color="auto"/>
        <w:right w:val="none" w:sz="0" w:space="0" w:color="auto"/>
      </w:divBdr>
    </w:div>
    <w:div w:id="817767139">
      <w:bodyDiv w:val="1"/>
      <w:marLeft w:val="0"/>
      <w:marRight w:val="0"/>
      <w:marTop w:val="0"/>
      <w:marBottom w:val="0"/>
      <w:divBdr>
        <w:top w:val="none" w:sz="0" w:space="0" w:color="auto"/>
        <w:left w:val="none" w:sz="0" w:space="0" w:color="auto"/>
        <w:bottom w:val="none" w:sz="0" w:space="0" w:color="auto"/>
        <w:right w:val="none" w:sz="0" w:space="0" w:color="auto"/>
      </w:divBdr>
    </w:div>
    <w:div w:id="833256573">
      <w:bodyDiv w:val="1"/>
      <w:marLeft w:val="0"/>
      <w:marRight w:val="0"/>
      <w:marTop w:val="0"/>
      <w:marBottom w:val="0"/>
      <w:divBdr>
        <w:top w:val="none" w:sz="0" w:space="0" w:color="auto"/>
        <w:left w:val="none" w:sz="0" w:space="0" w:color="auto"/>
        <w:bottom w:val="none" w:sz="0" w:space="0" w:color="auto"/>
        <w:right w:val="none" w:sz="0" w:space="0" w:color="auto"/>
      </w:divBdr>
    </w:div>
    <w:div w:id="1015888392">
      <w:bodyDiv w:val="1"/>
      <w:marLeft w:val="0"/>
      <w:marRight w:val="0"/>
      <w:marTop w:val="0"/>
      <w:marBottom w:val="0"/>
      <w:divBdr>
        <w:top w:val="none" w:sz="0" w:space="0" w:color="auto"/>
        <w:left w:val="none" w:sz="0" w:space="0" w:color="auto"/>
        <w:bottom w:val="none" w:sz="0" w:space="0" w:color="auto"/>
        <w:right w:val="none" w:sz="0" w:space="0" w:color="auto"/>
      </w:divBdr>
    </w:div>
    <w:div w:id="1032419832">
      <w:bodyDiv w:val="1"/>
      <w:marLeft w:val="0"/>
      <w:marRight w:val="0"/>
      <w:marTop w:val="0"/>
      <w:marBottom w:val="0"/>
      <w:divBdr>
        <w:top w:val="none" w:sz="0" w:space="0" w:color="auto"/>
        <w:left w:val="none" w:sz="0" w:space="0" w:color="auto"/>
        <w:bottom w:val="none" w:sz="0" w:space="0" w:color="auto"/>
        <w:right w:val="none" w:sz="0" w:space="0" w:color="auto"/>
      </w:divBdr>
    </w:div>
    <w:div w:id="1132408189">
      <w:bodyDiv w:val="1"/>
      <w:marLeft w:val="0"/>
      <w:marRight w:val="0"/>
      <w:marTop w:val="0"/>
      <w:marBottom w:val="0"/>
      <w:divBdr>
        <w:top w:val="none" w:sz="0" w:space="0" w:color="auto"/>
        <w:left w:val="none" w:sz="0" w:space="0" w:color="auto"/>
        <w:bottom w:val="none" w:sz="0" w:space="0" w:color="auto"/>
        <w:right w:val="none" w:sz="0" w:space="0" w:color="auto"/>
      </w:divBdr>
    </w:div>
    <w:div w:id="1328552138">
      <w:bodyDiv w:val="1"/>
      <w:marLeft w:val="0"/>
      <w:marRight w:val="0"/>
      <w:marTop w:val="0"/>
      <w:marBottom w:val="0"/>
      <w:divBdr>
        <w:top w:val="none" w:sz="0" w:space="0" w:color="auto"/>
        <w:left w:val="none" w:sz="0" w:space="0" w:color="auto"/>
        <w:bottom w:val="none" w:sz="0" w:space="0" w:color="auto"/>
        <w:right w:val="none" w:sz="0" w:space="0" w:color="auto"/>
      </w:divBdr>
    </w:div>
    <w:div w:id="1378627767">
      <w:bodyDiv w:val="1"/>
      <w:marLeft w:val="0"/>
      <w:marRight w:val="0"/>
      <w:marTop w:val="0"/>
      <w:marBottom w:val="0"/>
      <w:divBdr>
        <w:top w:val="none" w:sz="0" w:space="0" w:color="auto"/>
        <w:left w:val="none" w:sz="0" w:space="0" w:color="auto"/>
        <w:bottom w:val="none" w:sz="0" w:space="0" w:color="auto"/>
        <w:right w:val="none" w:sz="0" w:space="0" w:color="auto"/>
      </w:divBdr>
    </w:div>
    <w:div w:id="1420786419">
      <w:bodyDiv w:val="1"/>
      <w:marLeft w:val="0"/>
      <w:marRight w:val="0"/>
      <w:marTop w:val="0"/>
      <w:marBottom w:val="0"/>
      <w:divBdr>
        <w:top w:val="none" w:sz="0" w:space="0" w:color="auto"/>
        <w:left w:val="none" w:sz="0" w:space="0" w:color="auto"/>
        <w:bottom w:val="none" w:sz="0" w:space="0" w:color="auto"/>
        <w:right w:val="none" w:sz="0" w:space="0" w:color="auto"/>
      </w:divBdr>
    </w:div>
    <w:div w:id="1426417561">
      <w:bodyDiv w:val="1"/>
      <w:marLeft w:val="0"/>
      <w:marRight w:val="0"/>
      <w:marTop w:val="0"/>
      <w:marBottom w:val="0"/>
      <w:divBdr>
        <w:top w:val="none" w:sz="0" w:space="0" w:color="auto"/>
        <w:left w:val="none" w:sz="0" w:space="0" w:color="auto"/>
        <w:bottom w:val="none" w:sz="0" w:space="0" w:color="auto"/>
        <w:right w:val="none" w:sz="0" w:space="0" w:color="auto"/>
      </w:divBdr>
    </w:div>
    <w:div w:id="1500385300">
      <w:bodyDiv w:val="1"/>
      <w:marLeft w:val="0"/>
      <w:marRight w:val="0"/>
      <w:marTop w:val="0"/>
      <w:marBottom w:val="0"/>
      <w:divBdr>
        <w:top w:val="none" w:sz="0" w:space="0" w:color="auto"/>
        <w:left w:val="none" w:sz="0" w:space="0" w:color="auto"/>
        <w:bottom w:val="none" w:sz="0" w:space="0" w:color="auto"/>
        <w:right w:val="none" w:sz="0" w:space="0" w:color="auto"/>
      </w:divBdr>
    </w:div>
    <w:div w:id="1712656859">
      <w:bodyDiv w:val="1"/>
      <w:marLeft w:val="0"/>
      <w:marRight w:val="0"/>
      <w:marTop w:val="0"/>
      <w:marBottom w:val="0"/>
      <w:divBdr>
        <w:top w:val="none" w:sz="0" w:space="0" w:color="auto"/>
        <w:left w:val="none" w:sz="0" w:space="0" w:color="auto"/>
        <w:bottom w:val="none" w:sz="0" w:space="0" w:color="auto"/>
        <w:right w:val="none" w:sz="0" w:space="0" w:color="auto"/>
      </w:divBdr>
    </w:div>
    <w:div w:id="1729302414">
      <w:bodyDiv w:val="1"/>
      <w:marLeft w:val="0"/>
      <w:marRight w:val="0"/>
      <w:marTop w:val="0"/>
      <w:marBottom w:val="0"/>
      <w:divBdr>
        <w:top w:val="none" w:sz="0" w:space="0" w:color="auto"/>
        <w:left w:val="none" w:sz="0" w:space="0" w:color="auto"/>
        <w:bottom w:val="none" w:sz="0" w:space="0" w:color="auto"/>
        <w:right w:val="none" w:sz="0" w:space="0" w:color="auto"/>
      </w:divBdr>
    </w:div>
    <w:div w:id="1780907679">
      <w:bodyDiv w:val="1"/>
      <w:marLeft w:val="0"/>
      <w:marRight w:val="0"/>
      <w:marTop w:val="0"/>
      <w:marBottom w:val="0"/>
      <w:divBdr>
        <w:top w:val="none" w:sz="0" w:space="0" w:color="auto"/>
        <w:left w:val="none" w:sz="0" w:space="0" w:color="auto"/>
        <w:bottom w:val="none" w:sz="0" w:space="0" w:color="auto"/>
        <w:right w:val="none" w:sz="0" w:space="0" w:color="auto"/>
      </w:divBdr>
    </w:div>
    <w:div w:id="1806503182">
      <w:bodyDiv w:val="1"/>
      <w:marLeft w:val="0"/>
      <w:marRight w:val="0"/>
      <w:marTop w:val="0"/>
      <w:marBottom w:val="0"/>
      <w:divBdr>
        <w:top w:val="none" w:sz="0" w:space="0" w:color="auto"/>
        <w:left w:val="none" w:sz="0" w:space="0" w:color="auto"/>
        <w:bottom w:val="none" w:sz="0" w:space="0" w:color="auto"/>
        <w:right w:val="none" w:sz="0" w:space="0" w:color="auto"/>
      </w:divBdr>
    </w:div>
    <w:div w:id="1859780893">
      <w:bodyDiv w:val="1"/>
      <w:marLeft w:val="0"/>
      <w:marRight w:val="0"/>
      <w:marTop w:val="0"/>
      <w:marBottom w:val="0"/>
      <w:divBdr>
        <w:top w:val="none" w:sz="0" w:space="0" w:color="auto"/>
        <w:left w:val="none" w:sz="0" w:space="0" w:color="auto"/>
        <w:bottom w:val="none" w:sz="0" w:space="0" w:color="auto"/>
        <w:right w:val="none" w:sz="0" w:space="0" w:color="auto"/>
      </w:divBdr>
    </w:div>
    <w:div w:id="1868715753">
      <w:bodyDiv w:val="1"/>
      <w:marLeft w:val="0"/>
      <w:marRight w:val="0"/>
      <w:marTop w:val="0"/>
      <w:marBottom w:val="0"/>
      <w:divBdr>
        <w:top w:val="none" w:sz="0" w:space="0" w:color="auto"/>
        <w:left w:val="none" w:sz="0" w:space="0" w:color="auto"/>
        <w:bottom w:val="none" w:sz="0" w:space="0" w:color="auto"/>
        <w:right w:val="none" w:sz="0" w:space="0" w:color="auto"/>
      </w:divBdr>
    </w:div>
    <w:div w:id="1889801256">
      <w:bodyDiv w:val="1"/>
      <w:marLeft w:val="0"/>
      <w:marRight w:val="0"/>
      <w:marTop w:val="0"/>
      <w:marBottom w:val="0"/>
      <w:divBdr>
        <w:top w:val="none" w:sz="0" w:space="0" w:color="auto"/>
        <w:left w:val="none" w:sz="0" w:space="0" w:color="auto"/>
        <w:bottom w:val="none" w:sz="0" w:space="0" w:color="auto"/>
        <w:right w:val="none" w:sz="0" w:space="0" w:color="auto"/>
      </w:divBdr>
    </w:div>
    <w:div w:id="1906180607">
      <w:bodyDiv w:val="1"/>
      <w:marLeft w:val="0"/>
      <w:marRight w:val="0"/>
      <w:marTop w:val="0"/>
      <w:marBottom w:val="0"/>
      <w:divBdr>
        <w:top w:val="none" w:sz="0" w:space="0" w:color="auto"/>
        <w:left w:val="none" w:sz="0" w:space="0" w:color="auto"/>
        <w:bottom w:val="none" w:sz="0" w:space="0" w:color="auto"/>
        <w:right w:val="none" w:sz="0" w:space="0" w:color="auto"/>
      </w:divBdr>
    </w:div>
    <w:div w:id="1908492821">
      <w:bodyDiv w:val="1"/>
      <w:marLeft w:val="0"/>
      <w:marRight w:val="0"/>
      <w:marTop w:val="0"/>
      <w:marBottom w:val="0"/>
      <w:divBdr>
        <w:top w:val="none" w:sz="0" w:space="0" w:color="auto"/>
        <w:left w:val="none" w:sz="0" w:space="0" w:color="auto"/>
        <w:bottom w:val="none" w:sz="0" w:space="0" w:color="auto"/>
        <w:right w:val="none" w:sz="0" w:space="0" w:color="auto"/>
      </w:divBdr>
    </w:div>
    <w:div w:id="1918437048">
      <w:bodyDiv w:val="1"/>
      <w:marLeft w:val="0"/>
      <w:marRight w:val="0"/>
      <w:marTop w:val="0"/>
      <w:marBottom w:val="0"/>
      <w:divBdr>
        <w:top w:val="none" w:sz="0" w:space="0" w:color="auto"/>
        <w:left w:val="none" w:sz="0" w:space="0" w:color="auto"/>
        <w:bottom w:val="none" w:sz="0" w:space="0" w:color="auto"/>
        <w:right w:val="none" w:sz="0" w:space="0" w:color="auto"/>
      </w:divBdr>
    </w:div>
    <w:div w:id="1930655355">
      <w:bodyDiv w:val="1"/>
      <w:marLeft w:val="0"/>
      <w:marRight w:val="0"/>
      <w:marTop w:val="0"/>
      <w:marBottom w:val="0"/>
      <w:divBdr>
        <w:top w:val="none" w:sz="0" w:space="0" w:color="auto"/>
        <w:left w:val="none" w:sz="0" w:space="0" w:color="auto"/>
        <w:bottom w:val="none" w:sz="0" w:space="0" w:color="auto"/>
        <w:right w:val="none" w:sz="0" w:space="0" w:color="auto"/>
      </w:divBdr>
    </w:div>
    <w:div w:id="1963073308">
      <w:bodyDiv w:val="1"/>
      <w:marLeft w:val="0"/>
      <w:marRight w:val="0"/>
      <w:marTop w:val="0"/>
      <w:marBottom w:val="0"/>
      <w:divBdr>
        <w:top w:val="none" w:sz="0" w:space="0" w:color="auto"/>
        <w:left w:val="none" w:sz="0" w:space="0" w:color="auto"/>
        <w:bottom w:val="none" w:sz="0" w:space="0" w:color="auto"/>
        <w:right w:val="none" w:sz="0" w:space="0" w:color="auto"/>
      </w:divBdr>
      <w:divsChild>
        <w:div w:id="931352795">
          <w:marLeft w:val="0"/>
          <w:marRight w:val="0"/>
          <w:marTop w:val="0"/>
          <w:marBottom w:val="0"/>
          <w:divBdr>
            <w:top w:val="none" w:sz="0" w:space="0" w:color="auto"/>
            <w:left w:val="none" w:sz="0" w:space="0" w:color="auto"/>
            <w:bottom w:val="none" w:sz="0" w:space="0" w:color="auto"/>
            <w:right w:val="none" w:sz="0" w:space="0" w:color="auto"/>
          </w:divBdr>
        </w:div>
        <w:div w:id="2042584360">
          <w:marLeft w:val="0"/>
          <w:marRight w:val="0"/>
          <w:marTop w:val="0"/>
          <w:marBottom w:val="0"/>
          <w:divBdr>
            <w:top w:val="none" w:sz="0" w:space="0" w:color="auto"/>
            <w:left w:val="none" w:sz="0" w:space="0" w:color="auto"/>
            <w:bottom w:val="none" w:sz="0" w:space="0" w:color="auto"/>
            <w:right w:val="none" w:sz="0" w:space="0" w:color="auto"/>
          </w:divBdr>
        </w:div>
        <w:div w:id="1708943137">
          <w:marLeft w:val="0"/>
          <w:marRight w:val="0"/>
          <w:marTop w:val="0"/>
          <w:marBottom w:val="0"/>
          <w:divBdr>
            <w:top w:val="none" w:sz="0" w:space="0" w:color="auto"/>
            <w:left w:val="none" w:sz="0" w:space="0" w:color="auto"/>
            <w:bottom w:val="none" w:sz="0" w:space="0" w:color="auto"/>
            <w:right w:val="none" w:sz="0" w:space="0" w:color="auto"/>
          </w:divBdr>
        </w:div>
      </w:divsChild>
    </w:div>
    <w:div w:id="1988434332">
      <w:bodyDiv w:val="1"/>
      <w:marLeft w:val="0"/>
      <w:marRight w:val="0"/>
      <w:marTop w:val="0"/>
      <w:marBottom w:val="0"/>
      <w:divBdr>
        <w:top w:val="none" w:sz="0" w:space="0" w:color="auto"/>
        <w:left w:val="none" w:sz="0" w:space="0" w:color="auto"/>
        <w:bottom w:val="none" w:sz="0" w:space="0" w:color="auto"/>
        <w:right w:val="none" w:sz="0" w:space="0" w:color="auto"/>
      </w:divBdr>
      <w:divsChild>
        <w:div w:id="1280069419">
          <w:marLeft w:val="0"/>
          <w:marRight w:val="0"/>
          <w:marTop w:val="0"/>
          <w:marBottom w:val="0"/>
          <w:divBdr>
            <w:top w:val="none" w:sz="0" w:space="0" w:color="auto"/>
            <w:left w:val="none" w:sz="0" w:space="0" w:color="auto"/>
            <w:bottom w:val="none" w:sz="0" w:space="0" w:color="auto"/>
            <w:right w:val="none" w:sz="0" w:space="0" w:color="auto"/>
          </w:divBdr>
        </w:div>
        <w:div w:id="1250694756">
          <w:marLeft w:val="0"/>
          <w:marRight w:val="0"/>
          <w:marTop w:val="0"/>
          <w:marBottom w:val="0"/>
          <w:divBdr>
            <w:top w:val="none" w:sz="0" w:space="0" w:color="auto"/>
            <w:left w:val="none" w:sz="0" w:space="0" w:color="auto"/>
            <w:bottom w:val="none" w:sz="0" w:space="0" w:color="auto"/>
            <w:right w:val="none" w:sz="0" w:space="0" w:color="auto"/>
          </w:divBdr>
        </w:div>
      </w:divsChild>
    </w:div>
    <w:div w:id="2004310546">
      <w:bodyDiv w:val="1"/>
      <w:marLeft w:val="0"/>
      <w:marRight w:val="0"/>
      <w:marTop w:val="0"/>
      <w:marBottom w:val="0"/>
      <w:divBdr>
        <w:top w:val="none" w:sz="0" w:space="0" w:color="auto"/>
        <w:left w:val="none" w:sz="0" w:space="0" w:color="auto"/>
        <w:bottom w:val="none" w:sz="0" w:space="0" w:color="auto"/>
        <w:right w:val="none" w:sz="0" w:space="0" w:color="auto"/>
      </w:divBdr>
    </w:div>
    <w:div w:id="2023581152">
      <w:bodyDiv w:val="1"/>
      <w:marLeft w:val="0"/>
      <w:marRight w:val="0"/>
      <w:marTop w:val="0"/>
      <w:marBottom w:val="0"/>
      <w:divBdr>
        <w:top w:val="none" w:sz="0" w:space="0" w:color="auto"/>
        <w:left w:val="none" w:sz="0" w:space="0" w:color="auto"/>
        <w:bottom w:val="none" w:sz="0" w:space="0" w:color="auto"/>
        <w:right w:val="none" w:sz="0" w:space="0" w:color="auto"/>
      </w:divBdr>
      <w:divsChild>
        <w:div w:id="1920362423">
          <w:marLeft w:val="0"/>
          <w:marRight w:val="0"/>
          <w:marTop w:val="0"/>
          <w:marBottom w:val="0"/>
          <w:divBdr>
            <w:top w:val="none" w:sz="0" w:space="0" w:color="auto"/>
            <w:left w:val="none" w:sz="0" w:space="0" w:color="auto"/>
            <w:bottom w:val="none" w:sz="0" w:space="0" w:color="auto"/>
            <w:right w:val="none" w:sz="0" w:space="0" w:color="auto"/>
          </w:divBdr>
        </w:div>
      </w:divsChild>
    </w:div>
    <w:div w:id="2054772235">
      <w:bodyDiv w:val="1"/>
      <w:marLeft w:val="0"/>
      <w:marRight w:val="0"/>
      <w:marTop w:val="0"/>
      <w:marBottom w:val="0"/>
      <w:divBdr>
        <w:top w:val="none" w:sz="0" w:space="0" w:color="auto"/>
        <w:left w:val="none" w:sz="0" w:space="0" w:color="auto"/>
        <w:bottom w:val="none" w:sz="0" w:space="0" w:color="auto"/>
        <w:right w:val="none" w:sz="0" w:space="0" w:color="auto"/>
      </w:divBdr>
    </w:div>
    <w:div w:id="21455408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oleObject" Target="embeddings/oleObject2.bin"/><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eader" Target="header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oleObject" Target="embeddings/oleObject3.bin"/><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oleObject" Target="embeddings/oleObject1.bin"/><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webSettings" Target="webSettings.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styles" Target="styles.xml"/><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AppData\Roaming\Microsoft\Templates\&#34013;&#29699;&#32422;&#20250;&#26085;&#31243;&#34920;.dotx" TargetMode="External"/></Relationships>
</file>

<file path=word/theme/theme1.xml><?xml version="1.0" encoding="utf-8"?>
<a:theme xmlns:a="http://schemas.openxmlformats.org/drawingml/2006/main" name="Office Theme">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100000" t="-60000" r="100000" b="200000"/>
          </a:path>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为实现学校社团的信息化管理，设计开发了一个高效的社团管理系统。本文档为该项目的数据库系统开发设计手册。</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71011F-4A5D-4E33-B2F7-1E85CCCC09D3}">
  <ds:schemaRefs>
    <ds:schemaRef ds:uri="http://schemas.microsoft.com/sharepoint/v3/contenttype/forms"/>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102669F5-8F88-46CA-B1F0-7720E24D94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4D3B97F-3578-4CD0-ACBB-992EEED4C1CA}">
  <ds:schemaRefs>
    <ds:schemaRef ds:uri="http://schemas.microsoft.com/office/2006/metadata/properties"/>
    <ds:schemaRef ds:uri="http://schemas.microsoft.com/office/infopath/2007/PartnerControls"/>
    <ds:schemaRef ds:uri="71af3243-3dd4-4a8d-8c0d-dd76da1f02a5"/>
  </ds:schemaRefs>
</ds:datastoreItem>
</file>

<file path=customXml/itemProps6.xml><?xml version="1.0" encoding="utf-8"?>
<ds:datastoreItem xmlns:ds="http://schemas.openxmlformats.org/officeDocument/2006/customXml" ds:itemID="{2044A81F-B07D-499D-8B69-A8C861DEE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蓝球约会日程表</Template>
  <TotalTime>0</TotalTime>
  <Pages>59</Pages>
  <Words>6509</Words>
  <Characters>37104</Characters>
  <Application>Microsoft Office Word</Application>
  <DocSecurity>0</DocSecurity>
  <Lines>309</Lines>
  <Paragraphs>87</Paragraphs>
  <ScaleCrop>false</ScaleCrop>
  <LinksUpToDate>false</LinksUpToDate>
  <CharactersWithSpaces>43526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学生社团管理系统</dc:title>
  <dc:subject>数据库开发设计手册</dc:subject>
  <dc:creator/>
  <cp:lastModifiedBy/>
  <cp:revision>1</cp:revision>
  <cp:lastPrinted>2023-12-23T07:07:00Z</cp:lastPrinted>
  <dcterms:created xsi:type="dcterms:W3CDTF">2024-01-05T00:59:00Z</dcterms:created>
  <dcterms:modified xsi:type="dcterms:W3CDTF">2024-01-05T03:32:00Z</dcterms:modified>
  <cp:category>开发时间：2024/1/2</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KSOProductBuildVer">
    <vt:lpwstr>2052-12.1.0.15990</vt:lpwstr>
  </property>
  <property fmtid="{D5CDD505-2E9C-101B-9397-08002B2CF9AE}" pid="4" name="ICV">
    <vt:lpwstr>AF82F9BB49284D65930495F82037A588_12</vt:lpwstr>
  </property>
</Properties>
</file>