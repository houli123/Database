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07493585"/>
      </w:sdtPr>
      <w:sdtContent>
        <w:p>
          <w: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595"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88"/>
                                  <w:tblW w:w="5000" w:type="pct"/>
                                  <w:jc w:val="center"/>
                                  <w:tblBorders>
                                    <w:top w:val="none" w:color="auto" w:sz="0" w:space="0"/>
                                    <w:left w:val="none" w:color="auto" w:sz="0" w:space="0"/>
                                    <w:bottom w:val="none" w:color="auto" w:sz="0" w:space="0"/>
                                    <w:right w:val="none" w:color="auto" w:sz="0" w:space="0"/>
                                    <w:insideH w:val="none" w:color="auto" w:sz="0" w:space="0"/>
                                    <w:insideV w:val="single" w:color="0072C7" w:themeColor="accent2" w:sz="12" w:space="0"/>
                                  </w:tblBorders>
                                  <w:tblLayout w:type="autofit"/>
                                  <w:tblCellMar>
                                    <w:top w:w="1296" w:type="dxa"/>
                                    <w:left w:w="360" w:type="dxa"/>
                                    <w:bottom w:w="1296" w:type="dxa"/>
                                    <w:right w:w="360" w:type="dxa"/>
                                  </w:tblCellMar>
                                </w:tblPr>
                                <w:tblGrid>
                                  <w:gridCol w:w="6117"/>
                                  <w:gridCol w:w="5794"/>
                                </w:tblGrid>
                                <w:tr>
                                  <w:tblPrEx>
                                    <w:tblBorders>
                                      <w:top w:val="none" w:color="auto" w:sz="0" w:space="0"/>
                                      <w:left w:val="none" w:color="auto" w:sz="0" w:space="0"/>
                                      <w:bottom w:val="none" w:color="auto" w:sz="0" w:space="0"/>
                                      <w:right w:val="none" w:color="auto" w:sz="0" w:space="0"/>
                                      <w:insideH w:val="none" w:color="auto" w:sz="0" w:space="0"/>
                                      <w:insideV w:val="single" w:color="0072C7" w:themeColor="accent2" w:sz="12" w:space="0"/>
                                    </w:tblBorders>
                                    <w:tblCellMar>
                                      <w:top w:w="1296" w:type="dxa"/>
                                      <w:left w:w="360" w:type="dxa"/>
                                      <w:bottom w:w="1296" w:type="dxa"/>
                                      <w:right w:w="360" w:type="dxa"/>
                                    </w:tblCellMar>
                                  </w:tblPrEx>
                                  <w:trPr>
                                    <w:jc w:val="center"/>
                                  </w:trPr>
                                  <w:tc>
                                    <w:tcPr>
                                      <w:tcW w:w="2568" w:type="pct"/>
                                      <w:vAlign w:val="center"/>
                                    </w:tcPr>
                                    <w:p>
                                      <w:pPr>
                                        <w:jc w:val="center"/>
                                      </w:pPr>
                                      <w:r>
                                        <w:rPr>
                                          <w:rFonts w:ascii="宋体" w:hAnsi="宋体" w:eastAsia="宋体" w:cs="宋体"/>
                                          <w:sz w:val="24"/>
                                          <w:szCs w:val="24"/>
                                        </w:rPr>
                                        <w:drawing>
                                          <wp:inline distT="0" distB="0" distL="114300" distR="114300">
                                            <wp:extent cx="2724150" cy="4085590"/>
                                            <wp:effectExtent l="0" t="0" r="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2724150" cy="4085590"/>
                                                    </a:xfrm>
                                                    <a:prstGeom prst="rect">
                                                      <a:avLst/>
                                                    </a:prstGeom>
                                                    <a:noFill/>
                                                    <a:ln w="9525">
                                                      <a:noFill/>
                                                    </a:ln>
                                                  </pic:spPr>
                                                </pic:pic>
                                              </a:graphicData>
                                            </a:graphic>
                                          </wp:inline>
                                        </w:drawing>
                                      </w:r>
                                    </w:p>
                                    <w:sdt>
                                      <w:sdtPr>
                                        <w:rPr>
                                          <w:caps/>
                                          <w:color w:val="191919" w:themeColor="text1" w:themeTint="E6"/>
                                          <w:sz w:val="52"/>
                                          <w:szCs w:val="52"/>
                                          <w14:textFill>
                                            <w14:solidFill>
                                              <w14:schemeClr w14:val="tx1">
                                                <w14:lumMod w14:val="90000"/>
                                                <w14:lumOff w14:val="10000"/>
                                              </w14:schemeClr>
                                            </w14:solidFill>
                                          </w14:textFill>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aps/>
                                          <w:color w:val="191919" w:themeColor="text1" w:themeTint="E6"/>
                                          <w:sz w:val="52"/>
                                          <w:szCs w:val="52"/>
                                          <w14:textFill>
                                            <w14:solidFill>
                                              <w14:schemeClr w14:val="tx1">
                                                <w14:lumMod w14:val="90000"/>
                                                <w14:lumOff w14:val="10000"/>
                                              </w14:schemeClr>
                                            </w14:solidFill>
                                          </w14:textFill>
                                        </w:rPr>
                                      </w:sdtEndPr>
                                      <w:sdtContent>
                                        <w:p>
                                          <w:pPr>
                                            <w:pStyle w:val="291"/>
                                            <w:spacing w:line="312" w:lineRule="auto"/>
                                            <w:jc w:val="right"/>
                                            <w:rPr>
                                              <w:caps/>
                                              <w:color w:val="191919" w:themeColor="text1" w:themeTint="E6"/>
                                              <w:sz w:val="72"/>
                                              <w:szCs w:val="72"/>
                                              <w14:textFill>
                                                <w14:solidFill>
                                                  <w14:schemeClr w14:val="tx1">
                                                    <w14:lumMod w14:val="90000"/>
                                                    <w14:lumOff w14:val="10000"/>
                                                  </w14:schemeClr>
                                                </w14:solidFill>
                                              </w14:textFill>
                                            </w:rPr>
                                          </w:pPr>
                                          <w:r>
                                            <w:rPr>
                                              <w:caps/>
                                              <w:color w:val="191919" w:themeColor="text1" w:themeTint="E6"/>
                                              <w:sz w:val="52"/>
                                              <w:szCs w:val="52"/>
                                              <w14:textFill>
                                                <w14:solidFill>
                                                  <w14:schemeClr w14:val="tx1">
                                                    <w14:lumMod w14:val="90000"/>
                                                    <w14:lumOff w14:val="10000"/>
                                                  </w14:schemeClr>
                                                </w14:solidFill>
                                              </w14:textFill>
                                            </w:rPr>
                                            <w:t>学生</w:t>
                                          </w:r>
                                          <w:r>
                                            <w:rPr>
                                              <w:rFonts w:hint="eastAsia"/>
                                              <w:caps/>
                                              <w:color w:val="191919" w:themeColor="text1" w:themeTint="E6"/>
                                              <w:sz w:val="52"/>
                                              <w:szCs w:val="52"/>
                                              <w14:textFill>
                                                <w14:solidFill>
                                                  <w14:schemeClr w14:val="tx1">
                                                    <w14:lumMod w14:val="90000"/>
                                                    <w14:lumOff w14:val="10000"/>
                                                  </w14:schemeClr>
                                                </w14:solidFill>
                                              </w14:textFill>
                                            </w:rPr>
                                            <w:t>社团管理系统</w:t>
                                          </w:r>
                                        </w:p>
                                      </w:sdtContent>
                                    </w:sdt>
                                    <w:sdt>
                                      <w:sdtPr>
                                        <w:rPr>
                                          <w:color w:val="000000" w:themeColor="text1"/>
                                          <w:sz w:val="24"/>
                                          <w:szCs w:val="24"/>
                                          <w14:textFill>
                                            <w14:solidFill>
                                              <w14:schemeClr w14:val="tx1"/>
                                            </w14:solidFill>
                                          </w14:textFill>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rPr>
                                          <w:color w:val="000000" w:themeColor="text1"/>
                                          <w:sz w:val="24"/>
                                          <w:szCs w:val="24"/>
                                          <w14:textFill>
                                            <w14:solidFill>
                                              <w14:schemeClr w14:val="tx1"/>
                                            </w14:solidFill>
                                          </w14:textFill>
                                        </w:rPr>
                                      </w:sdtEndPr>
                                      <w:sdtContent>
                                        <w:p>
                                          <w:pPr>
                                            <w:jc w:val="right"/>
                                            <w:rPr>
                                              <w:sz w:val="24"/>
                                              <w:szCs w:val="24"/>
                                            </w:rPr>
                                          </w:pPr>
                                          <w:r>
                                            <w:rPr>
                                              <w:color w:val="000000" w:themeColor="text1"/>
                                              <w:sz w:val="24"/>
                                              <w:szCs w:val="24"/>
                                              <w14:textFill>
                                                <w14:solidFill>
                                                  <w14:schemeClr w14:val="tx1"/>
                                                </w14:solidFill>
                                              </w14:textFill>
                                            </w:rPr>
                                            <w:t>数据库开发</w:t>
                                          </w:r>
                                          <w:r>
                                            <w:rPr>
                                              <w:rFonts w:hint="eastAsia"/>
                                              <w:color w:val="000000" w:themeColor="text1"/>
                                              <w:sz w:val="24"/>
                                              <w:szCs w:val="24"/>
                                              <w14:textFill>
                                                <w14:solidFill>
                                                  <w14:schemeClr w14:val="tx1"/>
                                                </w14:solidFill>
                                              </w14:textFill>
                                            </w:rPr>
                                            <w:t>设计手册</w:t>
                                          </w:r>
                                        </w:p>
                                      </w:sdtContent>
                                    </w:sdt>
                                  </w:tc>
                                  <w:tc>
                                    <w:tcPr>
                                      <w:tcW w:w="2432" w:type="pct"/>
                                      <w:vAlign w:val="center"/>
                                    </w:tcPr>
                                    <w:p>
                                      <w:pPr>
                                        <w:pStyle w:val="291"/>
                                        <w:rPr>
                                          <w:caps/>
                                          <w:color w:val="0072C7" w:themeColor="accent2"/>
                                          <w:sz w:val="26"/>
                                          <w:szCs w:val="26"/>
                                          <w14:textFill>
                                            <w14:solidFill>
                                              <w14:schemeClr w14:val="accent2"/>
                                            </w14:solidFill>
                                          </w14:textFill>
                                        </w:rPr>
                                      </w:pPr>
                                      <w:r>
                                        <w:rPr>
                                          <w:caps/>
                                          <w:color w:val="0072C7" w:themeColor="accent2"/>
                                          <w:sz w:val="26"/>
                                          <w:szCs w:val="26"/>
                                          <w:lang w:val="zh-CN"/>
                                          <w14:textFill>
                                            <w14:solidFill>
                                              <w14:schemeClr w14:val="accent2"/>
                                            </w14:solidFill>
                                          </w14:textFill>
                                        </w:rPr>
                                        <w:t>摘要</w:t>
                                      </w:r>
                                    </w:p>
                                    <w:sdt>
                                      <w:sdtPr>
                                        <w:rPr>
                                          <w:color w:val="000000" w:themeColor="text1"/>
                                          <w:sz w:val="21"/>
                                          <w:szCs w:val="21"/>
                                          <w14:textFill>
                                            <w14:solidFill>
                                              <w14:schemeClr w14:val="tx1"/>
                                            </w14:solidFill>
                                          </w14:textFill>
                                        </w:rPr>
                                        <w:alias w:val="摘要"/>
                                        <w:id w:val="-2036181933"/>
                                        <w:dataBinding w:prefixMappings="xmlns:ns0='http://schemas.microsoft.com/office/2006/coverPageProps' " w:xpath="/ns0:CoverPageProperties[1]/ns0:Abstract[1]" w:storeItemID="{55AF091B-3C7A-41E3-B477-F2FDAA23CFDA}"/>
                                        <w:text/>
                                      </w:sdtPr>
                                      <w:sdtEndPr>
                                        <w:rPr>
                                          <w:color w:val="000000" w:themeColor="text1"/>
                                          <w:sz w:val="21"/>
                                          <w:szCs w:val="21"/>
                                          <w14:textFill>
                                            <w14:solidFill>
                                              <w14:schemeClr w14:val="tx1"/>
                                            </w14:solidFill>
                                          </w14:textFill>
                                        </w:rPr>
                                      </w:sdtEndPr>
                                      <w:sdtContent>
                                        <w:p>
                                          <w:pPr>
                                            <w:ind w:firstLine="420" w:firstLineChars="200"/>
                                            <w:rPr>
                                              <w:color w:val="000000" w:themeColor="text1"/>
                                              <w14:textFill>
                                                <w14:solidFill>
                                                  <w14:schemeClr w14:val="tx1"/>
                                                </w14:solidFill>
                                              </w14:textFill>
                                            </w:rPr>
                                          </w:pPr>
                                          <w:r>
                                            <w:rPr>
                                              <w:color w:val="000000" w:themeColor="text1"/>
                                              <w:sz w:val="21"/>
                                              <w:szCs w:val="21"/>
                                              <w14:textFill>
                                                <w14:solidFill>
                                                  <w14:schemeClr w14:val="tx1"/>
                                                </w14:solidFill>
                                              </w14:textFill>
                                            </w:rPr>
                                            <w:t>为</w:t>
                                          </w:r>
                                          <w:r>
                                            <w:rPr>
                                              <w:rFonts w:hint="eastAsia"/>
                                              <w:color w:val="000000" w:themeColor="text1"/>
                                              <w:sz w:val="21"/>
                                              <w:szCs w:val="21"/>
                                              <w14:textFill>
                                                <w14:solidFill>
                                                  <w14:schemeClr w14:val="tx1"/>
                                                </w14:solidFill>
                                              </w14:textFill>
                                            </w:rPr>
                                            <w:t>实现</w:t>
                                          </w:r>
                                          <w:r>
                                            <w:rPr>
                                              <w:color w:val="000000" w:themeColor="text1"/>
                                              <w:sz w:val="21"/>
                                              <w:szCs w:val="21"/>
                                              <w14:textFill>
                                                <w14:solidFill>
                                                  <w14:schemeClr w14:val="tx1"/>
                                                </w14:solidFill>
                                              </w14:textFill>
                                            </w:rPr>
                                            <w:t>学校</w:t>
                                          </w:r>
                                          <w:r>
                                            <w:rPr>
                                              <w:rFonts w:hint="eastAsia"/>
                                              <w:color w:val="000000" w:themeColor="text1"/>
                                              <w:sz w:val="21"/>
                                              <w:szCs w:val="21"/>
                                              <w14:textFill>
                                                <w14:solidFill>
                                                  <w14:schemeClr w14:val="tx1"/>
                                                </w14:solidFill>
                                              </w14:textFill>
                                            </w:rPr>
                                            <w:t>社团的信息化管理，设计开发了一个高效的社团管理系统。本文档为该项目的数据库系统</w:t>
                                          </w:r>
                                          <w:r>
                                            <w:rPr>
                                              <w:color w:val="000000" w:themeColor="text1"/>
                                              <w:sz w:val="21"/>
                                              <w:szCs w:val="21"/>
                                              <w14:textFill>
                                                <w14:solidFill>
                                                  <w14:schemeClr w14:val="tx1"/>
                                                </w14:solidFill>
                                              </w14:textFill>
                                            </w:rPr>
                                            <w:t>开发</w:t>
                                          </w:r>
                                          <w:r>
                                            <w:rPr>
                                              <w:rFonts w:hint="eastAsia"/>
                                              <w:color w:val="000000" w:themeColor="text1"/>
                                              <w:sz w:val="21"/>
                                              <w:szCs w:val="21"/>
                                              <w14:textFill>
                                                <w14:solidFill>
                                                  <w14:schemeClr w14:val="tx1"/>
                                                </w14:solidFill>
                                              </w14:textFill>
                                            </w:rPr>
                                            <w:t>设计手册。</w:t>
                                          </w:r>
                                        </w:p>
                                      </w:sdtContent>
                                    </w:sdt>
                                    <w:sdt>
                                      <w:sdtPr>
                                        <w:rPr>
                                          <w:color w:val="0072C7" w:themeColor="accent2"/>
                                          <w:sz w:val="26"/>
                                          <w:szCs w:val="26"/>
                                          <w14:textFill>
                                            <w14:solidFill>
                                              <w14:schemeClr w14:val="accent2"/>
                                            </w14:solidFill>
                                          </w14:textFill>
                                        </w:rPr>
                                        <w:alias w:val="作者"/>
                                        <w:id w:val="-279026076"/>
                                        <w:showingPlcHdr/>
                                        <w:dataBinding w:prefixMappings="xmlns:ns0='http://purl.org/dc/elements/1.1/' xmlns:ns1='http://schemas.openxmlformats.org/package/2006/metadata/core-properties' " w:xpath="/ns1:coreProperties[1]/ns0:creator[1]" w:storeItemID="{6C3C8BC8-F283-45AE-878A-BAB7291924A1}"/>
                                        <w:text/>
                                      </w:sdtPr>
                                      <w:sdtEndPr>
                                        <w:rPr>
                                          <w:color w:val="0072C7" w:themeColor="accent2"/>
                                          <w:sz w:val="26"/>
                                          <w:szCs w:val="26"/>
                                          <w14:textFill>
                                            <w14:solidFill>
                                              <w14:schemeClr w14:val="accent2"/>
                                            </w14:solidFill>
                                          </w14:textFill>
                                        </w:rPr>
                                      </w:sdtEndPr>
                                      <w:sdtContent>
                                        <w:p>
                                          <w:pPr>
                                            <w:pStyle w:val="291"/>
                                            <w:rPr>
                                              <w:color w:val="0072C7" w:themeColor="accent2"/>
                                              <w:sz w:val="26"/>
                                              <w:szCs w:val="26"/>
                                              <w14:textFill>
                                                <w14:solidFill>
                                                  <w14:schemeClr w14:val="accent2"/>
                                                </w14:solidFill>
                                              </w14:textFill>
                                            </w:rPr>
                                          </w:pPr>
                                        </w:p>
                                      </w:sdtContent>
                                    </w:sdt>
                                    <w:p>
                                      <w:pPr>
                                        <w:pStyle w:val="291"/>
                                        <w:rPr>
                                          <w:color w:val="0072C7" w:themeColor="accent2"/>
                                          <w:sz w:val="26"/>
                                          <w:szCs w:val="26"/>
                                          <w14:textFill>
                                            <w14:solidFill>
                                              <w14:schemeClr w14:val="accent2"/>
                                            </w14:solidFill>
                                          </w14:textFill>
                                        </w:rPr>
                                      </w:pPr>
                                    </w:p>
                                    <w:p>
                                      <w:pPr>
                                        <w:pStyle w:val="291"/>
                                        <w:rPr>
                                          <w:rFonts w:hint="eastAsia" w:eastAsia="Microsoft YaHei UI"/>
                                          <w:color w:val="0072C7" w:themeColor="accent2"/>
                                          <w:sz w:val="26"/>
                                          <w:szCs w:val="26"/>
                                          <w:lang w:eastAsia="zh-CN"/>
                                          <w14:textFill>
                                            <w14:solidFill>
                                              <w14:schemeClr w14:val="accent2"/>
                                            </w14:solidFill>
                                          </w14:textFill>
                                        </w:rPr>
                                      </w:pPr>
                                      <w:r>
                                        <w:rPr>
                                          <w:color w:val="0072C7" w:themeColor="accent2"/>
                                          <w:sz w:val="26"/>
                                          <w:szCs w:val="26"/>
                                          <w14:textFill>
                                            <w14:solidFill>
                                              <w14:schemeClr w14:val="accent2"/>
                                            </w14:solidFill>
                                          </w14:textFill>
                                        </w:rPr>
                                        <w:t>开发小组</w:t>
                                      </w:r>
                                      <w:r>
                                        <w:rPr>
                                          <w:rFonts w:hint="eastAsia"/>
                                          <w:color w:val="0072C7" w:themeColor="accent2"/>
                                          <w:sz w:val="26"/>
                                          <w:szCs w:val="26"/>
                                          <w14:textFill>
                                            <w14:solidFill>
                                              <w14:schemeClr w14:val="accent2"/>
                                            </w14:solidFill>
                                          </w14:textFill>
                                        </w:rPr>
                                        <w:t>成员：</w:t>
                                      </w:r>
                                    </w:p>
                                    <w:p>
                                      <w:pPr>
                                        <w:pStyle w:val="291"/>
                                        <w:rPr>
                                          <w:color w:val="0072C7" w:themeColor="accent2"/>
                                          <w:sz w:val="26"/>
                                          <w:szCs w:val="26"/>
                                          <w14:textFill>
                                            <w14:solidFill>
                                              <w14:schemeClr w14:val="accent2"/>
                                            </w14:solidFill>
                                          </w14:textFill>
                                        </w:rPr>
                                      </w:pPr>
                                    </w:p>
                                    <w:p>
                                      <w:pPr>
                                        <w:pStyle w:val="291"/>
                                      </w:pPr>
                                      <w:sdt>
                                        <w:sdtPr>
                                          <w:rPr>
                                            <w:color w:val="0072C7" w:themeColor="accent2"/>
                                            <w:sz w:val="26"/>
                                            <w:szCs w:val="26"/>
                                            <w14:textFill>
                                              <w14:solidFill>
                                                <w14:schemeClr w14:val="accent2"/>
                                              </w14:solidFill>
                                            </w14:textFill>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rPr>
                                            <w:color w:val="0072C7" w:themeColor="accent2"/>
                                            <w:sz w:val="26"/>
                                            <w:szCs w:val="26"/>
                                            <w14:textFill>
                                              <w14:solidFill>
                                                <w14:schemeClr w14:val="accent2"/>
                                              </w14:solidFill>
                                            </w14:textFill>
                                          </w:rPr>
                                        </w:sdtEndPr>
                                        <w:sdtContent>
                                          <w:r>
                                            <w:rPr>
                                              <w:color w:val="0072C7" w:themeColor="accent2"/>
                                              <w:sz w:val="26"/>
                                              <w:szCs w:val="26"/>
                                              <w14:textFill>
                                                <w14:solidFill>
                                                  <w14:schemeClr w14:val="accent2"/>
                                                </w14:solidFill>
                                              </w14:textFill>
                                            </w:rPr>
                                            <w:t>开发时间</w:t>
                                          </w:r>
                                          <w:r>
                                            <w:rPr>
                                              <w:rFonts w:hint="eastAsia"/>
                                              <w:color w:val="0072C7" w:themeColor="accent2"/>
                                              <w:sz w:val="26"/>
                                              <w:szCs w:val="26"/>
                                              <w14:textFill>
                                                <w14:solidFill>
                                                  <w14:schemeClr w14:val="accent2"/>
                                                </w14:solidFill>
                                              </w14:textFill>
                                            </w:rPr>
                                            <w:t>：2024/1/2</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60288;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h+0tn1QAAAAUBAAAPAAAA&#10;AAAAAAEAIAAAACIAAABkcnMvZG93bnJldi54bWxQSwECFAAUAAAACACHTuJAEIIIV1ECAACUBAAA&#10;DgAAAAAAAAABACAAAAAkAQAAZHJzL2Uyb0RvYy54bWxQSwUGAAAAAAYABgBZAQAA5wUAAAAA&#10;">
                    <v:fill on="t" focussize="0,0"/>
                    <v:stroke on="f" weight="0.5pt"/>
                    <v:imagedata o:title=""/>
                    <o:lock v:ext="edit" aspectratio="f"/>
                    <v:textbox inset="0mm,0mm,0mm,0mm">
                      <w:txbxContent>
                        <w:tbl>
                          <w:tblPr>
                            <w:tblStyle w:val="88"/>
                            <w:tblW w:w="5000" w:type="pct"/>
                            <w:jc w:val="center"/>
                            <w:tblBorders>
                              <w:top w:val="none" w:color="auto" w:sz="0" w:space="0"/>
                              <w:left w:val="none" w:color="auto" w:sz="0" w:space="0"/>
                              <w:bottom w:val="none" w:color="auto" w:sz="0" w:space="0"/>
                              <w:right w:val="none" w:color="auto" w:sz="0" w:space="0"/>
                              <w:insideH w:val="none" w:color="auto" w:sz="0" w:space="0"/>
                              <w:insideV w:val="single" w:color="0072C7" w:themeColor="accent2" w:sz="12" w:space="0"/>
                            </w:tblBorders>
                            <w:tblLayout w:type="autofit"/>
                            <w:tblCellMar>
                              <w:top w:w="1296" w:type="dxa"/>
                              <w:left w:w="360" w:type="dxa"/>
                              <w:bottom w:w="1296" w:type="dxa"/>
                              <w:right w:w="360" w:type="dxa"/>
                            </w:tblCellMar>
                          </w:tblPr>
                          <w:tblGrid>
                            <w:gridCol w:w="6117"/>
                            <w:gridCol w:w="5794"/>
                          </w:tblGrid>
                          <w:tr>
                            <w:tblPrEx>
                              <w:tblBorders>
                                <w:top w:val="none" w:color="auto" w:sz="0" w:space="0"/>
                                <w:left w:val="none" w:color="auto" w:sz="0" w:space="0"/>
                                <w:bottom w:val="none" w:color="auto" w:sz="0" w:space="0"/>
                                <w:right w:val="none" w:color="auto" w:sz="0" w:space="0"/>
                                <w:insideH w:val="none" w:color="auto" w:sz="0" w:space="0"/>
                                <w:insideV w:val="single" w:color="0072C7" w:themeColor="accent2" w:sz="12" w:space="0"/>
                              </w:tblBorders>
                              <w:tblCellMar>
                                <w:top w:w="1296" w:type="dxa"/>
                                <w:left w:w="360" w:type="dxa"/>
                                <w:bottom w:w="1296" w:type="dxa"/>
                                <w:right w:w="360" w:type="dxa"/>
                              </w:tblCellMar>
                            </w:tblPrEx>
                            <w:trPr>
                              <w:jc w:val="center"/>
                            </w:trPr>
                            <w:tc>
                              <w:tcPr>
                                <w:tcW w:w="2568" w:type="pct"/>
                                <w:vAlign w:val="center"/>
                              </w:tcPr>
                              <w:p>
                                <w:pPr>
                                  <w:jc w:val="center"/>
                                </w:pPr>
                                <w:r>
                                  <w:rPr>
                                    <w:rFonts w:ascii="宋体" w:hAnsi="宋体" w:eastAsia="宋体" w:cs="宋体"/>
                                    <w:sz w:val="24"/>
                                    <w:szCs w:val="24"/>
                                  </w:rPr>
                                  <w:drawing>
                                    <wp:inline distT="0" distB="0" distL="114300" distR="114300">
                                      <wp:extent cx="2724150" cy="4085590"/>
                                      <wp:effectExtent l="0" t="0" r="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2724150" cy="4085590"/>
                                              </a:xfrm>
                                              <a:prstGeom prst="rect">
                                                <a:avLst/>
                                              </a:prstGeom>
                                              <a:noFill/>
                                              <a:ln w="9525">
                                                <a:noFill/>
                                              </a:ln>
                                            </pic:spPr>
                                          </pic:pic>
                                        </a:graphicData>
                                      </a:graphic>
                                    </wp:inline>
                                  </w:drawing>
                                </w:r>
                              </w:p>
                              <w:sdt>
                                <w:sdtPr>
                                  <w:rPr>
                                    <w:caps/>
                                    <w:color w:val="191919" w:themeColor="text1" w:themeTint="E6"/>
                                    <w:sz w:val="52"/>
                                    <w:szCs w:val="52"/>
                                    <w14:textFill>
                                      <w14:solidFill>
                                        <w14:schemeClr w14:val="tx1">
                                          <w14:lumMod w14:val="90000"/>
                                          <w14:lumOff w14:val="10000"/>
                                        </w14:schemeClr>
                                      </w14:solidFill>
                                    </w14:textFill>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aps/>
                                    <w:color w:val="191919" w:themeColor="text1" w:themeTint="E6"/>
                                    <w:sz w:val="52"/>
                                    <w:szCs w:val="52"/>
                                    <w14:textFill>
                                      <w14:solidFill>
                                        <w14:schemeClr w14:val="tx1">
                                          <w14:lumMod w14:val="90000"/>
                                          <w14:lumOff w14:val="10000"/>
                                        </w14:schemeClr>
                                      </w14:solidFill>
                                    </w14:textFill>
                                  </w:rPr>
                                </w:sdtEndPr>
                                <w:sdtContent>
                                  <w:p>
                                    <w:pPr>
                                      <w:pStyle w:val="291"/>
                                      <w:spacing w:line="312" w:lineRule="auto"/>
                                      <w:jc w:val="right"/>
                                      <w:rPr>
                                        <w:caps/>
                                        <w:color w:val="191919" w:themeColor="text1" w:themeTint="E6"/>
                                        <w:sz w:val="72"/>
                                        <w:szCs w:val="72"/>
                                        <w14:textFill>
                                          <w14:solidFill>
                                            <w14:schemeClr w14:val="tx1">
                                              <w14:lumMod w14:val="90000"/>
                                              <w14:lumOff w14:val="10000"/>
                                            </w14:schemeClr>
                                          </w14:solidFill>
                                        </w14:textFill>
                                      </w:rPr>
                                    </w:pPr>
                                    <w:r>
                                      <w:rPr>
                                        <w:caps/>
                                        <w:color w:val="191919" w:themeColor="text1" w:themeTint="E6"/>
                                        <w:sz w:val="52"/>
                                        <w:szCs w:val="52"/>
                                        <w14:textFill>
                                          <w14:solidFill>
                                            <w14:schemeClr w14:val="tx1">
                                              <w14:lumMod w14:val="90000"/>
                                              <w14:lumOff w14:val="10000"/>
                                            </w14:schemeClr>
                                          </w14:solidFill>
                                        </w14:textFill>
                                      </w:rPr>
                                      <w:t>学生</w:t>
                                    </w:r>
                                    <w:r>
                                      <w:rPr>
                                        <w:rFonts w:hint="eastAsia"/>
                                        <w:caps/>
                                        <w:color w:val="191919" w:themeColor="text1" w:themeTint="E6"/>
                                        <w:sz w:val="52"/>
                                        <w:szCs w:val="52"/>
                                        <w14:textFill>
                                          <w14:solidFill>
                                            <w14:schemeClr w14:val="tx1">
                                              <w14:lumMod w14:val="90000"/>
                                              <w14:lumOff w14:val="10000"/>
                                            </w14:schemeClr>
                                          </w14:solidFill>
                                        </w14:textFill>
                                      </w:rPr>
                                      <w:t>社团管理系统</w:t>
                                    </w:r>
                                  </w:p>
                                </w:sdtContent>
                              </w:sdt>
                              <w:sdt>
                                <w:sdtPr>
                                  <w:rPr>
                                    <w:color w:val="000000" w:themeColor="text1"/>
                                    <w:sz w:val="24"/>
                                    <w:szCs w:val="24"/>
                                    <w14:textFill>
                                      <w14:solidFill>
                                        <w14:schemeClr w14:val="tx1"/>
                                      </w14:solidFill>
                                    </w14:textFill>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rPr>
                                    <w:color w:val="000000" w:themeColor="text1"/>
                                    <w:sz w:val="24"/>
                                    <w:szCs w:val="24"/>
                                    <w14:textFill>
                                      <w14:solidFill>
                                        <w14:schemeClr w14:val="tx1"/>
                                      </w14:solidFill>
                                    </w14:textFill>
                                  </w:rPr>
                                </w:sdtEndPr>
                                <w:sdtContent>
                                  <w:p>
                                    <w:pPr>
                                      <w:jc w:val="right"/>
                                      <w:rPr>
                                        <w:sz w:val="24"/>
                                        <w:szCs w:val="24"/>
                                      </w:rPr>
                                    </w:pPr>
                                    <w:r>
                                      <w:rPr>
                                        <w:color w:val="000000" w:themeColor="text1"/>
                                        <w:sz w:val="24"/>
                                        <w:szCs w:val="24"/>
                                        <w14:textFill>
                                          <w14:solidFill>
                                            <w14:schemeClr w14:val="tx1"/>
                                          </w14:solidFill>
                                        </w14:textFill>
                                      </w:rPr>
                                      <w:t>数据库开发</w:t>
                                    </w:r>
                                    <w:r>
                                      <w:rPr>
                                        <w:rFonts w:hint="eastAsia"/>
                                        <w:color w:val="000000" w:themeColor="text1"/>
                                        <w:sz w:val="24"/>
                                        <w:szCs w:val="24"/>
                                        <w14:textFill>
                                          <w14:solidFill>
                                            <w14:schemeClr w14:val="tx1"/>
                                          </w14:solidFill>
                                        </w14:textFill>
                                      </w:rPr>
                                      <w:t>设计手册</w:t>
                                    </w:r>
                                  </w:p>
                                </w:sdtContent>
                              </w:sdt>
                            </w:tc>
                            <w:tc>
                              <w:tcPr>
                                <w:tcW w:w="2432" w:type="pct"/>
                                <w:vAlign w:val="center"/>
                              </w:tcPr>
                              <w:p>
                                <w:pPr>
                                  <w:pStyle w:val="291"/>
                                  <w:rPr>
                                    <w:caps/>
                                    <w:color w:val="0072C7" w:themeColor="accent2"/>
                                    <w:sz w:val="26"/>
                                    <w:szCs w:val="26"/>
                                    <w14:textFill>
                                      <w14:solidFill>
                                        <w14:schemeClr w14:val="accent2"/>
                                      </w14:solidFill>
                                    </w14:textFill>
                                  </w:rPr>
                                </w:pPr>
                                <w:r>
                                  <w:rPr>
                                    <w:caps/>
                                    <w:color w:val="0072C7" w:themeColor="accent2"/>
                                    <w:sz w:val="26"/>
                                    <w:szCs w:val="26"/>
                                    <w:lang w:val="zh-CN"/>
                                    <w14:textFill>
                                      <w14:solidFill>
                                        <w14:schemeClr w14:val="accent2"/>
                                      </w14:solidFill>
                                    </w14:textFill>
                                  </w:rPr>
                                  <w:t>摘要</w:t>
                                </w:r>
                              </w:p>
                              <w:sdt>
                                <w:sdtPr>
                                  <w:rPr>
                                    <w:color w:val="000000" w:themeColor="text1"/>
                                    <w:sz w:val="21"/>
                                    <w:szCs w:val="21"/>
                                    <w14:textFill>
                                      <w14:solidFill>
                                        <w14:schemeClr w14:val="tx1"/>
                                      </w14:solidFill>
                                    </w14:textFill>
                                  </w:rPr>
                                  <w:alias w:val="摘要"/>
                                  <w:id w:val="-2036181933"/>
                                  <w:dataBinding w:prefixMappings="xmlns:ns0='http://schemas.microsoft.com/office/2006/coverPageProps' " w:xpath="/ns0:CoverPageProperties[1]/ns0:Abstract[1]" w:storeItemID="{55AF091B-3C7A-41E3-B477-F2FDAA23CFDA}"/>
                                  <w:text/>
                                </w:sdtPr>
                                <w:sdtEndPr>
                                  <w:rPr>
                                    <w:color w:val="000000" w:themeColor="text1"/>
                                    <w:sz w:val="21"/>
                                    <w:szCs w:val="21"/>
                                    <w14:textFill>
                                      <w14:solidFill>
                                        <w14:schemeClr w14:val="tx1"/>
                                      </w14:solidFill>
                                    </w14:textFill>
                                  </w:rPr>
                                </w:sdtEndPr>
                                <w:sdtContent>
                                  <w:p>
                                    <w:pPr>
                                      <w:ind w:firstLine="420" w:firstLineChars="200"/>
                                      <w:rPr>
                                        <w:color w:val="000000" w:themeColor="text1"/>
                                        <w14:textFill>
                                          <w14:solidFill>
                                            <w14:schemeClr w14:val="tx1"/>
                                          </w14:solidFill>
                                        </w14:textFill>
                                      </w:rPr>
                                    </w:pPr>
                                    <w:r>
                                      <w:rPr>
                                        <w:color w:val="000000" w:themeColor="text1"/>
                                        <w:sz w:val="21"/>
                                        <w:szCs w:val="21"/>
                                        <w14:textFill>
                                          <w14:solidFill>
                                            <w14:schemeClr w14:val="tx1"/>
                                          </w14:solidFill>
                                        </w14:textFill>
                                      </w:rPr>
                                      <w:t>为</w:t>
                                    </w:r>
                                    <w:r>
                                      <w:rPr>
                                        <w:rFonts w:hint="eastAsia"/>
                                        <w:color w:val="000000" w:themeColor="text1"/>
                                        <w:sz w:val="21"/>
                                        <w:szCs w:val="21"/>
                                        <w14:textFill>
                                          <w14:solidFill>
                                            <w14:schemeClr w14:val="tx1"/>
                                          </w14:solidFill>
                                        </w14:textFill>
                                      </w:rPr>
                                      <w:t>实现</w:t>
                                    </w:r>
                                    <w:r>
                                      <w:rPr>
                                        <w:color w:val="000000" w:themeColor="text1"/>
                                        <w:sz w:val="21"/>
                                        <w:szCs w:val="21"/>
                                        <w14:textFill>
                                          <w14:solidFill>
                                            <w14:schemeClr w14:val="tx1"/>
                                          </w14:solidFill>
                                        </w14:textFill>
                                      </w:rPr>
                                      <w:t>学校</w:t>
                                    </w:r>
                                    <w:r>
                                      <w:rPr>
                                        <w:rFonts w:hint="eastAsia"/>
                                        <w:color w:val="000000" w:themeColor="text1"/>
                                        <w:sz w:val="21"/>
                                        <w:szCs w:val="21"/>
                                        <w14:textFill>
                                          <w14:solidFill>
                                            <w14:schemeClr w14:val="tx1"/>
                                          </w14:solidFill>
                                        </w14:textFill>
                                      </w:rPr>
                                      <w:t>社团的信息化管理，设计开发了一个高效的社团管理系统。本文档为该项目的数据库系统</w:t>
                                    </w:r>
                                    <w:r>
                                      <w:rPr>
                                        <w:color w:val="000000" w:themeColor="text1"/>
                                        <w:sz w:val="21"/>
                                        <w:szCs w:val="21"/>
                                        <w14:textFill>
                                          <w14:solidFill>
                                            <w14:schemeClr w14:val="tx1"/>
                                          </w14:solidFill>
                                        </w14:textFill>
                                      </w:rPr>
                                      <w:t>开发</w:t>
                                    </w:r>
                                    <w:r>
                                      <w:rPr>
                                        <w:rFonts w:hint="eastAsia"/>
                                        <w:color w:val="000000" w:themeColor="text1"/>
                                        <w:sz w:val="21"/>
                                        <w:szCs w:val="21"/>
                                        <w14:textFill>
                                          <w14:solidFill>
                                            <w14:schemeClr w14:val="tx1"/>
                                          </w14:solidFill>
                                        </w14:textFill>
                                      </w:rPr>
                                      <w:t>设计手册。</w:t>
                                    </w:r>
                                  </w:p>
                                </w:sdtContent>
                              </w:sdt>
                              <w:sdt>
                                <w:sdtPr>
                                  <w:rPr>
                                    <w:color w:val="0072C7" w:themeColor="accent2"/>
                                    <w:sz w:val="26"/>
                                    <w:szCs w:val="26"/>
                                    <w14:textFill>
                                      <w14:solidFill>
                                        <w14:schemeClr w14:val="accent2"/>
                                      </w14:solidFill>
                                    </w14:textFill>
                                  </w:rPr>
                                  <w:alias w:val="作者"/>
                                  <w:id w:val="-279026076"/>
                                  <w:showingPlcHdr/>
                                  <w:dataBinding w:prefixMappings="xmlns:ns0='http://purl.org/dc/elements/1.1/' xmlns:ns1='http://schemas.openxmlformats.org/package/2006/metadata/core-properties' " w:xpath="/ns1:coreProperties[1]/ns0:creator[1]" w:storeItemID="{6C3C8BC8-F283-45AE-878A-BAB7291924A1}"/>
                                  <w:text/>
                                </w:sdtPr>
                                <w:sdtEndPr>
                                  <w:rPr>
                                    <w:color w:val="0072C7" w:themeColor="accent2"/>
                                    <w:sz w:val="26"/>
                                    <w:szCs w:val="26"/>
                                    <w14:textFill>
                                      <w14:solidFill>
                                        <w14:schemeClr w14:val="accent2"/>
                                      </w14:solidFill>
                                    </w14:textFill>
                                  </w:rPr>
                                </w:sdtEndPr>
                                <w:sdtContent>
                                  <w:p>
                                    <w:pPr>
                                      <w:pStyle w:val="291"/>
                                      <w:rPr>
                                        <w:color w:val="0072C7" w:themeColor="accent2"/>
                                        <w:sz w:val="26"/>
                                        <w:szCs w:val="26"/>
                                        <w14:textFill>
                                          <w14:solidFill>
                                            <w14:schemeClr w14:val="accent2"/>
                                          </w14:solidFill>
                                        </w14:textFill>
                                      </w:rPr>
                                    </w:pPr>
                                  </w:p>
                                </w:sdtContent>
                              </w:sdt>
                              <w:p>
                                <w:pPr>
                                  <w:pStyle w:val="291"/>
                                  <w:rPr>
                                    <w:color w:val="0072C7" w:themeColor="accent2"/>
                                    <w:sz w:val="26"/>
                                    <w:szCs w:val="26"/>
                                    <w14:textFill>
                                      <w14:solidFill>
                                        <w14:schemeClr w14:val="accent2"/>
                                      </w14:solidFill>
                                    </w14:textFill>
                                  </w:rPr>
                                </w:pPr>
                              </w:p>
                              <w:p>
                                <w:pPr>
                                  <w:pStyle w:val="291"/>
                                  <w:rPr>
                                    <w:rFonts w:hint="eastAsia" w:eastAsia="Microsoft YaHei UI"/>
                                    <w:color w:val="0072C7" w:themeColor="accent2"/>
                                    <w:sz w:val="26"/>
                                    <w:szCs w:val="26"/>
                                    <w:lang w:eastAsia="zh-CN"/>
                                    <w14:textFill>
                                      <w14:solidFill>
                                        <w14:schemeClr w14:val="accent2"/>
                                      </w14:solidFill>
                                    </w14:textFill>
                                  </w:rPr>
                                </w:pPr>
                                <w:r>
                                  <w:rPr>
                                    <w:color w:val="0072C7" w:themeColor="accent2"/>
                                    <w:sz w:val="26"/>
                                    <w:szCs w:val="26"/>
                                    <w14:textFill>
                                      <w14:solidFill>
                                        <w14:schemeClr w14:val="accent2"/>
                                      </w14:solidFill>
                                    </w14:textFill>
                                  </w:rPr>
                                  <w:t>开发小组</w:t>
                                </w:r>
                                <w:r>
                                  <w:rPr>
                                    <w:rFonts w:hint="eastAsia"/>
                                    <w:color w:val="0072C7" w:themeColor="accent2"/>
                                    <w:sz w:val="26"/>
                                    <w:szCs w:val="26"/>
                                    <w14:textFill>
                                      <w14:solidFill>
                                        <w14:schemeClr w14:val="accent2"/>
                                      </w14:solidFill>
                                    </w14:textFill>
                                  </w:rPr>
                                  <w:t>成员：</w:t>
                                </w:r>
                              </w:p>
                              <w:p>
                                <w:pPr>
                                  <w:pStyle w:val="291"/>
                                  <w:rPr>
                                    <w:color w:val="0072C7" w:themeColor="accent2"/>
                                    <w:sz w:val="26"/>
                                    <w:szCs w:val="26"/>
                                    <w14:textFill>
                                      <w14:solidFill>
                                        <w14:schemeClr w14:val="accent2"/>
                                      </w14:solidFill>
                                    </w14:textFill>
                                  </w:rPr>
                                </w:pPr>
                              </w:p>
                              <w:p>
                                <w:pPr>
                                  <w:pStyle w:val="291"/>
                                </w:pPr>
                                <w:sdt>
                                  <w:sdtPr>
                                    <w:rPr>
                                      <w:color w:val="0072C7" w:themeColor="accent2"/>
                                      <w:sz w:val="26"/>
                                      <w:szCs w:val="26"/>
                                      <w14:textFill>
                                        <w14:solidFill>
                                          <w14:schemeClr w14:val="accent2"/>
                                        </w14:solidFill>
                                      </w14:textFill>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rPr>
                                      <w:color w:val="0072C7" w:themeColor="accent2"/>
                                      <w:sz w:val="26"/>
                                      <w:szCs w:val="26"/>
                                      <w14:textFill>
                                        <w14:solidFill>
                                          <w14:schemeClr w14:val="accent2"/>
                                        </w14:solidFill>
                                      </w14:textFill>
                                    </w:rPr>
                                  </w:sdtEndPr>
                                  <w:sdtContent>
                                    <w:r>
                                      <w:rPr>
                                        <w:color w:val="0072C7" w:themeColor="accent2"/>
                                        <w:sz w:val="26"/>
                                        <w:szCs w:val="26"/>
                                        <w14:textFill>
                                          <w14:solidFill>
                                            <w14:schemeClr w14:val="accent2"/>
                                          </w14:solidFill>
                                        </w14:textFill>
                                      </w:rPr>
                                      <w:t>开发时间</w:t>
                                    </w:r>
                                    <w:r>
                                      <w:rPr>
                                        <w:rFonts w:hint="eastAsia"/>
                                        <w:color w:val="0072C7" w:themeColor="accent2"/>
                                        <w:sz w:val="26"/>
                                        <w:szCs w:val="26"/>
                                        <w14:textFill>
                                          <w14:solidFill>
                                            <w14:schemeClr w14:val="accent2"/>
                                          </w14:solidFill>
                                        </w14:textFill>
                                      </w:rPr>
                                      <w:t>：2024/1/2</w:t>
                                    </w:r>
                                  </w:sdtContent>
                                </w:sdt>
                              </w:p>
                            </w:tc>
                          </w:tr>
                        </w:tbl>
                        <w:p/>
                      </w:txbxContent>
                    </v:textbox>
                  </v:shape>
                </w:pict>
              </mc:Fallback>
            </mc:AlternateContent>
          </w:r>
          <w:r>
            <w:br w:type="page"/>
          </w:r>
        </w:p>
      </w:sdtContent>
    </w:sdt>
    <w:tbl>
      <w:tblPr>
        <w:tblStyle w:val="88"/>
        <w:tblW w:w="5006" w:type="pct"/>
        <w:tblInd w:w="0" w:type="dxa"/>
        <w:tblLayout w:type="fixed"/>
        <w:tblCellMar>
          <w:top w:w="0" w:type="dxa"/>
          <w:left w:w="108" w:type="dxa"/>
          <w:bottom w:w="0" w:type="dxa"/>
          <w:right w:w="108" w:type="dxa"/>
        </w:tblCellMar>
      </w:tblPr>
      <w:tblGrid>
        <w:gridCol w:w="597"/>
        <w:gridCol w:w="198"/>
        <w:gridCol w:w="2820"/>
        <w:gridCol w:w="1793"/>
        <w:gridCol w:w="788"/>
        <w:gridCol w:w="2849"/>
        <w:gridCol w:w="1597"/>
      </w:tblGrid>
      <w:tr>
        <w:tblPrEx>
          <w:tblCellMar>
            <w:top w:w="0" w:type="dxa"/>
            <w:left w:w="108" w:type="dxa"/>
            <w:bottom w:w="0" w:type="dxa"/>
            <w:right w:w="108" w:type="dxa"/>
          </w:tblCellMar>
        </w:tblPrEx>
        <w:trPr>
          <w:trHeight w:val="1363" w:hRule="exact"/>
        </w:trPr>
        <w:tc>
          <w:tcPr>
            <w:tcW w:w="597" w:type="dxa"/>
          </w:tcPr>
          <w:p>
            <w:pPr>
              <w:pStyle w:val="258"/>
              <w:rPr>
                <w:color w:val="44546A" w:themeColor="text2"/>
                <w14:textFill>
                  <w14:solidFill>
                    <w14:schemeClr w14:val="tx2"/>
                  </w14:solidFill>
                </w14:textFill>
              </w:rPr>
            </w:pPr>
          </w:p>
        </w:tc>
        <w:tc>
          <w:tcPr>
            <w:tcW w:w="10045" w:type="dxa"/>
            <w:gridSpan w:val="6"/>
          </w:tcPr>
          <w:p>
            <w:pPr>
              <w:pStyle w:val="258"/>
              <w:spacing w:line="192" w:lineRule="auto"/>
              <w:jc w:val="right"/>
              <w:rPr>
                <w:lang w:val="zh-CN" w:bidi="zh-CN"/>
              </w:rPr>
            </w:pPr>
          </w:p>
          <w:p>
            <w:pPr>
              <w:pStyle w:val="258"/>
              <w:spacing w:line="192" w:lineRule="auto"/>
              <w:jc w:val="right"/>
            </w:pPr>
            <w:r>
              <w:rPr>
                <w:rFonts w:hint="eastAsia"/>
                <w:lang w:val="zh-CN" w:bidi="zh-CN"/>
              </w:rPr>
              <w:t>小组成员及</w:t>
            </w:r>
            <w:r>
              <w:rPr>
                <w:rFonts w:hint="eastAsia"/>
                <w:lang w:bidi="zh-CN"/>
              </w:rPr>
              <w:t>绩效</w:t>
            </w:r>
            <w:r>
              <w:rPr>
                <w:rFonts w:hint="eastAsia"/>
                <w:lang w:val="zh-CN" w:bidi="zh-CN"/>
              </w:rPr>
              <w:t>表</w:t>
            </w:r>
          </w:p>
        </w:tc>
      </w:tr>
      <w:tr>
        <w:tblPrEx>
          <w:tblCellMar>
            <w:top w:w="0" w:type="dxa"/>
            <w:left w:w="108" w:type="dxa"/>
            <w:bottom w:w="0" w:type="dxa"/>
            <w:right w:w="108" w:type="dxa"/>
          </w:tblCellMar>
        </w:tblPrEx>
        <w:trPr>
          <w:trHeight w:val="698" w:hRule="exact"/>
        </w:trPr>
        <w:tc>
          <w:tcPr>
            <w:tcW w:w="795" w:type="dxa"/>
            <w:gridSpan w:val="2"/>
          </w:tcPr>
          <w:p>
            <w:pPr>
              <w:pStyle w:val="257"/>
              <w:ind w:firstLine="3080"/>
              <w:rPr>
                <w:rFonts w:cs="Calibri"/>
                <w:color w:val="auto"/>
                <w:sz w:val="22"/>
                <w:lang w:val="zh-CN" w:bidi="zh-CN"/>
              </w:rPr>
            </w:pPr>
          </w:p>
          <w:p>
            <w:pPr>
              <w:pStyle w:val="257"/>
              <w:ind w:firstLine="3080"/>
              <w:rPr>
                <w:rFonts w:cs="Calibri"/>
                <w:color w:val="auto"/>
                <w:sz w:val="22"/>
                <w:lang w:val="zh-CN" w:bidi="zh-CN"/>
              </w:rPr>
            </w:pPr>
          </w:p>
          <w:p>
            <w:pPr>
              <w:pStyle w:val="257"/>
              <w:ind w:firstLine="3080"/>
              <w:rPr>
                <w:rFonts w:cs="Calibri"/>
                <w:color w:val="auto"/>
                <w:sz w:val="22"/>
                <w:lang w:val="zh-CN" w:bidi="zh-CN"/>
              </w:rPr>
            </w:pPr>
          </w:p>
          <w:p>
            <w:pPr>
              <w:pStyle w:val="257"/>
              <w:ind w:firstLine="3080"/>
              <w:rPr>
                <w:rFonts w:cs="Calibri"/>
                <w:color w:val="auto"/>
                <w:sz w:val="22"/>
              </w:rPr>
            </w:pPr>
          </w:p>
        </w:tc>
        <w:tc>
          <w:tcPr>
            <w:tcW w:w="4613" w:type="dxa"/>
            <w:gridSpan w:val="2"/>
            <w:vAlign w:val="bottom"/>
          </w:tcPr>
          <w:p>
            <w:pPr>
              <w:pStyle w:val="257"/>
              <w:ind w:firstLine="0" w:firstLineChars="0"/>
              <w:jc w:val="both"/>
              <w:rPr>
                <w:rFonts w:hint="eastAsia" w:eastAsia="Microsoft YaHei UI" w:cs="Calibri"/>
                <w:lang w:eastAsia="zh-CN"/>
              </w:rPr>
            </w:pPr>
            <w:bookmarkStart w:id="0" w:name="_Toc20455"/>
            <w:bookmarkStart w:id="1" w:name="_Toc21836"/>
            <w:r>
              <w:rPr>
                <w:rFonts w:hint="eastAsia" w:cs="Calibri"/>
              </w:rPr>
              <w:t>组长</w:t>
            </w:r>
            <w:bookmarkEnd w:id="0"/>
            <w:bookmarkEnd w:id="1"/>
            <w:r>
              <w:rPr>
                <w:rFonts w:hint="eastAsia" w:cs="Calibri"/>
              </w:rPr>
              <w:t xml:space="preserve"> </w:t>
            </w:r>
          </w:p>
        </w:tc>
        <w:tc>
          <w:tcPr>
            <w:tcW w:w="788" w:type="dxa"/>
            <w:vAlign w:val="bottom"/>
          </w:tcPr>
          <w:p>
            <w:pPr>
              <w:pStyle w:val="257"/>
              <w:ind w:firstLine="3080"/>
              <w:rPr>
                <w:rFonts w:cs="Calibri"/>
                <w:color w:val="auto"/>
                <w:sz w:val="22"/>
              </w:rPr>
            </w:pPr>
          </w:p>
        </w:tc>
        <w:tc>
          <w:tcPr>
            <w:tcW w:w="4446" w:type="dxa"/>
            <w:gridSpan w:val="2"/>
            <w:vAlign w:val="bottom"/>
          </w:tcPr>
          <w:p>
            <w:pPr>
              <w:pStyle w:val="257"/>
              <w:ind w:firstLine="0" w:firstLineChars="0"/>
              <w:jc w:val="both"/>
              <w:rPr>
                <w:rFonts w:hint="eastAsia" w:eastAsia="Microsoft YaHei UI"/>
                <w:lang w:eastAsia="zh-CN"/>
              </w:rPr>
            </w:pPr>
            <w:bookmarkStart w:id="2" w:name="_Toc19534"/>
            <w:bookmarkStart w:id="3" w:name="_Toc16765"/>
            <w:r>
              <w:rPr>
                <w:rFonts w:hint="eastAsia"/>
              </w:rPr>
              <w:t xml:space="preserve">成员 </w:t>
            </w:r>
            <w:bookmarkEnd w:id="2"/>
            <w:bookmarkEnd w:id="3"/>
          </w:p>
        </w:tc>
      </w:tr>
      <w:tr>
        <w:tblPrEx>
          <w:tblCellMar>
            <w:top w:w="0" w:type="dxa"/>
            <w:left w:w="108" w:type="dxa"/>
            <w:bottom w:w="0" w:type="dxa"/>
            <w:right w:w="108" w:type="dxa"/>
          </w:tblCellMar>
        </w:tblPrEx>
        <w:trPr>
          <w:trHeight w:val="303" w:hRule="exact"/>
        </w:trPr>
        <w:tc>
          <w:tcPr>
            <w:tcW w:w="795" w:type="dxa"/>
            <w:gridSpan w:val="2"/>
          </w:tcPr>
          <w:p>
            <w:pPr>
              <w:pStyle w:val="252"/>
              <w:rPr>
                <w:rFonts w:cs="Calibri"/>
                <w:color w:val="auto"/>
              </w:rPr>
            </w:pPr>
          </w:p>
        </w:tc>
        <w:tc>
          <w:tcPr>
            <w:tcW w:w="2820" w:type="dxa"/>
            <w:shd w:val="clear" w:color="auto" w:fill="2C567A" w:themeFill="accent1"/>
          </w:tcPr>
          <w:p>
            <w:pPr>
              <w:pStyle w:val="259"/>
              <w:spacing w:line="216" w:lineRule="auto"/>
              <w:jc w:val="center"/>
            </w:pPr>
            <w:r>
              <w:rPr>
                <w:rFonts w:hint="eastAsia"/>
                <w:lang w:bidi="zh-CN"/>
              </w:rPr>
              <w:t>任务编号及占比</w:t>
            </w:r>
          </w:p>
        </w:tc>
        <w:tc>
          <w:tcPr>
            <w:tcW w:w="1793" w:type="dxa"/>
            <w:shd w:val="clear" w:color="auto" w:fill="2C567A" w:themeFill="accent1"/>
          </w:tcPr>
          <w:p>
            <w:pPr>
              <w:pStyle w:val="259"/>
              <w:spacing w:line="216" w:lineRule="auto"/>
              <w:ind w:left="540" w:leftChars="300"/>
            </w:pPr>
            <w:r>
              <w:rPr>
                <w:rFonts w:hint="eastAsia"/>
              </w:rPr>
              <w:t>绩效</w:t>
            </w:r>
          </w:p>
        </w:tc>
        <w:tc>
          <w:tcPr>
            <w:tcW w:w="788" w:type="dxa"/>
          </w:tcPr>
          <w:p>
            <w:pPr>
              <w:pStyle w:val="252"/>
              <w:rPr>
                <w:rFonts w:cs="Calibri"/>
                <w:color w:val="FFFFFF" w:themeColor="background1"/>
                <w14:textFill>
                  <w14:solidFill>
                    <w14:schemeClr w14:val="bg1"/>
                  </w14:solidFill>
                </w14:textFill>
              </w:rPr>
            </w:pPr>
          </w:p>
        </w:tc>
        <w:tc>
          <w:tcPr>
            <w:tcW w:w="2849" w:type="dxa"/>
            <w:shd w:val="clear" w:color="auto" w:fill="2C567A" w:themeFill="accent1"/>
          </w:tcPr>
          <w:p>
            <w:pPr>
              <w:pStyle w:val="259"/>
              <w:spacing w:line="216" w:lineRule="auto"/>
            </w:pPr>
            <w:r>
              <w:rPr>
                <w:rFonts w:hint="eastAsia"/>
                <w:lang w:bidi="zh-CN"/>
              </w:rPr>
              <w:t>任务编号及占比</w:t>
            </w:r>
          </w:p>
        </w:tc>
        <w:tc>
          <w:tcPr>
            <w:tcW w:w="1597" w:type="dxa"/>
            <w:shd w:val="clear" w:color="auto" w:fill="2C567A" w:themeFill="accent1"/>
          </w:tcPr>
          <w:p>
            <w:pPr>
              <w:pStyle w:val="259"/>
              <w:spacing w:line="216" w:lineRule="auto"/>
              <w:jc w:val="center"/>
            </w:pPr>
            <w:r>
              <w:rPr>
                <w:rFonts w:hint="eastAsia"/>
              </w:rPr>
              <w:t>绩效</w:t>
            </w: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1</w:t>
            </w:r>
          </w:p>
        </w:tc>
        <w:tc>
          <w:tcPr>
            <w:tcW w:w="2820" w:type="dxa"/>
          </w:tcPr>
          <w:p>
            <w:pPr>
              <w:pStyle w:val="255"/>
              <w:rPr>
                <w:sz w:val="21"/>
                <w:szCs w:val="15"/>
              </w:rPr>
            </w:pPr>
          </w:p>
        </w:tc>
        <w:tc>
          <w:tcPr>
            <w:tcW w:w="1793" w:type="dxa"/>
          </w:tcPr>
          <w:p>
            <w:pPr>
              <w:pStyle w:val="255"/>
              <w:ind w:left="540" w:leftChars="300"/>
              <w:rPr>
                <w:sz w:val="15"/>
                <w:szCs w:val="15"/>
              </w:rPr>
            </w:pPr>
          </w:p>
        </w:tc>
        <w:tc>
          <w:tcPr>
            <w:tcW w:w="788" w:type="dxa"/>
          </w:tcPr>
          <w:p>
            <w:pPr>
              <w:pStyle w:val="252"/>
            </w:pPr>
            <w:r>
              <w:rPr>
                <w:rFonts w:hint="eastAsia"/>
                <w:lang w:val="zh-CN" w:bidi="zh-CN"/>
              </w:rPr>
              <w:t>1</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2</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rPr>
                <w:sz w:val="15"/>
                <w:szCs w:val="15"/>
              </w:rPr>
            </w:pPr>
          </w:p>
        </w:tc>
        <w:tc>
          <w:tcPr>
            <w:tcW w:w="788" w:type="dxa"/>
          </w:tcPr>
          <w:p>
            <w:pPr>
              <w:pStyle w:val="252"/>
            </w:pPr>
            <w:r>
              <w:rPr>
                <w:rFonts w:hint="eastAsia"/>
                <w:lang w:val="zh-CN" w:bidi="zh-CN"/>
              </w:rPr>
              <w:t>2</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3</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3</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4</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4</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5</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5</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6</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6</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7</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7</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8</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8</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9</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9</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10</w:t>
            </w:r>
          </w:p>
        </w:tc>
        <w:tc>
          <w:tcPr>
            <w:tcW w:w="2820" w:type="dxa"/>
            <w:shd w:val="clear" w:color="auto" w:fill="F1F1F1" w:themeFill="background1" w:themeFillShade="F2"/>
          </w:tcPr>
          <w:p>
            <w:pPr>
              <w:pStyle w:val="255"/>
              <w:jc w:val="center"/>
            </w:pPr>
            <w:r>
              <w:rPr>
                <w:rFonts w:hint="eastAsia"/>
              </w:rPr>
              <w:t>总绩效</w:t>
            </w: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10</w:t>
            </w:r>
          </w:p>
        </w:tc>
        <w:tc>
          <w:tcPr>
            <w:tcW w:w="2849" w:type="dxa"/>
            <w:shd w:val="clear" w:color="auto" w:fill="F1F1F1" w:themeFill="background1" w:themeFillShade="F2"/>
          </w:tcPr>
          <w:p>
            <w:pPr>
              <w:pStyle w:val="255"/>
              <w:jc w:val="center"/>
            </w:pPr>
            <w:r>
              <w:rPr>
                <w:rFonts w:hint="eastAsia"/>
              </w:rPr>
              <w:t>总绩效</w:t>
            </w: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524" w:hRule="exact"/>
        </w:trPr>
        <w:tc>
          <w:tcPr>
            <w:tcW w:w="795" w:type="dxa"/>
            <w:gridSpan w:val="2"/>
          </w:tcPr>
          <w:p>
            <w:pPr>
              <w:pStyle w:val="257"/>
              <w:ind w:firstLine="3080"/>
              <w:rPr>
                <w:rFonts w:cs="Calibri"/>
                <w:color w:val="auto"/>
                <w:sz w:val="22"/>
              </w:rPr>
            </w:pPr>
          </w:p>
        </w:tc>
        <w:tc>
          <w:tcPr>
            <w:tcW w:w="4613" w:type="dxa"/>
            <w:gridSpan w:val="2"/>
            <w:vAlign w:val="bottom"/>
          </w:tcPr>
          <w:p>
            <w:pPr>
              <w:pStyle w:val="257"/>
              <w:ind w:left="540" w:leftChars="300" w:firstLine="0" w:firstLineChars="0"/>
              <w:jc w:val="both"/>
              <w:rPr>
                <w:rFonts w:hint="eastAsia" w:eastAsia="Microsoft YaHei UI"/>
                <w:lang w:eastAsia="zh-CN"/>
              </w:rPr>
            </w:pPr>
            <w:bookmarkStart w:id="4" w:name="_Toc19482"/>
            <w:bookmarkStart w:id="5" w:name="_Toc19813"/>
            <w:r>
              <w:rPr>
                <w:rFonts w:hint="eastAsia"/>
              </w:rPr>
              <w:t xml:space="preserve">成员 </w:t>
            </w:r>
            <w:bookmarkEnd w:id="4"/>
            <w:bookmarkEnd w:id="5"/>
          </w:p>
        </w:tc>
        <w:tc>
          <w:tcPr>
            <w:tcW w:w="788" w:type="dxa"/>
            <w:vAlign w:val="bottom"/>
          </w:tcPr>
          <w:p>
            <w:pPr>
              <w:pStyle w:val="257"/>
              <w:ind w:firstLine="3080"/>
              <w:rPr>
                <w:rFonts w:cs="Calibri"/>
                <w:color w:val="auto"/>
                <w:sz w:val="22"/>
              </w:rPr>
            </w:pPr>
          </w:p>
        </w:tc>
        <w:tc>
          <w:tcPr>
            <w:tcW w:w="4446" w:type="dxa"/>
            <w:gridSpan w:val="2"/>
            <w:vAlign w:val="bottom"/>
          </w:tcPr>
          <w:p>
            <w:pPr>
              <w:pStyle w:val="257"/>
              <w:ind w:firstLine="0" w:firstLineChars="0"/>
              <w:jc w:val="both"/>
              <w:rPr>
                <w:rFonts w:hint="eastAsia" w:eastAsia="Microsoft YaHei UI"/>
                <w:lang w:eastAsia="zh-CN"/>
              </w:rPr>
            </w:pPr>
            <w:bookmarkStart w:id="6" w:name="_Toc28203"/>
            <w:bookmarkStart w:id="7" w:name="_Toc6179"/>
            <w:r>
              <w:rPr>
                <w:rFonts w:hint="eastAsia"/>
              </w:rPr>
              <w:t xml:space="preserve">成员 </w:t>
            </w:r>
            <w:bookmarkEnd w:id="6"/>
            <w:bookmarkEnd w:id="7"/>
          </w:p>
        </w:tc>
      </w:tr>
      <w:tr>
        <w:tblPrEx>
          <w:tblCellMar>
            <w:top w:w="0" w:type="dxa"/>
            <w:left w:w="108" w:type="dxa"/>
            <w:bottom w:w="0" w:type="dxa"/>
            <w:right w:w="108" w:type="dxa"/>
          </w:tblCellMar>
        </w:tblPrEx>
        <w:trPr>
          <w:trHeight w:val="288" w:hRule="exact"/>
        </w:trPr>
        <w:tc>
          <w:tcPr>
            <w:tcW w:w="795" w:type="dxa"/>
            <w:gridSpan w:val="2"/>
          </w:tcPr>
          <w:p>
            <w:pPr>
              <w:pStyle w:val="252"/>
              <w:rPr>
                <w:rFonts w:cs="Calibri"/>
                <w:color w:val="auto"/>
              </w:rPr>
            </w:pPr>
          </w:p>
        </w:tc>
        <w:tc>
          <w:tcPr>
            <w:tcW w:w="2820" w:type="dxa"/>
            <w:shd w:val="clear" w:color="auto" w:fill="0072C7" w:themeFill="accent2"/>
          </w:tcPr>
          <w:p>
            <w:pPr>
              <w:pStyle w:val="259"/>
              <w:spacing w:line="216" w:lineRule="auto"/>
              <w:jc w:val="center"/>
            </w:pPr>
            <w:r>
              <w:rPr>
                <w:rFonts w:hint="eastAsia"/>
                <w:lang w:bidi="zh-CN"/>
              </w:rPr>
              <w:t>任务编号及占比</w:t>
            </w:r>
          </w:p>
        </w:tc>
        <w:tc>
          <w:tcPr>
            <w:tcW w:w="1793" w:type="dxa"/>
            <w:shd w:val="clear" w:color="auto" w:fill="0072C7" w:themeFill="accent2"/>
          </w:tcPr>
          <w:p>
            <w:pPr>
              <w:pStyle w:val="259"/>
              <w:spacing w:line="216" w:lineRule="auto"/>
              <w:ind w:left="540" w:leftChars="300"/>
            </w:pPr>
            <w:r>
              <w:rPr>
                <w:rFonts w:hint="eastAsia"/>
              </w:rPr>
              <w:t>绩效</w:t>
            </w:r>
          </w:p>
        </w:tc>
        <w:tc>
          <w:tcPr>
            <w:tcW w:w="788" w:type="dxa"/>
          </w:tcPr>
          <w:p>
            <w:pPr>
              <w:pStyle w:val="252"/>
              <w:rPr>
                <w:rFonts w:cs="Calibri"/>
                <w:color w:val="auto"/>
              </w:rPr>
            </w:pPr>
          </w:p>
        </w:tc>
        <w:tc>
          <w:tcPr>
            <w:tcW w:w="2849" w:type="dxa"/>
            <w:shd w:val="clear" w:color="auto" w:fill="0072C7" w:themeFill="accent2"/>
          </w:tcPr>
          <w:p>
            <w:pPr>
              <w:pStyle w:val="259"/>
              <w:spacing w:line="216" w:lineRule="auto"/>
            </w:pPr>
            <w:r>
              <w:rPr>
                <w:rFonts w:hint="eastAsia"/>
                <w:lang w:bidi="zh-CN"/>
              </w:rPr>
              <w:t>任务编号及占比</w:t>
            </w:r>
          </w:p>
        </w:tc>
        <w:tc>
          <w:tcPr>
            <w:tcW w:w="1597" w:type="dxa"/>
            <w:shd w:val="clear" w:color="auto" w:fill="0072C7" w:themeFill="accent2"/>
          </w:tcPr>
          <w:p>
            <w:pPr>
              <w:pStyle w:val="259"/>
              <w:spacing w:line="216" w:lineRule="auto"/>
              <w:jc w:val="center"/>
            </w:pPr>
            <w:r>
              <w:rPr>
                <w:rFonts w:hint="eastAsia"/>
              </w:rPr>
              <w:t>绩效</w:t>
            </w: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1</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1</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2</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2</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3</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3</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4</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4</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5</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5</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6</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6</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7</w:t>
            </w:r>
          </w:p>
        </w:tc>
        <w:tc>
          <w:tcPr>
            <w:tcW w:w="2820" w:type="dxa"/>
          </w:tcPr>
          <w:p>
            <w:pPr>
              <w:pStyle w:val="255"/>
            </w:pPr>
          </w:p>
        </w:tc>
        <w:tc>
          <w:tcPr>
            <w:tcW w:w="1793" w:type="dxa"/>
          </w:tcPr>
          <w:p>
            <w:pPr>
              <w:pStyle w:val="255"/>
              <w:ind w:left="540" w:leftChars="300"/>
            </w:pPr>
          </w:p>
        </w:tc>
        <w:tc>
          <w:tcPr>
            <w:tcW w:w="788" w:type="dxa"/>
          </w:tcPr>
          <w:p>
            <w:pPr>
              <w:pStyle w:val="252"/>
            </w:pPr>
            <w:r>
              <w:rPr>
                <w:rFonts w:hint="eastAsia"/>
                <w:lang w:val="zh-CN" w:bidi="zh-CN"/>
              </w:rPr>
              <w:t>7</w:t>
            </w:r>
          </w:p>
        </w:tc>
        <w:tc>
          <w:tcPr>
            <w:tcW w:w="2849" w:type="dxa"/>
          </w:tcPr>
          <w:p>
            <w:pPr>
              <w:pStyle w:val="255"/>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8</w:t>
            </w:r>
          </w:p>
        </w:tc>
        <w:tc>
          <w:tcPr>
            <w:tcW w:w="2820" w:type="dxa"/>
            <w:shd w:val="clear" w:color="auto" w:fill="F1F1F1" w:themeFill="background1" w:themeFillShade="F2"/>
          </w:tcPr>
          <w:p>
            <w:pPr>
              <w:pStyle w:val="255"/>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8</w:t>
            </w:r>
          </w:p>
        </w:tc>
        <w:tc>
          <w:tcPr>
            <w:tcW w:w="2849" w:type="dxa"/>
            <w:shd w:val="clear" w:color="auto" w:fill="F1F1F1" w:themeFill="background1" w:themeFillShade="F2"/>
          </w:tcPr>
          <w:p>
            <w:pPr>
              <w:pStyle w:val="255"/>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9</w:t>
            </w:r>
          </w:p>
        </w:tc>
        <w:tc>
          <w:tcPr>
            <w:tcW w:w="2820" w:type="dxa"/>
          </w:tcPr>
          <w:p>
            <w:pPr>
              <w:pStyle w:val="255"/>
            </w:pPr>
          </w:p>
        </w:tc>
        <w:tc>
          <w:tcPr>
            <w:tcW w:w="1793" w:type="dxa"/>
          </w:tcPr>
          <w:p>
            <w:pPr>
              <w:pStyle w:val="255"/>
              <w:ind w:left="540" w:leftChars="300"/>
            </w:pPr>
          </w:p>
        </w:tc>
        <w:tc>
          <w:tcPr>
            <w:tcW w:w="788" w:type="dxa"/>
          </w:tcPr>
          <w:p>
            <w:pPr>
              <w:pStyle w:val="252"/>
            </w:pPr>
            <w:r>
              <w:rPr>
                <w:rFonts w:hint="eastAsia"/>
                <w:lang w:val="zh-CN" w:bidi="zh-CN"/>
              </w:rPr>
              <w:t>9</w:t>
            </w:r>
          </w:p>
        </w:tc>
        <w:tc>
          <w:tcPr>
            <w:tcW w:w="2849" w:type="dxa"/>
          </w:tcPr>
          <w:p>
            <w:pPr>
              <w:pStyle w:val="255"/>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10</w:t>
            </w:r>
          </w:p>
        </w:tc>
        <w:tc>
          <w:tcPr>
            <w:tcW w:w="2820" w:type="dxa"/>
            <w:shd w:val="clear" w:color="auto" w:fill="F1F1F1" w:themeFill="background1" w:themeFillShade="F2"/>
          </w:tcPr>
          <w:p>
            <w:pPr>
              <w:pStyle w:val="255"/>
              <w:jc w:val="center"/>
            </w:pPr>
            <w:r>
              <w:rPr>
                <w:rFonts w:hint="eastAsia"/>
              </w:rPr>
              <w:t>总绩效</w:t>
            </w: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10</w:t>
            </w:r>
          </w:p>
        </w:tc>
        <w:tc>
          <w:tcPr>
            <w:tcW w:w="2849" w:type="dxa"/>
            <w:shd w:val="clear" w:color="auto" w:fill="F1F1F1" w:themeFill="background1" w:themeFillShade="F2"/>
          </w:tcPr>
          <w:p>
            <w:pPr>
              <w:pStyle w:val="255"/>
              <w:jc w:val="center"/>
            </w:pPr>
            <w:r>
              <w:rPr>
                <w:rFonts w:hint="eastAsia"/>
              </w:rPr>
              <w:t>总绩效</w:t>
            </w: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572" w:hRule="exact"/>
        </w:trPr>
        <w:tc>
          <w:tcPr>
            <w:tcW w:w="795" w:type="dxa"/>
            <w:gridSpan w:val="2"/>
          </w:tcPr>
          <w:p>
            <w:pPr>
              <w:pStyle w:val="257"/>
              <w:ind w:firstLine="3080"/>
              <w:rPr>
                <w:rFonts w:cs="Calibri"/>
                <w:color w:val="auto"/>
                <w:sz w:val="22"/>
              </w:rPr>
            </w:pPr>
          </w:p>
        </w:tc>
        <w:tc>
          <w:tcPr>
            <w:tcW w:w="4613" w:type="dxa"/>
            <w:gridSpan w:val="2"/>
            <w:vAlign w:val="bottom"/>
          </w:tcPr>
          <w:p>
            <w:pPr>
              <w:pStyle w:val="257"/>
              <w:ind w:left="540" w:leftChars="300" w:firstLine="0" w:firstLineChars="0"/>
              <w:jc w:val="both"/>
              <w:rPr>
                <w:rFonts w:hint="eastAsia" w:eastAsia="Microsoft YaHei UI"/>
                <w:lang w:eastAsia="zh-CN"/>
              </w:rPr>
            </w:pPr>
            <w:bookmarkStart w:id="8" w:name="_Toc29638"/>
            <w:bookmarkStart w:id="9" w:name="_Toc31549"/>
            <w:r>
              <w:rPr>
                <w:rFonts w:hint="eastAsia"/>
              </w:rPr>
              <w:t xml:space="preserve">成员 </w:t>
            </w:r>
            <w:bookmarkEnd w:id="8"/>
            <w:bookmarkEnd w:id="9"/>
          </w:p>
        </w:tc>
        <w:tc>
          <w:tcPr>
            <w:tcW w:w="788" w:type="dxa"/>
            <w:vAlign w:val="bottom"/>
          </w:tcPr>
          <w:p>
            <w:pPr>
              <w:pStyle w:val="257"/>
              <w:ind w:firstLine="3080"/>
              <w:rPr>
                <w:rFonts w:cs="Calibri"/>
                <w:color w:val="auto"/>
                <w:sz w:val="22"/>
              </w:rPr>
            </w:pPr>
          </w:p>
        </w:tc>
        <w:tc>
          <w:tcPr>
            <w:tcW w:w="4446" w:type="dxa"/>
            <w:gridSpan w:val="2"/>
            <w:vAlign w:val="bottom"/>
          </w:tcPr>
          <w:p>
            <w:pPr>
              <w:pStyle w:val="257"/>
              <w:ind w:firstLine="0" w:firstLineChars="0"/>
              <w:jc w:val="both"/>
              <w:rPr>
                <w:rFonts w:hint="eastAsia" w:eastAsia="Microsoft YaHei UI"/>
                <w:lang w:eastAsia="zh-CN"/>
              </w:rPr>
            </w:pPr>
            <w:bookmarkStart w:id="10" w:name="_Toc28416"/>
            <w:bookmarkStart w:id="11" w:name="_Toc7137"/>
            <w:r>
              <w:rPr>
                <w:rFonts w:hint="eastAsia"/>
              </w:rPr>
              <w:t>成员</w:t>
            </w:r>
            <w:bookmarkEnd w:id="10"/>
            <w:bookmarkEnd w:id="11"/>
            <w:r>
              <w:rPr>
                <w:rFonts w:hint="eastAsia"/>
              </w:rPr>
              <w:t xml:space="preserve"> </w:t>
            </w:r>
          </w:p>
        </w:tc>
      </w:tr>
      <w:tr>
        <w:tblPrEx>
          <w:tblCellMar>
            <w:top w:w="0" w:type="dxa"/>
            <w:left w:w="108" w:type="dxa"/>
            <w:bottom w:w="0" w:type="dxa"/>
            <w:right w:w="108" w:type="dxa"/>
          </w:tblCellMar>
        </w:tblPrEx>
        <w:trPr>
          <w:trHeight w:val="303" w:hRule="exact"/>
        </w:trPr>
        <w:tc>
          <w:tcPr>
            <w:tcW w:w="795" w:type="dxa"/>
            <w:gridSpan w:val="2"/>
          </w:tcPr>
          <w:p>
            <w:pPr>
              <w:pStyle w:val="252"/>
              <w:rPr>
                <w:rFonts w:cs="Calibri"/>
                <w:color w:val="auto"/>
              </w:rPr>
            </w:pPr>
          </w:p>
        </w:tc>
        <w:tc>
          <w:tcPr>
            <w:tcW w:w="2820" w:type="dxa"/>
            <w:shd w:val="clear" w:color="auto" w:fill="0D1D51" w:themeFill="accent3"/>
          </w:tcPr>
          <w:p>
            <w:pPr>
              <w:pStyle w:val="259"/>
              <w:spacing w:line="216" w:lineRule="auto"/>
              <w:jc w:val="center"/>
            </w:pPr>
            <w:r>
              <w:rPr>
                <w:rFonts w:hint="eastAsia"/>
                <w:lang w:bidi="zh-CN"/>
              </w:rPr>
              <w:t>任务编号及占比</w:t>
            </w:r>
          </w:p>
        </w:tc>
        <w:tc>
          <w:tcPr>
            <w:tcW w:w="1793" w:type="dxa"/>
            <w:shd w:val="clear" w:color="auto" w:fill="0D1D51" w:themeFill="accent3"/>
          </w:tcPr>
          <w:p>
            <w:pPr>
              <w:pStyle w:val="259"/>
              <w:spacing w:line="216" w:lineRule="auto"/>
              <w:ind w:left="540" w:leftChars="300"/>
            </w:pPr>
            <w:r>
              <w:rPr>
                <w:rFonts w:hint="eastAsia"/>
              </w:rPr>
              <w:t>绩效</w:t>
            </w:r>
          </w:p>
        </w:tc>
        <w:tc>
          <w:tcPr>
            <w:tcW w:w="788" w:type="dxa"/>
          </w:tcPr>
          <w:p>
            <w:pPr>
              <w:pStyle w:val="252"/>
              <w:rPr>
                <w:rFonts w:cs="Calibri"/>
                <w:color w:val="auto"/>
              </w:rPr>
            </w:pPr>
          </w:p>
        </w:tc>
        <w:tc>
          <w:tcPr>
            <w:tcW w:w="2849" w:type="dxa"/>
            <w:shd w:val="clear" w:color="auto" w:fill="0D1D51" w:themeFill="accent3"/>
          </w:tcPr>
          <w:p>
            <w:pPr>
              <w:pStyle w:val="259"/>
              <w:spacing w:line="216" w:lineRule="auto"/>
              <w:jc w:val="center"/>
            </w:pPr>
            <w:r>
              <w:rPr>
                <w:rFonts w:hint="eastAsia"/>
                <w:lang w:bidi="zh-CN"/>
              </w:rPr>
              <w:t>任务编号及占比</w:t>
            </w:r>
          </w:p>
        </w:tc>
        <w:tc>
          <w:tcPr>
            <w:tcW w:w="1597" w:type="dxa"/>
            <w:shd w:val="clear" w:color="auto" w:fill="0D1D51" w:themeFill="accent3"/>
          </w:tcPr>
          <w:p>
            <w:pPr>
              <w:pStyle w:val="259"/>
              <w:spacing w:line="216" w:lineRule="auto"/>
              <w:jc w:val="center"/>
            </w:pPr>
            <w:r>
              <w:rPr>
                <w:rFonts w:hint="eastAsia"/>
              </w:rPr>
              <w:t>绩效</w:t>
            </w: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1</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1</w:t>
            </w:r>
          </w:p>
        </w:tc>
        <w:tc>
          <w:tcPr>
            <w:tcW w:w="2849" w:type="dxa"/>
          </w:tcPr>
          <w:p>
            <w:pPr>
              <w:pStyle w:val="255"/>
              <w:rPr>
                <w:sz w:val="21"/>
                <w:szCs w:val="15"/>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2</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2</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3</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3</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4</w:t>
            </w:r>
          </w:p>
        </w:tc>
        <w:tc>
          <w:tcPr>
            <w:tcW w:w="2820" w:type="dxa"/>
            <w:shd w:val="clear" w:color="auto" w:fill="F1F1F1" w:themeFill="background1" w:themeFillShade="F2"/>
          </w:tcPr>
          <w:p>
            <w:pPr>
              <w:pStyle w:val="255"/>
              <w:rPr>
                <w:sz w:val="21"/>
              </w:rPr>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4</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5</w:t>
            </w:r>
          </w:p>
        </w:tc>
        <w:tc>
          <w:tcPr>
            <w:tcW w:w="2820" w:type="dxa"/>
          </w:tcPr>
          <w:p>
            <w:pPr>
              <w:pStyle w:val="255"/>
              <w:rPr>
                <w:sz w:val="21"/>
              </w:rPr>
            </w:pPr>
          </w:p>
        </w:tc>
        <w:tc>
          <w:tcPr>
            <w:tcW w:w="1793" w:type="dxa"/>
          </w:tcPr>
          <w:p>
            <w:pPr>
              <w:pStyle w:val="255"/>
              <w:ind w:left="540" w:leftChars="300"/>
            </w:pPr>
          </w:p>
        </w:tc>
        <w:tc>
          <w:tcPr>
            <w:tcW w:w="788" w:type="dxa"/>
          </w:tcPr>
          <w:p>
            <w:pPr>
              <w:pStyle w:val="252"/>
            </w:pPr>
            <w:r>
              <w:rPr>
                <w:rFonts w:hint="eastAsia"/>
                <w:lang w:val="zh-CN" w:bidi="zh-CN"/>
              </w:rPr>
              <w:t>5</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6</w:t>
            </w:r>
          </w:p>
        </w:tc>
        <w:tc>
          <w:tcPr>
            <w:tcW w:w="2820" w:type="dxa"/>
            <w:shd w:val="clear" w:color="auto" w:fill="F1F1F1" w:themeFill="background1" w:themeFillShade="F2"/>
          </w:tcPr>
          <w:p>
            <w:pPr>
              <w:pStyle w:val="255"/>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6</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7</w:t>
            </w:r>
          </w:p>
        </w:tc>
        <w:tc>
          <w:tcPr>
            <w:tcW w:w="2820" w:type="dxa"/>
          </w:tcPr>
          <w:p>
            <w:pPr>
              <w:pStyle w:val="255"/>
            </w:pPr>
          </w:p>
        </w:tc>
        <w:tc>
          <w:tcPr>
            <w:tcW w:w="1793" w:type="dxa"/>
          </w:tcPr>
          <w:p>
            <w:pPr>
              <w:pStyle w:val="255"/>
              <w:ind w:left="540" w:leftChars="300"/>
            </w:pPr>
          </w:p>
        </w:tc>
        <w:tc>
          <w:tcPr>
            <w:tcW w:w="788" w:type="dxa"/>
          </w:tcPr>
          <w:p>
            <w:pPr>
              <w:pStyle w:val="252"/>
            </w:pPr>
            <w:r>
              <w:rPr>
                <w:rFonts w:hint="eastAsia"/>
                <w:lang w:val="zh-CN" w:bidi="zh-CN"/>
              </w:rPr>
              <w:t>7</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8</w:t>
            </w:r>
          </w:p>
        </w:tc>
        <w:tc>
          <w:tcPr>
            <w:tcW w:w="2820" w:type="dxa"/>
            <w:shd w:val="clear" w:color="auto" w:fill="F1F1F1" w:themeFill="background1" w:themeFillShade="F2"/>
          </w:tcPr>
          <w:p>
            <w:pPr>
              <w:pStyle w:val="255"/>
            </w:pP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8</w:t>
            </w:r>
          </w:p>
        </w:tc>
        <w:tc>
          <w:tcPr>
            <w:tcW w:w="2849" w:type="dxa"/>
            <w:shd w:val="clear" w:color="auto" w:fill="F1F1F1" w:themeFill="background1" w:themeFillShade="F2"/>
          </w:tcPr>
          <w:p>
            <w:pPr>
              <w:pStyle w:val="255"/>
              <w:rPr>
                <w:sz w:val="21"/>
              </w:rPr>
            </w:pPr>
          </w:p>
        </w:tc>
        <w:tc>
          <w:tcPr>
            <w:tcW w:w="1597" w:type="dxa"/>
            <w:shd w:val="clear" w:color="auto" w:fill="F1F1F1" w:themeFill="background1" w:themeFillShade="F2"/>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9</w:t>
            </w:r>
          </w:p>
        </w:tc>
        <w:tc>
          <w:tcPr>
            <w:tcW w:w="2820" w:type="dxa"/>
          </w:tcPr>
          <w:p>
            <w:pPr>
              <w:pStyle w:val="255"/>
            </w:pPr>
          </w:p>
        </w:tc>
        <w:tc>
          <w:tcPr>
            <w:tcW w:w="1793" w:type="dxa"/>
          </w:tcPr>
          <w:p>
            <w:pPr>
              <w:pStyle w:val="255"/>
              <w:ind w:left="540" w:leftChars="300"/>
            </w:pPr>
          </w:p>
        </w:tc>
        <w:tc>
          <w:tcPr>
            <w:tcW w:w="788" w:type="dxa"/>
          </w:tcPr>
          <w:p>
            <w:pPr>
              <w:pStyle w:val="252"/>
            </w:pPr>
            <w:r>
              <w:rPr>
                <w:rFonts w:hint="eastAsia"/>
                <w:lang w:val="zh-CN" w:bidi="zh-CN"/>
              </w:rPr>
              <w:t>9</w:t>
            </w:r>
          </w:p>
        </w:tc>
        <w:tc>
          <w:tcPr>
            <w:tcW w:w="2849" w:type="dxa"/>
          </w:tcPr>
          <w:p>
            <w:pPr>
              <w:pStyle w:val="255"/>
              <w:rPr>
                <w:sz w:val="21"/>
              </w:rPr>
            </w:pPr>
          </w:p>
        </w:tc>
        <w:tc>
          <w:tcPr>
            <w:tcW w:w="1597" w:type="dxa"/>
          </w:tcPr>
          <w:p>
            <w:pPr>
              <w:pStyle w:val="255"/>
            </w:pPr>
          </w:p>
        </w:tc>
      </w:tr>
      <w:tr>
        <w:tblPrEx>
          <w:tblCellMar>
            <w:top w:w="0" w:type="dxa"/>
            <w:left w:w="108" w:type="dxa"/>
            <w:bottom w:w="0" w:type="dxa"/>
            <w:right w:w="108" w:type="dxa"/>
          </w:tblCellMar>
        </w:tblPrEx>
        <w:trPr>
          <w:trHeight w:val="303" w:hRule="exact"/>
        </w:trPr>
        <w:tc>
          <w:tcPr>
            <w:tcW w:w="795" w:type="dxa"/>
            <w:gridSpan w:val="2"/>
          </w:tcPr>
          <w:p>
            <w:pPr>
              <w:pStyle w:val="252"/>
            </w:pPr>
            <w:r>
              <w:rPr>
                <w:rFonts w:hint="eastAsia"/>
                <w:lang w:val="zh-CN" w:bidi="zh-CN"/>
              </w:rPr>
              <w:t>10</w:t>
            </w:r>
          </w:p>
        </w:tc>
        <w:tc>
          <w:tcPr>
            <w:tcW w:w="2820" w:type="dxa"/>
            <w:shd w:val="clear" w:color="auto" w:fill="F1F1F1" w:themeFill="background1" w:themeFillShade="F2"/>
          </w:tcPr>
          <w:p>
            <w:pPr>
              <w:pStyle w:val="255"/>
              <w:jc w:val="center"/>
            </w:pPr>
            <w:r>
              <w:rPr>
                <w:rFonts w:hint="eastAsia"/>
              </w:rPr>
              <w:t>总绩效</w:t>
            </w:r>
          </w:p>
        </w:tc>
        <w:tc>
          <w:tcPr>
            <w:tcW w:w="1793" w:type="dxa"/>
            <w:shd w:val="clear" w:color="auto" w:fill="F1F1F1" w:themeFill="background1" w:themeFillShade="F2"/>
          </w:tcPr>
          <w:p>
            <w:pPr>
              <w:pStyle w:val="255"/>
              <w:ind w:left="540" w:leftChars="300"/>
            </w:pPr>
          </w:p>
        </w:tc>
        <w:tc>
          <w:tcPr>
            <w:tcW w:w="788" w:type="dxa"/>
          </w:tcPr>
          <w:p>
            <w:pPr>
              <w:pStyle w:val="252"/>
            </w:pPr>
            <w:r>
              <w:rPr>
                <w:rFonts w:hint="eastAsia"/>
                <w:lang w:val="zh-CN" w:bidi="zh-CN"/>
              </w:rPr>
              <w:t>10</w:t>
            </w:r>
          </w:p>
        </w:tc>
        <w:tc>
          <w:tcPr>
            <w:tcW w:w="2849" w:type="dxa"/>
            <w:shd w:val="clear" w:color="auto" w:fill="F1F1F1" w:themeFill="background1" w:themeFillShade="F2"/>
          </w:tcPr>
          <w:p>
            <w:pPr>
              <w:pStyle w:val="255"/>
              <w:jc w:val="center"/>
            </w:pPr>
            <w:r>
              <w:rPr>
                <w:rFonts w:hint="eastAsia"/>
              </w:rPr>
              <w:t>总绩效</w:t>
            </w:r>
          </w:p>
        </w:tc>
        <w:tc>
          <w:tcPr>
            <w:tcW w:w="1597" w:type="dxa"/>
            <w:shd w:val="clear" w:color="auto" w:fill="F1F1F1" w:themeFill="background1" w:themeFillShade="F2"/>
          </w:tcPr>
          <w:p>
            <w:pPr>
              <w:pStyle w:val="255"/>
            </w:pPr>
          </w:p>
        </w:tc>
      </w:tr>
    </w:tbl>
    <w:p>
      <w:pPr>
        <w:tabs>
          <w:tab w:val="left" w:pos="8205"/>
        </w:tabs>
        <w:rPr>
          <w:rFonts w:cs="Calibri"/>
        </w:rPr>
      </w:pPr>
    </w:p>
    <w:p>
      <w:pPr>
        <w:rPr>
          <w:rFonts w:cs="Calibri"/>
        </w:rPr>
      </w:pPr>
      <w:r>
        <w:rPr>
          <w:rFonts w:hint="eastAsia" w:cs="Calibri"/>
        </w:rPr>
        <w:br w:type="page"/>
      </w:r>
    </w:p>
    <w:sdt>
      <w:sdtPr>
        <w:rPr>
          <w:rFonts w:ascii="宋体" w:hAnsi="宋体" w:eastAsia="宋体"/>
          <w:sz w:val="44"/>
          <w:szCs w:val="44"/>
        </w:rPr>
        <w:id w:val="147465002"/>
        <w:docPartObj>
          <w:docPartGallery w:val="Table of Contents"/>
          <w:docPartUnique/>
        </w:docPartObj>
      </w:sdtPr>
      <w:sdtEndPr>
        <w:rPr>
          <w:rFonts w:ascii="宋体" w:hAnsi="宋体" w:eastAsia="宋体"/>
          <w:sz w:val="21"/>
          <w:szCs w:val="22"/>
        </w:rPr>
      </w:sdtEndPr>
      <w:sdtContent>
        <w:p>
          <w:pPr>
            <w:spacing w:line="300" w:lineRule="auto"/>
            <w:jc w:val="center"/>
            <w:rPr>
              <w:rFonts w:ascii="宋体" w:hAnsi="宋体" w:eastAsia="宋体"/>
              <w:sz w:val="44"/>
              <w:szCs w:val="44"/>
            </w:rPr>
          </w:pPr>
        </w:p>
        <w:p>
          <w:pPr>
            <w:spacing w:line="300" w:lineRule="auto"/>
            <w:jc w:val="center"/>
          </w:pPr>
          <w:r>
            <w:rPr>
              <w:rFonts w:ascii="宋体" w:hAnsi="宋体" w:eastAsia="宋体"/>
              <w:sz w:val="44"/>
              <w:szCs w:val="44"/>
            </w:rPr>
            <w:t>目</w:t>
          </w:r>
          <w:r>
            <w:rPr>
              <w:rFonts w:hint="eastAsia" w:ascii="宋体" w:hAnsi="宋体" w:eastAsia="宋体"/>
              <w:sz w:val="44"/>
              <w:szCs w:val="44"/>
            </w:rPr>
            <w:t xml:space="preserve">  </w:t>
          </w:r>
          <w:r>
            <w:rPr>
              <w:rFonts w:ascii="宋体" w:hAnsi="宋体" w:eastAsia="宋体"/>
              <w:sz w:val="44"/>
              <w:szCs w:val="44"/>
            </w:rPr>
            <w:t>录</w:t>
          </w:r>
          <w:r>
            <w:fldChar w:fldCharType="begin"/>
          </w:r>
          <w:r>
            <w:instrText xml:space="preserve">TOC \o "1-2" \h \u </w:instrText>
          </w:r>
          <w:r>
            <w:fldChar w:fldCharType="separate"/>
          </w:r>
        </w:p>
        <w:p>
          <w:pPr>
            <w:pStyle w:val="59"/>
            <w:tabs>
              <w:tab w:val="right" w:pos="1600"/>
              <w:tab w:val="right" w:leader="dot" w:pos="10413"/>
            </w:tabs>
            <w:spacing w:after="0" w:line="240" w:lineRule="auto"/>
            <w:rPr>
              <w:szCs w:val="18"/>
            </w:rPr>
          </w:pPr>
          <w:r>
            <w:fldChar w:fldCharType="begin"/>
          </w:r>
          <w:r>
            <w:instrText xml:space="preserve"> HYPERLINK \l "_Toc24147" </w:instrText>
          </w:r>
          <w:r>
            <w:fldChar w:fldCharType="separate"/>
          </w:r>
          <w:r>
            <w:rPr>
              <w:rFonts w:hint="eastAsia"/>
              <w:szCs w:val="18"/>
            </w:rPr>
            <w:t>项目一</w:t>
          </w:r>
          <w:r>
            <w:rPr>
              <w:rFonts w:hint="eastAsia"/>
              <w:szCs w:val="18"/>
            </w:rPr>
            <w:tab/>
          </w:r>
          <w:r>
            <w:rPr>
              <w:rFonts w:hint="eastAsia"/>
              <w:szCs w:val="18"/>
            </w:rPr>
            <w:t>项目需求分析</w:t>
          </w:r>
          <w:r>
            <w:rPr>
              <w:szCs w:val="18"/>
            </w:rPr>
            <w:tab/>
          </w:r>
          <w:r>
            <w:rPr>
              <w:szCs w:val="18"/>
            </w:rPr>
            <w:fldChar w:fldCharType="begin"/>
          </w:r>
          <w:r>
            <w:rPr>
              <w:szCs w:val="18"/>
            </w:rPr>
            <w:instrText xml:space="preserve"> PAGEREF _Toc24147 \h </w:instrText>
          </w:r>
          <w:r>
            <w:rPr>
              <w:szCs w:val="18"/>
            </w:rPr>
            <w:fldChar w:fldCharType="separate"/>
          </w:r>
          <w:r>
            <w:rPr>
              <w:szCs w:val="18"/>
            </w:rPr>
            <w:t>5</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"_Toc24453" </w:instrText>
          </w:r>
          <w:r>
            <w:fldChar w:fldCharType="separate"/>
          </w:r>
          <w:r>
            <w:rPr>
              <w:rFonts w:hint="eastAsia"/>
              <w:szCs w:val="18"/>
            </w:rPr>
            <w:t>任务1.1  社团管理调查问卷（设计）</w:t>
          </w:r>
          <w:r>
            <w:rPr>
              <w:szCs w:val="18"/>
            </w:rPr>
            <w:tab/>
          </w:r>
          <w:r>
            <w:rPr>
              <w:szCs w:val="18"/>
            </w:rPr>
            <w:fldChar w:fldCharType="begin"/>
          </w:r>
          <w:r>
            <w:rPr>
              <w:szCs w:val="18"/>
            </w:rPr>
            <w:instrText xml:space="preserve"> PAGEREF _Toc24453 \h </w:instrText>
          </w:r>
          <w:r>
            <w:rPr>
              <w:szCs w:val="18"/>
            </w:rPr>
            <w:fldChar w:fldCharType="separate"/>
          </w:r>
          <w:r>
            <w:rPr>
              <w:szCs w:val="18"/>
            </w:rPr>
            <w:t>5</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"_Toc18925" </w:instrText>
          </w:r>
          <w:r>
            <w:fldChar w:fldCharType="separate"/>
          </w:r>
          <w:r>
            <w:rPr>
              <w:rFonts w:hint="eastAsia"/>
              <w:szCs w:val="18"/>
            </w:rPr>
            <w:t>任务1.2社团管理调查分析（结果）</w:t>
          </w:r>
          <w:r>
            <w:rPr>
              <w:szCs w:val="18"/>
            </w:rPr>
            <w:tab/>
          </w:r>
          <w:r>
            <w:rPr>
              <w:szCs w:val="18"/>
            </w:rPr>
            <w:fldChar w:fldCharType="begin"/>
          </w:r>
          <w:r>
            <w:rPr>
              <w:szCs w:val="18"/>
            </w:rPr>
            <w:instrText xml:space="preserve"> PAGEREF _Toc18925 \h </w:instrText>
          </w:r>
          <w:r>
            <w:rPr>
              <w:szCs w:val="18"/>
            </w:rPr>
            <w:fldChar w:fldCharType="separate"/>
          </w:r>
          <w:r>
            <w:rPr>
              <w:szCs w:val="18"/>
            </w:rPr>
            <w:t>6</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"_Toc1833" </w:instrText>
          </w:r>
          <w:r>
            <w:fldChar w:fldCharType="separate"/>
          </w:r>
          <w:r>
            <w:rPr>
              <w:rFonts w:hint="eastAsia"/>
              <w:szCs w:val="18"/>
            </w:rPr>
            <w:t>任务1.3社团管理采访记录单（设计）</w:t>
          </w:r>
          <w:r>
            <w:rPr>
              <w:szCs w:val="18"/>
            </w:rPr>
            <w:tab/>
          </w:r>
          <w:r>
            <w:rPr>
              <w:szCs w:val="18"/>
            </w:rPr>
            <w:fldChar w:fldCharType="begin"/>
          </w:r>
          <w:r>
            <w:rPr>
              <w:szCs w:val="18"/>
            </w:rPr>
            <w:instrText xml:space="preserve"> PAGEREF _Toc1833 \h </w:instrText>
          </w:r>
          <w:r>
            <w:rPr>
              <w:szCs w:val="18"/>
            </w:rPr>
            <w:fldChar w:fldCharType="separate"/>
          </w:r>
          <w:r>
            <w:rPr>
              <w:szCs w:val="18"/>
            </w:rPr>
            <w:t>7</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"_Toc18123" </w:instrText>
          </w:r>
          <w:r>
            <w:fldChar w:fldCharType="separate"/>
          </w:r>
          <w:r>
            <w:rPr>
              <w:rFonts w:hint="eastAsia"/>
              <w:szCs w:val="18"/>
            </w:rPr>
            <w:t>任务1.4社团管理采访记录分析（结果）</w:t>
          </w:r>
          <w:r>
            <w:rPr>
              <w:szCs w:val="18"/>
            </w:rPr>
            <w:tab/>
          </w:r>
          <w:r>
            <w:rPr>
              <w:szCs w:val="18"/>
            </w:rPr>
            <w:fldChar w:fldCharType="begin"/>
          </w:r>
          <w:r>
            <w:rPr>
              <w:szCs w:val="18"/>
            </w:rPr>
            <w:instrText xml:space="preserve"> PAGEREF _Toc18123 \h </w:instrText>
          </w:r>
          <w:r>
            <w:rPr>
              <w:szCs w:val="18"/>
            </w:rPr>
            <w:fldChar w:fldCharType="separate"/>
          </w:r>
          <w:r>
            <w:rPr>
              <w:szCs w:val="18"/>
            </w:rPr>
            <w:t>8</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"_Toc7124" </w:instrText>
          </w:r>
          <w:r>
            <w:fldChar w:fldCharType="separate"/>
          </w:r>
          <w:r>
            <w:rPr>
              <w:rFonts w:hint="eastAsia"/>
              <w:szCs w:val="18"/>
            </w:rPr>
            <w:t>任务1.5社团管理用户操作观察表（设计）</w:t>
          </w:r>
          <w:r>
            <w:rPr>
              <w:szCs w:val="18"/>
            </w:rPr>
            <w:tab/>
          </w:r>
          <w:r>
            <w:rPr>
              <w:szCs w:val="18"/>
            </w:rPr>
            <w:fldChar w:fldCharType="begin"/>
          </w:r>
          <w:r>
            <w:rPr>
              <w:szCs w:val="18"/>
            </w:rPr>
            <w:instrText xml:space="preserve"> PAGEREF _Toc7124 \h </w:instrText>
          </w:r>
          <w:r>
            <w:rPr>
              <w:szCs w:val="18"/>
            </w:rPr>
            <w:fldChar w:fldCharType="separate"/>
          </w:r>
          <w:r>
            <w:rPr>
              <w:szCs w:val="18"/>
            </w:rPr>
            <w:t>9</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"_Toc13083" </w:instrText>
          </w:r>
          <w:r>
            <w:fldChar w:fldCharType="separate"/>
          </w:r>
          <w:r>
            <w:rPr>
              <w:rFonts w:hint="eastAsia"/>
              <w:szCs w:val="18"/>
            </w:rPr>
            <w:t>任务1.6社团管理用户操作观察分析（结果）</w:t>
          </w:r>
          <w:r>
            <w:rPr>
              <w:szCs w:val="18"/>
            </w:rPr>
            <w:tab/>
          </w:r>
          <w:r>
            <w:rPr>
              <w:szCs w:val="18"/>
            </w:rPr>
            <w:fldChar w:fldCharType="begin"/>
          </w:r>
          <w:r>
            <w:rPr>
              <w:szCs w:val="18"/>
            </w:rPr>
            <w:instrText xml:space="preserve"> PAGEREF _Toc13083 \h </w:instrText>
          </w:r>
          <w:r>
            <w:rPr>
              <w:szCs w:val="18"/>
            </w:rPr>
            <w:fldChar w:fldCharType="separate"/>
          </w:r>
          <w:r>
            <w:rPr>
              <w:szCs w:val="18"/>
            </w:rPr>
            <w:t>10</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"_Toc29580" </w:instrText>
          </w:r>
          <w:r>
            <w:fldChar w:fldCharType="separate"/>
          </w:r>
          <w:r>
            <w:rPr>
              <w:rFonts w:hint="eastAsia"/>
              <w:szCs w:val="18"/>
            </w:rPr>
            <w:t>任务1.7社团管理系统用户软件需求规格说明书</w:t>
          </w:r>
          <w:r>
            <w:rPr>
              <w:szCs w:val="18"/>
            </w:rPr>
            <w:tab/>
          </w:r>
          <w:r>
            <w:rPr>
              <w:szCs w:val="18"/>
            </w:rPr>
            <w:fldChar w:fldCharType="begin"/>
          </w:r>
          <w:r>
            <w:rPr>
              <w:szCs w:val="18"/>
            </w:rPr>
            <w:instrText xml:space="preserve"> PAGEREF _Toc29580 \h </w:instrText>
          </w:r>
          <w:r>
            <w:rPr>
              <w:szCs w:val="18"/>
            </w:rPr>
            <w:fldChar w:fldCharType="separate"/>
          </w:r>
          <w:r>
            <w:rPr>
              <w:szCs w:val="18"/>
            </w:rPr>
            <w:t>11</w:t>
          </w:r>
          <w:r>
            <w:rPr>
              <w:szCs w:val="18"/>
            </w:rPr>
            <w:fldChar w:fldCharType="end"/>
          </w:r>
          <w:r>
            <w:rPr>
              <w:szCs w:val="18"/>
            </w:rPr>
            <w:fldChar w:fldCharType="end"/>
          </w:r>
        </w:p>
        <w:p>
          <w:pPr>
            <w:pStyle w:val="59"/>
            <w:tabs>
              <w:tab w:val="right" w:pos="1600"/>
              <w:tab w:val="right" w:leader="dot" w:pos="10413"/>
            </w:tabs>
            <w:spacing w:after="0" w:line="240" w:lineRule="auto"/>
            <w:rPr>
              <w:szCs w:val="18"/>
            </w:rPr>
          </w:pPr>
          <w:r>
            <w:fldChar w:fldCharType="begin"/>
          </w:r>
          <w:r>
            <w:instrText xml:space="preserve"> HYPERLINK \l "_Toc793" </w:instrText>
          </w:r>
          <w:r>
            <w:fldChar w:fldCharType="separate"/>
          </w:r>
          <w:r>
            <w:rPr>
              <w:rFonts w:hint="eastAsia"/>
              <w:szCs w:val="18"/>
            </w:rPr>
            <w:t>项目二</w:t>
          </w:r>
          <w:r>
            <w:rPr>
              <w:rFonts w:hint="eastAsia"/>
              <w:szCs w:val="18"/>
            </w:rPr>
            <w:tab/>
          </w:r>
          <w:r>
            <w:rPr>
              <w:rFonts w:hint="eastAsia"/>
              <w:szCs w:val="18"/>
            </w:rPr>
            <w:t>项目系统分析</w:t>
          </w:r>
          <w:r>
            <w:rPr>
              <w:szCs w:val="18"/>
            </w:rPr>
            <w:tab/>
          </w:r>
          <w:r>
            <w:rPr>
              <w:szCs w:val="18"/>
            </w:rPr>
            <w:fldChar w:fldCharType="begin"/>
          </w:r>
          <w:r>
            <w:rPr>
              <w:szCs w:val="18"/>
            </w:rPr>
            <w:instrText xml:space="preserve"> PAGEREF _Toc793 \h </w:instrText>
          </w:r>
          <w:r>
            <w:rPr>
              <w:szCs w:val="18"/>
            </w:rPr>
            <w:fldChar w:fldCharType="separate"/>
          </w:r>
          <w:r>
            <w:rPr>
              <w:szCs w:val="18"/>
            </w:rPr>
            <w:t>12</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"_Toc30402" </w:instrText>
          </w:r>
          <w:r>
            <w:fldChar w:fldCharType="separate"/>
          </w:r>
          <w:r>
            <w:rPr>
              <w:rFonts w:hint="eastAsia"/>
              <w:szCs w:val="18"/>
            </w:rPr>
            <w:t>任务2.1项目用户局部ER图</w:t>
          </w:r>
          <w:r>
            <w:rPr>
              <w:szCs w:val="18"/>
            </w:rPr>
            <w:tab/>
          </w:r>
          <w:r>
            <w:rPr>
              <w:szCs w:val="18"/>
            </w:rPr>
            <w:fldChar w:fldCharType="begin"/>
          </w:r>
          <w:r>
            <w:rPr>
              <w:szCs w:val="18"/>
            </w:rPr>
            <w:instrText xml:space="preserve"> PAGEREF _Toc30402 \h </w:instrText>
          </w:r>
          <w:r>
            <w:rPr>
              <w:szCs w:val="18"/>
            </w:rPr>
            <w:fldChar w:fldCharType="separate"/>
          </w:r>
          <w:r>
            <w:rPr>
              <w:szCs w:val="18"/>
            </w:rPr>
            <w:t>12</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"_Toc13834" </w:instrText>
          </w:r>
          <w:r>
            <w:fldChar w:fldCharType="separate"/>
          </w:r>
          <w:r>
            <w:rPr>
              <w:rFonts w:hint="eastAsia"/>
              <w:szCs w:val="18"/>
            </w:rPr>
            <w:t>任务2.2项目总体ER图（v1.0版）</w:t>
          </w:r>
          <w:r>
            <w:rPr>
              <w:szCs w:val="18"/>
            </w:rPr>
            <w:tab/>
          </w:r>
          <w:r>
            <w:rPr>
              <w:szCs w:val="18"/>
            </w:rPr>
            <w:fldChar w:fldCharType="begin"/>
          </w:r>
          <w:r>
            <w:rPr>
              <w:szCs w:val="18"/>
            </w:rPr>
            <w:instrText xml:space="preserve"> PAGEREF _Toc13834 \h </w:instrText>
          </w:r>
          <w:r>
            <w:rPr>
              <w:szCs w:val="18"/>
            </w:rPr>
            <w:fldChar w:fldCharType="separate"/>
          </w:r>
          <w:r>
            <w:rPr>
              <w:szCs w:val="18"/>
            </w:rPr>
            <w:t>13</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"_Toc26071" </w:instrText>
          </w:r>
          <w:r>
            <w:fldChar w:fldCharType="separate"/>
          </w:r>
          <w:r>
            <w:rPr>
              <w:rFonts w:hint="eastAsia"/>
              <w:szCs w:val="18"/>
            </w:rPr>
            <w:t>任务2.3项目数据库关系模型（v1.0版）</w:t>
          </w:r>
          <w:r>
            <w:rPr>
              <w:szCs w:val="18"/>
            </w:rPr>
            <w:tab/>
          </w:r>
          <w:r>
            <w:rPr>
              <w:szCs w:val="18"/>
            </w:rPr>
            <w:fldChar w:fldCharType="begin"/>
          </w:r>
          <w:r>
            <w:rPr>
              <w:szCs w:val="18"/>
            </w:rPr>
            <w:instrText xml:space="preserve"> PAGEREF _Toc26071 \h </w:instrText>
          </w:r>
          <w:r>
            <w:rPr>
              <w:szCs w:val="18"/>
            </w:rPr>
            <w:fldChar w:fldCharType="separate"/>
          </w:r>
          <w:r>
            <w:rPr>
              <w:szCs w:val="18"/>
            </w:rPr>
            <w:t>14</w:t>
          </w:r>
          <w:r>
            <w:rPr>
              <w:szCs w:val="18"/>
            </w:rPr>
            <w:fldChar w:fldCharType="end"/>
          </w:r>
          <w:r>
            <w:rPr>
              <w:szCs w:val="18"/>
            </w:rPr>
            <w:fldChar w:fldCharType="end"/>
          </w:r>
        </w:p>
        <w:p>
          <w:pPr>
            <w:pStyle w:val="59"/>
            <w:tabs>
              <w:tab w:val="right" w:pos="1600"/>
              <w:tab w:val="right" w:leader="dot" w:pos="10413"/>
            </w:tabs>
            <w:spacing w:after="0" w:line="240" w:lineRule="auto"/>
            <w:rPr>
              <w:szCs w:val="18"/>
            </w:rPr>
          </w:pPr>
          <w:r>
            <w:fldChar w:fldCharType="begin"/>
          </w:r>
          <w:r>
            <w:instrText xml:space="preserve"> HYPERLINK \l "_Toc6199" </w:instrText>
          </w:r>
          <w:r>
            <w:fldChar w:fldCharType="separate"/>
          </w:r>
          <w:r>
            <w:rPr>
              <w:rFonts w:hint="eastAsia"/>
              <w:szCs w:val="18"/>
            </w:rPr>
            <w:t>项目三</w:t>
          </w:r>
          <w:r>
            <w:rPr>
              <w:rFonts w:hint="eastAsia"/>
              <w:szCs w:val="18"/>
            </w:rPr>
            <w:tab/>
          </w:r>
          <w:r>
            <w:rPr>
              <w:rFonts w:hint="eastAsia"/>
              <w:szCs w:val="18"/>
            </w:rPr>
            <w:t>项目数据库设计</w:t>
          </w:r>
          <w:r>
            <w:rPr>
              <w:szCs w:val="18"/>
            </w:rPr>
            <w:tab/>
          </w:r>
          <w:r>
            <w:rPr>
              <w:szCs w:val="18"/>
            </w:rPr>
            <w:fldChar w:fldCharType="begin"/>
          </w:r>
          <w:r>
            <w:rPr>
              <w:szCs w:val="18"/>
            </w:rPr>
            <w:instrText xml:space="preserve"> PAGEREF _Toc6199 \h </w:instrText>
          </w:r>
          <w:r>
            <w:rPr>
              <w:szCs w:val="18"/>
            </w:rPr>
            <w:fldChar w:fldCharType="separate"/>
          </w:r>
          <w:r>
            <w:rPr>
              <w:szCs w:val="18"/>
            </w:rPr>
            <w:t>15</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"_Toc23472" </w:instrText>
          </w:r>
          <w:r>
            <w:fldChar w:fldCharType="separate"/>
          </w:r>
          <w:r>
            <w:rPr>
              <w:rFonts w:hint="eastAsia"/>
              <w:szCs w:val="18"/>
            </w:rPr>
            <w:t>任务3.1项目关系模型的范式化分析调整</w:t>
          </w:r>
          <w:r>
            <w:rPr>
              <w:szCs w:val="18"/>
            </w:rPr>
            <w:tab/>
          </w:r>
          <w:r>
            <w:rPr>
              <w:szCs w:val="18"/>
            </w:rPr>
            <w:fldChar w:fldCharType="begin"/>
          </w:r>
          <w:r>
            <w:rPr>
              <w:szCs w:val="18"/>
            </w:rPr>
            <w:instrText xml:space="preserve"> PAGEREF _Toc23472 \h </w:instrText>
          </w:r>
          <w:r>
            <w:rPr>
              <w:szCs w:val="18"/>
            </w:rPr>
            <w:fldChar w:fldCharType="separate"/>
          </w:r>
          <w:r>
            <w:rPr>
              <w:szCs w:val="18"/>
            </w:rPr>
            <w:t>15</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"_Toc24998" </w:instrText>
          </w:r>
          <w:r>
            <w:fldChar w:fldCharType="separate"/>
          </w:r>
          <w:r>
            <w:rPr>
              <w:rFonts w:hint="eastAsia"/>
              <w:szCs w:val="18"/>
            </w:rPr>
            <w:t>任务3.2项目关系模型的反范式化分析调整</w:t>
          </w:r>
          <w:r>
            <w:rPr>
              <w:szCs w:val="18"/>
            </w:rPr>
            <w:tab/>
          </w:r>
          <w:r>
            <w:rPr>
              <w:szCs w:val="18"/>
            </w:rPr>
            <w:fldChar w:fldCharType="begin"/>
          </w:r>
          <w:r>
            <w:rPr>
              <w:szCs w:val="18"/>
            </w:rPr>
            <w:instrText xml:space="preserve"> PAGEREF _Toc24998 \h </w:instrText>
          </w:r>
          <w:r>
            <w:rPr>
              <w:szCs w:val="18"/>
            </w:rPr>
            <w:fldChar w:fldCharType="separate"/>
          </w:r>
          <w:r>
            <w:rPr>
              <w:szCs w:val="18"/>
            </w:rPr>
            <w:t>18</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"_Toc32273" </w:instrText>
          </w:r>
          <w:r>
            <w:fldChar w:fldCharType="separate"/>
          </w:r>
          <w:r>
            <w:rPr>
              <w:rFonts w:hint="eastAsia"/>
              <w:szCs w:val="18"/>
            </w:rPr>
            <w:t>任务3.3项目总体ER图（V2.0版）</w:t>
          </w:r>
          <w:r>
            <w:rPr>
              <w:szCs w:val="18"/>
            </w:rPr>
            <w:tab/>
          </w:r>
          <w:r>
            <w:rPr>
              <w:szCs w:val="18"/>
            </w:rPr>
            <w:fldChar w:fldCharType="begin"/>
          </w:r>
          <w:r>
            <w:rPr>
              <w:szCs w:val="18"/>
            </w:rPr>
            <w:instrText xml:space="preserve"> PAGEREF _Toc32273 \h </w:instrText>
          </w:r>
          <w:r>
            <w:rPr>
              <w:szCs w:val="18"/>
            </w:rPr>
            <w:fldChar w:fldCharType="separate"/>
          </w:r>
          <w:r>
            <w:rPr>
              <w:szCs w:val="18"/>
            </w:rPr>
            <w:t>19</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"_Toc32666" </w:instrText>
          </w:r>
          <w:r>
            <w:fldChar w:fldCharType="separate"/>
          </w:r>
          <w:r>
            <w:rPr>
              <w:rFonts w:hint="eastAsia"/>
              <w:szCs w:val="18"/>
            </w:rPr>
            <w:t>任务3.4项目数据库关系模型（v2.0版）</w:t>
          </w:r>
          <w:r>
            <w:rPr>
              <w:szCs w:val="18"/>
            </w:rPr>
            <w:tab/>
          </w:r>
          <w:r>
            <w:rPr>
              <w:szCs w:val="18"/>
            </w:rPr>
            <w:fldChar w:fldCharType="begin"/>
          </w:r>
          <w:r>
            <w:rPr>
              <w:szCs w:val="18"/>
            </w:rPr>
            <w:instrText xml:space="preserve"> PAGEREF _Toc32666 \h </w:instrText>
          </w:r>
          <w:r>
            <w:rPr>
              <w:szCs w:val="18"/>
            </w:rPr>
            <w:fldChar w:fldCharType="separate"/>
          </w:r>
          <w:r>
            <w:rPr>
              <w:szCs w:val="18"/>
            </w:rPr>
            <w:t>20</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"_Toc4496" </w:instrText>
          </w:r>
          <w:r>
            <w:fldChar w:fldCharType="separate"/>
          </w:r>
          <w:r>
            <w:rPr>
              <w:rFonts w:hint="eastAsia"/>
              <w:szCs w:val="18"/>
            </w:rPr>
            <w:t>任务3.5项目数据字典设计（v1.0版）</w:t>
          </w:r>
          <w:r>
            <w:rPr>
              <w:szCs w:val="18"/>
            </w:rPr>
            <w:tab/>
          </w:r>
          <w:r>
            <w:rPr>
              <w:szCs w:val="18"/>
            </w:rPr>
            <w:fldChar w:fldCharType="begin"/>
          </w:r>
          <w:r>
            <w:rPr>
              <w:szCs w:val="18"/>
            </w:rPr>
            <w:instrText xml:space="preserve"> PAGEREF _Toc4496 \h </w:instrText>
          </w:r>
          <w:r>
            <w:rPr>
              <w:szCs w:val="18"/>
            </w:rPr>
            <w:fldChar w:fldCharType="separate"/>
          </w:r>
          <w:r>
            <w:rPr>
              <w:szCs w:val="18"/>
            </w:rPr>
            <w:t>21</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"_Toc5728" </w:instrText>
          </w:r>
          <w:r>
            <w:fldChar w:fldCharType="separate"/>
          </w:r>
          <w:r>
            <w:rPr>
              <w:rFonts w:hint="eastAsia"/>
              <w:szCs w:val="18"/>
            </w:rPr>
            <w:t>任务3.6项目数据字典设计（v2.0版）</w:t>
          </w:r>
          <w:r>
            <w:rPr>
              <w:szCs w:val="18"/>
            </w:rPr>
            <w:tab/>
          </w:r>
          <w:r>
            <w:rPr>
              <w:szCs w:val="18"/>
            </w:rPr>
            <w:fldChar w:fldCharType="begin"/>
          </w:r>
          <w:r>
            <w:rPr>
              <w:szCs w:val="18"/>
            </w:rPr>
            <w:instrText xml:space="preserve"> PAGEREF _Toc5728 \h </w:instrText>
          </w:r>
          <w:r>
            <w:rPr>
              <w:szCs w:val="18"/>
            </w:rPr>
            <w:fldChar w:fldCharType="separate"/>
          </w:r>
          <w:r>
            <w:rPr>
              <w:szCs w:val="18"/>
            </w:rPr>
            <w:t>22</w:t>
          </w:r>
          <w:r>
            <w:rPr>
              <w:szCs w:val="18"/>
            </w:rPr>
            <w:fldChar w:fldCharType="end"/>
          </w:r>
          <w:r>
            <w:rPr>
              <w:szCs w:val="18"/>
            </w:rPr>
            <w:fldChar w:fldCharType="end"/>
          </w:r>
        </w:p>
        <w:p>
          <w:pPr>
            <w:pStyle w:val="59"/>
            <w:tabs>
              <w:tab w:val="right" w:pos="1600"/>
              <w:tab w:val="right" w:leader="dot" w:pos="10413"/>
            </w:tabs>
            <w:spacing w:after="0" w:line="240" w:lineRule="auto"/>
            <w:rPr>
              <w:szCs w:val="18"/>
            </w:rPr>
          </w:pPr>
          <w:r>
            <w:fldChar w:fldCharType="begin"/>
          </w:r>
          <w:r>
            <w:instrText xml:space="preserve"> HYPERLINK \l "_Toc358" </w:instrText>
          </w:r>
          <w:r>
            <w:fldChar w:fldCharType="separate"/>
          </w:r>
          <w:r>
            <w:rPr>
              <w:rFonts w:hint="eastAsia"/>
              <w:szCs w:val="18"/>
            </w:rPr>
            <w:t>项目四</w:t>
          </w:r>
          <w:r>
            <w:rPr>
              <w:rFonts w:hint="eastAsia"/>
              <w:szCs w:val="18"/>
            </w:rPr>
            <w:tab/>
          </w:r>
          <w:r>
            <w:rPr>
              <w:rFonts w:hint="eastAsia"/>
              <w:szCs w:val="18"/>
            </w:rPr>
            <w:t>项目数据库/表的建立</w:t>
          </w:r>
          <w:r>
            <w:rPr>
              <w:szCs w:val="18"/>
            </w:rPr>
            <w:tab/>
          </w:r>
          <w:r>
            <w:rPr>
              <w:szCs w:val="18"/>
            </w:rPr>
            <w:fldChar w:fldCharType="begin"/>
          </w:r>
          <w:r>
            <w:rPr>
              <w:szCs w:val="18"/>
            </w:rPr>
            <w:instrText xml:space="preserve"> PAGEREF _Toc358 \h </w:instrText>
          </w:r>
          <w:r>
            <w:rPr>
              <w:szCs w:val="18"/>
            </w:rPr>
            <w:fldChar w:fldCharType="separate"/>
          </w:r>
          <w:r>
            <w:rPr>
              <w:szCs w:val="18"/>
            </w:rPr>
            <w:t>23</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"_Toc31817" </w:instrText>
          </w:r>
          <w:r>
            <w:fldChar w:fldCharType="separate"/>
          </w:r>
          <w:r>
            <w:rPr>
              <w:rFonts w:hint="eastAsia"/>
              <w:szCs w:val="18"/>
            </w:rPr>
            <w:t>任务4.1数据库/表的建立及源码</w:t>
          </w:r>
          <w:r>
            <w:rPr>
              <w:szCs w:val="18"/>
            </w:rPr>
            <w:tab/>
          </w:r>
          <w:r>
            <w:rPr>
              <w:szCs w:val="18"/>
            </w:rPr>
            <w:fldChar w:fldCharType="begin"/>
          </w:r>
          <w:r>
            <w:rPr>
              <w:szCs w:val="18"/>
            </w:rPr>
            <w:instrText xml:space="preserve"> PAGEREF _Toc31817 \h </w:instrText>
          </w:r>
          <w:r>
            <w:rPr>
              <w:szCs w:val="18"/>
            </w:rPr>
            <w:fldChar w:fldCharType="separate"/>
          </w:r>
          <w:r>
            <w:rPr>
              <w:szCs w:val="18"/>
            </w:rPr>
            <w:t>23</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"_Toc1517" </w:instrText>
          </w:r>
          <w:r>
            <w:fldChar w:fldCharType="separate"/>
          </w:r>
          <w:r>
            <w:rPr>
              <w:rFonts w:hint="eastAsia"/>
              <w:szCs w:val="18"/>
            </w:rPr>
            <w:t>任务4.2数据库完整性设计及源码</w:t>
          </w:r>
          <w:r>
            <w:rPr>
              <w:szCs w:val="18"/>
            </w:rPr>
            <w:tab/>
          </w:r>
          <w:r>
            <w:rPr>
              <w:szCs w:val="18"/>
            </w:rPr>
            <w:fldChar w:fldCharType="begin"/>
          </w:r>
          <w:r>
            <w:rPr>
              <w:szCs w:val="18"/>
            </w:rPr>
            <w:instrText xml:space="preserve"> PAGEREF _Toc1517 \h </w:instrText>
          </w:r>
          <w:r>
            <w:rPr>
              <w:szCs w:val="18"/>
            </w:rPr>
            <w:fldChar w:fldCharType="separate"/>
          </w:r>
          <w:r>
            <w:rPr>
              <w:szCs w:val="18"/>
            </w:rPr>
            <w:t>24</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"_Toc12166" </w:instrText>
          </w:r>
          <w:r>
            <w:fldChar w:fldCharType="separate"/>
          </w:r>
          <w:r>
            <w:rPr>
              <w:rFonts w:hint="eastAsia"/>
              <w:szCs w:val="18"/>
            </w:rPr>
            <w:t>任务4.3数据库测试数据的设计及源码</w:t>
          </w:r>
          <w:r>
            <w:rPr>
              <w:szCs w:val="18"/>
            </w:rPr>
            <w:tab/>
          </w:r>
          <w:r>
            <w:rPr>
              <w:szCs w:val="18"/>
            </w:rPr>
            <w:fldChar w:fldCharType="begin"/>
          </w:r>
          <w:r>
            <w:rPr>
              <w:szCs w:val="18"/>
            </w:rPr>
            <w:instrText xml:space="preserve"> PAGEREF _Toc12166 \h </w:instrText>
          </w:r>
          <w:r>
            <w:rPr>
              <w:szCs w:val="18"/>
            </w:rPr>
            <w:fldChar w:fldCharType="separate"/>
          </w:r>
          <w:r>
            <w:rPr>
              <w:szCs w:val="18"/>
            </w:rPr>
            <w:t>25</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"_Toc32478" </w:instrText>
          </w:r>
          <w:r>
            <w:fldChar w:fldCharType="separate"/>
          </w:r>
          <w:r>
            <w:rPr>
              <w:rFonts w:hint="eastAsia"/>
              <w:szCs w:val="18"/>
            </w:rPr>
            <w:t>任务4.4数据/数据表结构增删改需求的设计及源码</w:t>
          </w:r>
          <w:r>
            <w:rPr>
              <w:szCs w:val="18"/>
            </w:rPr>
            <w:tab/>
          </w:r>
          <w:r>
            <w:rPr>
              <w:szCs w:val="18"/>
            </w:rPr>
            <w:fldChar w:fldCharType="begin"/>
          </w:r>
          <w:r>
            <w:rPr>
              <w:szCs w:val="18"/>
            </w:rPr>
            <w:instrText xml:space="preserve"> PAGEREF _Toc32478 \h </w:instrText>
          </w:r>
          <w:r>
            <w:rPr>
              <w:szCs w:val="18"/>
            </w:rPr>
            <w:fldChar w:fldCharType="separate"/>
          </w:r>
          <w:r>
            <w:rPr>
              <w:szCs w:val="18"/>
            </w:rPr>
            <w:t>26</w:t>
          </w:r>
          <w:r>
            <w:rPr>
              <w:szCs w:val="18"/>
            </w:rPr>
            <w:fldChar w:fldCharType="end"/>
          </w:r>
          <w:r>
            <w:rPr>
              <w:szCs w:val="18"/>
            </w:rPr>
            <w:fldChar w:fldCharType="end"/>
          </w:r>
        </w:p>
        <w:p>
          <w:pPr>
            <w:pStyle w:val="59"/>
            <w:tabs>
              <w:tab w:val="right" w:pos="1600"/>
              <w:tab w:val="right" w:leader="dot" w:pos="10413"/>
            </w:tabs>
            <w:spacing w:after="0" w:line="240" w:lineRule="auto"/>
            <w:rPr>
              <w:szCs w:val="18"/>
            </w:rPr>
          </w:pPr>
          <w:r>
            <w:fldChar w:fldCharType="begin"/>
          </w:r>
          <w:r>
            <w:instrText xml:space="preserve"> HYPERLINK \l "_Toc3421" </w:instrText>
          </w:r>
          <w:r>
            <w:fldChar w:fldCharType="separate"/>
          </w:r>
          <w:r>
            <w:rPr>
              <w:rFonts w:hint="eastAsia"/>
              <w:szCs w:val="18"/>
            </w:rPr>
            <w:t>项目五</w:t>
          </w:r>
          <w:r>
            <w:rPr>
              <w:rFonts w:hint="eastAsia"/>
              <w:szCs w:val="18"/>
            </w:rPr>
            <w:tab/>
          </w:r>
          <w:r>
            <w:rPr>
              <w:rFonts w:hint="eastAsia"/>
              <w:szCs w:val="18"/>
            </w:rPr>
            <w:t>用户数据模块开发</w:t>
          </w:r>
          <w:r>
            <w:rPr>
              <w:szCs w:val="18"/>
            </w:rPr>
            <w:tab/>
          </w:r>
          <w:r>
            <w:rPr>
              <w:szCs w:val="18"/>
            </w:rPr>
            <w:fldChar w:fldCharType="begin"/>
          </w:r>
          <w:r>
            <w:rPr>
              <w:szCs w:val="18"/>
            </w:rPr>
            <w:instrText xml:space="preserve"> PAGEREF _Toc3421 \h </w:instrText>
          </w:r>
          <w:r>
            <w:rPr>
              <w:szCs w:val="18"/>
            </w:rPr>
            <w:fldChar w:fldCharType="separate"/>
          </w:r>
          <w:r>
            <w:rPr>
              <w:szCs w:val="18"/>
            </w:rPr>
            <w:t>27</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"_Toc2430" </w:instrText>
          </w:r>
          <w:r>
            <w:fldChar w:fldCharType="separate"/>
          </w:r>
          <w:r>
            <w:rPr>
              <w:rFonts w:hint="eastAsia"/>
              <w:szCs w:val="18"/>
            </w:rPr>
            <w:t>任务5.1</w:t>
          </w:r>
          <w:r>
            <w:rPr>
              <w:szCs w:val="18"/>
            </w:rPr>
            <w:t>用户需求中的查询功能的实现及源码</w:t>
          </w:r>
          <w:r>
            <w:rPr>
              <w:szCs w:val="18"/>
            </w:rPr>
            <w:tab/>
          </w:r>
          <w:r>
            <w:rPr>
              <w:szCs w:val="18"/>
            </w:rPr>
            <w:fldChar w:fldCharType="begin"/>
          </w:r>
          <w:r>
            <w:rPr>
              <w:szCs w:val="18"/>
            </w:rPr>
            <w:instrText xml:space="preserve"> PAGEREF _Toc2430 \h </w:instrText>
          </w:r>
          <w:r>
            <w:rPr>
              <w:szCs w:val="18"/>
            </w:rPr>
            <w:fldChar w:fldCharType="separate"/>
          </w:r>
          <w:r>
            <w:rPr>
              <w:szCs w:val="18"/>
            </w:rPr>
            <w:t>27</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"_Toc1708" </w:instrText>
          </w:r>
          <w:r>
            <w:fldChar w:fldCharType="separate"/>
          </w:r>
          <w:r>
            <w:rPr>
              <w:rFonts w:hint="eastAsia"/>
              <w:szCs w:val="18"/>
            </w:rPr>
            <w:t>任务5.2设计实现基础数据表的可更新视图及源码</w:t>
          </w:r>
          <w:r>
            <w:rPr>
              <w:szCs w:val="18"/>
            </w:rPr>
            <w:tab/>
          </w:r>
          <w:r>
            <w:rPr>
              <w:szCs w:val="18"/>
            </w:rPr>
            <w:fldChar w:fldCharType="begin"/>
          </w:r>
          <w:r>
            <w:rPr>
              <w:szCs w:val="18"/>
            </w:rPr>
            <w:instrText xml:space="preserve"> PAGEREF _Toc1708 \h </w:instrText>
          </w:r>
          <w:r>
            <w:rPr>
              <w:szCs w:val="18"/>
            </w:rPr>
            <w:fldChar w:fldCharType="separate"/>
          </w:r>
          <w:r>
            <w:rPr>
              <w:szCs w:val="18"/>
            </w:rPr>
            <w:t>28</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"_Toc16670" </w:instrText>
          </w:r>
          <w:r>
            <w:fldChar w:fldCharType="separate"/>
          </w:r>
          <w:r>
            <w:rPr>
              <w:rFonts w:hint="eastAsia"/>
              <w:szCs w:val="18"/>
            </w:rPr>
            <w:t>任务5.3满足用户查询需求的其他不可更新视图及源码</w:t>
          </w:r>
          <w:r>
            <w:rPr>
              <w:szCs w:val="18"/>
            </w:rPr>
            <w:tab/>
          </w:r>
          <w:r>
            <w:rPr>
              <w:szCs w:val="18"/>
            </w:rPr>
            <w:fldChar w:fldCharType="begin"/>
          </w:r>
          <w:r>
            <w:rPr>
              <w:szCs w:val="18"/>
            </w:rPr>
            <w:instrText xml:space="preserve"> PAGEREF _Toc16670 \h </w:instrText>
          </w:r>
          <w:r>
            <w:rPr>
              <w:szCs w:val="18"/>
            </w:rPr>
            <w:fldChar w:fldCharType="separate"/>
          </w:r>
          <w:r>
            <w:rPr>
              <w:szCs w:val="18"/>
            </w:rPr>
            <w:t>29</w:t>
          </w:r>
          <w:r>
            <w:rPr>
              <w:szCs w:val="18"/>
            </w:rPr>
            <w:fldChar w:fldCharType="end"/>
          </w:r>
          <w:r>
            <w:rPr>
              <w:szCs w:val="18"/>
            </w:rPr>
            <w:fldChar w:fldCharType="end"/>
          </w:r>
        </w:p>
        <w:p>
          <w:pPr>
            <w:pStyle w:val="59"/>
            <w:tabs>
              <w:tab w:val="right" w:pos="1600"/>
              <w:tab w:val="right" w:leader="dot" w:pos="10413"/>
            </w:tabs>
            <w:spacing w:after="0" w:line="240" w:lineRule="auto"/>
            <w:rPr>
              <w:szCs w:val="18"/>
            </w:rPr>
          </w:pPr>
          <w:r>
            <w:fldChar w:fldCharType="begin"/>
          </w:r>
          <w:r>
            <w:instrText xml:space="preserve"> HYPERLINK \l "_Toc10185" </w:instrText>
          </w:r>
          <w:r>
            <w:fldChar w:fldCharType="separate"/>
          </w:r>
          <w:r>
            <w:rPr>
              <w:rFonts w:hint="eastAsia"/>
              <w:szCs w:val="18"/>
            </w:rPr>
            <w:t>项目六</w:t>
          </w:r>
          <w:r>
            <w:rPr>
              <w:rFonts w:hint="eastAsia"/>
              <w:szCs w:val="18"/>
            </w:rPr>
            <w:tab/>
          </w:r>
          <w:r>
            <w:rPr>
              <w:rFonts w:hint="eastAsia"/>
              <w:szCs w:val="18"/>
            </w:rPr>
            <w:t>用户功能模块开发</w:t>
          </w:r>
          <w:r>
            <w:rPr>
              <w:szCs w:val="18"/>
            </w:rPr>
            <w:tab/>
          </w:r>
          <w:r>
            <w:rPr>
              <w:szCs w:val="18"/>
            </w:rPr>
            <w:fldChar w:fldCharType="begin"/>
          </w:r>
          <w:r>
            <w:rPr>
              <w:szCs w:val="18"/>
            </w:rPr>
            <w:instrText xml:space="preserve"> PAGEREF _Toc10185 \h </w:instrText>
          </w:r>
          <w:r>
            <w:rPr>
              <w:szCs w:val="18"/>
            </w:rPr>
            <w:fldChar w:fldCharType="separate"/>
          </w:r>
          <w:r>
            <w:rPr>
              <w:szCs w:val="18"/>
            </w:rPr>
            <w:t>30</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"_Toc28148" </w:instrText>
          </w:r>
          <w:r>
            <w:fldChar w:fldCharType="separate"/>
          </w:r>
          <w:r>
            <w:rPr>
              <w:rFonts w:hint="eastAsia"/>
              <w:szCs w:val="18"/>
            </w:rPr>
            <w:t>任务6.1创建项目各类索引及源码</w:t>
          </w:r>
          <w:r>
            <w:rPr>
              <w:szCs w:val="18"/>
            </w:rPr>
            <w:tab/>
          </w:r>
          <w:r>
            <w:rPr>
              <w:szCs w:val="18"/>
            </w:rPr>
            <w:fldChar w:fldCharType="begin"/>
          </w:r>
          <w:r>
            <w:rPr>
              <w:szCs w:val="18"/>
            </w:rPr>
            <w:instrText xml:space="preserve"> PAGEREF _Toc28148 \h </w:instrText>
          </w:r>
          <w:r>
            <w:rPr>
              <w:szCs w:val="18"/>
            </w:rPr>
            <w:fldChar w:fldCharType="separate"/>
          </w:r>
          <w:r>
            <w:rPr>
              <w:szCs w:val="18"/>
            </w:rPr>
            <w:t>30</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"_Toc14431" </w:instrText>
          </w:r>
          <w:r>
            <w:fldChar w:fldCharType="separate"/>
          </w:r>
          <w:r>
            <w:rPr>
              <w:rFonts w:hint="eastAsia"/>
              <w:szCs w:val="18"/>
            </w:rPr>
            <w:t>任务6.2设计开发存储过程及源码</w:t>
          </w:r>
          <w:r>
            <w:rPr>
              <w:szCs w:val="18"/>
            </w:rPr>
            <w:tab/>
          </w:r>
          <w:r>
            <w:rPr>
              <w:szCs w:val="18"/>
            </w:rPr>
            <w:fldChar w:fldCharType="begin"/>
          </w:r>
          <w:r>
            <w:rPr>
              <w:szCs w:val="18"/>
            </w:rPr>
            <w:instrText xml:space="preserve"> PAGEREF _Toc14431 \h </w:instrText>
          </w:r>
          <w:r>
            <w:rPr>
              <w:szCs w:val="18"/>
            </w:rPr>
            <w:fldChar w:fldCharType="separate"/>
          </w:r>
          <w:r>
            <w:rPr>
              <w:szCs w:val="18"/>
            </w:rPr>
            <w:t>31</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"_Toc8204" </w:instrText>
          </w:r>
          <w:r>
            <w:fldChar w:fldCharType="separate"/>
          </w:r>
          <w:r>
            <w:rPr>
              <w:rFonts w:hint="eastAsia"/>
              <w:szCs w:val="18"/>
            </w:rPr>
            <w:t>任务6.3设计开发存储函数及源码</w:t>
          </w:r>
          <w:r>
            <w:rPr>
              <w:szCs w:val="18"/>
            </w:rPr>
            <w:tab/>
          </w:r>
          <w:r>
            <w:rPr>
              <w:szCs w:val="18"/>
            </w:rPr>
            <w:fldChar w:fldCharType="begin"/>
          </w:r>
          <w:r>
            <w:rPr>
              <w:szCs w:val="18"/>
            </w:rPr>
            <w:instrText xml:space="preserve"> PAGEREF _Toc8204 \h </w:instrText>
          </w:r>
          <w:r>
            <w:rPr>
              <w:szCs w:val="18"/>
            </w:rPr>
            <w:fldChar w:fldCharType="separate"/>
          </w:r>
          <w:r>
            <w:rPr>
              <w:szCs w:val="18"/>
            </w:rPr>
            <w:t>32</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"_Toc31533" </w:instrText>
          </w:r>
          <w:r>
            <w:fldChar w:fldCharType="separate"/>
          </w:r>
          <w:r>
            <w:rPr>
              <w:rFonts w:hint="eastAsia"/>
              <w:szCs w:val="18"/>
            </w:rPr>
            <w:t>任务6.3设计开发触发器及源码</w:t>
          </w:r>
          <w:r>
            <w:rPr>
              <w:szCs w:val="18"/>
            </w:rPr>
            <w:tab/>
          </w:r>
          <w:r>
            <w:rPr>
              <w:szCs w:val="18"/>
            </w:rPr>
            <w:fldChar w:fldCharType="begin"/>
          </w:r>
          <w:r>
            <w:rPr>
              <w:szCs w:val="18"/>
            </w:rPr>
            <w:instrText xml:space="preserve"> PAGEREF _Toc31533 \h </w:instrText>
          </w:r>
          <w:r>
            <w:rPr>
              <w:szCs w:val="18"/>
            </w:rPr>
            <w:fldChar w:fldCharType="separate"/>
          </w:r>
          <w:r>
            <w:rPr>
              <w:szCs w:val="18"/>
            </w:rPr>
            <w:t>33</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"_Toc16000" </w:instrText>
          </w:r>
          <w:r>
            <w:fldChar w:fldCharType="separate"/>
          </w:r>
          <w:r>
            <w:rPr>
              <w:rFonts w:hint="eastAsia"/>
              <w:szCs w:val="18"/>
            </w:rPr>
            <w:t>任务6.4设计开发删除临时表的存储过程及源码</w:t>
          </w:r>
          <w:r>
            <w:rPr>
              <w:szCs w:val="18"/>
            </w:rPr>
            <w:tab/>
          </w:r>
          <w:r>
            <w:rPr>
              <w:szCs w:val="18"/>
            </w:rPr>
            <w:fldChar w:fldCharType="begin"/>
          </w:r>
          <w:r>
            <w:rPr>
              <w:szCs w:val="18"/>
            </w:rPr>
            <w:instrText xml:space="preserve"> PAGEREF _Toc16000 \h </w:instrText>
          </w:r>
          <w:r>
            <w:rPr>
              <w:szCs w:val="18"/>
            </w:rPr>
            <w:fldChar w:fldCharType="separate"/>
          </w:r>
          <w:r>
            <w:rPr>
              <w:szCs w:val="18"/>
            </w:rPr>
            <w:t>34</w:t>
          </w:r>
          <w:r>
            <w:rPr>
              <w:szCs w:val="18"/>
            </w:rPr>
            <w:fldChar w:fldCharType="end"/>
          </w:r>
          <w:r>
            <w:rPr>
              <w:szCs w:val="18"/>
            </w:rPr>
            <w:fldChar w:fldCharType="end"/>
          </w:r>
        </w:p>
        <w:p>
          <w:pPr>
            <w:pStyle w:val="59"/>
            <w:tabs>
              <w:tab w:val="right" w:leader="dot" w:pos="10413"/>
            </w:tabs>
            <w:spacing w:after="0" w:line="240" w:lineRule="auto"/>
            <w:rPr>
              <w:szCs w:val="18"/>
            </w:rPr>
          </w:pPr>
          <w:r>
            <w:fldChar w:fldCharType="begin"/>
          </w:r>
          <w:r>
            <w:instrText xml:space="preserve"> HYPERLINK \l "_Toc5336" </w:instrText>
          </w:r>
          <w:r>
            <w:fldChar w:fldCharType="separate"/>
          </w:r>
          <w:r>
            <w:rPr>
              <w:rFonts w:hint="eastAsia" w:cs="Calibri"/>
              <w:szCs w:val="18"/>
            </w:rPr>
            <w:t>项目七</w:t>
          </w:r>
          <w:r>
            <w:rPr>
              <w:rFonts w:cs="Calibri"/>
              <w:szCs w:val="18"/>
            </w:rPr>
            <w:t xml:space="preserve"> </w:t>
          </w:r>
          <w:r>
            <w:rPr>
              <w:rFonts w:hint="eastAsia" w:cs="Calibri"/>
              <w:szCs w:val="18"/>
            </w:rPr>
            <w:t xml:space="preserve"> </w:t>
          </w:r>
          <w:r>
            <w:rPr>
              <w:rFonts w:cs="Calibri"/>
              <w:szCs w:val="18"/>
            </w:rPr>
            <w:t>数据库安全设计</w:t>
          </w:r>
          <w:r>
            <w:rPr>
              <w:szCs w:val="18"/>
            </w:rPr>
            <w:tab/>
          </w:r>
          <w:r>
            <w:rPr>
              <w:szCs w:val="18"/>
            </w:rPr>
            <w:fldChar w:fldCharType="begin"/>
          </w:r>
          <w:r>
            <w:rPr>
              <w:szCs w:val="18"/>
            </w:rPr>
            <w:instrText xml:space="preserve"> PAGEREF _Toc5336 \h </w:instrText>
          </w:r>
          <w:r>
            <w:rPr>
              <w:szCs w:val="18"/>
            </w:rPr>
            <w:fldChar w:fldCharType="separate"/>
          </w:r>
          <w:r>
            <w:rPr>
              <w:szCs w:val="18"/>
            </w:rPr>
            <w:t>35</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"_Toc5516" </w:instrText>
          </w:r>
          <w:r>
            <w:fldChar w:fldCharType="separate"/>
          </w:r>
          <w:r>
            <w:rPr>
              <w:rFonts w:hint="eastAsia"/>
              <w:szCs w:val="18"/>
            </w:rPr>
            <w:t>任务7.1用户数据管理员账号密码管理及源码</w:t>
          </w:r>
          <w:r>
            <w:rPr>
              <w:szCs w:val="18"/>
            </w:rPr>
            <w:tab/>
          </w:r>
          <w:r>
            <w:rPr>
              <w:szCs w:val="18"/>
            </w:rPr>
            <w:fldChar w:fldCharType="begin"/>
          </w:r>
          <w:r>
            <w:rPr>
              <w:szCs w:val="18"/>
            </w:rPr>
            <w:instrText xml:space="preserve"> PAGEREF _Toc5516 \h </w:instrText>
          </w:r>
          <w:r>
            <w:rPr>
              <w:szCs w:val="18"/>
            </w:rPr>
            <w:fldChar w:fldCharType="separate"/>
          </w:r>
          <w:r>
            <w:rPr>
              <w:szCs w:val="18"/>
            </w:rPr>
            <w:t>35</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"_Toc6700" </w:instrText>
          </w:r>
          <w:r>
            <w:fldChar w:fldCharType="separate"/>
          </w:r>
          <w:r>
            <w:rPr>
              <w:rFonts w:hint="eastAsia"/>
              <w:szCs w:val="18"/>
            </w:rPr>
            <w:t>任务7.2为用户数据管理员分配权限及源码</w:t>
          </w:r>
          <w:r>
            <w:rPr>
              <w:szCs w:val="18"/>
            </w:rPr>
            <w:tab/>
          </w:r>
          <w:r>
            <w:rPr>
              <w:szCs w:val="18"/>
            </w:rPr>
            <w:fldChar w:fldCharType="begin"/>
          </w:r>
          <w:r>
            <w:rPr>
              <w:szCs w:val="18"/>
            </w:rPr>
            <w:instrText xml:space="preserve"> PAGEREF _Toc6700 \h </w:instrText>
          </w:r>
          <w:r>
            <w:rPr>
              <w:szCs w:val="18"/>
            </w:rPr>
            <w:fldChar w:fldCharType="separate"/>
          </w:r>
          <w:r>
            <w:rPr>
              <w:szCs w:val="18"/>
            </w:rPr>
            <w:t>36</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"_Toc580" </w:instrText>
          </w:r>
          <w:r>
            <w:fldChar w:fldCharType="separate"/>
          </w:r>
          <w:r>
            <w:rPr>
              <w:rFonts w:hint="eastAsia"/>
              <w:szCs w:val="18"/>
            </w:rPr>
            <w:t>任务7.3设计回收/删除用户数据管理员权限及源码</w:t>
          </w:r>
          <w:r>
            <w:rPr>
              <w:szCs w:val="18"/>
            </w:rPr>
            <w:tab/>
          </w:r>
          <w:r>
            <w:rPr>
              <w:szCs w:val="18"/>
            </w:rPr>
            <w:fldChar w:fldCharType="begin"/>
          </w:r>
          <w:r>
            <w:rPr>
              <w:szCs w:val="18"/>
            </w:rPr>
            <w:instrText xml:space="preserve"> PAGEREF _Toc580 \h </w:instrText>
          </w:r>
          <w:r>
            <w:rPr>
              <w:szCs w:val="18"/>
            </w:rPr>
            <w:fldChar w:fldCharType="separate"/>
          </w:r>
          <w:r>
            <w:rPr>
              <w:szCs w:val="18"/>
            </w:rPr>
            <w:t>37</w:t>
          </w:r>
          <w:r>
            <w:rPr>
              <w:szCs w:val="18"/>
            </w:rPr>
            <w:fldChar w:fldCharType="end"/>
          </w:r>
          <w:r>
            <w:rPr>
              <w:szCs w:val="18"/>
            </w:rPr>
            <w:fldChar w:fldCharType="end"/>
          </w:r>
        </w:p>
        <w:p>
          <w:pPr>
            <w:pStyle w:val="59"/>
            <w:tabs>
              <w:tab w:val="right" w:leader="dot" w:pos="10413"/>
            </w:tabs>
            <w:spacing w:after="0" w:line="240" w:lineRule="auto"/>
            <w:rPr>
              <w:szCs w:val="18"/>
            </w:rPr>
          </w:pPr>
          <w:r>
            <w:fldChar w:fldCharType="begin"/>
          </w:r>
          <w:r>
            <w:instrText xml:space="preserve"> HYPERLINK \l "_Toc2432" </w:instrText>
          </w:r>
          <w:r>
            <w:fldChar w:fldCharType="separate"/>
          </w:r>
          <w:r>
            <w:rPr>
              <w:rFonts w:hint="eastAsia" w:cs="Calibri"/>
              <w:szCs w:val="18"/>
            </w:rPr>
            <w:t>项目八</w:t>
          </w:r>
          <w:r>
            <w:rPr>
              <w:rFonts w:cs="Calibri"/>
              <w:szCs w:val="18"/>
            </w:rPr>
            <w:t xml:space="preserve"> </w:t>
          </w:r>
          <w:r>
            <w:rPr>
              <w:rFonts w:hint="eastAsia" w:cs="Calibri"/>
              <w:szCs w:val="18"/>
            </w:rPr>
            <w:t xml:space="preserve"> 项目数据库维护</w:t>
          </w:r>
          <w:r>
            <w:rPr>
              <w:szCs w:val="18"/>
            </w:rPr>
            <w:tab/>
          </w:r>
          <w:r>
            <w:rPr>
              <w:szCs w:val="18"/>
            </w:rPr>
            <w:fldChar w:fldCharType="begin"/>
          </w:r>
          <w:r>
            <w:rPr>
              <w:szCs w:val="18"/>
            </w:rPr>
            <w:instrText xml:space="preserve"> PAGEREF _Toc2432 \h </w:instrText>
          </w:r>
          <w:r>
            <w:rPr>
              <w:szCs w:val="18"/>
            </w:rPr>
            <w:fldChar w:fldCharType="separate"/>
          </w:r>
          <w:r>
            <w:rPr>
              <w:szCs w:val="18"/>
            </w:rPr>
            <w:t>38</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"_Toc4339" </w:instrText>
          </w:r>
          <w:r>
            <w:fldChar w:fldCharType="separate"/>
          </w:r>
          <w:r>
            <w:rPr>
              <w:rFonts w:hint="eastAsia"/>
              <w:szCs w:val="18"/>
            </w:rPr>
            <w:t>任务8.1数据库/数据备份策略及备份命令源码</w:t>
          </w:r>
          <w:r>
            <w:rPr>
              <w:szCs w:val="18"/>
            </w:rPr>
            <w:tab/>
          </w:r>
          <w:r>
            <w:rPr>
              <w:szCs w:val="18"/>
            </w:rPr>
            <w:fldChar w:fldCharType="begin"/>
          </w:r>
          <w:r>
            <w:rPr>
              <w:szCs w:val="18"/>
            </w:rPr>
            <w:instrText xml:space="preserve"> PAGEREF _Toc4339 \h </w:instrText>
          </w:r>
          <w:r>
            <w:rPr>
              <w:szCs w:val="18"/>
            </w:rPr>
            <w:fldChar w:fldCharType="separate"/>
          </w:r>
          <w:r>
            <w:rPr>
              <w:szCs w:val="18"/>
            </w:rPr>
            <w:t>38</w:t>
          </w:r>
          <w:r>
            <w:rPr>
              <w:szCs w:val="18"/>
            </w:rPr>
            <w:fldChar w:fldCharType="end"/>
          </w:r>
          <w:r>
            <w:rPr>
              <w:szCs w:val="18"/>
            </w:rPr>
            <w:fldChar w:fldCharType="end"/>
          </w:r>
        </w:p>
        <w:p>
          <w:pPr>
            <w:pStyle w:val="74"/>
            <w:tabs>
              <w:tab w:val="right" w:leader="dot" w:pos="10413"/>
            </w:tabs>
            <w:spacing w:after="0" w:line="240" w:lineRule="auto"/>
            <w:rPr>
              <w:szCs w:val="18"/>
            </w:rPr>
          </w:pPr>
          <w:r>
            <w:fldChar w:fldCharType="begin"/>
          </w:r>
          <w:r>
            <w:instrText xml:space="preserve"> HYPERLINK \l "_Toc20502" </w:instrText>
          </w:r>
          <w:r>
            <w:fldChar w:fldCharType="separate"/>
          </w:r>
          <w:r>
            <w:rPr>
              <w:rFonts w:hint="eastAsia"/>
              <w:szCs w:val="18"/>
            </w:rPr>
            <w:t>任务8.2数据库/数据还原策略及还原命令源码</w:t>
          </w:r>
          <w:r>
            <w:rPr>
              <w:szCs w:val="18"/>
            </w:rPr>
            <w:tab/>
          </w:r>
          <w:r>
            <w:rPr>
              <w:szCs w:val="18"/>
            </w:rPr>
            <w:fldChar w:fldCharType="begin"/>
          </w:r>
          <w:r>
            <w:rPr>
              <w:szCs w:val="18"/>
            </w:rPr>
            <w:instrText xml:space="preserve"> PAGEREF _Toc20502 \h </w:instrText>
          </w:r>
          <w:r>
            <w:rPr>
              <w:szCs w:val="18"/>
            </w:rPr>
            <w:fldChar w:fldCharType="separate"/>
          </w:r>
          <w:r>
            <w:rPr>
              <w:szCs w:val="18"/>
            </w:rPr>
            <w:t>39</w:t>
          </w:r>
          <w:r>
            <w:rPr>
              <w:szCs w:val="18"/>
            </w:rPr>
            <w:fldChar w:fldCharType="end"/>
          </w:r>
          <w:r>
            <w:rPr>
              <w:szCs w:val="18"/>
            </w:rPr>
            <w:fldChar w:fldCharType="end"/>
          </w:r>
        </w:p>
        <w:p>
          <w:pPr>
            <w:pStyle w:val="59"/>
            <w:tabs>
              <w:tab w:val="right" w:leader="dot" w:pos="10413"/>
            </w:tabs>
            <w:spacing w:after="0" w:line="240" w:lineRule="auto"/>
            <w:rPr>
              <w:szCs w:val="18"/>
            </w:rPr>
          </w:pPr>
          <w:r>
            <w:fldChar w:fldCharType="begin"/>
          </w:r>
          <w:r>
            <w:instrText xml:space="preserve"> HYPERLINK \l "_Toc19304" </w:instrText>
          </w:r>
          <w:r>
            <w:fldChar w:fldCharType="separate"/>
          </w:r>
          <w:r>
            <w:rPr>
              <w:rFonts w:hint="eastAsia" w:cs="Calibri"/>
              <w:szCs w:val="18"/>
            </w:rPr>
            <w:t>终篇</w:t>
          </w:r>
          <w:r>
            <w:rPr>
              <w:rFonts w:cs="Calibri"/>
              <w:szCs w:val="18"/>
            </w:rPr>
            <w:t xml:space="preserve"> </w:t>
          </w:r>
          <w:r>
            <w:rPr>
              <w:rFonts w:hint="eastAsia" w:cs="Calibri"/>
              <w:szCs w:val="18"/>
            </w:rPr>
            <w:t xml:space="preserve"> 项目验收</w:t>
          </w:r>
          <w:r>
            <w:rPr>
              <w:szCs w:val="18"/>
            </w:rPr>
            <w:tab/>
          </w:r>
          <w:r>
            <w:rPr>
              <w:szCs w:val="18"/>
            </w:rPr>
            <w:fldChar w:fldCharType="begin"/>
          </w:r>
          <w:r>
            <w:rPr>
              <w:szCs w:val="18"/>
            </w:rPr>
            <w:instrText xml:space="preserve"> PAGEREF _Toc19304 \h </w:instrText>
          </w:r>
          <w:r>
            <w:rPr>
              <w:szCs w:val="18"/>
            </w:rPr>
            <w:fldChar w:fldCharType="separate"/>
          </w:r>
          <w:r>
            <w:rPr>
              <w:szCs w:val="18"/>
            </w:rPr>
            <w:t>40</w:t>
          </w:r>
          <w:r>
            <w:rPr>
              <w:szCs w:val="18"/>
            </w:rPr>
            <w:fldChar w:fldCharType="end"/>
          </w:r>
          <w:r>
            <w:rPr>
              <w:szCs w:val="18"/>
            </w:rPr>
            <w:fldChar w:fldCharType="end"/>
          </w:r>
        </w:p>
        <w:p>
          <w:pPr>
            <w:pStyle w:val="74"/>
            <w:tabs>
              <w:tab w:val="right" w:leader="dot" w:pos="10413"/>
            </w:tabs>
            <w:spacing w:after="0" w:line="240" w:lineRule="auto"/>
            <w:ind w:left="181"/>
            <w:rPr>
              <w:szCs w:val="18"/>
            </w:rPr>
          </w:pPr>
          <w:r>
            <w:fldChar w:fldCharType="begin"/>
          </w:r>
          <w:r>
            <w:instrText xml:space="preserve"> HYPERLINK \l "_Toc17331" </w:instrText>
          </w:r>
          <w:r>
            <w:fldChar w:fldCharType="separate"/>
          </w:r>
          <w:r>
            <w:rPr>
              <w:rFonts w:hint="eastAsia"/>
              <w:szCs w:val="18"/>
            </w:rPr>
            <w:t>任务9.1  用户需求功能验收</w:t>
          </w:r>
          <w:r>
            <w:rPr>
              <w:szCs w:val="18"/>
            </w:rPr>
            <w:tab/>
          </w:r>
          <w:r>
            <w:rPr>
              <w:szCs w:val="18"/>
            </w:rPr>
            <w:fldChar w:fldCharType="begin"/>
          </w:r>
          <w:r>
            <w:rPr>
              <w:szCs w:val="18"/>
            </w:rPr>
            <w:instrText xml:space="preserve"> PAGEREF _Toc17331 \h </w:instrText>
          </w:r>
          <w:r>
            <w:rPr>
              <w:szCs w:val="18"/>
            </w:rPr>
            <w:fldChar w:fldCharType="separate"/>
          </w:r>
          <w:r>
            <w:rPr>
              <w:szCs w:val="18"/>
            </w:rPr>
            <w:t>40</w:t>
          </w:r>
          <w:r>
            <w:rPr>
              <w:szCs w:val="18"/>
            </w:rPr>
            <w:fldChar w:fldCharType="end"/>
          </w:r>
          <w:r>
            <w:rPr>
              <w:szCs w:val="18"/>
            </w:rPr>
            <w:fldChar w:fldCharType="end"/>
          </w:r>
        </w:p>
        <w:p>
          <w:pPr>
            <w:pStyle w:val="74"/>
            <w:tabs>
              <w:tab w:val="right" w:leader="dot" w:pos="10413"/>
            </w:tabs>
            <w:spacing w:after="0" w:line="240" w:lineRule="auto"/>
          </w:pPr>
          <w:r>
            <w:fldChar w:fldCharType="begin"/>
          </w:r>
          <w:r>
            <w:instrText xml:space="preserve"> HYPERLINK \l "_Toc7871" </w:instrText>
          </w:r>
          <w:r>
            <w:fldChar w:fldCharType="separate"/>
          </w:r>
          <w:r>
            <w:rPr>
              <w:rFonts w:hint="eastAsia"/>
              <w:szCs w:val="18"/>
            </w:rPr>
            <w:t>任务9.2  数据库系统开发命名规范验收</w:t>
          </w:r>
          <w:r>
            <w:rPr>
              <w:szCs w:val="18"/>
            </w:rPr>
            <w:tab/>
          </w:r>
          <w:r>
            <w:rPr>
              <w:szCs w:val="18"/>
            </w:rPr>
            <w:fldChar w:fldCharType="begin"/>
          </w:r>
          <w:r>
            <w:rPr>
              <w:szCs w:val="18"/>
            </w:rPr>
            <w:instrText xml:space="preserve"> PAGEREF _Toc7871 \h </w:instrText>
          </w:r>
          <w:r>
            <w:rPr>
              <w:szCs w:val="18"/>
            </w:rPr>
            <w:fldChar w:fldCharType="separate"/>
          </w:r>
          <w:r>
            <w:rPr>
              <w:szCs w:val="18"/>
            </w:rPr>
            <w:t>41</w:t>
          </w:r>
          <w:r>
            <w:rPr>
              <w:szCs w:val="18"/>
            </w:rPr>
            <w:fldChar w:fldCharType="end"/>
          </w:r>
          <w:r>
            <w:rPr>
              <w:szCs w:val="18"/>
            </w:rPr>
            <w:fldChar w:fldCharType="end"/>
          </w:r>
        </w:p>
        <w:p>
          <w:pPr>
            <w:spacing w:after="0" w:line="240" w:lineRule="auto"/>
            <w:jc w:val="center"/>
            <w:rPr>
              <w:rFonts w:ascii="宋体" w:hAnsi="宋体" w:eastAsia="宋体"/>
              <w:sz w:val="21"/>
            </w:rPr>
          </w:pPr>
          <w:r>
            <w:fldChar w:fldCharType="end"/>
          </w:r>
        </w:p>
      </w:sdtContent>
    </w:sdt>
    <w:p>
      <w:pPr>
        <w:pStyle w:val="3"/>
        <w:jc w:val="center"/>
      </w:pPr>
      <w:bookmarkStart w:id="12" w:name="_Toc24651"/>
      <w:r>
        <w:rPr>
          <w:rFonts w:hint="eastAsia"/>
        </w:rPr>
        <w:t>实训项目目标</w:t>
      </w:r>
      <w:bookmarkEnd w:id="12"/>
    </w:p>
    <w:p>
      <w:pPr>
        <w:spacing w:after="0"/>
        <w:ind w:firstLine="2101" w:firstLineChars="1000"/>
        <w:rPr>
          <w:rFonts w:cs="宋体"/>
          <w:b/>
          <w:bCs/>
          <w:sz w:val="21"/>
          <w:szCs w:val="21"/>
        </w:rPr>
      </w:pPr>
    </w:p>
    <w:p>
      <w:pPr>
        <w:spacing w:after="0"/>
        <w:ind w:firstLine="2100" w:firstLineChars="1000"/>
        <w:rPr>
          <w:rFonts w:cs="宋体"/>
          <w:sz w:val="21"/>
          <w:szCs w:val="21"/>
        </w:rPr>
      </w:pPr>
      <w:r>
        <w:rPr>
          <w:sz w:val="21"/>
          <w:szCs w:val="21"/>
        </w:rPr>
        <mc:AlternateContent>
          <mc:Choice Requires="wps">
            <w:drawing>
              <wp:anchor distT="0" distB="0" distL="113665" distR="113665" simplePos="0" relativeHeight="251662336" behindDoc="0" locked="0" layoutInCell="1" allowOverlap="1">
                <wp:simplePos x="0" y="0"/>
                <wp:positionH relativeFrom="column">
                  <wp:posOffset>1009015</wp:posOffset>
                </wp:positionH>
                <wp:positionV relativeFrom="paragraph">
                  <wp:posOffset>39370</wp:posOffset>
                </wp:positionV>
                <wp:extent cx="635" cy="5494020"/>
                <wp:effectExtent l="12700" t="0" r="24765" b="11430"/>
                <wp:wrapNone/>
                <wp:docPr id="3" name="直接连接符 3"/>
                <wp:cNvGraphicFramePr/>
                <a:graphic xmlns:a="http://schemas.openxmlformats.org/drawingml/2006/main">
                  <a:graphicData uri="http://schemas.microsoft.com/office/word/2010/wordprocessingShape">
                    <wps:wsp>
                      <wps:cNvCnPr/>
                      <wps:spPr>
                        <a:xfrm flipH="1">
                          <a:off x="0" y="0"/>
                          <a:ext cx="635" cy="54940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79.45pt;margin-top:3.1pt;height:432.6pt;width:0.05pt;z-index:251662336;mso-width-relative:page;mso-height-relative:page;" filled="f" stroked="t" coordsize="21600,21600" o:gfxdata="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Z97rtYA&#10;AAAJAQAADwAAAAAAAAABACAAAAAiAAAAZHJzL2Rvd25yZXYueG1sUEsBAhQAFAAAAAgAh07iQEtm&#10;iBToAQAApwMAAA4AAAAAAAAAAQAgAAAAJQEAAGRycy9lMm9Eb2MueG1sUEsFBgAAAAAGAAYAWQEA&#10;AH8FAAAAAA==&#10;">
                <v:fill on="f" focussize="0,0"/>
                <v:stroke weight="2pt" color="#2C567A [3204]" joinstyle="round"/>
                <v:imagedata o:title=""/>
                <o:lock v:ext="edit" aspectratio="f"/>
              </v:line>
            </w:pict>
          </mc:Fallback>
        </mc:AlternateContent>
      </w:r>
      <w:r>
        <w:rPr>
          <w:rFonts w:hint="eastAsia" w:cs="宋体"/>
          <w:b/>
          <w:bCs/>
          <w:sz w:val="21"/>
          <w:szCs w:val="21"/>
        </w:rPr>
        <w:t>能力目标</w:t>
      </w:r>
    </w:p>
    <w:p>
      <w:pPr>
        <w:spacing w:after="0"/>
        <w:ind w:left="2158" w:leftChars="1100" w:hanging="178" w:hangingChars="85"/>
        <w:rPr>
          <w:rFonts w:cs="宋体"/>
          <w:sz w:val="21"/>
          <w:szCs w:val="21"/>
        </w:rPr>
      </w:pPr>
      <w:r>
        <w:rPr>
          <w:rFonts w:hint="eastAsia" w:cs="宋体"/>
          <w:sz w:val="21"/>
          <w:szCs w:val="21"/>
        </w:rPr>
        <w:t>◎熟练掌握安装与配置</w:t>
      </w:r>
      <w:r>
        <w:rPr>
          <w:rFonts w:cs="宋体"/>
          <w:sz w:val="21"/>
          <w:szCs w:val="21"/>
        </w:rPr>
        <w:t>MySQL数据库；</w:t>
      </w:r>
    </w:p>
    <w:p>
      <w:pPr>
        <w:spacing w:after="0"/>
        <w:ind w:left="2158" w:leftChars="1100" w:hanging="178" w:hangingChars="85"/>
        <w:rPr>
          <w:rFonts w:cs="宋体"/>
          <w:sz w:val="21"/>
          <w:szCs w:val="21"/>
        </w:rPr>
      </w:pPr>
      <w:r>
        <w:rPr>
          <w:rFonts w:hint="eastAsia" w:cs="宋体"/>
          <w:sz w:val="21"/>
          <w:szCs w:val="21"/>
        </w:rPr>
        <w:t>◎</w:t>
      </w:r>
      <w:r>
        <w:rPr>
          <w:rFonts w:cs="宋体"/>
          <w:sz w:val="21"/>
          <w:szCs w:val="21"/>
        </w:rPr>
        <w:t>能进行初步的用户需求分析；</w:t>
      </w:r>
    </w:p>
    <w:p>
      <w:pPr>
        <w:spacing w:after="0"/>
        <w:ind w:left="2158" w:leftChars="1100" w:hanging="178" w:hangingChars="85"/>
        <w:rPr>
          <w:rFonts w:cs="宋体"/>
          <w:sz w:val="21"/>
          <w:szCs w:val="21"/>
        </w:rPr>
      </w:pPr>
      <w:r>
        <w:rPr>
          <w:rFonts w:hint="eastAsia" w:cs="宋体"/>
          <w:sz w:val="21"/>
          <w:szCs w:val="21"/>
        </w:rPr>
        <w:t>◎</w:t>
      </w:r>
      <w:r>
        <w:rPr>
          <w:rFonts w:cs="宋体"/>
          <w:sz w:val="21"/>
          <w:szCs w:val="21"/>
        </w:rPr>
        <w:t>能实现数据库建模设计；</w:t>
      </w:r>
    </w:p>
    <w:p>
      <w:pPr>
        <w:spacing w:after="0"/>
        <w:ind w:left="2158" w:leftChars="1100" w:hanging="178" w:hangingChars="85"/>
        <w:rPr>
          <w:rFonts w:cs="宋体"/>
          <w:sz w:val="21"/>
          <w:szCs w:val="21"/>
        </w:rPr>
      </w:pPr>
      <w:r>
        <w:rPr>
          <w:rFonts w:hint="eastAsia" w:cs="宋体"/>
          <w:sz w:val="21"/>
          <w:szCs w:val="21"/>
        </w:rPr>
        <w:t>◎</w:t>
      </w:r>
      <w:r>
        <w:rPr>
          <w:rFonts w:cs="宋体"/>
          <w:sz w:val="21"/>
          <w:szCs w:val="21"/>
        </w:rPr>
        <w:t>能实现数据字典的编写；</w:t>
      </w:r>
    </w:p>
    <w:p>
      <w:pPr>
        <w:spacing w:after="0"/>
        <w:ind w:left="2158" w:leftChars="1100" w:hanging="178" w:hangingChars="85"/>
        <w:rPr>
          <w:rFonts w:cs="宋体"/>
          <w:sz w:val="21"/>
          <w:szCs w:val="21"/>
        </w:rPr>
      </w:pPr>
      <w:r>
        <w:rPr>
          <w:rFonts w:hint="eastAsia" w:cs="宋体"/>
          <w:sz w:val="21"/>
          <w:szCs w:val="21"/>
        </w:rPr>
        <w:t>◎</w:t>
      </w:r>
      <w:r>
        <w:rPr>
          <w:rFonts w:cs="宋体"/>
          <w:sz w:val="21"/>
          <w:szCs w:val="21"/>
        </w:rPr>
        <w:t>能设计和实现具有复杂逻辑性的数据查询、数据操纵、数据定义和数据控制方面的模块和代码；</w:t>
      </w:r>
    </w:p>
    <w:p>
      <w:pPr>
        <w:spacing w:after="0"/>
        <w:ind w:left="2158" w:leftChars="1100" w:hanging="178" w:hangingChars="85"/>
        <w:rPr>
          <w:rFonts w:cs="宋体"/>
          <w:sz w:val="21"/>
          <w:szCs w:val="21"/>
        </w:rPr>
      </w:pPr>
      <w:r>
        <w:rPr>
          <w:rFonts w:hint="eastAsia" w:cs="宋体"/>
          <w:sz w:val="21"/>
          <w:szCs w:val="21"/>
        </w:rPr>
        <w:t>◎</w:t>
      </w:r>
      <w:r>
        <w:rPr>
          <w:rFonts w:cs="宋体"/>
          <w:sz w:val="21"/>
          <w:szCs w:val="21"/>
        </w:rPr>
        <w:t>能按照需求对数据库进行初步的数据库优化和数据库编程；</w:t>
      </w:r>
    </w:p>
    <w:p>
      <w:pPr>
        <w:spacing w:after="0"/>
        <w:ind w:left="2158" w:leftChars="1100" w:hanging="178" w:hangingChars="85"/>
        <w:rPr>
          <w:rFonts w:cs="宋体"/>
          <w:sz w:val="21"/>
          <w:szCs w:val="21"/>
        </w:rPr>
      </w:pPr>
      <w:r>
        <w:rPr>
          <w:rFonts w:hint="eastAsia" w:cs="宋体"/>
          <w:sz w:val="21"/>
          <w:szCs w:val="21"/>
        </w:rPr>
        <w:t>◎</w:t>
      </w:r>
      <w:r>
        <w:rPr>
          <w:rFonts w:cs="宋体"/>
          <w:sz w:val="21"/>
          <w:szCs w:val="21"/>
        </w:rPr>
        <w:t>能设计数据库的权限控制、备份策略和恢复策略；</w:t>
      </w:r>
    </w:p>
    <w:p>
      <w:pPr>
        <w:spacing w:after="0"/>
        <w:ind w:left="2158" w:leftChars="1100" w:hanging="178" w:hangingChars="85"/>
        <w:rPr>
          <w:rFonts w:cs="宋体"/>
          <w:sz w:val="21"/>
          <w:szCs w:val="21"/>
        </w:rPr>
      </w:pPr>
      <w:r>
        <w:rPr>
          <w:rFonts w:hint="eastAsia" w:cs="宋体"/>
          <w:sz w:val="21"/>
          <w:szCs w:val="21"/>
        </w:rPr>
        <w:t>◎</w:t>
      </w:r>
      <w:r>
        <w:rPr>
          <w:rFonts w:cs="宋体"/>
          <w:sz w:val="21"/>
          <w:szCs w:val="21"/>
        </w:rPr>
        <w:t>具有较强的思考、分析和解决问题的能力；</w:t>
      </w:r>
    </w:p>
    <w:p>
      <w:pPr>
        <w:spacing w:after="0"/>
        <w:ind w:left="2158" w:leftChars="1100" w:hanging="178" w:hangingChars="85"/>
        <w:rPr>
          <w:rFonts w:cs="宋体"/>
          <w:sz w:val="21"/>
          <w:szCs w:val="21"/>
        </w:rPr>
      </w:pPr>
      <w:r>
        <w:rPr>
          <w:rFonts w:hint="eastAsia" w:cs="宋体"/>
          <w:sz w:val="21"/>
          <w:szCs w:val="21"/>
        </w:rPr>
        <w:t>◎</w:t>
      </w:r>
      <w:r>
        <w:rPr>
          <w:rFonts w:cs="宋体"/>
          <w:sz w:val="21"/>
          <w:szCs w:val="21"/>
        </w:rPr>
        <w:t>具有数据库开发新技术的学习和应用能力。</w:t>
      </w:r>
    </w:p>
    <w:p>
      <w:pPr>
        <w:spacing w:after="0"/>
        <w:ind w:firstLine="2101" w:firstLineChars="1000"/>
        <w:rPr>
          <w:rFonts w:cs="宋体"/>
          <w:b/>
          <w:bCs/>
          <w:sz w:val="21"/>
          <w:szCs w:val="21"/>
        </w:rPr>
      </w:pPr>
      <w:r>
        <w:rPr>
          <w:rFonts w:hint="eastAsia" w:cs="宋体"/>
          <w:b/>
          <w:bCs/>
          <w:sz w:val="21"/>
          <w:szCs w:val="21"/>
        </w:rPr>
        <w:t>知识目标</w:t>
      </w:r>
    </w:p>
    <w:p>
      <w:pPr>
        <w:spacing w:after="0"/>
        <w:ind w:firstLine="1978" w:firstLineChars="942"/>
        <w:rPr>
          <w:rFonts w:cs="宋体"/>
          <w:sz w:val="21"/>
          <w:szCs w:val="21"/>
        </w:rPr>
      </w:pPr>
      <w:r>
        <w:rPr>
          <w:rFonts w:hint="eastAsia" w:cs="宋体"/>
          <w:sz w:val="21"/>
          <w:szCs w:val="21"/>
        </w:rPr>
        <w:t>◎</w:t>
      </w:r>
      <w:r>
        <w:rPr>
          <w:rFonts w:cs="宋体"/>
          <w:sz w:val="21"/>
          <w:szCs w:val="21"/>
        </w:rPr>
        <w:t>深入了解数据库模型的基本概念；</w:t>
      </w:r>
    </w:p>
    <w:p>
      <w:pPr>
        <w:spacing w:after="0"/>
        <w:ind w:firstLine="1978" w:firstLineChars="942"/>
        <w:rPr>
          <w:rFonts w:cs="宋体"/>
          <w:sz w:val="21"/>
          <w:szCs w:val="21"/>
        </w:rPr>
      </w:pPr>
      <w:r>
        <w:rPr>
          <w:rFonts w:hint="eastAsia" w:cs="宋体"/>
          <w:sz w:val="21"/>
          <w:szCs w:val="21"/>
        </w:rPr>
        <w:t>◎</w:t>
      </w:r>
      <w:r>
        <w:rPr>
          <w:rFonts w:cs="宋体"/>
          <w:sz w:val="21"/>
          <w:szCs w:val="21"/>
        </w:rPr>
        <w:t>精通基于MySQL的安装与配置；</w:t>
      </w:r>
    </w:p>
    <w:p>
      <w:pPr>
        <w:spacing w:after="0"/>
        <w:ind w:firstLine="1978" w:firstLineChars="942"/>
        <w:rPr>
          <w:rFonts w:cs="宋体"/>
          <w:sz w:val="21"/>
          <w:szCs w:val="21"/>
        </w:rPr>
      </w:pPr>
      <w:r>
        <w:rPr>
          <w:rFonts w:hint="eastAsia" w:cs="宋体"/>
          <w:sz w:val="21"/>
          <w:szCs w:val="21"/>
        </w:rPr>
        <w:t>◎</w:t>
      </w:r>
      <w:r>
        <w:rPr>
          <w:rFonts w:cs="宋体"/>
          <w:sz w:val="21"/>
          <w:szCs w:val="21"/>
        </w:rPr>
        <w:t>提升SQL语句的基本语法和编写规范；</w:t>
      </w:r>
    </w:p>
    <w:p>
      <w:pPr>
        <w:spacing w:after="0"/>
        <w:ind w:firstLine="1978" w:firstLineChars="942"/>
        <w:rPr>
          <w:rFonts w:cs="宋体"/>
          <w:sz w:val="21"/>
          <w:szCs w:val="21"/>
        </w:rPr>
      </w:pPr>
      <w:r>
        <w:rPr>
          <w:rFonts w:hint="eastAsia" w:cs="宋体"/>
          <w:sz w:val="21"/>
          <w:szCs w:val="21"/>
        </w:rPr>
        <w:t>◎</w:t>
      </w:r>
      <w:r>
        <w:rPr>
          <w:rFonts w:cs="宋体"/>
          <w:sz w:val="21"/>
          <w:szCs w:val="21"/>
        </w:rPr>
        <w:t>掌握基于数据库支持的数据库开发基本流程；</w:t>
      </w:r>
    </w:p>
    <w:p>
      <w:pPr>
        <w:spacing w:after="0"/>
        <w:ind w:firstLine="1978" w:firstLineChars="942"/>
        <w:rPr>
          <w:rFonts w:cs="宋体"/>
          <w:sz w:val="21"/>
          <w:szCs w:val="21"/>
        </w:rPr>
      </w:pPr>
      <w:r>
        <w:rPr>
          <w:rFonts w:hint="eastAsia" w:cs="宋体"/>
          <w:sz w:val="21"/>
          <w:szCs w:val="21"/>
        </w:rPr>
        <w:t>◎</w:t>
      </w:r>
      <w:r>
        <w:rPr>
          <w:rFonts w:cs="宋体"/>
          <w:sz w:val="21"/>
          <w:szCs w:val="21"/>
        </w:rPr>
        <w:t>掌握数据字典的编写方法；</w:t>
      </w:r>
    </w:p>
    <w:p>
      <w:pPr>
        <w:spacing w:after="0"/>
        <w:ind w:firstLine="1978" w:firstLineChars="942"/>
        <w:rPr>
          <w:rFonts w:cs="宋体"/>
          <w:sz w:val="21"/>
          <w:szCs w:val="21"/>
        </w:rPr>
      </w:pPr>
      <w:r>
        <w:rPr>
          <w:rFonts w:hint="eastAsia" w:cs="宋体"/>
          <w:sz w:val="21"/>
          <w:szCs w:val="21"/>
        </w:rPr>
        <w:t>◎</w:t>
      </w:r>
      <w:r>
        <w:rPr>
          <w:rFonts w:cs="宋体"/>
          <w:sz w:val="21"/>
          <w:szCs w:val="21"/>
        </w:rPr>
        <w:t>掌握数据库系统创建、管理和备份的原理、方法和技巧。</w:t>
      </w:r>
    </w:p>
    <w:p>
      <w:pPr>
        <w:spacing w:after="0"/>
        <w:ind w:firstLine="2101" w:firstLineChars="1000"/>
        <w:rPr>
          <w:rFonts w:cs="宋体"/>
          <w:b/>
          <w:bCs/>
          <w:sz w:val="21"/>
          <w:szCs w:val="21"/>
        </w:rPr>
      </w:pPr>
      <w:r>
        <w:rPr>
          <w:rFonts w:hint="eastAsia" w:cs="宋体"/>
          <w:b/>
          <w:bCs/>
          <w:sz w:val="21"/>
          <w:szCs w:val="21"/>
        </w:rPr>
        <w:t>学习重点</w:t>
      </w:r>
    </w:p>
    <w:p>
      <w:pPr>
        <w:spacing w:after="0"/>
        <w:ind w:firstLine="1978" w:firstLineChars="942"/>
        <w:rPr>
          <w:rFonts w:cs="宋体"/>
          <w:sz w:val="21"/>
          <w:szCs w:val="21"/>
        </w:rPr>
      </w:pPr>
      <w:r>
        <w:rPr>
          <w:rFonts w:hint="eastAsia" w:cs="宋体"/>
          <w:sz w:val="21"/>
          <w:szCs w:val="21"/>
        </w:rPr>
        <w:t>◎</w:t>
      </w:r>
      <w:r>
        <w:rPr>
          <w:rFonts w:cs="宋体"/>
          <w:sz w:val="21"/>
          <w:szCs w:val="21"/>
        </w:rPr>
        <w:t>基于数据库支持的数据库开发基本流程</w:t>
      </w:r>
    </w:p>
    <w:p>
      <w:pPr>
        <w:spacing w:after="0"/>
        <w:ind w:firstLine="2101" w:firstLineChars="1000"/>
        <w:rPr>
          <w:rFonts w:cs="宋体"/>
          <w:b/>
          <w:bCs/>
          <w:sz w:val="21"/>
          <w:szCs w:val="21"/>
        </w:rPr>
      </w:pPr>
      <w:r>
        <w:rPr>
          <w:rFonts w:hint="eastAsia" w:cs="宋体"/>
          <w:b/>
          <w:bCs/>
          <w:sz w:val="21"/>
          <w:szCs w:val="21"/>
        </w:rPr>
        <w:t>学习难点</w:t>
      </w:r>
    </w:p>
    <w:p>
      <w:pPr>
        <w:spacing w:after="0"/>
        <w:ind w:firstLine="1978" w:firstLineChars="942"/>
        <w:rPr>
          <w:rFonts w:cs="宋体"/>
          <w:sz w:val="21"/>
          <w:szCs w:val="21"/>
        </w:rPr>
      </w:pPr>
      <w:r>
        <w:rPr>
          <w:rFonts w:hint="eastAsia" w:cs="宋体"/>
          <w:sz w:val="21"/>
          <w:szCs w:val="21"/>
        </w:rPr>
        <w:t>◎</w:t>
      </w:r>
      <w:r>
        <w:rPr>
          <w:rFonts w:cs="宋体"/>
          <w:sz w:val="21"/>
          <w:szCs w:val="21"/>
        </w:rPr>
        <w:t>初步的用户需求分析</w:t>
      </w:r>
    </w:p>
    <w:p>
      <w:pPr>
        <w:ind w:left="1716" w:leftChars="401" w:hanging="994" w:hangingChars="473"/>
        <w:rPr>
          <w:rFonts w:cs="Times New Roman"/>
          <w:b/>
          <w:sz w:val="21"/>
          <w:szCs w:val="21"/>
        </w:rPr>
      </w:pPr>
    </w:p>
    <w:p>
      <w:pPr>
        <w:ind w:firstLine="1681" w:firstLineChars="800"/>
        <w:rPr>
          <w:rFonts w:cs="Times New Roman"/>
          <w:sz w:val="21"/>
          <w:szCs w:val="21"/>
        </w:rPr>
      </w:pPr>
      <w:bookmarkStart w:id="13" w:name="_Toc14686"/>
      <w:r>
        <w:rPr>
          <w:rFonts w:hint="eastAsia" w:cs="Times New Roman"/>
          <w:b/>
          <w:sz w:val="21"/>
          <w:szCs w:val="21"/>
        </w:rPr>
        <w:t>项目概述：</w:t>
      </w:r>
      <w:r>
        <w:rPr>
          <w:rFonts w:hint="eastAsia" w:cs="Times New Roman"/>
          <w:sz w:val="21"/>
          <w:szCs w:val="21"/>
        </w:rPr>
        <w:t>学生社团管理</w:t>
      </w:r>
      <w:bookmarkEnd w:id="13"/>
    </w:p>
    <w:p>
      <w:pPr>
        <w:ind w:left="1656" w:leftChars="900" w:right="565" w:rightChars="314" w:hanging="36" w:hangingChars="17"/>
        <w:rPr>
          <w:rFonts w:cs="Times New Roman"/>
          <w:sz w:val="21"/>
          <w:szCs w:val="21"/>
        </w:rPr>
      </w:pPr>
      <w:r>
        <w:rPr>
          <w:rFonts w:hint="eastAsia" w:cs="Times New Roman"/>
          <w:b/>
          <w:sz w:val="21"/>
          <w:szCs w:val="21"/>
        </w:rPr>
        <w:t>项目背景（需求）：</w:t>
      </w:r>
      <w:r>
        <w:rPr>
          <w:rFonts w:hint="eastAsia" w:cs="Times New Roman"/>
          <w:sz w:val="21"/>
          <w:szCs w:val="21"/>
        </w:rPr>
        <w:t>为了使学校、教师能够更好地管理繁多的学生社团，以及方便学生更好地了解各个学生社团的信息，从而丰富学生的课余生活。</w:t>
      </w:r>
    </w:p>
    <w:p/>
    <w:p>
      <w:pPr>
        <w:ind w:left="1656" w:leftChars="900" w:right="565" w:rightChars="314" w:hanging="36" w:hangingChars="17"/>
        <w:rPr>
          <w:rFonts w:cs="Times New Roman"/>
          <w:sz w:val="21"/>
          <w:szCs w:val="21"/>
        </w:rPr>
      </w:pPr>
      <w:r>
        <w:rPr>
          <w:rFonts w:hint="eastAsia" w:cs="Times New Roman"/>
          <w:b/>
          <w:sz w:val="21"/>
          <w:szCs w:val="21"/>
        </w:rPr>
        <w:t>项目体验：</w:t>
      </w:r>
      <w:r>
        <w:rPr>
          <w:rFonts w:hint="eastAsia" w:cs="Times New Roman"/>
          <w:sz w:val="21"/>
          <w:szCs w:val="21"/>
        </w:rPr>
        <w:t>用AppServ和</w:t>
      </w:r>
      <w:r>
        <w:rPr>
          <w:rFonts w:cs="Times New Roman"/>
          <w:sz w:val="21"/>
          <w:szCs w:val="21"/>
        </w:rPr>
        <w:t>MySQL</w:t>
      </w:r>
      <w:r>
        <w:rPr>
          <w:rFonts w:hint="eastAsia" w:cs="Times New Roman"/>
          <w:sz w:val="21"/>
          <w:szCs w:val="21"/>
        </w:rPr>
        <w:t>命令行</w:t>
      </w:r>
      <w:r>
        <w:rPr>
          <w:rFonts w:cs="Times New Roman"/>
          <w:sz w:val="21"/>
          <w:szCs w:val="21"/>
        </w:rPr>
        <w:t>方式创建</w:t>
      </w:r>
      <w:r>
        <w:rPr>
          <w:rFonts w:hint="eastAsia" w:cs="Times New Roman"/>
          <w:sz w:val="21"/>
          <w:szCs w:val="21"/>
        </w:rPr>
        <w:t>学生社团管理数据库</w:t>
      </w:r>
      <w:r>
        <w:rPr>
          <w:rFonts w:cs="Times New Roman"/>
          <w:sz w:val="21"/>
          <w:szCs w:val="21"/>
        </w:rPr>
        <w:t>。</w:t>
      </w:r>
    </w:p>
    <w:p>
      <w:pPr>
        <w:ind w:left="1656" w:leftChars="900" w:right="565" w:rightChars="314" w:hanging="36" w:hangingChars="17"/>
        <w:rPr>
          <w:rFonts w:cs="Times New Roman"/>
          <w:sz w:val="21"/>
          <w:szCs w:val="21"/>
        </w:rPr>
      </w:pPr>
      <w:r>
        <w:rPr>
          <w:rFonts w:hint="eastAsia" w:cs="Times New Roman"/>
          <w:b/>
          <w:sz w:val="21"/>
          <w:szCs w:val="21"/>
        </w:rPr>
        <w:t>职业素养与思政：</w:t>
      </w:r>
      <w:r>
        <w:rPr>
          <w:rFonts w:hint="eastAsia" w:cs="Times New Roman"/>
          <w:sz w:val="21"/>
          <w:szCs w:val="21"/>
        </w:rPr>
        <w:t>设计一个好的数据库系统，离不开好的数据库设计开发习惯。按照数据库系统的开发流程进行开发设计，对培养良好的职业行为习惯具有重要作用。</w:t>
      </w:r>
    </w:p>
    <w:p>
      <w:pPr>
        <w:tabs>
          <w:tab w:val="left" w:pos="8205"/>
        </w:tabs>
        <w:rPr>
          <w:rFonts w:cs="Calibri"/>
        </w:rPr>
      </w:pPr>
    </w:p>
    <w:p>
      <w:pPr>
        <w:pStyle w:val="3"/>
        <w:jc w:val="center"/>
      </w:pPr>
      <w:bookmarkStart w:id="14" w:name="_Toc21371"/>
      <w:r>
        <w:rPr>
          <w:rFonts w:hint="eastAsia"/>
        </w:rPr>
        <w:t>启篇 项目简介</w:t>
      </w:r>
      <w:bookmarkEnd w:id="14"/>
    </w:p>
    <w:p>
      <w:pPr>
        <w:ind w:left="720" w:leftChars="400" w:firstLine="539" w:firstLineChars="257"/>
        <w:rPr>
          <w:sz w:val="21"/>
          <w:szCs w:val="21"/>
        </w:rPr>
      </w:pPr>
    </w:p>
    <w:p>
      <w:pPr>
        <w:ind w:left="720" w:leftChars="400" w:firstLine="539" w:firstLineChars="257"/>
        <w:rPr>
          <w:sz w:val="21"/>
          <w:szCs w:val="21"/>
        </w:rPr>
      </w:pPr>
      <w:r>
        <w:rPr>
          <w:rFonts w:hint="eastAsia"/>
          <w:sz w:val="21"/>
          <w:szCs w:val="21"/>
        </w:rPr>
        <w:t>本项目为学生社团管理系统，项目主要是为了帮助学校能够更好地管理学校众多的学生社团，方便社团成员和社团外学生更好地理解各个学生社团的职责，了解社团成员及管理者的信息，为学生参加社团并迅速融入社团生活提供坚实的基础。</w:t>
      </w:r>
    </w:p>
    <w:p>
      <w:pPr>
        <w:ind w:left="720" w:leftChars="400" w:firstLine="539" w:firstLineChars="257"/>
        <w:rPr>
          <w:sz w:val="21"/>
          <w:szCs w:val="21"/>
        </w:rPr>
      </w:pPr>
      <w:r>
        <w:rPr>
          <w:rFonts w:hint="eastAsia"/>
          <w:sz w:val="21"/>
          <w:szCs w:val="21"/>
        </w:rPr>
        <w:t>设计这个学生社团管理系统，需要达到以下几个要求：</w:t>
      </w:r>
    </w:p>
    <w:p>
      <w:pPr>
        <w:ind w:left="720" w:leftChars="400" w:firstLine="540" w:firstLineChars="257"/>
        <w:rPr>
          <w:b/>
          <w:sz w:val="21"/>
          <w:szCs w:val="21"/>
        </w:rPr>
      </w:pPr>
      <w:r>
        <w:rPr>
          <w:rFonts w:hint="eastAsia"/>
          <w:b/>
          <w:sz w:val="21"/>
          <w:szCs w:val="21"/>
        </w:rPr>
        <w:t>功能问题：</w:t>
      </w:r>
    </w:p>
    <w:p>
      <w:pPr>
        <w:ind w:left="720" w:leftChars="400" w:firstLine="539" w:firstLineChars="257"/>
        <w:rPr>
          <w:sz w:val="21"/>
          <w:szCs w:val="21"/>
        </w:rPr>
      </w:pPr>
      <w:r>
        <w:rPr>
          <w:rFonts w:hint="eastAsia"/>
          <w:sz w:val="21"/>
          <w:szCs w:val="21"/>
        </w:rPr>
        <w:t>学生社团管理系统必须要达到的功能，例如申请创建社团功能、社团审批管理功能、申请加入社团功能、社团成员信息提交功能等等，才能满足各种不同种类的用户对该系统的需求。</w:t>
      </w:r>
    </w:p>
    <w:p>
      <w:pPr>
        <w:ind w:left="720" w:leftChars="400" w:firstLine="540" w:firstLineChars="257"/>
        <w:rPr>
          <w:b/>
          <w:sz w:val="21"/>
          <w:szCs w:val="21"/>
        </w:rPr>
      </w:pPr>
      <w:r>
        <w:rPr>
          <w:rFonts w:hint="eastAsia"/>
          <w:b/>
          <w:sz w:val="21"/>
          <w:szCs w:val="21"/>
        </w:rPr>
        <w:t>权限问题：</w:t>
      </w:r>
    </w:p>
    <w:p>
      <w:pPr>
        <w:ind w:left="720" w:leftChars="400" w:firstLine="539" w:firstLineChars="257"/>
        <w:rPr>
          <w:sz w:val="21"/>
          <w:szCs w:val="21"/>
        </w:rPr>
      </w:pPr>
      <w:r>
        <w:rPr>
          <w:rFonts w:hint="eastAsia"/>
          <w:sz w:val="21"/>
          <w:szCs w:val="21"/>
        </w:rPr>
        <w:t>权限问题主要是分析一个用户在系统功能中应该有哪些操作限制的问题，数据库系统应根据分析结果对该用户在数据库系统中的操作权限进行授予或屏蔽。</w:t>
      </w:r>
    </w:p>
    <w:p>
      <w:pPr>
        <w:ind w:left="720" w:leftChars="400" w:firstLine="540" w:firstLineChars="257"/>
        <w:rPr>
          <w:b/>
          <w:sz w:val="21"/>
          <w:szCs w:val="21"/>
        </w:rPr>
      </w:pPr>
      <w:r>
        <w:rPr>
          <w:rFonts w:hint="eastAsia"/>
          <w:b/>
          <w:sz w:val="21"/>
          <w:szCs w:val="21"/>
        </w:rPr>
        <w:t>效率问题：</w:t>
      </w:r>
    </w:p>
    <w:p>
      <w:pPr>
        <w:ind w:left="720" w:leftChars="400" w:firstLine="539" w:firstLineChars="257"/>
        <w:rPr>
          <w:sz w:val="21"/>
          <w:szCs w:val="21"/>
        </w:rPr>
      </w:pPr>
      <w:r>
        <w:rPr>
          <w:rFonts w:hint="eastAsia"/>
          <w:sz w:val="21"/>
          <w:szCs w:val="21"/>
        </w:rPr>
        <w:t>学生社团管理系统主要是帮助教师和学生对学生社团的各种信息进行有效的管理。尽可能的简化各种操作流程，缩短查询时间，提高运作效率。</w:t>
      </w:r>
    </w:p>
    <w:p>
      <w:pPr>
        <w:ind w:left="720" w:leftChars="400" w:firstLine="540" w:firstLineChars="257"/>
        <w:rPr>
          <w:b/>
          <w:sz w:val="21"/>
          <w:szCs w:val="21"/>
        </w:rPr>
      </w:pPr>
      <w:r>
        <w:rPr>
          <w:rFonts w:hint="eastAsia"/>
          <w:b/>
          <w:sz w:val="21"/>
          <w:szCs w:val="21"/>
        </w:rPr>
        <w:t>维护问题：</w:t>
      </w:r>
    </w:p>
    <w:p>
      <w:pPr>
        <w:ind w:left="720" w:leftChars="400" w:firstLine="539" w:firstLineChars="257"/>
        <w:rPr>
          <w:sz w:val="21"/>
          <w:szCs w:val="21"/>
        </w:rPr>
      </w:pPr>
      <w:r>
        <w:rPr>
          <w:rFonts w:hint="eastAsia"/>
          <w:sz w:val="21"/>
          <w:szCs w:val="21"/>
        </w:rPr>
        <w:t>学生社团管理系统要便于维护，并能按需求进行每天的数据备份与恢复，具有较好的数据管理能力。</w:t>
      </w:r>
    </w:p>
    <w:p>
      <w:pPr>
        <w:ind w:left="720" w:leftChars="400" w:firstLine="540" w:firstLineChars="257"/>
        <w:rPr>
          <w:b/>
          <w:sz w:val="21"/>
          <w:szCs w:val="21"/>
        </w:rPr>
      </w:pPr>
      <w:r>
        <w:rPr>
          <w:rFonts w:hint="eastAsia"/>
          <w:b/>
          <w:sz w:val="21"/>
          <w:szCs w:val="21"/>
        </w:rPr>
        <w:t>社团管理系统的组织结构图：</w:t>
      </w:r>
    </w:p>
    <w:p>
      <w:pPr>
        <w:ind w:left="720" w:leftChars="400" w:firstLine="462" w:firstLineChars="257"/>
        <w:rPr>
          <w:b/>
          <w:sz w:val="21"/>
          <w:szCs w:val="21"/>
        </w:rPr>
      </w:pPr>
      <w:r>
        <mc:AlternateContent>
          <mc:Choice Requires="wpg">
            <w:drawing>
              <wp:anchor distT="0" distB="0" distL="0" distR="0" simplePos="0" relativeHeight="251659264" behindDoc="1" locked="0" layoutInCell="1" allowOverlap="1">
                <wp:simplePos x="0" y="0"/>
                <wp:positionH relativeFrom="column">
                  <wp:posOffset>1047750</wp:posOffset>
                </wp:positionH>
                <wp:positionV relativeFrom="paragraph">
                  <wp:posOffset>116205</wp:posOffset>
                </wp:positionV>
                <wp:extent cx="4920615" cy="2800350"/>
                <wp:effectExtent l="0" t="0" r="0" b="0"/>
                <wp:wrapNone/>
                <wp:docPr id="11" name="组合 11"/>
                <wp:cNvGraphicFramePr/>
                <a:graphic xmlns:a="http://schemas.openxmlformats.org/drawingml/2006/main">
                  <a:graphicData uri="http://schemas.microsoft.com/office/word/2010/wordprocessingGroup">
                    <wpg:wgp>
                      <wpg:cNvGrpSpPr/>
                      <wpg:grpSpPr>
                        <a:xfrm>
                          <a:off x="0" y="0"/>
                          <a:ext cx="4921200" cy="2800800"/>
                          <a:chOff x="0" y="0"/>
                          <a:chExt cx="4921250" cy="2800350"/>
                        </a:xfrm>
                      </wpg:grpSpPr>
                      <wpg:grpSp>
                        <wpg:cNvPr id="12" name="组合 45"/>
                        <wpg:cNvGrpSpPr/>
                        <wpg:grpSpPr>
                          <a:xfrm>
                            <a:off x="0" y="0"/>
                            <a:ext cx="4921250" cy="2800350"/>
                            <a:chOff x="0" y="0"/>
                            <a:chExt cx="4476433" cy="3657600"/>
                          </a:xfrm>
                        </wpg:grpSpPr>
                        <wps:wsp>
                          <wps:cNvPr id="39" name="矩形 39"/>
                          <wps:cNvSpPr>
                            <a:spLocks noChangeArrowheads="1"/>
                          </wps:cNvSpPr>
                          <wps:spPr bwMode="auto">
                            <a:xfrm>
                              <a:off x="1438275" y="0"/>
                              <a:ext cx="1257300"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学校（学生处）</w:t>
                                </w:r>
                              </w:p>
                            </w:txbxContent>
                          </wps:txbx>
                          <wps:bodyPr rot="0" vert="horz" wrap="square" lIns="91440" tIns="45720" rIns="91440" bIns="45720" anchor="t" anchorCtr="0" upright="1">
                            <a:noAutofit/>
                          </wps:bodyPr>
                        </wps:wsp>
                        <wps:wsp>
                          <wps:cNvPr id="35" name="矩形 35"/>
                          <wps:cNvSpPr>
                            <a:spLocks noChangeArrowheads="1"/>
                          </wps:cNvSpPr>
                          <wps:spPr bwMode="auto">
                            <a:xfrm>
                              <a:off x="1600200" y="890588"/>
                              <a:ext cx="857250" cy="29972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Style w:val="416"/>
                                    <w:rFonts w:hint="eastAsia"/>
                                    <w:sz w:val="15"/>
                                    <w:szCs w:val="15"/>
                                  </w:rPr>
                                  <w:t>社团</w:t>
                                </w:r>
                              </w:p>
                            </w:txbxContent>
                          </wps:txbx>
                          <wps:bodyPr rot="0" vert="horz" wrap="square" lIns="91440" tIns="45720" rIns="91440" bIns="45720" anchor="t" anchorCtr="0" upright="1">
                            <a:noAutofit/>
                          </wps:bodyPr>
                        </wps:wsp>
                        <wps:wsp>
                          <wps:cNvPr id="26" name="矩形 26"/>
                          <wps:cNvSpPr>
                            <a:spLocks noChangeArrowheads="1"/>
                          </wps:cNvSpPr>
                          <wps:spPr bwMode="auto">
                            <a:xfrm>
                              <a:off x="1600200" y="2081213"/>
                              <a:ext cx="828675" cy="31877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社团干部</w:t>
                                </w:r>
                              </w:p>
                            </w:txbxContent>
                          </wps:txbx>
                          <wps:bodyPr rot="0" vert="horz" wrap="square" lIns="91440" tIns="45720" rIns="91440" bIns="45720" anchor="t" anchorCtr="0" upright="1">
                            <a:noAutofit/>
                          </wps:bodyPr>
                        </wps:wsp>
                        <wps:wsp>
                          <wps:cNvPr id="27" name="矩形 27"/>
                          <wps:cNvSpPr>
                            <a:spLocks noChangeArrowheads="1"/>
                          </wps:cNvSpPr>
                          <wps:spPr bwMode="auto">
                            <a:xfrm>
                              <a:off x="0" y="2081213"/>
                              <a:ext cx="962025" cy="31877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社团负责人</w:t>
                                </w:r>
                              </w:p>
                            </w:txbxContent>
                          </wps:txbx>
                          <wps:bodyPr rot="0" vert="horz" wrap="square" lIns="91440" tIns="45720" rIns="91440" bIns="45720" anchor="t" anchorCtr="0" upright="1">
                            <a:noAutofit/>
                          </wps:bodyPr>
                        </wps:wsp>
                        <wps:wsp>
                          <wps:cNvPr id="28" name="矩形 28"/>
                          <wps:cNvSpPr>
                            <a:spLocks noChangeArrowheads="1"/>
                          </wps:cNvSpPr>
                          <wps:spPr bwMode="auto">
                            <a:xfrm>
                              <a:off x="3067050" y="2100263"/>
                              <a:ext cx="814070" cy="31877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社团成员</w:t>
                                </w:r>
                              </w:p>
                            </w:txbxContent>
                          </wps:txbx>
                          <wps:bodyPr rot="0" vert="horz" wrap="square" lIns="91440" tIns="45720" rIns="91440" bIns="45720" anchor="t" anchorCtr="0" upright="1">
                            <a:noAutofit/>
                          </wps:bodyPr>
                        </wps:wsp>
                        <wps:wsp>
                          <wps:cNvPr id="5" name="矩形 2"/>
                          <wps:cNvSpPr>
                            <a:spLocks noChangeArrowheads="1"/>
                          </wps:cNvSpPr>
                          <wps:spPr bwMode="auto">
                            <a:xfrm>
                              <a:off x="1171575" y="3357563"/>
                              <a:ext cx="828675"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活动部</w:t>
                                </w:r>
                              </w:p>
                            </w:txbxContent>
                          </wps:txbx>
                          <wps:bodyPr rot="0" vert="horz" wrap="square" lIns="91440" tIns="45720" rIns="91440" bIns="45720" anchor="t" anchorCtr="0" upright="1">
                            <a:noAutofit/>
                          </wps:bodyPr>
                        </wps:wsp>
                        <wps:wsp>
                          <wps:cNvPr id="7" name="矩形 9"/>
                          <wps:cNvSpPr>
                            <a:spLocks noChangeArrowheads="1"/>
                          </wps:cNvSpPr>
                          <wps:spPr bwMode="auto">
                            <a:xfrm>
                              <a:off x="4763" y="3357563"/>
                              <a:ext cx="795020"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组织部</w:t>
                                </w:r>
                              </w:p>
                            </w:txbxContent>
                          </wps:txbx>
                          <wps:bodyPr rot="0" vert="horz" wrap="square" lIns="91440" tIns="45720" rIns="91440" bIns="45720" anchor="t" anchorCtr="0" upright="1">
                            <a:noAutofit/>
                          </wps:bodyPr>
                        </wps:wsp>
                        <wps:wsp>
                          <wps:cNvPr id="8" name="矩形 19"/>
                          <wps:cNvSpPr>
                            <a:spLocks noChangeArrowheads="1"/>
                          </wps:cNvSpPr>
                          <wps:spPr bwMode="auto">
                            <a:xfrm>
                              <a:off x="2390775" y="3362325"/>
                              <a:ext cx="852170"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宣传部</w:t>
                                </w:r>
                              </w:p>
                            </w:txbxContent>
                          </wps:txbx>
                          <wps:bodyPr rot="0" vert="horz" wrap="square" lIns="91440" tIns="45720" rIns="91440" bIns="45720" anchor="t" anchorCtr="0" upright="1">
                            <a:noAutofit/>
                          </wps:bodyPr>
                        </wps:wsp>
                        <wps:wsp>
                          <wps:cNvPr id="38" name="直接连接符 38"/>
                          <wps:cNvCnPr>
                            <a:cxnSpLocks noChangeShapeType="1"/>
                          </wps:cNvCnPr>
                          <wps:spPr bwMode="auto">
                            <a:xfrm>
                              <a:off x="2057400" y="395288"/>
                              <a:ext cx="635" cy="495300"/>
                            </a:xfrm>
                            <a:prstGeom prst="line">
                              <a:avLst/>
                            </a:prstGeom>
                            <a:noFill/>
                            <a:ln w="9525">
                              <a:solidFill>
                                <a:srgbClr val="000000"/>
                              </a:solidFill>
                              <a:round/>
                              <a:tailEnd type="triangle" w="med" len="med"/>
                            </a:ln>
                          </wps:spPr>
                          <wps:bodyPr/>
                        </wps:wsp>
                        <wps:wsp>
                          <wps:cNvPr id="32" name="直接连接符 32"/>
                          <wps:cNvCnPr>
                            <a:cxnSpLocks noChangeShapeType="1"/>
                          </wps:cNvCnPr>
                          <wps:spPr bwMode="auto">
                            <a:xfrm>
                              <a:off x="2057400" y="1285875"/>
                              <a:ext cx="635" cy="792480"/>
                            </a:xfrm>
                            <a:prstGeom prst="line">
                              <a:avLst/>
                            </a:prstGeom>
                            <a:noFill/>
                            <a:ln w="9525">
                              <a:solidFill>
                                <a:srgbClr val="000000"/>
                              </a:solidFill>
                              <a:round/>
                              <a:tailEnd type="triangle" w="med" len="med"/>
                            </a:ln>
                          </wps:spPr>
                          <wps:bodyPr/>
                        </wps:wsp>
                        <wps:wsp>
                          <wps:cNvPr id="36" name="矩形 36"/>
                          <wps:cNvSpPr>
                            <a:spLocks noChangeArrowheads="1"/>
                          </wps:cNvSpPr>
                          <wps:spPr bwMode="auto">
                            <a:xfrm>
                              <a:off x="147638" y="890588"/>
                              <a:ext cx="781050" cy="299720"/>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教师</w:t>
                                </w:r>
                              </w:p>
                            </w:txbxContent>
                          </wps:txbx>
                          <wps:bodyPr rot="0" vert="horz" wrap="square" lIns="91440" tIns="45720" rIns="91440" bIns="45720" anchor="t" anchorCtr="0" upright="1">
                            <a:noAutofit/>
                          </wps:bodyPr>
                        </wps:wsp>
                        <wps:wsp>
                          <wps:cNvPr id="29" name="直接连接符 29"/>
                          <wps:cNvCnPr>
                            <a:cxnSpLocks noChangeShapeType="1"/>
                          </wps:cNvCnPr>
                          <wps:spPr bwMode="auto">
                            <a:xfrm>
                              <a:off x="457200" y="1685925"/>
                              <a:ext cx="635" cy="396240"/>
                            </a:xfrm>
                            <a:prstGeom prst="line">
                              <a:avLst/>
                            </a:prstGeom>
                            <a:noFill/>
                            <a:ln w="9525">
                              <a:solidFill>
                                <a:srgbClr val="000000"/>
                              </a:solidFill>
                              <a:round/>
                              <a:tailEnd type="triangle" w="med" len="med"/>
                            </a:ln>
                          </wps:spPr>
                          <wps:bodyPr/>
                        </wps:wsp>
                        <wps:wsp>
                          <wps:cNvPr id="30" name="直接连接符 30"/>
                          <wps:cNvCnPr>
                            <a:cxnSpLocks noChangeShapeType="1"/>
                          </wps:cNvCnPr>
                          <wps:spPr bwMode="auto">
                            <a:xfrm>
                              <a:off x="3467100" y="1700213"/>
                              <a:ext cx="635" cy="396240"/>
                            </a:xfrm>
                            <a:prstGeom prst="line">
                              <a:avLst/>
                            </a:prstGeom>
                            <a:noFill/>
                            <a:ln w="9525">
                              <a:solidFill>
                                <a:srgbClr val="000000"/>
                              </a:solidFill>
                              <a:round/>
                              <a:tailEnd type="triangle" w="med" len="med"/>
                            </a:ln>
                          </wps:spPr>
                          <wps:bodyPr/>
                        </wps:wsp>
                        <wps:wsp>
                          <wps:cNvPr id="21" name="直接连接符 21"/>
                          <wps:cNvCnPr>
                            <a:cxnSpLocks noChangeShapeType="1"/>
                          </wps:cNvCnPr>
                          <wps:spPr bwMode="auto">
                            <a:xfrm>
                              <a:off x="409575" y="2962275"/>
                              <a:ext cx="635" cy="396240"/>
                            </a:xfrm>
                            <a:prstGeom prst="line">
                              <a:avLst/>
                            </a:prstGeom>
                            <a:noFill/>
                            <a:ln w="9525">
                              <a:solidFill>
                                <a:srgbClr val="000000"/>
                              </a:solidFill>
                              <a:round/>
                              <a:tailEnd type="triangle" w="med" len="med"/>
                            </a:ln>
                          </wps:spPr>
                          <wps:bodyPr/>
                        </wps:wsp>
                        <wps:wsp>
                          <wps:cNvPr id="22" name="直接连接符 22"/>
                          <wps:cNvCnPr>
                            <a:cxnSpLocks noChangeShapeType="1"/>
                          </wps:cNvCnPr>
                          <wps:spPr bwMode="auto">
                            <a:xfrm>
                              <a:off x="2795588" y="2981325"/>
                              <a:ext cx="635" cy="396240"/>
                            </a:xfrm>
                            <a:prstGeom prst="line">
                              <a:avLst/>
                            </a:prstGeom>
                            <a:noFill/>
                            <a:ln w="9525">
                              <a:solidFill>
                                <a:srgbClr val="000000"/>
                              </a:solidFill>
                              <a:round/>
                              <a:tailEnd type="triangle" w="med" len="med"/>
                            </a:ln>
                          </wps:spPr>
                          <wps:bodyPr/>
                        </wps:wsp>
                        <wps:wsp>
                          <wps:cNvPr id="23" name="直接连接符 23"/>
                          <wps:cNvCnPr>
                            <a:cxnSpLocks noChangeShapeType="1"/>
                          </wps:cNvCnPr>
                          <wps:spPr bwMode="auto">
                            <a:xfrm>
                              <a:off x="409575" y="2962275"/>
                              <a:ext cx="3633788" cy="5080"/>
                            </a:xfrm>
                            <a:prstGeom prst="line">
                              <a:avLst/>
                            </a:prstGeom>
                            <a:noFill/>
                            <a:ln w="9525">
                              <a:solidFill>
                                <a:srgbClr val="000000"/>
                              </a:solidFill>
                              <a:round/>
                            </a:ln>
                          </wps:spPr>
                          <wps:bodyPr/>
                        </wps:wsp>
                        <wps:wsp>
                          <wps:cNvPr id="25" name="直接连接符 25"/>
                          <wps:cNvCnPr>
                            <a:cxnSpLocks noChangeShapeType="1"/>
                          </wps:cNvCnPr>
                          <wps:spPr bwMode="auto">
                            <a:xfrm>
                              <a:off x="2057400" y="2476500"/>
                              <a:ext cx="635" cy="495300"/>
                            </a:xfrm>
                            <a:prstGeom prst="line">
                              <a:avLst/>
                            </a:prstGeom>
                            <a:noFill/>
                            <a:ln w="9525">
                              <a:solidFill>
                                <a:srgbClr val="000000"/>
                              </a:solidFill>
                              <a:round/>
                              <a:tailEnd type="triangle" w="med" len="med"/>
                            </a:ln>
                          </wps:spPr>
                          <wps:bodyPr/>
                        </wps:wsp>
                        <wps:wsp>
                          <wps:cNvPr id="24" name="直接连接符 24"/>
                          <wps:cNvCnPr>
                            <a:cxnSpLocks noChangeShapeType="1"/>
                          </wps:cNvCnPr>
                          <wps:spPr bwMode="auto">
                            <a:xfrm>
                              <a:off x="1600200" y="2976563"/>
                              <a:ext cx="635" cy="396240"/>
                            </a:xfrm>
                            <a:prstGeom prst="line">
                              <a:avLst/>
                            </a:prstGeom>
                            <a:noFill/>
                            <a:ln w="9525">
                              <a:solidFill>
                                <a:srgbClr val="000000"/>
                              </a:solidFill>
                              <a:round/>
                              <a:tailEnd type="triangle" w="med" len="med"/>
                            </a:ln>
                          </wps:spPr>
                          <wps:bodyPr/>
                        </wps:wsp>
                        <wps:wsp>
                          <wps:cNvPr id="40" name="直接连接符 40"/>
                          <wps:cNvCnPr>
                            <a:cxnSpLocks noChangeShapeType="1"/>
                          </wps:cNvCnPr>
                          <wps:spPr bwMode="auto">
                            <a:xfrm>
                              <a:off x="962025" y="2233613"/>
                              <a:ext cx="637858" cy="0"/>
                            </a:xfrm>
                            <a:prstGeom prst="line">
                              <a:avLst/>
                            </a:prstGeom>
                            <a:noFill/>
                            <a:ln w="9525">
                              <a:solidFill>
                                <a:srgbClr val="000000"/>
                              </a:solidFill>
                              <a:prstDash val="dash"/>
                              <a:round/>
                              <a:tailEnd type="triangle" w="med" len="med"/>
                            </a:ln>
                          </wps:spPr>
                          <wps:bodyPr/>
                        </wps:wsp>
                        <wps:wsp>
                          <wps:cNvPr id="34" name="直接连接符 34"/>
                          <wps:cNvCnPr>
                            <a:cxnSpLocks noChangeShapeType="1"/>
                          </wps:cNvCnPr>
                          <wps:spPr bwMode="auto">
                            <a:xfrm>
                              <a:off x="1028700" y="1042988"/>
                              <a:ext cx="571500" cy="0"/>
                            </a:xfrm>
                            <a:prstGeom prst="line">
                              <a:avLst/>
                            </a:prstGeom>
                            <a:noFill/>
                            <a:ln w="9525">
                              <a:solidFill>
                                <a:srgbClr val="000000"/>
                              </a:solidFill>
                              <a:prstDash val="dash"/>
                              <a:round/>
                              <a:tailEnd type="triangle" w="med" len="med"/>
                            </a:ln>
                          </wps:spPr>
                          <wps:bodyPr/>
                        </wps:wsp>
                        <wps:wsp>
                          <wps:cNvPr id="42" name="直接连接符 42"/>
                          <wps:cNvCnPr>
                            <a:cxnSpLocks noChangeShapeType="1"/>
                          </wps:cNvCnPr>
                          <wps:spPr bwMode="auto">
                            <a:xfrm>
                              <a:off x="2428875" y="2233613"/>
                              <a:ext cx="637540" cy="0"/>
                            </a:xfrm>
                            <a:prstGeom prst="line">
                              <a:avLst/>
                            </a:prstGeom>
                            <a:noFill/>
                            <a:ln w="9525">
                              <a:solidFill>
                                <a:srgbClr val="000000"/>
                              </a:solidFill>
                              <a:prstDash val="dash"/>
                              <a:round/>
                              <a:tailEnd type="triangle" w="med" len="med"/>
                            </a:ln>
                          </wps:spPr>
                          <wps:bodyPr/>
                        </wps:wsp>
                        <wps:wsp>
                          <wps:cNvPr id="43" name="矩形 43"/>
                          <wps:cNvSpPr>
                            <a:spLocks noChangeArrowheads="1"/>
                          </wps:cNvSpPr>
                          <wps:spPr bwMode="auto">
                            <a:xfrm>
                              <a:off x="3624263" y="3362325"/>
                              <a:ext cx="852170" cy="295275"/>
                            </a:xfrm>
                            <a:prstGeom prst="rect">
                              <a:avLst/>
                            </a:prstGeom>
                            <a:solidFill>
                              <a:srgbClr val="FFFFFF"/>
                            </a:solidFill>
                            <a:ln w="9525">
                              <a:solidFill>
                                <a:srgbClr val="000000"/>
                              </a:solidFill>
                              <a:miter lim="200000"/>
                            </a:ln>
                            <a:effectLst>
                              <a:outerShdw dist="107763" dir="2700000" algn="ctr" rotWithShape="0">
                                <a:srgbClr val="808080"/>
                              </a:outerShdw>
                            </a:effectLst>
                          </wps:spPr>
                          <wps:txbx>
                            <w:txbxContent>
                              <w:p>
                                <w:pPr>
                                  <w:pStyle w:val="415"/>
                                  <w:rPr>
                                    <w:sz w:val="15"/>
                                    <w:szCs w:val="15"/>
                                  </w:rPr>
                                </w:pPr>
                                <w:r>
                                  <w:rPr>
                                    <w:rFonts w:hint="eastAsia"/>
                                    <w:sz w:val="15"/>
                                    <w:szCs w:val="15"/>
                                  </w:rPr>
                                  <w:t>财务部</w:t>
                                </w:r>
                              </w:p>
                            </w:txbxContent>
                          </wps:txbx>
                          <wps:bodyPr rot="0" vert="horz" wrap="square" lIns="91440" tIns="45720" rIns="91440" bIns="45720" anchor="t" anchorCtr="0" upright="1">
                            <a:noAutofit/>
                          </wps:bodyPr>
                        </wps:wsp>
                        <wps:wsp>
                          <wps:cNvPr id="44" name="直接连接符 44"/>
                          <wps:cNvCnPr>
                            <a:cxnSpLocks noChangeShapeType="1"/>
                          </wps:cNvCnPr>
                          <wps:spPr bwMode="auto">
                            <a:xfrm>
                              <a:off x="4043363" y="2971800"/>
                              <a:ext cx="635" cy="396240"/>
                            </a:xfrm>
                            <a:prstGeom prst="line">
                              <a:avLst/>
                            </a:prstGeom>
                            <a:noFill/>
                            <a:ln w="9525">
                              <a:solidFill>
                                <a:srgbClr val="000000"/>
                              </a:solidFill>
                              <a:round/>
                              <a:tailEnd type="triangle" w="med" len="med"/>
                            </a:ln>
                          </wps:spPr>
                          <wps:bodyPr/>
                        </wps:wsp>
                      </wpg:grpSp>
                      <wps:wsp>
                        <wps:cNvPr id="31" name="直接连接符 31"/>
                        <wps:cNvCnPr>
                          <a:cxnSpLocks noChangeShapeType="1"/>
                        </wps:cNvCnPr>
                        <wps:spPr bwMode="auto">
                          <a:xfrm>
                            <a:off x="501650" y="1292225"/>
                            <a:ext cx="3309971" cy="9501"/>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82.5pt;margin-top:9.15pt;height:220.5pt;width:387.45pt;z-index:-251657216;mso-width-relative:page;mso-height-relative:page;" coordsize="4921250,2800350" o:gfxdata="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">
                <o:lock v:ext="edit" aspectratio="f"/>
                <v:group id="组合 45" o:spid="_x0000_s1026" o:spt="203" style="position:absolute;left:0;top:0;height:2800350;width:4921250;" coordsize="4476433,3657600"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rect id="_x0000_s1026" o:spid="_x0000_s1026" o:spt="1" style="position:absolute;left:1438275;top:0;height:295275;width:1257300;" fillcolor="#FFFFFF" filled="t" stroked="t" coordsize="21600,21600" o:gfxdata="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TkoEvQAA&#10;ANsAAAAPAAAAAAAAAAEAIAAAACIAAABkcnMvZG93bnJldi54bWxQSwECFAAUAAAACACHTuJAMy8F&#10;njsAAAA5AAAAEAAAAAAAAAABACAAAAAMAQAAZHJzL3NoYXBleG1sLnhtbFBLBQYAAAAABgAGAFsB&#10;AAC2Aw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学校（学生处）</w:t>
                          </w:r>
                        </w:p>
                      </w:txbxContent>
                    </v:textbox>
                  </v:rect>
                  <v:rect id="_x0000_s1026" o:spid="_x0000_s1026" o:spt="1" style="position:absolute;left:1600200;top:890588;height:299720;width:857250;" fillcolor="#FFFFFF" filled="t" stroked="t" coordsize="21600,21600" o:gfxdata="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A0ABvQAA&#10;ANsAAAAPAAAAAAAAAAEAIAAAACIAAABkcnMvZG93bnJldi54bWxQSwECFAAUAAAACACHTuJAMy8F&#10;njsAAAA5AAAAEAAAAAAAAAABACAAAAAMAQAAZHJzL3NoYXBleG1sLnhtbFBLBQYAAAAABgAGAFsB&#10;AAC2Aw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Style w:val="416"/>
                              <w:rFonts w:hint="eastAsia"/>
                              <w:sz w:val="15"/>
                              <w:szCs w:val="15"/>
                            </w:rPr>
                            <w:t>社团</w:t>
                          </w:r>
                        </w:p>
                      </w:txbxContent>
                    </v:textbox>
                  </v:rect>
                  <v:rect id="_x0000_s1026" o:spid="_x0000_s1026" o:spt="1" style="position:absolute;left:1600200;top:2081213;height:318770;width:828675;" fillcolor="#FFFFFF" filled="t" stroked="t" coordsize="21600,21600" o:gfxdata="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ISKu8AAAA&#10;2wAAAA8AAAAAAAAAAQAgAAAAIgAAAGRycy9kb3ducmV2LnhtbFBLAQIUABQAAAAIAIdO4kAzLwWe&#10;OwAAADkAAAAQAAAAAAAAAAEAIAAAAAsBAABkcnMvc2hhcGV4bWwueG1sUEsFBgAAAAAGAAYAWwEA&#10;ALUDA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社团干部</w:t>
                          </w:r>
                        </w:p>
                      </w:txbxContent>
                    </v:textbox>
                  </v:rect>
                  <v:rect id="_x0000_s1026" o:spid="_x0000_s1026" o:spt="1" style="position:absolute;left:0;top:2081213;height:318770;width:962025;" fillcolor="#FFFFFF" filled="t" stroked="t" coordsize="21600,21600" o:gfxdata="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UTtML4A&#10;AADbAAAADwAAAAAAAAABACAAAAAiAAAAZHJzL2Rvd25yZXYueG1sUEsBAhQAFAAAAAgAh07iQDMv&#10;BZ47AAAAOQAAABAAAAAAAAAAAQAgAAAADQEAAGRycy9zaGFwZXhtbC54bWxQSwUGAAAAAAYABgBb&#10;AQAAtwM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社团负责人</w:t>
                          </w:r>
                        </w:p>
                      </w:txbxContent>
                    </v:textbox>
                  </v:rect>
                  <v:rect id="_x0000_s1026" o:spid="_x0000_s1026" o:spt="1" style="position:absolute;left:3067050;top:2100263;height:318770;width:814070;" fillcolor="#FFFFFF" filled="t" stroked="t" coordsize="21600,21600" o:gfxdata="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Nt5QrsAAADb&#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社团成员</w:t>
                          </w:r>
                        </w:p>
                      </w:txbxContent>
                    </v:textbox>
                  </v:rect>
                  <v:rect id="矩形 2" o:spid="_x0000_s1026" o:spt="1" style="position:absolute;left:1171575;top:3357563;height:295275;width:828675;" fillcolor="#FFFFFF" filled="t" stroked="t" coordsize="21600,21600" o:gfxdata="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J0NrsAAADa&#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活动部</w:t>
                          </w:r>
                        </w:p>
                      </w:txbxContent>
                    </v:textbox>
                  </v:rect>
                  <v:rect id="矩形 9" o:spid="_x0000_s1026" o:spt="1" style="position:absolute;left:4763;top:3357563;height:295275;width:795020;" fillcolor="#FFFFFF" filled="t" stroked="t" coordsize="21600,21600" o:gfxdata="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uxP2rsAAADa&#10;AAAADwAAAAAAAAABACAAAAAiAAAAZHJzL2Rvd25yZXYueG1sUEsBAhQAFAAAAAgAh07iQDMvBZ47&#10;AAAAOQAAABAAAAAAAAAAAQAgAAAACgEAAGRycy9zaGFwZXhtbC54bWxQSwUGAAAAAAYABgBbAQAA&#10;tAM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组织部</w:t>
                          </w:r>
                        </w:p>
                      </w:txbxContent>
                    </v:textbox>
                  </v:rect>
                  <v:rect id="矩形 19" o:spid="_x0000_s1026" o:spt="1" style="position:absolute;left:2390775;top:3362325;height:295275;width:852170;" fillcolor="#FFFFFF" filled="t" stroked="t" coordsize="21600,21600" o:gfxdata="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z26i5AAAA2gAA&#10;AA8AAAAAAAAAAQAgAAAAIgAAAGRycy9kb3ducmV2LnhtbFBLAQIUABQAAAAIAIdO4kAzLwWeOwAA&#10;ADkAAAAQAAAAAAAAAAEAIAAAAAgBAABkcnMvc2hhcGV4bWwueG1sUEsFBgAAAAAGAAYAWwEAALID&#10;A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宣传部</w:t>
                          </w:r>
                        </w:p>
                      </w:txbxContent>
                    </v:textbox>
                  </v:rect>
                  <v:line id="_x0000_s1026" o:spid="_x0000_s1026" o:spt="20" style="position:absolute;left:2057400;top:395288;height:495300;width:635;" filled="f" stroked="t" coordsize="21600,21600" o:gfxdata="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Gqsz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_x0000_s1026" o:spid="_x0000_s1026" o:spt="20" style="position:absolute;left:2057400;top:1285875;height:792480;width:635;" filled="f" stroked="t" coordsize="21600,21600" o:gfxdata="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2Cmye/&#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_x0000_s1026" o:spid="_x0000_s1026" o:spt="1" style="position:absolute;left:147638;top:890588;height:299720;width:781050;" fillcolor="#FFFFFF" filled="t" stroked="t" coordsize="21600,21600" o:gfxdata="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d52vQAA&#10;ANsAAAAPAAAAAAAAAAEAIAAAACIAAABkcnMvZG93bnJldi54bWxQSwECFAAUAAAACACHTuJAMy8F&#10;njsAAAA5AAAAEAAAAAAAAAABACAAAAAMAQAAZHJzL3NoYXBleG1sLnhtbFBLBQYAAAAABgAGAFsB&#10;AAC2Aw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教师</w:t>
                          </w:r>
                        </w:p>
                      </w:txbxContent>
                    </v:textbox>
                  </v:rect>
                  <v:line id="_x0000_s1026" o:spid="_x0000_s1026" o:spt="20" style="position:absolute;left:457200;top:1685925;height:396240;width:635;" filled="f" stroked="t" coordsize="21600,21600" o:gfxdata="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n4u/&#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3467100;top:1700213;height:396240;width:635;" filled="f" stroked="t" coordsize="21600,21600" o:gfxdata="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ygy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_x0000_s1026" o:spid="_x0000_s1026" o:spt="20" style="position:absolute;left:409575;top:2962275;height:396240;width:635;" filled="f" stroked="t" coordsize="21600,21600" o:gfxdata="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mTj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2795588;top:2981325;height:396240;width:635;" filled="f" stroked="t" coordsize="21600,21600" o:gfxdata="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bDfq/&#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409575;top:2962275;height:5080;width:3633788;" filled="f" stroked="t" coordsize="21600,21600" o:gfxdata="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ChG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2057400;top:2476500;height:495300;width:635;" filled="f" stroked="t" coordsize="21600,21600" o:gfxdata="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ylY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1600200;top:2976563;height:396240;width:635;" filled="f" stroked="t" coordsize="21600,21600" o:gfxdata="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MB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_x0000_s1026" o:spid="_x0000_s1026" o:spt="20" style="position:absolute;left:962025;top:2233613;height:0;width:637858;" filled="f" stroked="t" coordsize="21600,21600" o:gfxdata="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UErGy8AAAA&#10;2wAAAA8AAAAAAAAAAQAgAAAAIgAAAGRycy9kb3ducmV2LnhtbFBLAQIUABQAAAAIAIdO4kAzLwWe&#10;OwAAADkAAAAQAAAAAAAAAAEAIAAAAAsBAABkcnMvc2hhcGV4bWwueG1sUEsFBgAAAAAGAAYAWwEA&#10;ALUDAAAAAA==&#10;">
                    <v:fill on="f" focussize="0,0"/>
                    <v:stroke color="#000000" joinstyle="round" dashstyle="dash" endarrow="block"/>
                    <v:imagedata o:title=""/>
                    <o:lock v:ext="edit" aspectratio="f"/>
                  </v:line>
                  <v:line id="_x0000_s1026" o:spid="_x0000_s1026" o:spt="20" style="position:absolute;left:1028700;top:1042988;height:0;width:571500;" filled="f" stroked="t" coordsize="21600,21600" o:gfxdata="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52RK/&#10;AAAA2wAAAA8AAAAAAAAAAQAgAAAAIgAAAGRycy9kb3ducmV2LnhtbFBLAQIUABQAAAAIAIdO4kAz&#10;LwWeOwAAADkAAAAQAAAAAAAAAAEAIAAAAA4BAABkcnMvc2hhcGV4bWwueG1sUEsFBgAAAAAGAAYA&#10;WwEAALgDAAAAAA==&#10;">
                    <v:fill on="f" focussize="0,0"/>
                    <v:stroke color="#000000" joinstyle="round" dashstyle="dash" endarrow="block"/>
                    <v:imagedata o:title=""/>
                    <o:lock v:ext="edit" aspectratio="f"/>
                  </v:line>
                  <v:line id="_x0000_s1026" o:spid="_x0000_s1026" o:spt="20" style="position:absolute;left:2428875;top:2233613;height:0;width:637540;" filled="f" stroked="t" coordsize="21600,21600" o:gfxdata="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mpeA&#10;wAAAANsAAAAPAAAAAAAAAAEAIAAAACIAAABkcnMvZG93bnJldi54bWxQSwECFAAUAAAACACHTuJA&#10;My8FnjsAAAA5AAAAEAAAAAAAAAABACAAAAAPAQAAZHJzL3NoYXBleG1sLnhtbFBLBQYAAAAABgAG&#10;AFsBAAC5AwAAAAA=&#10;">
                    <v:fill on="f" focussize="0,0"/>
                    <v:stroke color="#000000" joinstyle="round" dashstyle="dash" endarrow="block"/>
                    <v:imagedata o:title=""/>
                    <o:lock v:ext="edit" aspectratio="f"/>
                  </v:line>
                  <v:rect id="_x0000_s1026" o:spid="_x0000_s1026" o:spt="1" style="position:absolute;left:3624263;top:3362325;height:295275;width:852170;" fillcolor="#FFFFFF" filled="t" stroked="t" coordsize="21600,21600" o:gfxdata="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oA6TvQAA&#10;ANsAAAAPAAAAAAAAAAEAIAAAACIAAABkcnMvZG93bnJldi54bWxQSwECFAAUAAAACACHTuJAMy8F&#10;njsAAAA5AAAAEAAAAAAAAAABACAAAAAMAQAAZHJzL3NoYXBleG1sLnhtbFBLBQYAAAAABgAGAFsB&#10;AAC2AwAAAAA=&#10;">
                    <v:fill on="t" focussize="0,0"/>
                    <v:stroke color="#000000" miterlimit="2" joinstyle="miter"/>
                    <v:imagedata o:title=""/>
                    <o:lock v:ext="edit" aspectratio="f"/>
                    <v:shadow on="t" color="#808080" offset="6pt,6pt" origin="0f,0f" matrix="65536f,0f,0f,65536f"/>
                    <v:textbox>
                      <w:txbxContent>
                        <w:p>
                          <w:pPr>
                            <w:pStyle w:val="415"/>
                            <w:rPr>
                              <w:sz w:val="15"/>
                              <w:szCs w:val="15"/>
                            </w:rPr>
                          </w:pPr>
                          <w:r>
                            <w:rPr>
                              <w:rFonts w:hint="eastAsia"/>
                              <w:sz w:val="15"/>
                              <w:szCs w:val="15"/>
                            </w:rPr>
                            <w:t>财务部</w:t>
                          </w:r>
                        </w:p>
                      </w:txbxContent>
                    </v:textbox>
                  </v:rect>
                  <v:line id="_x0000_s1026" o:spid="_x0000_s1026" o:spt="20" style="position:absolute;left:4043363;top:2971800;height:396240;width:635;" filled="f" stroked="t" coordsize="21600,21600" o:gfxdata="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HVt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v:line id="_x0000_s1026" o:spid="_x0000_s1026" o:spt="20" style="position:absolute;left:501650;top:1292225;height:9501;width:3309971;" filled="f" stroked="t" coordsize="21600,21600" o:gfxdata="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8UpU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w:pict>
          </mc:Fallback>
        </mc:AlternateContent>
      </w:r>
    </w:p>
    <w:p>
      <w:pPr>
        <w:ind w:left="720" w:leftChars="400" w:firstLine="540" w:firstLineChars="257"/>
        <w:rPr>
          <w:b/>
          <w:sz w:val="21"/>
          <w:szCs w:val="21"/>
        </w:rPr>
      </w:pPr>
    </w:p>
    <w:p>
      <w:pPr>
        <w:ind w:left="720" w:leftChars="400" w:firstLine="540" w:firstLineChars="257"/>
        <w:rPr>
          <w:b/>
          <w:sz w:val="21"/>
          <w:szCs w:val="21"/>
        </w:rPr>
      </w:pPr>
    </w:p>
    <w:p>
      <w:pPr>
        <w:ind w:left="720" w:leftChars="400" w:firstLine="540" w:firstLineChars="257"/>
        <w:rPr>
          <w:b/>
          <w:sz w:val="21"/>
          <w:szCs w:val="21"/>
        </w:rPr>
      </w:pPr>
    </w:p>
    <w:p>
      <w:pPr>
        <w:ind w:firstLine="149" w:firstLineChars="83"/>
      </w:pPr>
    </w:p>
    <w:p/>
    <w:p/>
    <w:p/>
    <w:p/>
    <w:p/>
    <w:p>
      <w:pPr>
        <w:pStyle w:val="3"/>
        <w:jc w:val="center"/>
      </w:pPr>
      <w:bookmarkStart w:id="15" w:name="_Toc24147"/>
      <w:r>
        <w:rPr>
          <w:rFonts w:hint="eastAsia"/>
        </w:rPr>
        <w:t>项目一</w:t>
      </w:r>
      <w:r>
        <w:rPr>
          <w:rFonts w:hint="eastAsia"/>
        </w:rPr>
        <w:tab/>
      </w:r>
      <w:r>
        <w:rPr>
          <w:rFonts w:hint="eastAsia"/>
        </w:rPr>
        <w:t>项目需求分析</w:t>
      </w:r>
      <w:bookmarkEnd w:id="15"/>
      <w:r>
        <w:rPr>
          <w:rFonts w:hint="eastAsia"/>
        </w:rPr>
        <w:t>(120)</w:t>
      </w:r>
    </w:p>
    <w:p>
      <w:pPr>
        <w:pStyle w:val="4"/>
        <w:ind w:firstLine="3360"/>
        <w:jc w:val="both"/>
      </w:pPr>
      <w:bookmarkStart w:id="16" w:name="_Toc24453"/>
      <w:r>
        <w:rPr>
          <w:rFonts w:hint="eastAsia"/>
        </w:rPr>
        <w:t>任务1.1 社团管理调查问卷（设计）</w:t>
      </w:r>
      <w:bookmarkEnd w:id="16"/>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66"/>
        <w:gridCol w:w="1034"/>
        <w:gridCol w:w="964"/>
        <w:gridCol w:w="1673"/>
        <w:gridCol w:w="798"/>
        <w:gridCol w:w="1835"/>
        <w:gridCol w:w="862"/>
        <w:gridCol w:w="1883"/>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66"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34" w:type="dxa"/>
            <w:tcBorders>
              <w:top w:val="single" w:color="auto" w:sz="18" w:space="0"/>
              <w:bottom w:val="single" w:color="auto" w:sz="6" w:space="0"/>
            </w:tcBorders>
          </w:tcPr>
          <w:p>
            <w:pPr>
              <w:spacing w:after="0"/>
              <w:rPr>
                <w:rFonts w:hint="eastAsia" w:eastAsia="Microsoft YaHei UI"/>
                <w:lang w:eastAsia="zh-CN"/>
              </w:rPr>
            </w:pPr>
          </w:p>
        </w:tc>
        <w:tc>
          <w:tcPr>
            <w:tcW w:w="964" w:type="dxa"/>
            <w:tcBorders>
              <w:top w:val="single" w:color="auto" w:sz="18" w:space="0"/>
              <w:bottom w:val="single" w:color="auto" w:sz="6" w:space="0"/>
            </w:tcBorders>
          </w:tcPr>
          <w:p>
            <w:pPr>
              <w:spacing w:after="0"/>
              <w:jc w:val="center"/>
            </w:pPr>
            <w:r>
              <w:rPr>
                <w:rFonts w:hint="eastAsia"/>
              </w:rPr>
              <w:t>学号</w:t>
            </w:r>
          </w:p>
        </w:tc>
        <w:tc>
          <w:tcPr>
            <w:tcW w:w="1673"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798" w:type="dxa"/>
            <w:tcBorders>
              <w:top w:val="single" w:color="auto" w:sz="18" w:space="0"/>
              <w:bottom w:val="single" w:color="auto" w:sz="6" w:space="0"/>
            </w:tcBorders>
          </w:tcPr>
          <w:p>
            <w:pPr>
              <w:spacing w:after="0"/>
              <w:jc w:val="center"/>
            </w:pPr>
            <w:r>
              <w:rPr>
                <w:rFonts w:hint="eastAsia"/>
              </w:rPr>
              <w:t>组别</w:t>
            </w:r>
          </w:p>
        </w:tc>
        <w:tc>
          <w:tcPr>
            <w:tcW w:w="1835" w:type="dxa"/>
            <w:tcBorders>
              <w:top w:val="single" w:color="auto" w:sz="18" w:space="0"/>
              <w:bottom w:val="single" w:color="auto" w:sz="6" w:space="0"/>
            </w:tcBorders>
          </w:tcPr>
          <w:p>
            <w:pPr>
              <w:spacing w:after="0"/>
              <w:ind w:firstLine="420"/>
              <w:jc w:val="center"/>
            </w:pPr>
          </w:p>
        </w:tc>
        <w:tc>
          <w:tcPr>
            <w:tcW w:w="862" w:type="dxa"/>
            <w:tcBorders>
              <w:top w:val="single" w:color="auto" w:sz="18" w:space="0"/>
              <w:bottom w:val="single" w:color="auto" w:sz="6" w:space="0"/>
            </w:tcBorders>
          </w:tcPr>
          <w:p>
            <w:pPr>
              <w:spacing w:after="0"/>
              <w:jc w:val="center"/>
            </w:pPr>
            <w:r>
              <w:rPr>
                <w:rFonts w:hint="eastAsia"/>
              </w:rPr>
              <w:t>绩效</w:t>
            </w:r>
          </w:p>
        </w:tc>
        <w:tc>
          <w:tcPr>
            <w:tcW w:w="1883"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66"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34" w:type="dxa"/>
            <w:tcBorders>
              <w:top w:val="single" w:color="auto" w:sz="6" w:space="0"/>
              <w:bottom w:val="single" w:color="auto" w:sz="6" w:space="0"/>
            </w:tcBorders>
          </w:tcPr>
          <w:p>
            <w:pPr>
              <w:spacing w:after="0"/>
              <w:jc w:val="center"/>
            </w:pPr>
            <w:r>
              <w:rPr>
                <w:rFonts w:hint="eastAsia" w:cs="Calibri"/>
              </w:rPr>
              <w:t>任务1.1</w:t>
            </w:r>
          </w:p>
        </w:tc>
        <w:tc>
          <w:tcPr>
            <w:tcW w:w="964" w:type="dxa"/>
            <w:tcBorders>
              <w:top w:val="single" w:color="auto" w:sz="6" w:space="0"/>
              <w:bottom w:val="single" w:color="auto" w:sz="6" w:space="0"/>
            </w:tcBorders>
          </w:tcPr>
          <w:p>
            <w:pPr>
              <w:spacing w:after="0"/>
              <w:jc w:val="center"/>
            </w:pPr>
            <w:r>
              <w:rPr>
                <w:rFonts w:hint="eastAsia"/>
              </w:rPr>
              <w:t>任务名称</w:t>
            </w:r>
          </w:p>
        </w:tc>
        <w:tc>
          <w:tcPr>
            <w:tcW w:w="2471" w:type="dxa"/>
            <w:gridSpan w:val="2"/>
            <w:tcBorders>
              <w:top w:val="single" w:color="auto" w:sz="6" w:space="0"/>
              <w:bottom w:val="single" w:color="auto" w:sz="6" w:space="0"/>
            </w:tcBorders>
          </w:tcPr>
          <w:p>
            <w:pPr>
              <w:spacing w:after="0"/>
            </w:pPr>
            <w:r>
              <w:rPr>
                <w:rFonts w:hint="eastAsia"/>
              </w:rPr>
              <w:t>社团管理调查问卷（设计）</w:t>
            </w:r>
          </w:p>
        </w:tc>
        <w:tc>
          <w:tcPr>
            <w:tcW w:w="1835" w:type="dxa"/>
            <w:tcBorders>
              <w:top w:val="single" w:color="auto" w:sz="6" w:space="0"/>
              <w:bottom w:val="single" w:color="auto" w:sz="6" w:space="0"/>
            </w:tcBorders>
          </w:tcPr>
          <w:p>
            <w:pPr>
              <w:spacing w:after="0"/>
            </w:pPr>
            <w:r>
              <w:rPr>
                <w:rFonts w:hint="eastAsia"/>
              </w:rPr>
              <w:t>其他责任人及占比</w:t>
            </w:r>
          </w:p>
        </w:tc>
        <w:tc>
          <w:tcPr>
            <w:tcW w:w="2745"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PrEx>
        <w:trPr>
          <w:trHeight w:val="12506" w:hRule="atLeast"/>
        </w:trPr>
        <w:tc>
          <w:tcPr>
            <w:tcW w:w="10207" w:type="dxa"/>
            <w:tcBorders>
              <w:tl2br w:val="nil"/>
              <w:tr2bl w:val="nil"/>
            </w:tcBorders>
            <w:shd w:val="clear" w:color="auto" w:fill="auto"/>
          </w:tcPr>
          <w:p>
            <w:pPr>
              <w:spacing w:after="0"/>
              <w:ind w:firstLine="180" w:firstLineChars="100"/>
            </w:pPr>
            <w:r>
              <w:rPr>
                <w:rFonts w:hint="eastAsia"/>
              </w:rPr>
              <w:t>知识准备：</w:t>
            </w:r>
          </w:p>
          <w:p>
            <w:pPr>
              <w:numPr>
                <w:ilvl w:val="0"/>
                <w:numId w:val="11"/>
              </w:numPr>
              <w:spacing w:after="0"/>
              <w:ind w:firstLine="540" w:firstLineChars="300"/>
            </w:pPr>
            <w:r>
              <w:t>了解项目系统背景，</w:t>
            </w:r>
            <w:r>
              <w:rPr>
                <w:rFonts w:hint="eastAsia"/>
              </w:rPr>
              <w:t>选择</w:t>
            </w:r>
            <w:r>
              <w:t>项目的目标用户</w:t>
            </w:r>
            <w:r>
              <w:rPr>
                <w:rFonts w:hint="eastAsia"/>
              </w:rPr>
              <w:t>，使用</w:t>
            </w:r>
            <w:r>
              <w:t>5W1H分析法</w:t>
            </w:r>
            <w:r>
              <w:rPr>
                <w:rFonts w:hint="eastAsia"/>
              </w:rPr>
              <w:t>设计社团管理系统调查问卷</w:t>
            </w:r>
            <w:r>
              <w:t>。</w:t>
            </w:r>
          </w:p>
          <w:p>
            <w:pPr>
              <w:spacing w:after="0"/>
              <w:ind w:firstLine="180" w:firstLineChars="100"/>
            </w:pPr>
            <w:r>
              <w:rPr>
                <w:rFonts w:hint="eastAsia"/>
              </w:rPr>
              <w:t>任务实施：</w:t>
            </w:r>
          </w:p>
          <w:p>
            <w:pPr>
              <w:numPr>
                <w:ilvl w:val="0"/>
                <w:numId w:val="12"/>
              </w:numPr>
              <w:spacing w:after="0"/>
              <w:ind w:firstLine="540" w:firstLineChars="300"/>
            </w:pPr>
            <w:r>
              <w:rPr>
                <w:rFonts w:hint="eastAsia"/>
              </w:rPr>
              <w:t>寻找目标用户（如团员/普通学生），</w:t>
            </w:r>
            <w:r>
              <w:t>准确了解与分析用户需求；</w:t>
            </w:r>
          </w:p>
          <w:p>
            <w:pPr>
              <w:numPr>
                <w:ilvl w:val="0"/>
                <w:numId w:val="12"/>
              </w:numPr>
              <w:spacing w:after="0"/>
              <w:ind w:firstLine="540" w:firstLineChars="300"/>
            </w:pPr>
            <w:r>
              <w:rPr>
                <w:rFonts w:hint="eastAsia"/>
              </w:rPr>
              <w:t>按5W1H分析法设计调查问卷，获取用户需求</w:t>
            </w:r>
            <w:r>
              <w:t>。</w:t>
            </w:r>
          </w:p>
          <w:p>
            <w:pPr>
              <w:numPr>
                <w:ilvl w:val="0"/>
                <w:numId w:val="12"/>
              </w:numPr>
              <w:spacing w:after="0"/>
              <w:ind w:firstLine="540" w:firstLineChars="300"/>
            </w:pPr>
            <w:r>
              <w:rPr>
                <w:rFonts w:hint="eastAsia"/>
              </w:rPr>
              <w:t>本设计满分20分，其中完成分15分，质量分5分。</w:t>
            </w:r>
          </w:p>
          <w:p>
            <w:pPr>
              <w:spacing w:after="0"/>
              <w:jc w:val="center"/>
              <w:rPr>
                <w:sz w:val="28"/>
                <w:szCs w:val="28"/>
              </w:rPr>
            </w:pPr>
            <w:r>
              <w:rPr>
                <w:rFonts w:hint="eastAsia"/>
                <w:sz w:val="28"/>
                <w:szCs w:val="28"/>
              </w:rPr>
              <w:t>社团管理系统调查问卷</w:t>
            </w:r>
          </w:p>
          <w:p>
            <w:pPr>
              <w:spacing w:after="0" w:line="240" w:lineRule="auto"/>
              <w:ind w:firstLine="420" w:firstLineChars="200"/>
              <w:rPr>
                <w:sz w:val="21"/>
                <w:szCs w:val="28"/>
              </w:rPr>
            </w:pPr>
            <w:r>
              <w:rPr>
                <w:sz w:val="21"/>
                <w:szCs w:val="28"/>
              </w:rPr>
              <w:t>嗨，我是社团管理系统的负责人，</w:t>
            </w:r>
            <w:r>
              <w:rPr>
                <w:rFonts w:hint="eastAsia"/>
                <w:sz w:val="21"/>
                <w:szCs w:val="28"/>
              </w:rPr>
              <w:t>我们正在设计一个社团管理系统</w:t>
            </w:r>
            <w:r>
              <w:rPr>
                <w:sz w:val="21"/>
                <w:szCs w:val="28"/>
              </w:rPr>
              <w:t>。你们的反馈和建议是我们社团管理系统持续改进的关键。你们的社团经历对我们的产品设计至关重要。所以，我们设计了以下调查问卷，给我们提供一些反馈吧！你的所有回答将被严格保密，只用于产品改进。感谢你的宝贵时间。</w:t>
            </w:r>
          </w:p>
          <w:p>
            <w:pPr>
              <w:numPr>
                <w:ilvl w:val="0"/>
                <w:numId w:val="13"/>
              </w:numPr>
              <w:spacing w:after="0" w:line="360" w:lineRule="atLeast"/>
              <w:rPr>
                <w:sz w:val="21"/>
                <w:szCs w:val="28"/>
              </w:rPr>
            </w:pPr>
            <w:r>
              <w:rPr>
                <w:sz w:val="21"/>
                <w:szCs w:val="28"/>
              </w:rPr>
              <w:t>你的身份是？</w:t>
            </w:r>
            <w:r>
              <w:rPr>
                <w:sz w:val="21"/>
                <w:szCs w:val="28"/>
              </w:rPr>
              <w:br w:type="textWrapping"/>
            </w:r>
            <w:r>
              <w:rPr>
                <w:sz w:val="21"/>
                <w:szCs w:val="28"/>
              </w:rPr>
              <w:t>A. 学生</w:t>
            </w:r>
            <w:r>
              <w:rPr>
                <w:sz w:val="21"/>
                <w:szCs w:val="28"/>
              </w:rPr>
              <w:br w:type="textWrapping"/>
            </w:r>
            <w:r>
              <w:rPr>
                <w:sz w:val="21"/>
                <w:szCs w:val="28"/>
              </w:rPr>
              <w:t>B. 教师</w:t>
            </w:r>
            <w:r>
              <w:rPr>
                <w:sz w:val="21"/>
                <w:szCs w:val="28"/>
              </w:rPr>
              <w:br w:type="textWrapping"/>
            </w:r>
            <w:r>
              <w:rPr>
                <w:sz w:val="21"/>
                <w:szCs w:val="28"/>
              </w:rPr>
              <w:t>C. 社团干部</w:t>
            </w:r>
            <w:r>
              <w:rPr>
                <w:sz w:val="21"/>
                <w:szCs w:val="28"/>
              </w:rPr>
              <w:br w:type="textWrapping"/>
            </w:r>
            <w:r>
              <w:rPr>
                <w:sz w:val="21"/>
                <w:szCs w:val="28"/>
              </w:rPr>
              <w:t>D. 回收/删除用户数据管理人员</w:t>
            </w:r>
            <w:r>
              <w:rPr>
                <w:sz w:val="21"/>
                <w:szCs w:val="28"/>
              </w:rPr>
              <w:br w:type="textWrapping"/>
            </w:r>
            <w:r>
              <w:rPr>
                <w:sz w:val="21"/>
                <w:szCs w:val="28"/>
              </w:rPr>
              <w:t>E. 系统管理人员</w:t>
            </w:r>
          </w:p>
          <w:p>
            <w:pPr>
              <w:numPr>
                <w:ilvl w:val="0"/>
                <w:numId w:val="13"/>
              </w:numPr>
              <w:spacing w:after="0" w:line="360" w:lineRule="atLeast"/>
              <w:rPr>
                <w:sz w:val="21"/>
                <w:szCs w:val="28"/>
              </w:rPr>
            </w:pPr>
            <w:r>
              <w:rPr>
                <w:sz w:val="21"/>
                <w:szCs w:val="28"/>
              </w:rPr>
              <w:t>你的年龄是？</w:t>
            </w:r>
            <w:r>
              <w:rPr>
                <w:sz w:val="21"/>
                <w:szCs w:val="28"/>
              </w:rPr>
              <w:br w:type="textWrapping"/>
            </w:r>
            <w:r>
              <w:rPr>
                <w:sz w:val="21"/>
                <w:szCs w:val="28"/>
              </w:rPr>
              <w:t>A. 18岁以下</w:t>
            </w:r>
            <w:r>
              <w:rPr>
                <w:sz w:val="21"/>
                <w:szCs w:val="28"/>
              </w:rPr>
              <w:br w:type="textWrapping"/>
            </w:r>
            <w:r>
              <w:rPr>
                <w:sz w:val="21"/>
                <w:szCs w:val="28"/>
              </w:rPr>
              <w:t>B. 18-22岁</w:t>
            </w:r>
            <w:r>
              <w:rPr>
                <w:sz w:val="21"/>
                <w:szCs w:val="28"/>
              </w:rPr>
              <w:br w:type="textWrapping"/>
            </w:r>
            <w:r>
              <w:rPr>
                <w:sz w:val="21"/>
                <w:szCs w:val="28"/>
              </w:rPr>
              <w:t>C. 23-30岁</w:t>
            </w:r>
            <w:r>
              <w:rPr>
                <w:sz w:val="21"/>
                <w:szCs w:val="28"/>
              </w:rPr>
              <w:br w:type="textWrapping"/>
            </w:r>
            <w:r>
              <w:rPr>
                <w:sz w:val="21"/>
                <w:szCs w:val="28"/>
              </w:rPr>
              <w:t>D. 30岁以上</w:t>
            </w:r>
          </w:p>
          <w:p>
            <w:pPr>
              <w:numPr>
                <w:ilvl w:val="0"/>
                <w:numId w:val="13"/>
              </w:numPr>
              <w:spacing w:after="0" w:line="360" w:lineRule="atLeast"/>
              <w:rPr>
                <w:sz w:val="21"/>
                <w:szCs w:val="28"/>
              </w:rPr>
            </w:pPr>
            <w:r>
              <w:rPr>
                <w:sz w:val="21"/>
                <w:szCs w:val="28"/>
              </w:rPr>
              <w:t>你的性别？</w:t>
            </w:r>
            <w:r>
              <w:rPr>
                <w:sz w:val="21"/>
                <w:szCs w:val="28"/>
              </w:rPr>
              <w:br w:type="textWrapping"/>
            </w:r>
            <w:r>
              <w:rPr>
                <w:sz w:val="21"/>
                <w:szCs w:val="28"/>
              </w:rPr>
              <w:t>A. 男</w:t>
            </w:r>
            <w:r>
              <w:rPr>
                <w:sz w:val="21"/>
                <w:szCs w:val="28"/>
              </w:rPr>
              <w:br w:type="textWrapping"/>
            </w:r>
            <w:r>
              <w:rPr>
                <w:sz w:val="21"/>
                <w:szCs w:val="28"/>
              </w:rPr>
              <w:t>B. 女</w:t>
            </w:r>
            <w:r>
              <w:rPr>
                <w:sz w:val="21"/>
                <w:szCs w:val="28"/>
              </w:rPr>
              <w:br w:type="textWrapping"/>
            </w:r>
            <w:r>
              <w:rPr>
                <w:sz w:val="21"/>
                <w:szCs w:val="28"/>
              </w:rPr>
              <w:t>C. 其他</w:t>
            </w:r>
          </w:p>
          <w:p>
            <w:pPr>
              <w:numPr>
                <w:ilvl w:val="0"/>
                <w:numId w:val="13"/>
              </w:numPr>
              <w:spacing w:after="0" w:line="360" w:lineRule="atLeast"/>
              <w:rPr>
                <w:sz w:val="21"/>
                <w:szCs w:val="28"/>
              </w:rPr>
            </w:pPr>
            <w:r>
              <w:rPr>
                <w:sz w:val="21"/>
                <w:szCs w:val="28"/>
              </w:rPr>
              <w:t>你是否参与了某个社团？</w:t>
            </w:r>
            <w:r>
              <w:rPr>
                <w:sz w:val="21"/>
                <w:szCs w:val="28"/>
              </w:rPr>
              <w:br w:type="textWrapping"/>
            </w:r>
            <w:r>
              <w:rPr>
                <w:sz w:val="21"/>
                <w:szCs w:val="28"/>
              </w:rPr>
              <w:t>A. 是</w:t>
            </w:r>
            <w:r>
              <w:rPr>
                <w:sz w:val="21"/>
                <w:szCs w:val="28"/>
              </w:rPr>
              <w:br w:type="textWrapping"/>
            </w:r>
            <w:r>
              <w:rPr>
                <w:sz w:val="21"/>
                <w:szCs w:val="28"/>
              </w:rPr>
              <w:t>B. 否</w:t>
            </w:r>
          </w:p>
          <w:p>
            <w:pPr>
              <w:numPr>
                <w:ilvl w:val="0"/>
                <w:numId w:val="13"/>
              </w:numPr>
              <w:spacing w:after="0" w:line="360" w:lineRule="atLeast"/>
              <w:rPr>
                <w:sz w:val="21"/>
                <w:szCs w:val="28"/>
              </w:rPr>
            </w:pPr>
            <w:r>
              <w:rPr>
                <w:sz w:val="21"/>
                <w:szCs w:val="28"/>
              </w:rPr>
              <w:t>如果是，那是什么样的社团？</w:t>
            </w:r>
          </w:p>
          <w:p>
            <w:pPr>
              <w:spacing w:after="0" w:line="360" w:lineRule="atLeast"/>
              <w:ind w:left="720"/>
              <w:rPr>
                <w:sz w:val="21"/>
                <w:szCs w:val="28"/>
              </w:rPr>
            </w:pPr>
            <w:r>
              <w:rPr>
                <w:sz w:val="21"/>
                <w:szCs w:val="28"/>
              </w:rPr>
              <w:t>A. 文学社</w:t>
            </w:r>
            <w:r>
              <w:rPr>
                <w:sz w:val="21"/>
                <w:szCs w:val="28"/>
              </w:rPr>
              <w:br w:type="textWrapping"/>
            </w:r>
            <w:r>
              <w:rPr>
                <w:sz w:val="21"/>
                <w:szCs w:val="28"/>
              </w:rPr>
              <w:t>B. 体育社</w:t>
            </w:r>
            <w:r>
              <w:rPr>
                <w:sz w:val="21"/>
                <w:szCs w:val="28"/>
              </w:rPr>
              <w:br w:type="textWrapping"/>
            </w:r>
            <w:r>
              <w:rPr>
                <w:sz w:val="21"/>
                <w:szCs w:val="28"/>
              </w:rPr>
              <w:t>C. 科学社</w:t>
            </w:r>
            <w:r>
              <w:rPr>
                <w:sz w:val="21"/>
                <w:szCs w:val="28"/>
              </w:rPr>
              <w:br w:type="textWrapping"/>
            </w:r>
            <w:r>
              <w:rPr>
                <w:sz w:val="21"/>
                <w:szCs w:val="28"/>
              </w:rPr>
              <w:t>D. 音乐社</w:t>
            </w:r>
            <w:r>
              <w:rPr>
                <w:sz w:val="21"/>
                <w:szCs w:val="28"/>
              </w:rPr>
              <w:br w:type="textWrapping"/>
            </w:r>
            <w:r>
              <w:rPr>
                <w:sz w:val="21"/>
                <w:szCs w:val="28"/>
              </w:rPr>
              <w:t>E. 戏剧社</w:t>
            </w:r>
            <w:r>
              <w:rPr>
                <w:sz w:val="21"/>
                <w:szCs w:val="28"/>
              </w:rPr>
              <w:br w:type="textWrapping"/>
            </w:r>
            <w:r>
              <w:rPr>
                <w:sz w:val="21"/>
                <w:szCs w:val="28"/>
              </w:rPr>
              <w:t>F. 其他，请填空</w:t>
            </w:r>
            <w:r>
              <w:rPr>
                <w:rFonts w:hint="eastAsia"/>
                <w:sz w:val="21"/>
                <w:szCs w:val="28"/>
              </w:rPr>
              <w:t>____</w:t>
            </w:r>
          </w:p>
          <w:p>
            <w:pPr>
              <w:numPr>
                <w:ilvl w:val="0"/>
                <w:numId w:val="13"/>
              </w:numPr>
              <w:spacing w:after="0" w:line="360" w:lineRule="atLeast"/>
              <w:rPr>
                <w:sz w:val="21"/>
                <w:szCs w:val="28"/>
              </w:rPr>
            </w:pPr>
            <w:r>
              <w:rPr>
                <w:sz w:val="21"/>
                <w:szCs w:val="28"/>
              </w:rPr>
              <w:t>你参与社团活动的频率是？</w:t>
            </w:r>
            <w:r>
              <w:rPr>
                <w:sz w:val="21"/>
                <w:szCs w:val="28"/>
              </w:rPr>
              <w:br w:type="textWrapping"/>
            </w:r>
            <w:r>
              <w:rPr>
                <w:sz w:val="21"/>
                <w:szCs w:val="28"/>
              </w:rPr>
              <w:t>A. 每天</w:t>
            </w:r>
            <w:r>
              <w:rPr>
                <w:sz w:val="21"/>
                <w:szCs w:val="28"/>
              </w:rPr>
              <w:br w:type="textWrapping"/>
            </w:r>
            <w:r>
              <w:rPr>
                <w:sz w:val="21"/>
                <w:szCs w:val="28"/>
              </w:rPr>
              <w:t>B. 每周</w:t>
            </w:r>
            <w:r>
              <w:rPr>
                <w:sz w:val="21"/>
                <w:szCs w:val="28"/>
              </w:rPr>
              <w:br w:type="textWrapping"/>
            </w:r>
            <w:r>
              <w:rPr>
                <w:sz w:val="21"/>
                <w:szCs w:val="28"/>
              </w:rPr>
              <w:t>C. 每月</w:t>
            </w:r>
            <w:r>
              <w:rPr>
                <w:sz w:val="21"/>
                <w:szCs w:val="28"/>
              </w:rPr>
              <w:br w:type="textWrapping"/>
            </w:r>
            <w:r>
              <w:rPr>
                <w:sz w:val="21"/>
                <w:szCs w:val="28"/>
              </w:rPr>
              <w:t>D. 一年几次</w:t>
            </w:r>
          </w:p>
          <w:p>
            <w:pPr>
              <w:spacing w:after="0" w:line="360" w:lineRule="atLeast"/>
              <w:ind w:left="720"/>
              <w:rPr>
                <w:sz w:val="21"/>
                <w:szCs w:val="28"/>
              </w:rPr>
            </w:pPr>
            <w:r>
              <w:rPr>
                <w:rFonts w:hint="eastAsia"/>
                <w:sz w:val="21"/>
                <w:szCs w:val="28"/>
              </w:rPr>
              <w:t>E.其他，请填空____</w:t>
            </w:r>
          </w:p>
          <w:p>
            <w:pPr>
              <w:numPr>
                <w:ilvl w:val="0"/>
                <w:numId w:val="13"/>
              </w:numPr>
              <w:spacing w:after="0" w:line="360" w:lineRule="atLeast"/>
              <w:rPr>
                <w:sz w:val="21"/>
                <w:szCs w:val="28"/>
              </w:rPr>
            </w:pPr>
            <w:r>
              <w:rPr>
                <w:sz w:val="21"/>
                <w:szCs w:val="28"/>
              </w:rPr>
              <w:t>你在社团中的职位是？</w:t>
            </w:r>
            <w:r>
              <w:rPr>
                <w:sz w:val="21"/>
                <w:szCs w:val="28"/>
              </w:rPr>
              <w:br w:type="textWrapping"/>
            </w:r>
            <w:r>
              <w:rPr>
                <w:sz w:val="21"/>
                <w:szCs w:val="28"/>
              </w:rPr>
              <w:t>A. 社团成员</w:t>
            </w:r>
            <w:r>
              <w:rPr>
                <w:sz w:val="21"/>
                <w:szCs w:val="28"/>
              </w:rPr>
              <w:br w:type="textWrapping"/>
            </w:r>
            <w:r>
              <w:rPr>
                <w:sz w:val="21"/>
                <w:szCs w:val="28"/>
              </w:rPr>
              <w:t>B. 社团干部</w:t>
            </w:r>
            <w:r>
              <w:rPr>
                <w:sz w:val="21"/>
                <w:szCs w:val="28"/>
              </w:rPr>
              <w:br w:type="textWrapping"/>
            </w:r>
            <w:r>
              <w:rPr>
                <w:sz w:val="21"/>
                <w:szCs w:val="28"/>
              </w:rPr>
              <w:t>C. 社团教师</w:t>
            </w:r>
            <w:r>
              <w:rPr>
                <w:sz w:val="21"/>
                <w:szCs w:val="28"/>
              </w:rPr>
              <w:br w:type="textWrapping"/>
            </w:r>
            <w:r>
              <w:rPr>
                <w:sz w:val="21"/>
                <w:szCs w:val="28"/>
              </w:rPr>
              <w:t>D. 系统管理人员</w:t>
            </w:r>
            <w:r>
              <w:rPr>
                <w:sz w:val="21"/>
                <w:szCs w:val="28"/>
              </w:rPr>
              <w:br w:type="textWrapping"/>
            </w:r>
            <w:r>
              <w:rPr>
                <w:sz w:val="21"/>
                <w:szCs w:val="28"/>
              </w:rPr>
              <w:t>E. 其他，请填空</w:t>
            </w:r>
            <w:r>
              <w:rPr>
                <w:rFonts w:hint="eastAsia"/>
                <w:sz w:val="21"/>
                <w:szCs w:val="28"/>
              </w:rPr>
              <w:t>____</w:t>
            </w:r>
          </w:p>
          <w:p>
            <w:pPr>
              <w:numPr>
                <w:ilvl w:val="0"/>
                <w:numId w:val="13"/>
              </w:numPr>
              <w:spacing w:after="0" w:line="360" w:lineRule="atLeast"/>
              <w:rPr>
                <w:sz w:val="21"/>
                <w:szCs w:val="28"/>
              </w:rPr>
            </w:pPr>
            <w:r>
              <w:rPr>
                <w:sz w:val="21"/>
                <w:szCs w:val="28"/>
              </w:rPr>
              <w:t>在社团中，你主要从事什么样的事务，具体是如何操作的？请简要说明。</w:t>
            </w:r>
          </w:p>
          <w:p>
            <w:pPr>
              <w:numPr>
                <w:ilvl w:val="0"/>
                <w:numId w:val="13"/>
              </w:numPr>
              <w:spacing w:after="0" w:line="360" w:lineRule="atLeast"/>
              <w:rPr>
                <w:sz w:val="21"/>
                <w:szCs w:val="28"/>
              </w:rPr>
            </w:pPr>
            <w:r>
              <w:rPr>
                <w:sz w:val="21"/>
                <w:szCs w:val="28"/>
              </w:rPr>
              <w:t>为什么你愿意参与社团，是出于什么原因？请简要说明。</w:t>
            </w:r>
          </w:p>
          <w:p>
            <w:pPr>
              <w:spacing w:after="0" w:line="360" w:lineRule="atLeast"/>
              <w:ind w:left="720"/>
              <w:rPr>
                <w:sz w:val="21"/>
                <w:szCs w:val="28"/>
              </w:rPr>
            </w:pPr>
          </w:p>
          <w:p>
            <w:pPr>
              <w:ind w:firstLine="840" w:firstLineChars="400"/>
              <w:rPr>
                <w:sz w:val="21"/>
                <w:szCs w:val="28"/>
              </w:rPr>
            </w:pPr>
            <w:r>
              <w:rPr>
                <w:rFonts w:hint="eastAsia"/>
                <w:sz w:val="21"/>
                <w:szCs w:val="28"/>
              </w:rPr>
              <w:t>每一份问卷都是对我们工作的重要支持，感谢你的参与！我们将根据大家的反馈，不断改善和优化社团管理系统，让它更好的服务于大家。</w:t>
            </w: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Pr>
              <w:ind w:firstLine="854" w:firstLineChars="407"/>
              <w:rPr>
                <w:rFonts w:ascii="Segoe UI" w:hAnsi="Segoe UI" w:eastAsia="宋体" w:cs="Segoe UI"/>
                <w:color w:val="2E3238"/>
                <w:sz w:val="21"/>
                <w:szCs w:val="21"/>
              </w:rPr>
            </w:pPr>
          </w:p>
          <w:p/>
          <w:p/>
          <w:p/>
        </w:tc>
      </w:tr>
    </w:tbl>
    <w:p/>
    <w:p>
      <w:pPr>
        <w:pStyle w:val="4"/>
        <w:ind w:firstLine="3360"/>
        <w:jc w:val="both"/>
      </w:pPr>
      <w:bookmarkStart w:id="17" w:name="_Toc18925"/>
      <w:r>
        <w:rPr>
          <w:rFonts w:hint="eastAsia"/>
        </w:rPr>
        <w:t>任务1.2社团管理调查分析（结果）</w:t>
      </w:r>
      <w:bookmarkEnd w:id="17"/>
    </w:p>
    <w:tbl>
      <w:tblPr>
        <w:tblStyle w:val="88"/>
        <w:tblW w:w="9787"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29"/>
        <w:gridCol w:w="924"/>
        <w:gridCol w:w="1018"/>
        <w:gridCol w:w="1666"/>
        <w:gridCol w:w="731"/>
        <w:gridCol w:w="1672"/>
        <w:gridCol w:w="848"/>
        <w:gridCol w:w="1699"/>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29"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924" w:type="dxa"/>
            <w:tcBorders>
              <w:top w:val="single" w:color="auto" w:sz="18" w:space="0"/>
              <w:bottom w:val="single" w:color="auto" w:sz="6" w:space="0"/>
            </w:tcBorders>
          </w:tcPr>
          <w:p>
            <w:pPr>
              <w:spacing w:after="0"/>
              <w:rPr>
                <w:rFonts w:hint="eastAsia" w:eastAsia="Microsoft YaHei UI"/>
                <w:lang w:eastAsia="zh-CN"/>
              </w:rPr>
            </w:pPr>
          </w:p>
        </w:tc>
        <w:tc>
          <w:tcPr>
            <w:tcW w:w="1018" w:type="dxa"/>
            <w:tcBorders>
              <w:top w:val="single" w:color="auto" w:sz="18" w:space="0"/>
              <w:bottom w:val="single" w:color="auto" w:sz="6" w:space="0"/>
            </w:tcBorders>
          </w:tcPr>
          <w:p>
            <w:pPr>
              <w:spacing w:after="0"/>
              <w:jc w:val="center"/>
            </w:pPr>
            <w:r>
              <w:rPr>
                <w:rFonts w:hint="eastAsia"/>
              </w:rPr>
              <w:t>学号</w:t>
            </w:r>
          </w:p>
        </w:tc>
        <w:tc>
          <w:tcPr>
            <w:tcW w:w="1666"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731" w:type="dxa"/>
            <w:tcBorders>
              <w:top w:val="single" w:color="auto" w:sz="18" w:space="0"/>
              <w:bottom w:val="single" w:color="auto" w:sz="6" w:space="0"/>
            </w:tcBorders>
          </w:tcPr>
          <w:p>
            <w:pPr>
              <w:spacing w:after="0"/>
              <w:jc w:val="center"/>
            </w:pPr>
            <w:r>
              <w:rPr>
                <w:rFonts w:hint="eastAsia"/>
              </w:rPr>
              <w:t>组别</w:t>
            </w:r>
          </w:p>
        </w:tc>
        <w:tc>
          <w:tcPr>
            <w:tcW w:w="1672" w:type="dxa"/>
            <w:tcBorders>
              <w:top w:val="single" w:color="auto" w:sz="18" w:space="0"/>
              <w:bottom w:val="single" w:color="auto" w:sz="6" w:space="0"/>
            </w:tcBorders>
          </w:tcPr>
          <w:p>
            <w:pPr>
              <w:spacing w:after="0"/>
              <w:ind w:firstLine="420"/>
              <w:jc w:val="center"/>
            </w:pPr>
          </w:p>
        </w:tc>
        <w:tc>
          <w:tcPr>
            <w:tcW w:w="848" w:type="dxa"/>
            <w:tcBorders>
              <w:top w:val="single" w:color="auto" w:sz="18" w:space="0"/>
              <w:bottom w:val="single" w:color="auto" w:sz="6" w:space="0"/>
            </w:tcBorders>
          </w:tcPr>
          <w:p>
            <w:pPr>
              <w:spacing w:after="0"/>
              <w:jc w:val="center"/>
            </w:pPr>
            <w:r>
              <w:rPr>
                <w:rFonts w:hint="eastAsia"/>
              </w:rPr>
              <w:t>绩效</w:t>
            </w:r>
          </w:p>
        </w:tc>
        <w:tc>
          <w:tcPr>
            <w:tcW w:w="1699"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29"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924" w:type="dxa"/>
            <w:tcBorders>
              <w:top w:val="single" w:color="auto" w:sz="6" w:space="0"/>
              <w:bottom w:val="single" w:color="auto" w:sz="6" w:space="0"/>
            </w:tcBorders>
          </w:tcPr>
          <w:p>
            <w:pPr>
              <w:spacing w:after="0"/>
              <w:jc w:val="center"/>
            </w:pPr>
            <w:r>
              <w:rPr>
                <w:rFonts w:hint="eastAsia" w:cs="Calibri"/>
              </w:rPr>
              <w:t>任务1.2</w:t>
            </w:r>
          </w:p>
        </w:tc>
        <w:tc>
          <w:tcPr>
            <w:tcW w:w="1018" w:type="dxa"/>
            <w:tcBorders>
              <w:top w:val="single" w:color="auto" w:sz="6" w:space="0"/>
              <w:bottom w:val="single" w:color="auto" w:sz="6" w:space="0"/>
            </w:tcBorders>
          </w:tcPr>
          <w:p>
            <w:pPr>
              <w:spacing w:after="0"/>
              <w:jc w:val="center"/>
            </w:pPr>
            <w:r>
              <w:rPr>
                <w:rFonts w:hint="eastAsia"/>
              </w:rPr>
              <w:t>任务名称</w:t>
            </w:r>
          </w:p>
        </w:tc>
        <w:tc>
          <w:tcPr>
            <w:tcW w:w="2397" w:type="dxa"/>
            <w:gridSpan w:val="2"/>
            <w:tcBorders>
              <w:top w:val="single" w:color="auto" w:sz="6" w:space="0"/>
              <w:bottom w:val="single" w:color="auto" w:sz="6" w:space="0"/>
            </w:tcBorders>
          </w:tcPr>
          <w:p>
            <w:pPr>
              <w:spacing w:after="0"/>
            </w:pPr>
            <w:r>
              <w:rPr>
                <w:rFonts w:hint="eastAsia" w:cs="Calibri"/>
              </w:rPr>
              <w:t>社团管理调查分析（结果）</w:t>
            </w:r>
          </w:p>
        </w:tc>
        <w:tc>
          <w:tcPr>
            <w:tcW w:w="1672" w:type="dxa"/>
            <w:tcBorders>
              <w:top w:val="single" w:color="auto" w:sz="6" w:space="0"/>
              <w:bottom w:val="single" w:color="auto" w:sz="6" w:space="0"/>
            </w:tcBorders>
          </w:tcPr>
          <w:p>
            <w:pPr>
              <w:spacing w:after="0"/>
            </w:pPr>
            <w:r>
              <w:rPr>
                <w:rFonts w:hint="eastAsia"/>
              </w:rPr>
              <w:t>其他责任人及占比</w:t>
            </w:r>
          </w:p>
        </w:tc>
        <w:tc>
          <w:tcPr>
            <w:tcW w:w="2547" w:type="dxa"/>
            <w:gridSpan w:val="2"/>
            <w:tcBorders>
              <w:top w:val="single" w:color="auto" w:sz="6" w:space="0"/>
              <w:bottom w:val="single" w:color="auto" w:sz="6" w:space="0"/>
            </w:tcBorders>
          </w:tcPr>
          <w:p>
            <w:pPr>
              <w:spacing w:after="0"/>
            </w:pPr>
          </w:p>
        </w:tc>
      </w:tr>
    </w:tbl>
    <w:tbl>
      <w:tblPr>
        <w:tblStyle w:val="89"/>
        <w:tblW w:w="9795"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9795"/>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580" w:hRule="atLeast"/>
        </w:trPr>
        <w:tc>
          <w:tcPr>
            <w:tcW w:w="9795" w:type="dxa"/>
            <w:tcBorders>
              <w:tl2br w:val="nil"/>
              <w:tr2bl w:val="nil"/>
            </w:tcBorders>
          </w:tcPr>
          <w:p>
            <w:pPr>
              <w:spacing w:after="0"/>
              <w:ind w:firstLine="180" w:firstLineChars="100"/>
            </w:pPr>
            <w:r>
              <w:rPr>
                <w:rFonts w:hint="eastAsia"/>
              </w:rPr>
              <w:t>知识准备：</w:t>
            </w:r>
          </w:p>
          <w:p>
            <w:pPr>
              <w:numPr>
                <w:ilvl w:val="0"/>
                <w:numId w:val="14"/>
              </w:numPr>
              <w:spacing w:after="0"/>
              <w:ind w:firstLine="540" w:firstLineChars="300"/>
            </w:pPr>
            <w:r>
              <w:t>了解项目系统背景，</w:t>
            </w:r>
            <w:r>
              <w:rPr>
                <w:rFonts w:hint="eastAsia"/>
              </w:rPr>
              <w:t>知道使用</w:t>
            </w:r>
            <w:r>
              <w:t>5W1H分析法分析用户需求</w:t>
            </w:r>
            <w:r>
              <w:rPr>
                <w:rFonts w:hint="eastAsia"/>
              </w:rPr>
              <w:t>的方法</w:t>
            </w:r>
            <w:r>
              <w:t>。</w:t>
            </w:r>
          </w:p>
          <w:p>
            <w:pPr>
              <w:spacing w:after="0"/>
              <w:ind w:firstLine="180" w:firstLineChars="100"/>
            </w:pPr>
            <w:r>
              <w:rPr>
                <w:rFonts w:hint="eastAsia"/>
              </w:rPr>
              <w:t>任务实施：</w:t>
            </w:r>
          </w:p>
          <w:p>
            <w:pPr>
              <w:numPr>
                <w:ilvl w:val="0"/>
                <w:numId w:val="15"/>
              </w:numPr>
              <w:spacing w:after="0"/>
              <w:ind w:firstLine="540" w:firstLineChars="300"/>
            </w:pPr>
            <w:r>
              <w:rPr>
                <w:rFonts w:hint="eastAsia"/>
              </w:rPr>
              <w:t>确定目标用户，</w:t>
            </w:r>
            <w:r>
              <w:t>准确了解与分析</w:t>
            </w:r>
            <w:r>
              <w:rPr>
                <w:rFonts w:hint="eastAsia"/>
              </w:rPr>
              <w:t>该</w:t>
            </w:r>
            <w:r>
              <w:t>用户</w:t>
            </w:r>
            <w:r>
              <w:rPr>
                <w:rFonts w:hint="eastAsia"/>
              </w:rPr>
              <w:t>的</w:t>
            </w:r>
            <w:r>
              <w:t>需求</w:t>
            </w:r>
            <w:r>
              <w:rPr>
                <w:rFonts w:hint="eastAsia"/>
              </w:rPr>
              <w:t>（注：每类需发放问卷的用户应独立完成任务1.2）</w:t>
            </w:r>
          </w:p>
          <w:p>
            <w:pPr>
              <w:numPr>
                <w:ilvl w:val="0"/>
                <w:numId w:val="15"/>
              </w:numPr>
              <w:spacing w:after="0"/>
              <w:ind w:firstLine="540" w:firstLineChars="300"/>
            </w:pPr>
            <w:r>
              <w:rPr>
                <w:rFonts w:hint="eastAsia"/>
              </w:rPr>
              <w:t>本设计所有用户结果满分10分，其中完成分8分，质量分2分。</w:t>
            </w:r>
          </w:p>
          <w:p>
            <w:pPr>
              <w:spacing w:after="0"/>
              <w:ind w:left="540" w:leftChars="300"/>
            </w:pPr>
          </w:p>
          <w:p>
            <w:pPr>
              <w:spacing w:after="0"/>
              <w:ind w:left="540" w:leftChars="300"/>
              <w:jc w:val="center"/>
              <w:rPr>
                <w:sz w:val="28"/>
                <w:szCs w:val="28"/>
              </w:rPr>
            </w:pPr>
            <w:r>
              <w:rPr>
                <w:rFonts w:hint="eastAsia"/>
                <w:sz w:val="28"/>
                <w:szCs w:val="28"/>
              </w:rPr>
              <w:t>社团管理系统调查问卷分析</w:t>
            </w:r>
          </w:p>
          <w:p>
            <w:pPr>
              <w:pStyle w:val="272"/>
              <w:numPr>
                <w:ilvl w:val="0"/>
                <w:numId w:val="16"/>
              </w:numPr>
              <w:rPr>
                <w:sz w:val="21"/>
                <w:szCs w:val="28"/>
              </w:rPr>
            </w:pPr>
            <w:r>
              <w:rPr>
                <w:sz w:val="21"/>
                <w:szCs w:val="28"/>
              </w:rPr>
              <w:t>确定目标用户：</w:t>
            </w:r>
            <w:r>
              <w:rPr>
                <w:sz w:val="21"/>
                <w:szCs w:val="28"/>
              </w:rPr>
              <w:br w:type="textWrapping"/>
            </w:r>
            <w:r>
              <w:rPr>
                <w:sz w:val="21"/>
                <w:szCs w:val="28"/>
              </w:rPr>
              <w:t>根据问卷调查的结果，我们的目标用户主要包括：学生、教师、社团干部、回收/删除用户数据管理人员和系统管理人员。这些用户群体对社团管理系统的需求各异，因此我们需要为不同的用户设计不同的功能。</w:t>
            </w:r>
          </w:p>
          <w:p>
            <w:pPr>
              <w:pStyle w:val="272"/>
              <w:numPr>
                <w:ilvl w:val="0"/>
                <w:numId w:val="16"/>
              </w:numPr>
              <w:rPr>
                <w:sz w:val="21"/>
                <w:szCs w:val="28"/>
              </w:rPr>
            </w:pPr>
            <w:r>
              <w:rPr>
                <w:sz w:val="21"/>
                <w:szCs w:val="28"/>
              </w:rPr>
              <w:t>确定目标用户参与的社团，确定调查结果的广泛性：</w:t>
            </w:r>
            <w:r>
              <w:rPr>
                <w:sz w:val="21"/>
                <w:szCs w:val="28"/>
              </w:rPr>
              <w:br w:type="textWrapping"/>
            </w:r>
            <w:r>
              <w:rPr>
                <w:sz w:val="21"/>
                <w:szCs w:val="28"/>
              </w:rPr>
              <w:t>根据问卷数据，用户参与的社团类型多种多样，这提供了我们更全面的视角去了解不同社团的管理需求。</w:t>
            </w:r>
          </w:p>
          <w:p>
            <w:pPr>
              <w:pStyle w:val="272"/>
              <w:numPr>
                <w:ilvl w:val="0"/>
                <w:numId w:val="16"/>
              </w:numPr>
              <w:rPr>
                <w:sz w:val="21"/>
                <w:szCs w:val="28"/>
              </w:rPr>
            </w:pPr>
            <w:r>
              <w:rPr>
                <w:sz w:val="21"/>
                <w:szCs w:val="28"/>
              </w:rPr>
              <w:t>确定用户参与社团的时间需求：</w:t>
            </w:r>
            <w:r>
              <w:rPr>
                <w:sz w:val="21"/>
                <w:szCs w:val="28"/>
              </w:rPr>
              <w:br w:type="textWrapping"/>
            </w:r>
            <w:r>
              <w:rPr>
                <w:sz w:val="21"/>
                <w:szCs w:val="28"/>
              </w:rPr>
              <w:t>从问卷调查结果看，大部分的用户在社团中发挥重要的作用，其中有一部分用户的参与频率很高。这代表了我们的系统需要提供灵活高效的方案满足不同的时间需求。</w:t>
            </w:r>
          </w:p>
          <w:p>
            <w:pPr>
              <w:pStyle w:val="272"/>
              <w:numPr>
                <w:ilvl w:val="0"/>
                <w:numId w:val="16"/>
              </w:numPr>
              <w:rPr>
                <w:sz w:val="21"/>
                <w:szCs w:val="28"/>
              </w:rPr>
            </w:pPr>
            <w:r>
              <w:rPr>
                <w:sz w:val="21"/>
                <w:szCs w:val="28"/>
              </w:rPr>
              <w:t>确定用户与社团的信息需求，即具体做什么事，需要什么数据：</w:t>
            </w:r>
            <w:r>
              <w:rPr>
                <w:sz w:val="21"/>
                <w:szCs w:val="28"/>
              </w:rPr>
              <w:br w:type="textWrapping"/>
            </w:r>
            <w:r>
              <w:rPr>
                <w:sz w:val="21"/>
                <w:szCs w:val="28"/>
              </w:rPr>
              <w:t>大都数的学生和教师主要需要查看社团以及成员，而社团干部则需要做更多的信息录入、修改以及删除。因此，我们的系统需要更方便的信息查看方式，并提供合理的访问权限。</w:t>
            </w:r>
          </w:p>
          <w:p>
            <w:pPr>
              <w:pStyle w:val="272"/>
              <w:numPr>
                <w:ilvl w:val="0"/>
                <w:numId w:val="16"/>
              </w:numPr>
              <w:rPr>
                <w:sz w:val="21"/>
                <w:szCs w:val="28"/>
              </w:rPr>
            </w:pPr>
            <w:r>
              <w:rPr>
                <w:sz w:val="21"/>
                <w:szCs w:val="28"/>
              </w:rPr>
              <w:t>确定用户与社团之间的事务需求，即怎样做：</w:t>
            </w:r>
            <w:r>
              <w:rPr>
                <w:sz w:val="21"/>
                <w:szCs w:val="28"/>
              </w:rPr>
              <w:br w:type="textWrapping"/>
            </w:r>
            <w:r>
              <w:rPr>
                <w:sz w:val="21"/>
                <w:szCs w:val="28"/>
              </w:rPr>
              <w:t>学生主要关注如何查看、加入社团等问题；教师、社团干部则需要处理更多社团运营相关的事务，例如录入信息、编辑信息、删除信息等。因此，我们需要为系统提供易于使用的界面，以实现这些事务处理。</w:t>
            </w:r>
          </w:p>
          <w:p>
            <w:pPr>
              <w:pStyle w:val="272"/>
              <w:numPr>
                <w:ilvl w:val="0"/>
                <w:numId w:val="16"/>
              </w:numPr>
              <w:rPr>
                <w:sz w:val="21"/>
                <w:szCs w:val="28"/>
              </w:rPr>
            </w:pPr>
            <w:r>
              <w:rPr>
                <w:sz w:val="21"/>
                <w:szCs w:val="28"/>
              </w:rPr>
              <w:t>确定用户与社团之间的其他需求，如待遇、评价等：</w:t>
            </w:r>
            <w:r>
              <w:rPr>
                <w:sz w:val="21"/>
                <w:szCs w:val="28"/>
              </w:rPr>
              <w:br w:type="textWrapping"/>
            </w:r>
            <w:r>
              <w:rPr>
                <w:sz w:val="21"/>
                <w:szCs w:val="28"/>
              </w:rPr>
              <w:t>从问卷中我们可以看到，参与社团活动的主要原因是为了实现个人兴趣、技能提升以及社交等需求，因此我们的社团管理系统在满足基本信息管理的同时，也需要注意如技能学习等功能的设计，以满足用户的多元化需求。</w:t>
            </w:r>
          </w:p>
          <w:p>
            <w:pPr>
              <w:pStyle w:val="272"/>
              <w:ind w:left="900"/>
              <w:rPr>
                <w:sz w:val="21"/>
                <w:szCs w:val="28"/>
              </w:rPr>
            </w:pPr>
          </w:p>
          <w:p>
            <w:pPr>
              <w:pStyle w:val="272"/>
              <w:ind w:left="542" w:leftChars="301" w:firstLine="420" w:firstLineChars="200"/>
              <w:rPr>
                <w:sz w:val="21"/>
                <w:szCs w:val="28"/>
              </w:rPr>
            </w:pPr>
            <w:r>
              <w:rPr>
                <w:sz w:val="21"/>
                <w:szCs w:val="28"/>
              </w:rPr>
              <w:t>总的来说，通过问卷分析，我们得知了目标用户的主要需求以及他们在使用社团管理系统时的需求，这对于我们来说，是非常重要的参考依据。我们将继续改进我们的工作，以满足用户的需求。</w:t>
            </w:r>
          </w:p>
          <w:p/>
        </w:tc>
      </w:tr>
    </w:tbl>
    <w:p>
      <w:pPr>
        <w:tabs>
          <w:tab w:val="left" w:pos="8205"/>
        </w:tabs>
        <w:rPr>
          <w:rFonts w:cs="Calibri"/>
        </w:rPr>
      </w:pPr>
    </w:p>
    <w:p>
      <w:pPr>
        <w:pStyle w:val="4"/>
        <w:ind w:firstLine="3360"/>
        <w:jc w:val="both"/>
      </w:pPr>
      <w:bookmarkStart w:id="18" w:name="_Toc1833"/>
      <w:r>
        <w:rPr>
          <w:rFonts w:hint="eastAsia"/>
        </w:rPr>
        <w:t>任务1.3社团管理采访记录单（设计）</w:t>
      </w:r>
      <w:bookmarkEnd w:id="18"/>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82"/>
        <w:gridCol w:w="995"/>
        <w:gridCol w:w="963"/>
        <w:gridCol w:w="1697"/>
        <w:gridCol w:w="932"/>
        <w:gridCol w:w="1768"/>
        <w:gridCol w:w="795"/>
        <w:gridCol w:w="1883"/>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82"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995" w:type="dxa"/>
            <w:tcBorders>
              <w:top w:val="single" w:color="auto" w:sz="18" w:space="0"/>
              <w:bottom w:val="single" w:color="auto" w:sz="6" w:space="0"/>
            </w:tcBorders>
          </w:tcPr>
          <w:p>
            <w:pPr>
              <w:spacing w:after="0"/>
              <w:rPr>
                <w:rFonts w:hint="eastAsia" w:eastAsia="Microsoft YaHei UI"/>
                <w:lang w:eastAsia="zh-CN"/>
              </w:rPr>
            </w:pPr>
          </w:p>
        </w:tc>
        <w:tc>
          <w:tcPr>
            <w:tcW w:w="963" w:type="dxa"/>
            <w:tcBorders>
              <w:top w:val="single" w:color="auto" w:sz="18" w:space="0"/>
              <w:bottom w:val="single" w:color="auto" w:sz="6" w:space="0"/>
            </w:tcBorders>
          </w:tcPr>
          <w:p>
            <w:pPr>
              <w:spacing w:after="0"/>
              <w:jc w:val="center"/>
            </w:pPr>
            <w:r>
              <w:rPr>
                <w:rFonts w:hint="eastAsia"/>
              </w:rPr>
              <w:t>学号</w:t>
            </w:r>
          </w:p>
        </w:tc>
        <w:tc>
          <w:tcPr>
            <w:tcW w:w="1697"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932" w:type="dxa"/>
            <w:tcBorders>
              <w:top w:val="single" w:color="auto" w:sz="18" w:space="0"/>
              <w:bottom w:val="single" w:color="auto" w:sz="6" w:space="0"/>
            </w:tcBorders>
          </w:tcPr>
          <w:p>
            <w:pPr>
              <w:spacing w:after="0"/>
              <w:jc w:val="center"/>
            </w:pPr>
            <w:r>
              <w:rPr>
                <w:rFonts w:hint="eastAsia"/>
              </w:rPr>
              <w:t>组别</w:t>
            </w:r>
          </w:p>
        </w:tc>
        <w:tc>
          <w:tcPr>
            <w:tcW w:w="1768" w:type="dxa"/>
            <w:tcBorders>
              <w:top w:val="single" w:color="auto" w:sz="18" w:space="0"/>
              <w:bottom w:val="single" w:color="auto" w:sz="6" w:space="0"/>
            </w:tcBorders>
          </w:tcPr>
          <w:p>
            <w:pPr>
              <w:spacing w:after="0"/>
              <w:ind w:firstLine="420"/>
              <w:jc w:val="center"/>
            </w:pPr>
          </w:p>
        </w:tc>
        <w:tc>
          <w:tcPr>
            <w:tcW w:w="795" w:type="dxa"/>
            <w:tcBorders>
              <w:top w:val="single" w:color="auto" w:sz="18" w:space="0"/>
              <w:bottom w:val="single" w:color="auto" w:sz="6" w:space="0"/>
            </w:tcBorders>
          </w:tcPr>
          <w:p>
            <w:pPr>
              <w:spacing w:after="0"/>
              <w:jc w:val="center"/>
            </w:pPr>
            <w:r>
              <w:rPr>
                <w:rFonts w:hint="eastAsia"/>
              </w:rPr>
              <w:t>绩效</w:t>
            </w:r>
          </w:p>
        </w:tc>
        <w:tc>
          <w:tcPr>
            <w:tcW w:w="1883"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82"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995" w:type="dxa"/>
            <w:tcBorders>
              <w:top w:val="single" w:color="auto" w:sz="6" w:space="0"/>
              <w:bottom w:val="single" w:color="auto" w:sz="6" w:space="0"/>
            </w:tcBorders>
          </w:tcPr>
          <w:p>
            <w:pPr>
              <w:spacing w:after="0"/>
              <w:jc w:val="center"/>
            </w:pPr>
            <w:r>
              <w:rPr>
                <w:rFonts w:hint="eastAsia" w:cs="Calibri"/>
              </w:rPr>
              <w:t>任务1.3</w:t>
            </w:r>
          </w:p>
        </w:tc>
        <w:tc>
          <w:tcPr>
            <w:tcW w:w="963" w:type="dxa"/>
            <w:tcBorders>
              <w:top w:val="single" w:color="auto" w:sz="6" w:space="0"/>
              <w:bottom w:val="single" w:color="auto" w:sz="6" w:space="0"/>
            </w:tcBorders>
          </w:tcPr>
          <w:p>
            <w:pPr>
              <w:spacing w:after="0"/>
              <w:jc w:val="center"/>
            </w:pPr>
            <w:r>
              <w:rPr>
                <w:rFonts w:hint="eastAsia"/>
              </w:rPr>
              <w:t>任务名称</w:t>
            </w:r>
          </w:p>
        </w:tc>
        <w:tc>
          <w:tcPr>
            <w:tcW w:w="2629" w:type="dxa"/>
            <w:gridSpan w:val="2"/>
            <w:tcBorders>
              <w:top w:val="single" w:color="auto" w:sz="6" w:space="0"/>
              <w:bottom w:val="single" w:color="auto" w:sz="6" w:space="0"/>
            </w:tcBorders>
          </w:tcPr>
          <w:p>
            <w:pPr>
              <w:spacing w:after="0"/>
            </w:pPr>
            <w:r>
              <w:rPr>
                <w:rFonts w:hint="eastAsia"/>
              </w:rPr>
              <w:t>社团管理采访记录单（设计）</w:t>
            </w:r>
          </w:p>
        </w:tc>
        <w:tc>
          <w:tcPr>
            <w:tcW w:w="1768" w:type="dxa"/>
            <w:tcBorders>
              <w:top w:val="single" w:color="auto" w:sz="6" w:space="0"/>
              <w:bottom w:val="single" w:color="auto" w:sz="6" w:space="0"/>
            </w:tcBorders>
          </w:tcPr>
          <w:p>
            <w:pPr>
              <w:spacing w:after="0"/>
            </w:pPr>
            <w:r>
              <w:rPr>
                <w:rFonts w:hint="eastAsia"/>
              </w:rPr>
              <w:t>其他责任人及占比</w:t>
            </w:r>
          </w:p>
        </w:tc>
        <w:tc>
          <w:tcPr>
            <w:tcW w:w="2678"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13" w:hRule="atLeast"/>
        </w:trPr>
        <w:tc>
          <w:tcPr>
            <w:tcW w:w="10207" w:type="dxa"/>
            <w:tcBorders>
              <w:tl2br w:val="nil"/>
              <w:tr2bl w:val="nil"/>
            </w:tcBorders>
          </w:tcPr>
          <w:p>
            <w:pPr>
              <w:spacing w:after="0"/>
              <w:ind w:firstLine="180" w:firstLineChars="100"/>
            </w:pPr>
            <w:r>
              <w:rPr>
                <w:rFonts w:hint="eastAsia"/>
              </w:rPr>
              <w:t>知识准备：</w:t>
            </w:r>
          </w:p>
          <w:p>
            <w:pPr>
              <w:numPr>
                <w:ilvl w:val="0"/>
                <w:numId w:val="17"/>
              </w:numPr>
              <w:spacing w:after="0"/>
              <w:ind w:firstLine="540" w:firstLineChars="300"/>
            </w:pPr>
            <w:r>
              <w:t>了解项目系统背景，</w:t>
            </w:r>
            <w:r>
              <w:rPr>
                <w:rFonts w:hint="eastAsia"/>
              </w:rPr>
              <w:t>选择</w:t>
            </w:r>
            <w:r>
              <w:t>项目的目标用户</w:t>
            </w:r>
            <w:r>
              <w:rPr>
                <w:rFonts w:hint="eastAsia"/>
              </w:rPr>
              <w:t>，使用</w:t>
            </w:r>
            <w:r>
              <w:t>5W1H分析法</w:t>
            </w:r>
            <w:r>
              <w:rPr>
                <w:rFonts w:hint="eastAsia"/>
              </w:rPr>
              <w:t>设计社团管理系统采访记录单</w:t>
            </w:r>
            <w:r>
              <w:t>。</w:t>
            </w:r>
          </w:p>
          <w:p>
            <w:pPr>
              <w:spacing w:after="0"/>
              <w:ind w:firstLine="180" w:firstLineChars="100"/>
            </w:pPr>
            <w:r>
              <w:rPr>
                <w:rFonts w:hint="eastAsia"/>
              </w:rPr>
              <w:t>任务实施：</w:t>
            </w:r>
          </w:p>
          <w:p>
            <w:pPr>
              <w:numPr>
                <w:ilvl w:val="0"/>
                <w:numId w:val="18"/>
              </w:numPr>
              <w:spacing w:after="0"/>
              <w:ind w:firstLine="540" w:firstLineChars="300"/>
            </w:pPr>
            <w:r>
              <w:rPr>
                <w:rFonts w:hint="eastAsia"/>
              </w:rPr>
              <w:t>寻找目标用户（如教师用户/社团团长（主席）等），设计采访单便于</w:t>
            </w:r>
            <w:r>
              <w:t>了解与分析用户需求；</w:t>
            </w:r>
          </w:p>
          <w:p>
            <w:pPr>
              <w:numPr>
                <w:ilvl w:val="0"/>
                <w:numId w:val="18"/>
              </w:numPr>
              <w:spacing w:after="0"/>
              <w:ind w:firstLine="540" w:firstLineChars="300"/>
            </w:pPr>
            <w:r>
              <w:rPr>
                <w:rFonts w:hint="eastAsia"/>
              </w:rPr>
              <w:t>本设计满分20分，其中完成分15分，质量分5分。</w:t>
            </w:r>
          </w:p>
          <w:p>
            <w:pPr>
              <w:spacing w:after="0"/>
              <w:ind w:left="540" w:leftChars="300"/>
            </w:pPr>
          </w:p>
          <w:p>
            <w:pPr>
              <w:spacing w:after="0"/>
              <w:jc w:val="center"/>
              <w:rPr>
                <w:sz w:val="28"/>
                <w:szCs w:val="28"/>
              </w:rPr>
            </w:pPr>
            <w:r>
              <w:rPr>
                <w:rFonts w:hint="eastAsia"/>
                <w:sz w:val="28"/>
                <w:szCs w:val="28"/>
              </w:rPr>
              <w:t>社团管理系统采访记录单</w:t>
            </w:r>
          </w:p>
          <w:p>
            <w:pPr>
              <w:spacing w:after="0"/>
              <w:ind w:left="540" w:leftChars="300"/>
              <w:jc w:val="both"/>
              <w:rPr>
                <w:sz w:val="21"/>
              </w:rPr>
            </w:pPr>
            <w:r>
              <w:rPr>
                <w:sz w:val="21"/>
              </w:rPr>
              <w:t>前言：</w:t>
            </w:r>
          </w:p>
          <w:p>
            <w:pPr>
              <w:spacing w:after="0"/>
              <w:ind w:left="540" w:leftChars="300" w:firstLine="420" w:firstLineChars="200"/>
              <w:jc w:val="both"/>
              <w:rPr>
                <w:sz w:val="21"/>
              </w:rPr>
            </w:pPr>
            <w:r>
              <w:rPr>
                <w:sz w:val="21"/>
              </w:rPr>
              <w:t>您好，我是社团管理系统的设计人员。本次采访的目的在于收集和了解您关于社团管理需要的功能及对可能出现的问题的看法，以便我能更好地完善和改进社团管理系统功能。我保证在本次采访过程中，您的所有个人信息会得以严格保密。感谢您的配合和支持！</w:t>
            </w:r>
          </w:p>
          <w:p>
            <w:pPr>
              <w:spacing w:after="0"/>
              <w:jc w:val="both"/>
              <w:rPr>
                <w:sz w:val="21"/>
              </w:rPr>
            </w:pPr>
          </w:p>
          <w:p>
            <w:pPr>
              <w:spacing w:after="0"/>
              <w:ind w:left="540" w:leftChars="300"/>
              <w:jc w:val="both"/>
              <w:rPr>
                <w:sz w:val="21"/>
              </w:rPr>
            </w:pPr>
            <w:r>
              <w:rPr>
                <w:sz w:val="21"/>
              </w:rPr>
              <w:t>采访记录：</w:t>
            </w:r>
          </w:p>
          <w:p>
            <w:pPr>
              <w:numPr>
                <w:ilvl w:val="0"/>
                <w:numId w:val="19"/>
              </w:numPr>
              <w:spacing w:after="0"/>
              <w:ind w:left="900" w:leftChars="500"/>
              <w:jc w:val="both"/>
              <w:rPr>
                <w:sz w:val="21"/>
              </w:rPr>
            </w:pPr>
            <w:r>
              <w:rPr>
                <w:sz w:val="21"/>
              </w:rPr>
              <w:t>请问您能告诉我您的身份、所在的学院和专业都是什么吗？</w:t>
            </w:r>
          </w:p>
          <w:p>
            <w:pPr>
              <w:spacing w:after="0"/>
              <w:ind w:left="1260" w:leftChars="700"/>
              <w:jc w:val="both"/>
              <w:rPr>
                <w:sz w:val="21"/>
              </w:rPr>
            </w:pPr>
            <w:r>
              <w:rPr>
                <w:sz w:val="21"/>
              </w:rPr>
              <w:t>回答：</w:t>
            </w:r>
          </w:p>
          <w:p>
            <w:pPr>
              <w:numPr>
                <w:ilvl w:val="0"/>
                <w:numId w:val="19"/>
              </w:numPr>
              <w:spacing w:after="0"/>
              <w:ind w:left="900" w:leftChars="500"/>
              <w:jc w:val="both"/>
              <w:rPr>
                <w:sz w:val="21"/>
              </w:rPr>
            </w:pPr>
            <w:r>
              <w:rPr>
                <w:sz w:val="21"/>
              </w:rPr>
              <w:t>您是否参与过社团管理？请问您参与的社团是哪些？</w:t>
            </w:r>
          </w:p>
          <w:p>
            <w:pPr>
              <w:spacing w:after="0"/>
              <w:ind w:left="1260" w:leftChars="700"/>
              <w:jc w:val="both"/>
              <w:rPr>
                <w:sz w:val="21"/>
              </w:rPr>
            </w:pPr>
            <w:r>
              <w:rPr>
                <w:sz w:val="21"/>
              </w:rPr>
              <w:t>回答：</w:t>
            </w:r>
          </w:p>
          <w:p>
            <w:pPr>
              <w:numPr>
                <w:ilvl w:val="0"/>
                <w:numId w:val="19"/>
              </w:numPr>
              <w:spacing w:after="0"/>
              <w:ind w:left="900" w:leftChars="500"/>
              <w:jc w:val="both"/>
              <w:rPr>
                <w:sz w:val="21"/>
              </w:rPr>
            </w:pPr>
            <w:r>
              <w:rPr>
                <w:rFonts w:hint="eastAsia"/>
                <w:sz w:val="21"/>
              </w:rPr>
              <w:t>您参与社团活动的频率是怎样的？</w:t>
            </w:r>
            <w:r>
              <w:rPr>
                <w:sz w:val="21"/>
              </w:rPr>
              <w:t>是负责日常的连续性任务，还是只在特定的事件，比如活动筹备期间才参与？</w:t>
            </w:r>
            <w:r>
              <w:rPr>
                <w:rFonts w:hint="eastAsia"/>
                <w:sz w:val="21"/>
              </w:rPr>
              <w:t xml:space="preserve"> </w:t>
            </w:r>
          </w:p>
          <w:p>
            <w:pPr>
              <w:spacing w:after="0"/>
              <w:ind w:left="1260" w:leftChars="700"/>
              <w:jc w:val="both"/>
              <w:rPr>
                <w:sz w:val="21"/>
              </w:rPr>
            </w:pPr>
            <w:r>
              <w:rPr>
                <w:sz w:val="21"/>
              </w:rPr>
              <w:t>回答：</w:t>
            </w:r>
          </w:p>
          <w:p>
            <w:pPr>
              <w:numPr>
                <w:ilvl w:val="0"/>
                <w:numId w:val="19"/>
              </w:numPr>
              <w:spacing w:after="0"/>
              <w:ind w:left="900" w:leftChars="500"/>
              <w:jc w:val="both"/>
              <w:rPr>
                <w:sz w:val="21"/>
              </w:rPr>
            </w:pPr>
            <w:r>
              <w:rPr>
                <w:rFonts w:hint="eastAsia"/>
                <w:sz w:val="21"/>
              </w:rPr>
              <w:t>是否可以分享一下您所参与的某一次社团活动的具体内容和经历？</w:t>
            </w:r>
          </w:p>
          <w:p>
            <w:pPr>
              <w:spacing w:after="0"/>
              <w:ind w:left="1260" w:leftChars="700"/>
              <w:jc w:val="both"/>
              <w:rPr>
                <w:sz w:val="21"/>
              </w:rPr>
            </w:pPr>
            <w:r>
              <w:rPr>
                <w:sz w:val="21"/>
              </w:rPr>
              <w:t>回答：</w:t>
            </w:r>
          </w:p>
          <w:p>
            <w:pPr>
              <w:numPr>
                <w:ilvl w:val="0"/>
                <w:numId w:val="19"/>
              </w:numPr>
              <w:spacing w:after="0"/>
              <w:ind w:left="900" w:leftChars="500"/>
              <w:jc w:val="both"/>
              <w:rPr>
                <w:sz w:val="21"/>
              </w:rPr>
            </w:pPr>
            <w:r>
              <w:rPr>
                <w:sz w:val="21"/>
              </w:rPr>
              <w:t>您在社团管理中的职责是什么？例如，您可能是宣传部的成员，需要负责社团的宣传工作；也可能是社团负责人，需要对整个社团进行管理。</w:t>
            </w:r>
          </w:p>
          <w:p>
            <w:pPr>
              <w:spacing w:after="0"/>
              <w:ind w:left="1260" w:leftChars="700"/>
              <w:jc w:val="both"/>
              <w:rPr>
                <w:sz w:val="21"/>
              </w:rPr>
            </w:pPr>
            <w:r>
              <w:rPr>
                <w:sz w:val="21"/>
              </w:rPr>
              <w:t>回答：</w:t>
            </w:r>
          </w:p>
          <w:p>
            <w:pPr>
              <w:numPr>
                <w:ilvl w:val="0"/>
                <w:numId w:val="19"/>
              </w:numPr>
              <w:spacing w:after="0"/>
              <w:ind w:left="900" w:leftChars="500"/>
              <w:jc w:val="both"/>
              <w:rPr>
                <w:sz w:val="21"/>
              </w:rPr>
            </w:pPr>
            <w:r>
              <w:rPr>
                <w:sz w:val="21"/>
              </w:rPr>
              <w:t>请您介绍一下在社团管理中，您通常是如何进行管理工作的？例如是有哪些常用功能，以及采用什么样的方式和方法等。</w:t>
            </w:r>
          </w:p>
          <w:p>
            <w:pPr>
              <w:spacing w:after="0"/>
              <w:ind w:left="1260" w:leftChars="700"/>
              <w:jc w:val="both"/>
              <w:rPr>
                <w:sz w:val="21"/>
              </w:rPr>
            </w:pPr>
            <w:r>
              <w:rPr>
                <w:sz w:val="21"/>
              </w:rPr>
              <w:t>回答：</w:t>
            </w:r>
          </w:p>
          <w:p>
            <w:pPr>
              <w:numPr>
                <w:ilvl w:val="0"/>
                <w:numId w:val="19"/>
              </w:numPr>
              <w:spacing w:after="0"/>
              <w:ind w:left="900" w:leftChars="500"/>
              <w:jc w:val="both"/>
              <w:rPr>
                <w:sz w:val="21"/>
              </w:rPr>
            </w:pPr>
            <w:r>
              <w:rPr>
                <w:sz w:val="21"/>
              </w:rPr>
              <w:t>您为何愿意参与到社团管理中来？您在使用社团管理系统时，都有哪些期望和建议？</w:t>
            </w:r>
          </w:p>
          <w:p>
            <w:pPr>
              <w:spacing w:after="0"/>
              <w:ind w:left="1260" w:leftChars="700"/>
              <w:jc w:val="both"/>
              <w:rPr>
                <w:sz w:val="21"/>
              </w:rPr>
            </w:pPr>
            <w:r>
              <w:rPr>
                <w:sz w:val="21"/>
              </w:rPr>
              <w:t>回答：</w:t>
            </w:r>
          </w:p>
          <w:p>
            <w:pPr>
              <w:spacing w:after="0"/>
              <w:ind w:left="900" w:leftChars="500"/>
              <w:jc w:val="both"/>
              <w:rPr>
                <w:sz w:val="21"/>
              </w:rPr>
            </w:pPr>
          </w:p>
          <w:p>
            <w:pPr>
              <w:spacing w:after="0"/>
              <w:ind w:left="900" w:leftChars="500" w:firstLine="420" w:firstLineChars="200"/>
              <w:jc w:val="both"/>
              <w:rPr>
                <w:sz w:val="21"/>
              </w:rPr>
            </w:pPr>
            <w:r>
              <w:rPr>
                <w:sz w:val="21"/>
              </w:rPr>
              <w:t>再次感谢您的配合，您的建议对我们来说非常宝贵。我们会尽力在社团管理系统的设计中考虑和采纳您的意见，以提供更好的使用体验给所有用户。若你有任何其他的意见或建议，也欢迎您随时告诉我们。</w:t>
            </w:r>
          </w:p>
          <w:p/>
        </w:tc>
      </w:tr>
    </w:tbl>
    <w:p/>
    <w:p>
      <w:pPr>
        <w:pStyle w:val="4"/>
        <w:ind w:firstLine="3420" w:firstLineChars="1425"/>
        <w:jc w:val="both"/>
      </w:pPr>
      <w:bookmarkStart w:id="19" w:name="_Toc18123"/>
      <w:r>
        <w:rPr>
          <w:rFonts w:hint="eastAsia"/>
        </w:rPr>
        <w:t>任务1.4社团管理采访记录分析（结果）</w:t>
      </w:r>
      <w:bookmarkEnd w:id="19"/>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14"/>
        <w:gridCol w:w="915"/>
        <w:gridCol w:w="1050"/>
        <w:gridCol w:w="1658"/>
        <w:gridCol w:w="1129"/>
        <w:gridCol w:w="1682"/>
        <w:gridCol w:w="785"/>
        <w:gridCol w:w="1782"/>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14"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915" w:type="dxa"/>
            <w:tcBorders>
              <w:top w:val="single" w:color="auto" w:sz="18" w:space="0"/>
              <w:bottom w:val="single" w:color="auto" w:sz="6" w:space="0"/>
            </w:tcBorders>
          </w:tcPr>
          <w:p>
            <w:pPr>
              <w:spacing w:after="0"/>
              <w:rPr>
                <w:rFonts w:hint="eastAsia" w:eastAsia="Microsoft YaHei UI"/>
                <w:lang w:eastAsia="zh-CN"/>
              </w:rPr>
            </w:pPr>
          </w:p>
        </w:tc>
        <w:tc>
          <w:tcPr>
            <w:tcW w:w="1050" w:type="dxa"/>
            <w:tcBorders>
              <w:top w:val="single" w:color="auto" w:sz="18" w:space="0"/>
              <w:bottom w:val="single" w:color="auto" w:sz="6" w:space="0"/>
            </w:tcBorders>
          </w:tcPr>
          <w:p>
            <w:pPr>
              <w:spacing w:after="0"/>
              <w:jc w:val="center"/>
            </w:pPr>
            <w:r>
              <w:rPr>
                <w:rFonts w:hint="eastAsia"/>
              </w:rPr>
              <w:t>学号</w:t>
            </w:r>
          </w:p>
        </w:tc>
        <w:tc>
          <w:tcPr>
            <w:tcW w:w="1658"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129" w:type="dxa"/>
            <w:tcBorders>
              <w:top w:val="single" w:color="auto" w:sz="18" w:space="0"/>
              <w:bottom w:val="single" w:color="auto" w:sz="6" w:space="0"/>
            </w:tcBorders>
          </w:tcPr>
          <w:p>
            <w:pPr>
              <w:spacing w:after="0"/>
              <w:jc w:val="center"/>
            </w:pPr>
            <w:r>
              <w:rPr>
                <w:rFonts w:hint="eastAsia"/>
              </w:rPr>
              <w:t>组别</w:t>
            </w:r>
          </w:p>
        </w:tc>
        <w:tc>
          <w:tcPr>
            <w:tcW w:w="1682" w:type="dxa"/>
            <w:tcBorders>
              <w:top w:val="single" w:color="auto" w:sz="18" w:space="0"/>
              <w:bottom w:val="single" w:color="auto" w:sz="6" w:space="0"/>
            </w:tcBorders>
          </w:tcPr>
          <w:p>
            <w:pPr>
              <w:spacing w:after="0"/>
              <w:ind w:firstLine="420"/>
              <w:jc w:val="center"/>
            </w:pPr>
          </w:p>
        </w:tc>
        <w:tc>
          <w:tcPr>
            <w:tcW w:w="785" w:type="dxa"/>
            <w:tcBorders>
              <w:top w:val="single" w:color="auto" w:sz="18" w:space="0"/>
              <w:bottom w:val="single" w:color="auto" w:sz="6" w:space="0"/>
            </w:tcBorders>
          </w:tcPr>
          <w:p>
            <w:pPr>
              <w:spacing w:after="0"/>
              <w:jc w:val="center"/>
            </w:pPr>
            <w:r>
              <w:rPr>
                <w:rFonts w:hint="eastAsia"/>
              </w:rPr>
              <w:t>绩效</w:t>
            </w:r>
          </w:p>
        </w:tc>
        <w:tc>
          <w:tcPr>
            <w:tcW w:w="1782"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14"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915" w:type="dxa"/>
            <w:tcBorders>
              <w:top w:val="single" w:color="auto" w:sz="6" w:space="0"/>
              <w:bottom w:val="single" w:color="auto" w:sz="6" w:space="0"/>
            </w:tcBorders>
          </w:tcPr>
          <w:p>
            <w:pPr>
              <w:spacing w:after="0"/>
              <w:jc w:val="center"/>
            </w:pPr>
            <w:r>
              <w:rPr>
                <w:rFonts w:hint="eastAsia" w:cs="Calibri"/>
              </w:rPr>
              <w:t>任务1.4</w:t>
            </w:r>
          </w:p>
        </w:tc>
        <w:tc>
          <w:tcPr>
            <w:tcW w:w="1050" w:type="dxa"/>
            <w:tcBorders>
              <w:top w:val="single" w:color="auto" w:sz="6" w:space="0"/>
              <w:bottom w:val="single" w:color="auto" w:sz="6" w:space="0"/>
            </w:tcBorders>
          </w:tcPr>
          <w:p>
            <w:pPr>
              <w:spacing w:after="0"/>
              <w:jc w:val="center"/>
            </w:pPr>
            <w:r>
              <w:rPr>
                <w:rFonts w:hint="eastAsia"/>
              </w:rPr>
              <w:t>任务名称</w:t>
            </w:r>
          </w:p>
        </w:tc>
        <w:tc>
          <w:tcPr>
            <w:tcW w:w="2787" w:type="dxa"/>
            <w:gridSpan w:val="2"/>
            <w:tcBorders>
              <w:top w:val="single" w:color="auto" w:sz="6" w:space="0"/>
              <w:bottom w:val="single" w:color="auto" w:sz="6" w:space="0"/>
            </w:tcBorders>
          </w:tcPr>
          <w:p>
            <w:pPr>
              <w:spacing w:after="0"/>
            </w:pPr>
            <w:r>
              <w:rPr>
                <w:rFonts w:hint="eastAsia" w:cs="Calibri"/>
              </w:rPr>
              <w:t>社团管理采访记录分析（结果）</w:t>
            </w:r>
          </w:p>
        </w:tc>
        <w:tc>
          <w:tcPr>
            <w:tcW w:w="1682" w:type="dxa"/>
            <w:tcBorders>
              <w:top w:val="single" w:color="auto" w:sz="6" w:space="0"/>
              <w:bottom w:val="single" w:color="auto" w:sz="6" w:space="0"/>
            </w:tcBorders>
          </w:tcPr>
          <w:p>
            <w:pPr>
              <w:spacing w:after="0"/>
            </w:pPr>
            <w:r>
              <w:rPr>
                <w:rFonts w:hint="eastAsia"/>
              </w:rPr>
              <w:t>其他责任人及占比</w:t>
            </w:r>
          </w:p>
        </w:tc>
        <w:tc>
          <w:tcPr>
            <w:tcW w:w="2567"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PrEx>
        <w:trPr>
          <w:trHeight w:val="13634" w:hRule="atLeast"/>
        </w:trPr>
        <w:tc>
          <w:tcPr>
            <w:tcW w:w="10207" w:type="dxa"/>
            <w:tcBorders>
              <w:tl2br w:val="nil"/>
              <w:tr2bl w:val="nil"/>
            </w:tcBorders>
          </w:tcPr>
          <w:p>
            <w:pPr>
              <w:spacing w:after="0"/>
              <w:ind w:firstLine="180" w:firstLineChars="100"/>
            </w:pPr>
            <w:r>
              <w:rPr>
                <w:rFonts w:hint="eastAsia"/>
              </w:rPr>
              <w:t>知识准备：</w:t>
            </w:r>
          </w:p>
          <w:p>
            <w:pPr>
              <w:numPr>
                <w:ilvl w:val="0"/>
                <w:numId w:val="20"/>
              </w:numPr>
              <w:spacing w:after="0"/>
              <w:ind w:firstLine="540" w:firstLineChars="300"/>
            </w:pPr>
            <w:r>
              <w:t>了解项目系统背景，</w:t>
            </w:r>
            <w:r>
              <w:rPr>
                <w:rFonts w:hint="eastAsia"/>
              </w:rPr>
              <w:t>使用</w:t>
            </w:r>
            <w:r>
              <w:t>5W1H分析法</w:t>
            </w:r>
            <w:r>
              <w:rPr>
                <w:rFonts w:hint="eastAsia"/>
              </w:rPr>
              <w:t>确定</w:t>
            </w:r>
            <w:r>
              <w:t>项目的目标用户</w:t>
            </w:r>
            <w:r>
              <w:rPr>
                <w:rFonts w:hint="eastAsia"/>
              </w:rPr>
              <w:t>，知道使用</w:t>
            </w:r>
            <w:r>
              <w:t>5W1H分析法分析用户需求</w:t>
            </w:r>
            <w:r>
              <w:rPr>
                <w:rFonts w:hint="eastAsia"/>
              </w:rPr>
              <w:t>的方法</w:t>
            </w:r>
            <w:r>
              <w:t>。</w:t>
            </w:r>
          </w:p>
          <w:p>
            <w:pPr>
              <w:spacing w:after="0"/>
              <w:ind w:firstLine="180" w:firstLineChars="100"/>
            </w:pPr>
            <w:r>
              <w:rPr>
                <w:rFonts w:hint="eastAsia"/>
              </w:rPr>
              <w:t>任务实施：</w:t>
            </w:r>
          </w:p>
          <w:p>
            <w:pPr>
              <w:numPr>
                <w:ilvl w:val="0"/>
                <w:numId w:val="21"/>
              </w:numPr>
              <w:spacing w:after="0"/>
              <w:ind w:firstLine="540" w:firstLineChars="300"/>
            </w:pPr>
            <w:r>
              <w:rPr>
                <w:rFonts w:hint="eastAsia"/>
              </w:rPr>
              <w:t>确定用户，根据采访记录确定每类</w:t>
            </w:r>
            <w:r>
              <w:t>用户</w:t>
            </w:r>
            <w:r>
              <w:rPr>
                <w:rFonts w:hint="eastAsia"/>
              </w:rPr>
              <w:t>的</w:t>
            </w:r>
            <w:r>
              <w:t>需求</w:t>
            </w:r>
            <w:r>
              <w:rPr>
                <w:rFonts w:hint="eastAsia"/>
              </w:rPr>
              <w:t>（注：每类用户应独立完成任务1.4）</w:t>
            </w:r>
          </w:p>
          <w:p>
            <w:pPr>
              <w:numPr>
                <w:ilvl w:val="0"/>
                <w:numId w:val="21"/>
              </w:numPr>
              <w:spacing w:after="0"/>
              <w:ind w:firstLine="540" w:firstLineChars="300"/>
            </w:pPr>
            <w:r>
              <w:rPr>
                <w:rFonts w:hint="eastAsia"/>
              </w:rPr>
              <w:t>本设计所有用户满分20分，其中完成分15分，质量分5分。</w:t>
            </w:r>
          </w:p>
          <w:p>
            <w:pPr>
              <w:spacing w:after="0"/>
              <w:ind w:left="540" w:leftChars="300"/>
            </w:pPr>
          </w:p>
          <w:p>
            <w:pPr>
              <w:spacing w:after="0"/>
              <w:ind w:left="540" w:leftChars="300"/>
              <w:jc w:val="center"/>
              <w:rPr>
                <w:sz w:val="28"/>
                <w:szCs w:val="28"/>
              </w:rPr>
            </w:pPr>
            <w:r>
              <w:rPr>
                <w:rFonts w:hint="eastAsia"/>
                <w:sz w:val="28"/>
                <w:szCs w:val="28"/>
              </w:rPr>
              <w:t>社团管理系统采访记录分析</w:t>
            </w:r>
          </w:p>
          <w:p>
            <w:pPr>
              <w:pStyle w:val="272"/>
              <w:ind w:left="1363" w:leftChars="407" w:hanging="630" w:hangingChars="300"/>
              <w:rPr>
                <w:sz w:val="21"/>
              </w:rPr>
            </w:pPr>
            <w:r>
              <w:rPr>
                <w:sz w:val="21"/>
              </w:rPr>
              <w:t>分析基础：</w:t>
            </w:r>
          </w:p>
          <w:p>
            <w:pPr>
              <w:pStyle w:val="272"/>
              <w:ind w:left="733" w:leftChars="407" w:firstLine="420" w:firstLineChars="200"/>
              <w:rPr>
                <w:sz w:val="21"/>
              </w:rPr>
            </w:pPr>
            <w:r>
              <w:rPr>
                <w:sz w:val="21"/>
              </w:rPr>
              <w:t>我们的采访对象涵盖了社团管理系统用户软件需求规格说明书所描述的学生、教师，社团干部，回收/删除用户数据管理人员和系统管理人员。</w:t>
            </w:r>
            <w:r>
              <w:rPr>
                <w:sz w:val="21"/>
              </w:rPr>
              <w:br w:type="textWrapping"/>
            </w:r>
          </w:p>
          <w:p>
            <w:pPr>
              <w:pStyle w:val="272"/>
              <w:numPr>
                <w:ilvl w:val="0"/>
                <w:numId w:val="22"/>
              </w:numPr>
              <w:rPr>
                <w:sz w:val="21"/>
              </w:rPr>
            </w:pPr>
            <w:r>
              <w:rPr>
                <w:sz w:val="21"/>
              </w:rPr>
              <w:t>用户类别：</w:t>
            </w:r>
            <w:r>
              <w:rPr>
                <w:sz w:val="21"/>
              </w:rPr>
              <w:br w:type="textWrapping"/>
            </w:r>
            <w:r>
              <w:rPr>
                <w:sz w:val="21"/>
              </w:rPr>
              <w:t>根据我们的采访记录，我们的使用者主要包括在学院中属于不同社团的学生、教师以及社团干部。同时，也包括了系统的后台管理人员，他们负责数据的添加、删除和更新等工作。</w:t>
            </w:r>
            <w:r>
              <w:rPr>
                <w:rFonts w:hint="eastAsia"/>
                <w:sz w:val="21"/>
              </w:rPr>
              <w:t>他们各自在系统中有着不同的角色和职责。</w:t>
            </w:r>
          </w:p>
          <w:p>
            <w:pPr>
              <w:pStyle w:val="272"/>
              <w:numPr>
                <w:ilvl w:val="0"/>
                <w:numId w:val="22"/>
              </w:numPr>
              <w:rPr>
                <w:sz w:val="21"/>
              </w:rPr>
            </w:pPr>
            <w:r>
              <w:rPr>
                <w:sz w:val="21"/>
              </w:rPr>
              <w:t>参与社团范围：</w:t>
            </w:r>
            <w:r>
              <w:rPr>
                <w:sz w:val="21"/>
              </w:rPr>
              <w:br w:type="textWrapping"/>
            </w:r>
            <w:r>
              <w:rPr>
                <w:sz w:val="21"/>
              </w:rPr>
              <w:t>参与者来自不同的社团，包括但不仅限于文学社、体育社、科学社、音乐社、戏剧社等，反映了我们的系统必须具有广泛的适用性，能够满足各类社团的管理需求。</w:t>
            </w:r>
          </w:p>
          <w:p>
            <w:pPr>
              <w:pStyle w:val="272"/>
              <w:numPr>
                <w:ilvl w:val="0"/>
                <w:numId w:val="22"/>
              </w:numPr>
              <w:rPr>
                <w:sz w:val="21"/>
              </w:rPr>
            </w:pPr>
            <w:r>
              <w:rPr>
                <w:sz w:val="21"/>
              </w:rPr>
              <w:t>参与时间：</w:t>
            </w:r>
            <w:r>
              <w:rPr>
                <w:sz w:val="21"/>
              </w:rPr>
              <w:br w:type="textWrapping"/>
            </w:r>
            <w:r>
              <w:rPr>
                <w:rFonts w:hint="eastAsia"/>
                <w:sz w:val="21"/>
              </w:rPr>
              <w:t>不同的用户对系统的使用频率可能会有差异。例如，社团干部可能每天都需要使用该系统，而一般的社团成员可能只在一些特定的时期，如社团招新或活动筹备期间才会使用。</w:t>
            </w:r>
          </w:p>
          <w:p>
            <w:pPr>
              <w:pStyle w:val="272"/>
              <w:numPr>
                <w:ilvl w:val="0"/>
                <w:numId w:val="22"/>
              </w:numPr>
              <w:rPr>
                <w:sz w:val="21"/>
              </w:rPr>
            </w:pPr>
            <w:r>
              <w:rPr>
                <w:sz w:val="21"/>
              </w:rPr>
              <w:t>管理内容：</w:t>
            </w:r>
            <w:r>
              <w:rPr>
                <w:sz w:val="21"/>
              </w:rPr>
              <w:br w:type="textWrapping"/>
            </w:r>
            <w:r>
              <w:rPr>
                <w:rFonts w:hint="eastAsia"/>
                <w:sz w:val="21"/>
              </w:rPr>
              <w:t>通过询问用户在社团管理中的职责和工作内容，我们可以了解他们在使用社团管理系统时需要哪些功能，比如社团信息管理、成员管理和数据处理等。</w:t>
            </w:r>
          </w:p>
          <w:p>
            <w:pPr>
              <w:pStyle w:val="272"/>
              <w:numPr>
                <w:ilvl w:val="0"/>
                <w:numId w:val="22"/>
              </w:numPr>
              <w:rPr>
                <w:sz w:val="21"/>
              </w:rPr>
            </w:pPr>
            <w:r>
              <w:rPr>
                <w:sz w:val="21"/>
              </w:rPr>
              <w:t>管理方式和工具：</w:t>
            </w:r>
            <w:r>
              <w:rPr>
                <w:sz w:val="21"/>
              </w:rPr>
              <w:br w:type="textWrapping"/>
            </w:r>
            <w:r>
              <w:rPr>
                <w:sz w:val="21"/>
              </w:rPr>
              <w:t>询问用户是如何完成社团管理工作的，可以了解他们的工作方式和习惯，比如他们是通过线上还是线下的方式进行社团管理，是否习惯使用电子化工具来进行管理工作。</w:t>
            </w:r>
          </w:p>
          <w:p>
            <w:pPr>
              <w:pStyle w:val="272"/>
              <w:numPr>
                <w:ilvl w:val="0"/>
                <w:numId w:val="22"/>
              </w:numPr>
              <w:rPr>
                <w:sz w:val="21"/>
              </w:rPr>
            </w:pPr>
            <w:r>
              <w:rPr>
                <w:sz w:val="21"/>
              </w:rPr>
              <w:t>用户参与社团并使用社团管理系统的原因：</w:t>
            </w:r>
            <w:r>
              <w:rPr>
                <w:sz w:val="21"/>
              </w:rPr>
              <w:br w:type="textWrapping"/>
            </w:r>
            <w:r>
              <w:rPr>
                <w:sz w:val="21"/>
              </w:rPr>
              <w:t>大部分参与者表示他们参与社团管理是因为他们想更好地履行他们在社团中的职责、对社团做出贡献，并且希望在此过程中提升自己的组织能力和团队合作能力等。他们期望的社团管理系统能够帮助他们提高管理效率，简化日常的社团管理工作。</w:t>
            </w:r>
          </w:p>
          <w:p>
            <w:pPr>
              <w:pStyle w:val="272"/>
              <w:ind w:left="1093"/>
              <w:rPr>
                <w:sz w:val="21"/>
              </w:rPr>
            </w:pPr>
          </w:p>
          <w:p>
            <w:pPr>
              <w:pStyle w:val="272"/>
              <w:ind w:left="733" w:leftChars="407" w:firstLine="420" w:firstLineChars="200"/>
              <w:rPr>
                <w:sz w:val="21"/>
              </w:rPr>
            </w:pPr>
            <w:r>
              <w:rPr>
                <w:sz w:val="21"/>
              </w:rPr>
              <w:t>综上所述，我们可以根据采访得到的反馈来进一步优化我们的社团管理系统，提供更高效、更便捷的功能，满足各类用户的需求。</w:t>
            </w:r>
          </w:p>
          <w:p/>
        </w:tc>
      </w:tr>
    </w:tbl>
    <w:p/>
    <w:p>
      <w:pPr>
        <w:pStyle w:val="4"/>
        <w:ind w:firstLine="3420" w:firstLineChars="1425"/>
        <w:jc w:val="both"/>
      </w:pPr>
      <w:bookmarkStart w:id="20" w:name="_Toc7124"/>
      <w:r>
        <w:rPr>
          <w:rFonts w:hint="eastAsia"/>
        </w:rPr>
        <w:t>任务1.5社团管理用户操作观察表（设计）</w:t>
      </w:r>
      <w:bookmarkEnd w:id="20"/>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90"/>
        <w:gridCol w:w="931"/>
        <w:gridCol w:w="987"/>
        <w:gridCol w:w="1729"/>
        <w:gridCol w:w="1311"/>
        <w:gridCol w:w="1776"/>
        <w:gridCol w:w="750"/>
        <w:gridCol w:w="1541"/>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90"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931" w:type="dxa"/>
            <w:tcBorders>
              <w:top w:val="single" w:color="auto" w:sz="18" w:space="0"/>
              <w:bottom w:val="single" w:color="auto" w:sz="6" w:space="0"/>
            </w:tcBorders>
          </w:tcPr>
          <w:p>
            <w:pPr>
              <w:spacing w:after="0"/>
              <w:rPr>
                <w:rFonts w:hint="eastAsia" w:eastAsia="Microsoft YaHei UI"/>
                <w:lang w:eastAsia="zh-CN"/>
              </w:rPr>
            </w:pPr>
          </w:p>
        </w:tc>
        <w:tc>
          <w:tcPr>
            <w:tcW w:w="987" w:type="dxa"/>
            <w:tcBorders>
              <w:top w:val="single" w:color="auto" w:sz="18" w:space="0"/>
              <w:bottom w:val="single" w:color="auto" w:sz="6" w:space="0"/>
            </w:tcBorders>
          </w:tcPr>
          <w:p>
            <w:pPr>
              <w:spacing w:after="0"/>
              <w:jc w:val="center"/>
            </w:pPr>
            <w:r>
              <w:rPr>
                <w:rFonts w:hint="eastAsia"/>
              </w:rPr>
              <w:t>学号</w:t>
            </w:r>
          </w:p>
        </w:tc>
        <w:tc>
          <w:tcPr>
            <w:tcW w:w="1729"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311" w:type="dxa"/>
            <w:tcBorders>
              <w:top w:val="single" w:color="auto" w:sz="18" w:space="0"/>
              <w:bottom w:val="single" w:color="auto" w:sz="6" w:space="0"/>
            </w:tcBorders>
          </w:tcPr>
          <w:p>
            <w:pPr>
              <w:spacing w:after="0"/>
              <w:jc w:val="center"/>
            </w:pPr>
            <w:r>
              <w:rPr>
                <w:rFonts w:hint="eastAsia"/>
              </w:rPr>
              <w:t>组别</w:t>
            </w:r>
          </w:p>
        </w:tc>
        <w:tc>
          <w:tcPr>
            <w:tcW w:w="1776" w:type="dxa"/>
            <w:tcBorders>
              <w:top w:val="single" w:color="auto" w:sz="18" w:space="0"/>
              <w:bottom w:val="single" w:color="auto" w:sz="6" w:space="0"/>
            </w:tcBorders>
          </w:tcPr>
          <w:p>
            <w:pPr>
              <w:spacing w:after="0"/>
              <w:ind w:firstLine="420"/>
              <w:jc w:val="center"/>
            </w:pPr>
          </w:p>
        </w:tc>
        <w:tc>
          <w:tcPr>
            <w:tcW w:w="750" w:type="dxa"/>
            <w:tcBorders>
              <w:top w:val="single" w:color="auto" w:sz="18" w:space="0"/>
              <w:bottom w:val="single" w:color="auto" w:sz="6" w:space="0"/>
            </w:tcBorders>
          </w:tcPr>
          <w:p>
            <w:pPr>
              <w:spacing w:after="0"/>
              <w:jc w:val="center"/>
            </w:pPr>
            <w:r>
              <w:rPr>
                <w:rFonts w:hint="eastAsia"/>
              </w:rPr>
              <w:t>绩效</w:t>
            </w:r>
          </w:p>
        </w:tc>
        <w:tc>
          <w:tcPr>
            <w:tcW w:w="1541"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90"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931" w:type="dxa"/>
            <w:tcBorders>
              <w:top w:val="single" w:color="auto" w:sz="6" w:space="0"/>
              <w:bottom w:val="single" w:color="auto" w:sz="6" w:space="0"/>
            </w:tcBorders>
          </w:tcPr>
          <w:p>
            <w:pPr>
              <w:spacing w:after="0"/>
              <w:jc w:val="center"/>
            </w:pPr>
            <w:r>
              <w:rPr>
                <w:rFonts w:hint="eastAsia" w:cs="Calibri"/>
              </w:rPr>
              <w:t>任务1.5</w:t>
            </w:r>
          </w:p>
        </w:tc>
        <w:tc>
          <w:tcPr>
            <w:tcW w:w="987" w:type="dxa"/>
            <w:tcBorders>
              <w:top w:val="single" w:color="auto" w:sz="6" w:space="0"/>
              <w:bottom w:val="single" w:color="auto" w:sz="6" w:space="0"/>
            </w:tcBorders>
          </w:tcPr>
          <w:p>
            <w:pPr>
              <w:spacing w:after="0"/>
              <w:jc w:val="center"/>
            </w:pPr>
            <w:r>
              <w:rPr>
                <w:rFonts w:hint="eastAsia"/>
              </w:rPr>
              <w:t>任务名称</w:t>
            </w:r>
          </w:p>
        </w:tc>
        <w:tc>
          <w:tcPr>
            <w:tcW w:w="3040" w:type="dxa"/>
            <w:gridSpan w:val="2"/>
            <w:tcBorders>
              <w:top w:val="single" w:color="auto" w:sz="6" w:space="0"/>
              <w:bottom w:val="single" w:color="auto" w:sz="6" w:space="0"/>
            </w:tcBorders>
          </w:tcPr>
          <w:p>
            <w:pPr>
              <w:spacing w:after="0"/>
            </w:pPr>
            <w:r>
              <w:rPr>
                <w:rFonts w:hint="eastAsia"/>
              </w:rPr>
              <w:t>社团管理用户操作观察表（设计）</w:t>
            </w:r>
          </w:p>
        </w:tc>
        <w:tc>
          <w:tcPr>
            <w:tcW w:w="1776" w:type="dxa"/>
            <w:tcBorders>
              <w:top w:val="single" w:color="auto" w:sz="6" w:space="0"/>
              <w:bottom w:val="single" w:color="auto" w:sz="6" w:space="0"/>
            </w:tcBorders>
          </w:tcPr>
          <w:p>
            <w:pPr>
              <w:spacing w:after="0"/>
            </w:pPr>
            <w:r>
              <w:rPr>
                <w:rFonts w:hint="eastAsia"/>
              </w:rPr>
              <w:t>其他责任人及占比</w:t>
            </w:r>
          </w:p>
        </w:tc>
        <w:tc>
          <w:tcPr>
            <w:tcW w:w="2291"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74" w:hRule="atLeast"/>
        </w:trPr>
        <w:tc>
          <w:tcPr>
            <w:tcW w:w="10207" w:type="dxa"/>
            <w:tcBorders>
              <w:tl2br w:val="nil"/>
              <w:tr2bl w:val="nil"/>
            </w:tcBorders>
          </w:tcPr>
          <w:p>
            <w:pPr>
              <w:spacing w:after="0"/>
              <w:ind w:firstLine="180" w:firstLineChars="100"/>
            </w:pPr>
            <w:r>
              <w:rPr>
                <w:rFonts w:hint="eastAsia"/>
              </w:rPr>
              <w:t>知识准备：</w:t>
            </w:r>
          </w:p>
          <w:p>
            <w:pPr>
              <w:numPr>
                <w:ilvl w:val="0"/>
                <w:numId w:val="23"/>
              </w:numPr>
              <w:spacing w:after="0"/>
              <w:ind w:firstLine="540" w:firstLineChars="300"/>
            </w:pPr>
            <w:r>
              <w:t>了解项目系统背景，</w:t>
            </w:r>
            <w:r>
              <w:rPr>
                <w:rFonts w:hint="eastAsia"/>
              </w:rPr>
              <w:t>选择</w:t>
            </w:r>
            <w:r>
              <w:t>项目的目标用户</w:t>
            </w:r>
            <w:r>
              <w:rPr>
                <w:rFonts w:hint="eastAsia"/>
              </w:rPr>
              <w:t>，使用</w:t>
            </w:r>
            <w:r>
              <w:t>5W1H分析法</w:t>
            </w:r>
            <w:r>
              <w:rPr>
                <w:rFonts w:hint="eastAsia"/>
              </w:rPr>
              <w:t>设计社团管理系统用户操作观察表</w:t>
            </w:r>
            <w:r>
              <w:t>。</w:t>
            </w:r>
          </w:p>
          <w:p>
            <w:pPr>
              <w:spacing w:after="0"/>
              <w:ind w:firstLine="180" w:firstLineChars="100"/>
            </w:pPr>
            <w:r>
              <w:rPr>
                <w:rFonts w:hint="eastAsia"/>
              </w:rPr>
              <w:t>任务实施：</w:t>
            </w:r>
          </w:p>
          <w:p>
            <w:pPr>
              <w:numPr>
                <w:ilvl w:val="0"/>
                <w:numId w:val="24"/>
              </w:numPr>
              <w:spacing w:after="0"/>
              <w:ind w:firstLine="540" w:firstLineChars="300"/>
            </w:pPr>
            <w:r>
              <w:rPr>
                <w:rFonts w:hint="eastAsia"/>
              </w:rPr>
              <w:t>寻找目标用户（如学生处用户等），设计用户操作观察表便于</w:t>
            </w:r>
            <w:r>
              <w:t>分析用户需求</w:t>
            </w:r>
            <w:r>
              <w:rPr>
                <w:rFonts w:hint="eastAsia"/>
              </w:rPr>
              <w:t>。</w:t>
            </w:r>
          </w:p>
          <w:p>
            <w:pPr>
              <w:numPr>
                <w:ilvl w:val="0"/>
                <w:numId w:val="24"/>
              </w:numPr>
              <w:spacing w:after="0"/>
              <w:ind w:firstLine="540" w:firstLineChars="300"/>
            </w:pPr>
            <w:r>
              <w:rPr>
                <w:rFonts w:hint="eastAsia"/>
              </w:rPr>
              <w:t>本设计满分10分，其中完成分8分，质量分2分。</w:t>
            </w:r>
          </w:p>
          <w:p>
            <w:pPr>
              <w:spacing w:after="0"/>
              <w:ind w:left="540" w:leftChars="300"/>
            </w:pPr>
          </w:p>
          <w:p>
            <w:pPr>
              <w:spacing w:after="0"/>
              <w:ind w:left="540" w:leftChars="300"/>
              <w:jc w:val="center"/>
              <w:rPr>
                <w:sz w:val="28"/>
                <w:szCs w:val="28"/>
              </w:rPr>
            </w:pPr>
            <w:r>
              <w:rPr>
                <w:rFonts w:hint="eastAsia"/>
                <w:sz w:val="28"/>
                <w:szCs w:val="28"/>
              </w:rPr>
              <w:t>社团管理系统用户操作观察表</w:t>
            </w:r>
          </w:p>
          <w:p>
            <w:pPr>
              <w:numPr>
                <w:ilvl w:val="0"/>
                <w:numId w:val="25"/>
              </w:numPr>
              <w:tabs>
                <w:tab w:val="left" w:pos="720"/>
              </w:tabs>
              <w:spacing w:after="0"/>
              <w:ind w:left="540" w:leftChars="300"/>
              <w:jc w:val="both"/>
              <w:rPr>
                <w:sz w:val="21"/>
                <w:szCs w:val="21"/>
              </w:rPr>
            </w:pPr>
            <w:r>
              <w:rPr>
                <w:sz w:val="21"/>
                <w:szCs w:val="21"/>
              </w:rPr>
              <w:t>Who</w:t>
            </w:r>
          </w:p>
          <w:p>
            <w:pPr>
              <w:spacing w:after="0"/>
              <w:ind w:left="539" w:firstLine="420" w:firstLineChars="200"/>
              <w:jc w:val="both"/>
              <w:rPr>
                <w:sz w:val="21"/>
                <w:szCs w:val="21"/>
              </w:rPr>
            </w:pPr>
            <w:r>
              <w:rPr>
                <w:sz w:val="21"/>
                <w:szCs w:val="21"/>
              </w:rPr>
              <w:t>观察对象：学生A（社团成员）、教师B（指导老师）、社团干部C、回收用户数据管理人员D、删除用户数据管理人员E、系统管理人员F。</w:t>
            </w:r>
          </w:p>
          <w:p>
            <w:pPr>
              <w:numPr>
                <w:ilvl w:val="0"/>
                <w:numId w:val="25"/>
              </w:numPr>
              <w:tabs>
                <w:tab w:val="left" w:pos="720"/>
              </w:tabs>
              <w:spacing w:after="0"/>
              <w:ind w:left="540" w:leftChars="300"/>
              <w:jc w:val="both"/>
              <w:rPr>
                <w:sz w:val="21"/>
                <w:szCs w:val="21"/>
              </w:rPr>
            </w:pPr>
            <w:r>
              <w:rPr>
                <w:sz w:val="21"/>
                <w:szCs w:val="21"/>
              </w:rPr>
              <w:t>Where</w:t>
            </w:r>
          </w:p>
          <w:p>
            <w:pPr>
              <w:spacing w:after="0"/>
              <w:ind w:left="900" w:leftChars="500"/>
              <w:jc w:val="both"/>
              <w:rPr>
                <w:sz w:val="21"/>
                <w:szCs w:val="21"/>
              </w:rPr>
            </w:pPr>
            <w:r>
              <w:rPr>
                <w:sz w:val="21"/>
                <w:szCs w:val="21"/>
              </w:rPr>
              <w:t>学生A：参与社团活动，成员所在社团为“文艺社”。</w:t>
            </w:r>
            <w:r>
              <w:rPr>
                <w:sz w:val="21"/>
                <w:szCs w:val="21"/>
              </w:rPr>
              <w:br w:type="textWrapping"/>
            </w:r>
            <w:r>
              <w:rPr>
                <w:sz w:val="21"/>
                <w:szCs w:val="21"/>
              </w:rPr>
              <w:t>教师B：指导文艺社的活动，对社团的管理进行监督。</w:t>
            </w:r>
            <w:r>
              <w:rPr>
                <w:sz w:val="21"/>
                <w:szCs w:val="21"/>
              </w:rPr>
              <w:br w:type="textWrapping"/>
            </w:r>
            <w:r>
              <w:rPr>
                <w:sz w:val="21"/>
                <w:szCs w:val="21"/>
              </w:rPr>
              <w:t>社团干部C：管理文艺社的成员信息。</w:t>
            </w:r>
            <w:r>
              <w:rPr>
                <w:sz w:val="21"/>
                <w:szCs w:val="21"/>
              </w:rPr>
              <w:br w:type="textWrapping"/>
            </w:r>
            <w:r>
              <w:rPr>
                <w:sz w:val="21"/>
                <w:szCs w:val="21"/>
              </w:rPr>
              <w:t>回收数据管理人员D和删除用户数据管理人员E：对文艺社的成员数据进行回收和删除。</w:t>
            </w:r>
            <w:r>
              <w:rPr>
                <w:sz w:val="21"/>
                <w:szCs w:val="21"/>
              </w:rPr>
              <w:br w:type="textWrapping"/>
            </w:r>
            <w:r>
              <w:rPr>
                <w:sz w:val="21"/>
                <w:szCs w:val="21"/>
              </w:rPr>
              <w:t>系统管理人员F：对社团管理系统的操作进行监控和管理。</w:t>
            </w:r>
          </w:p>
          <w:p>
            <w:pPr>
              <w:numPr>
                <w:ilvl w:val="0"/>
                <w:numId w:val="25"/>
              </w:numPr>
              <w:tabs>
                <w:tab w:val="left" w:pos="720"/>
              </w:tabs>
              <w:spacing w:after="0"/>
              <w:ind w:left="540" w:leftChars="300"/>
              <w:jc w:val="both"/>
              <w:rPr>
                <w:sz w:val="21"/>
                <w:szCs w:val="21"/>
              </w:rPr>
            </w:pPr>
            <w:r>
              <w:rPr>
                <w:rFonts w:hint="eastAsia"/>
                <w:sz w:val="21"/>
                <w:szCs w:val="21"/>
              </w:rPr>
              <w:t>When</w:t>
            </w:r>
          </w:p>
          <w:p>
            <w:pPr>
              <w:tabs>
                <w:tab w:val="left" w:pos="720"/>
              </w:tabs>
              <w:spacing w:after="0"/>
              <w:ind w:left="540" w:leftChars="300" w:firstLine="420" w:firstLineChars="200"/>
              <w:jc w:val="both"/>
              <w:rPr>
                <w:sz w:val="21"/>
                <w:szCs w:val="21"/>
              </w:rPr>
            </w:pPr>
            <w:r>
              <w:rPr>
                <w:sz w:val="21"/>
                <w:szCs w:val="21"/>
              </w:rPr>
              <w:t>以上用户在社团活动期间或有美术社成员信息更新、系统维护等事件发生时进行操作。</w:t>
            </w:r>
          </w:p>
          <w:p>
            <w:pPr>
              <w:numPr>
                <w:ilvl w:val="0"/>
                <w:numId w:val="25"/>
              </w:numPr>
              <w:tabs>
                <w:tab w:val="left" w:pos="720"/>
              </w:tabs>
              <w:spacing w:after="0"/>
              <w:ind w:left="540" w:leftChars="300"/>
              <w:jc w:val="both"/>
              <w:rPr>
                <w:sz w:val="21"/>
                <w:szCs w:val="21"/>
              </w:rPr>
            </w:pPr>
            <w:r>
              <w:rPr>
                <w:sz w:val="21"/>
                <w:szCs w:val="21"/>
              </w:rPr>
              <w:t>What</w:t>
            </w:r>
          </w:p>
          <w:p>
            <w:pPr>
              <w:spacing w:after="0"/>
              <w:ind w:left="900" w:leftChars="500"/>
              <w:jc w:val="both"/>
              <w:rPr>
                <w:sz w:val="21"/>
                <w:szCs w:val="21"/>
              </w:rPr>
            </w:pPr>
            <w:r>
              <w:rPr>
                <w:sz w:val="21"/>
                <w:szCs w:val="21"/>
              </w:rPr>
              <w:t>学生A：查看社团信息，更新个人信息。</w:t>
            </w:r>
            <w:r>
              <w:rPr>
                <w:sz w:val="21"/>
                <w:szCs w:val="21"/>
              </w:rPr>
              <w:br w:type="textWrapping"/>
            </w:r>
            <w:r>
              <w:rPr>
                <w:sz w:val="21"/>
                <w:szCs w:val="21"/>
              </w:rPr>
              <w:t>教师B：查看社团信息，查看所有学院信息，查看所有社团的指导老师。</w:t>
            </w:r>
            <w:r>
              <w:rPr>
                <w:sz w:val="21"/>
                <w:szCs w:val="21"/>
              </w:rPr>
              <w:br w:type="textWrapping"/>
            </w:r>
            <w:r>
              <w:rPr>
                <w:sz w:val="21"/>
                <w:szCs w:val="21"/>
              </w:rPr>
              <w:t>社团干部C：录入、查询、修改和删除社团成员信息，处理社团活动申请。</w:t>
            </w:r>
            <w:r>
              <w:rPr>
                <w:sz w:val="21"/>
                <w:szCs w:val="21"/>
              </w:rPr>
              <w:br w:type="textWrapping"/>
            </w:r>
            <w:r>
              <w:rPr>
                <w:sz w:val="21"/>
                <w:szCs w:val="21"/>
              </w:rPr>
              <w:t>回收用户数据管理人员D：查看所有数据，对不必要的数据进行回收。</w:t>
            </w:r>
            <w:r>
              <w:rPr>
                <w:sz w:val="21"/>
                <w:szCs w:val="21"/>
              </w:rPr>
              <w:br w:type="textWrapping"/>
            </w:r>
            <w:r>
              <w:rPr>
                <w:sz w:val="21"/>
                <w:szCs w:val="21"/>
              </w:rPr>
              <w:t>删除用户数据管理人员E：对需要永久删除的数据进行操作。</w:t>
            </w:r>
            <w:r>
              <w:rPr>
                <w:sz w:val="21"/>
                <w:szCs w:val="21"/>
              </w:rPr>
              <w:br w:type="textWrapping"/>
            </w:r>
            <w:r>
              <w:rPr>
                <w:sz w:val="21"/>
                <w:szCs w:val="21"/>
              </w:rPr>
              <w:t>系统管理人员F：对系统进行日常维护和突发事件处理。</w:t>
            </w:r>
          </w:p>
          <w:p>
            <w:pPr>
              <w:numPr>
                <w:ilvl w:val="0"/>
                <w:numId w:val="25"/>
              </w:numPr>
              <w:tabs>
                <w:tab w:val="left" w:pos="720"/>
              </w:tabs>
              <w:spacing w:after="0"/>
              <w:ind w:left="540" w:leftChars="300"/>
              <w:jc w:val="both"/>
              <w:rPr>
                <w:sz w:val="21"/>
                <w:szCs w:val="21"/>
              </w:rPr>
            </w:pPr>
            <w:r>
              <w:rPr>
                <w:sz w:val="21"/>
                <w:szCs w:val="21"/>
              </w:rPr>
              <w:t>How</w:t>
            </w:r>
          </w:p>
          <w:p>
            <w:pPr>
              <w:spacing w:after="0"/>
              <w:ind w:left="720" w:leftChars="400" w:firstLine="210" w:firstLineChars="100"/>
              <w:jc w:val="both"/>
              <w:rPr>
                <w:sz w:val="21"/>
                <w:szCs w:val="21"/>
              </w:rPr>
            </w:pPr>
            <w:r>
              <w:rPr>
                <w:sz w:val="21"/>
                <w:szCs w:val="21"/>
              </w:rPr>
              <w:t>他们通过登录社团管理系统，选择相应的功能模块进行操作。例如，查询数据时，他们会根据指定的命令在指定的位置进行搜索，填写信息时会在相应的栏目填写数据，修改和删除信息时会对选定的数据进行修改和删除。</w:t>
            </w:r>
          </w:p>
          <w:p>
            <w:pPr>
              <w:numPr>
                <w:ilvl w:val="0"/>
                <w:numId w:val="25"/>
              </w:numPr>
              <w:tabs>
                <w:tab w:val="left" w:pos="720"/>
              </w:tabs>
              <w:spacing w:after="0"/>
              <w:ind w:left="540" w:leftChars="300"/>
              <w:jc w:val="both"/>
              <w:rPr>
                <w:sz w:val="21"/>
                <w:szCs w:val="21"/>
              </w:rPr>
            </w:pPr>
            <w:r>
              <w:rPr>
                <w:sz w:val="21"/>
                <w:szCs w:val="21"/>
              </w:rPr>
              <w:t>Why</w:t>
            </w:r>
          </w:p>
          <w:p>
            <w:pPr>
              <w:spacing w:after="0"/>
              <w:ind w:left="358" w:leftChars="199" w:firstLine="525" w:firstLineChars="250"/>
              <w:jc w:val="both"/>
              <w:rPr>
                <w:sz w:val="21"/>
                <w:szCs w:val="21"/>
              </w:rPr>
            </w:pPr>
            <w:r>
              <w:rPr>
                <w:sz w:val="21"/>
                <w:szCs w:val="21"/>
              </w:rPr>
              <w:t>学生A、教师B和社团干部C参与社团管理工作主要是为了更好地组织和进行社团活动。他们通过社团管理系统查看和更新信息。回收和删除数据管理人员则主要是为了保证社团信息的安全和准确，避免不必要的存储压力。系统管理人员负责监控和维护系统的正常运行，保证系统的服务质量。</w:t>
            </w:r>
          </w:p>
          <w:p>
            <w:pPr>
              <w:spacing w:after="0"/>
              <w:ind w:left="358" w:leftChars="199" w:firstLine="525" w:firstLineChars="250"/>
              <w:jc w:val="both"/>
              <w:rPr>
                <w:sz w:val="21"/>
                <w:szCs w:val="21"/>
              </w:rPr>
            </w:pPr>
          </w:p>
        </w:tc>
      </w:tr>
    </w:tbl>
    <w:p/>
    <w:p>
      <w:pPr>
        <w:pStyle w:val="4"/>
        <w:ind w:firstLine="3420" w:firstLineChars="1425"/>
      </w:pPr>
      <w:bookmarkStart w:id="21" w:name="_Toc13083"/>
      <w:r>
        <w:rPr>
          <w:rFonts w:hint="eastAsia"/>
        </w:rPr>
        <w:t>任务1.6社团管理用户操作观察分析（结果）</w:t>
      </w:r>
      <w:bookmarkEnd w:id="21"/>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74"/>
        <w:gridCol w:w="963"/>
        <w:gridCol w:w="1034"/>
        <w:gridCol w:w="2060"/>
        <w:gridCol w:w="1177"/>
        <w:gridCol w:w="1706"/>
        <w:gridCol w:w="647"/>
        <w:gridCol w:w="145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74"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963" w:type="dxa"/>
            <w:tcBorders>
              <w:top w:val="single" w:color="auto" w:sz="18" w:space="0"/>
              <w:bottom w:val="single" w:color="auto" w:sz="6" w:space="0"/>
            </w:tcBorders>
          </w:tcPr>
          <w:p>
            <w:pPr>
              <w:spacing w:after="0"/>
              <w:rPr>
                <w:rFonts w:hint="eastAsia" w:eastAsia="Microsoft YaHei UI"/>
                <w:lang w:eastAsia="zh-CN"/>
              </w:rPr>
            </w:pPr>
          </w:p>
        </w:tc>
        <w:tc>
          <w:tcPr>
            <w:tcW w:w="1034" w:type="dxa"/>
            <w:tcBorders>
              <w:top w:val="single" w:color="auto" w:sz="18" w:space="0"/>
              <w:bottom w:val="single" w:color="auto" w:sz="6" w:space="0"/>
            </w:tcBorders>
          </w:tcPr>
          <w:p>
            <w:pPr>
              <w:spacing w:after="0"/>
              <w:jc w:val="center"/>
            </w:pPr>
            <w:r>
              <w:rPr>
                <w:rFonts w:hint="eastAsia"/>
              </w:rPr>
              <w:t>学号</w:t>
            </w:r>
          </w:p>
        </w:tc>
        <w:tc>
          <w:tcPr>
            <w:tcW w:w="2060"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177" w:type="dxa"/>
            <w:tcBorders>
              <w:top w:val="single" w:color="auto" w:sz="18" w:space="0"/>
              <w:bottom w:val="single" w:color="auto" w:sz="6" w:space="0"/>
            </w:tcBorders>
          </w:tcPr>
          <w:p>
            <w:pPr>
              <w:spacing w:after="0"/>
              <w:jc w:val="center"/>
            </w:pPr>
            <w:r>
              <w:rPr>
                <w:rFonts w:hint="eastAsia"/>
              </w:rPr>
              <w:t>组别</w:t>
            </w:r>
          </w:p>
        </w:tc>
        <w:tc>
          <w:tcPr>
            <w:tcW w:w="1706" w:type="dxa"/>
            <w:tcBorders>
              <w:top w:val="single" w:color="auto" w:sz="18" w:space="0"/>
              <w:bottom w:val="single" w:color="auto" w:sz="6" w:space="0"/>
            </w:tcBorders>
          </w:tcPr>
          <w:p>
            <w:pPr>
              <w:spacing w:after="0"/>
              <w:ind w:firstLine="420"/>
              <w:jc w:val="center"/>
            </w:pPr>
          </w:p>
        </w:tc>
        <w:tc>
          <w:tcPr>
            <w:tcW w:w="647" w:type="dxa"/>
            <w:tcBorders>
              <w:top w:val="single" w:color="auto" w:sz="18" w:space="0"/>
              <w:bottom w:val="single" w:color="auto" w:sz="6" w:space="0"/>
            </w:tcBorders>
          </w:tcPr>
          <w:p>
            <w:pPr>
              <w:spacing w:after="0"/>
              <w:jc w:val="center"/>
            </w:pPr>
            <w:r>
              <w:rPr>
                <w:rFonts w:hint="eastAsia"/>
              </w:rPr>
              <w:t>绩效</w:t>
            </w:r>
          </w:p>
        </w:tc>
        <w:tc>
          <w:tcPr>
            <w:tcW w:w="145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74"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963" w:type="dxa"/>
            <w:tcBorders>
              <w:top w:val="single" w:color="auto" w:sz="6" w:space="0"/>
              <w:bottom w:val="single" w:color="auto" w:sz="6" w:space="0"/>
            </w:tcBorders>
          </w:tcPr>
          <w:p>
            <w:pPr>
              <w:spacing w:after="0"/>
              <w:jc w:val="center"/>
            </w:pPr>
            <w:r>
              <w:rPr>
                <w:rFonts w:hint="eastAsia" w:cs="Calibri"/>
              </w:rPr>
              <w:t>任务1.6</w:t>
            </w:r>
          </w:p>
        </w:tc>
        <w:tc>
          <w:tcPr>
            <w:tcW w:w="1034" w:type="dxa"/>
            <w:tcBorders>
              <w:top w:val="single" w:color="auto" w:sz="6" w:space="0"/>
              <w:bottom w:val="single" w:color="auto" w:sz="6" w:space="0"/>
            </w:tcBorders>
          </w:tcPr>
          <w:p>
            <w:pPr>
              <w:spacing w:after="0"/>
              <w:jc w:val="center"/>
            </w:pPr>
            <w:r>
              <w:rPr>
                <w:rFonts w:hint="eastAsia"/>
              </w:rPr>
              <w:t>任务名称</w:t>
            </w:r>
          </w:p>
        </w:tc>
        <w:tc>
          <w:tcPr>
            <w:tcW w:w="3237" w:type="dxa"/>
            <w:gridSpan w:val="2"/>
            <w:tcBorders>
              <w:top w:val="single" w:color="auto" w:sz="6" w:space="0"/>
              <w:bottom w:val="single" w:color="auto" w:sz="6" w:space="0"/>
            </w:tcBorders>
          </w:tcPr>
          <w:p>
            <w:pPr>
              <w:spacing w:after="0"/>
            </w:pPr>
            <w:r>
              <w:rPr>
                <w:rFonts w:hint="eastAsia"/>
              </w:rPr>
              <w:t>社团管理用户操作观察分析（结果）</w:t>
            </w:r>
          </w:p>
        </w:tc>
        <w:tc>
          <w:tcPr>
            <w:tcW w:w="1706" w:type="dxa"/>
            <w:tcBorders>
              <w:top w:val="single" w:color="auto" w:sz="6" w:space="0"/>
              <w:bottom w:val="single" w:color="auto" w:sz="6" w:space="0"/>
            </w:tcBorders>
          </w:tcPr>
          <w:p>
            <w:pPr>
              <w:spacing w:after="0"/>
            </w:pPr>
            <w:r>
              <w:rPr>
                <w:rFonts w:hint="eastAsia"/>
              </w:rPr>
              <w:t>其他责任人及占比</w:t>
            </w:r>
          </w:p>
        </w:tc>
        <w:tc>
          <w:tcPr>
            <w:tcW w:w="2101"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50" w:hRule="atLeast"/>
        </w:trPr>
        <w:tc>
          <w:tcPr>
            <w:tcW w:w="10207" w:type="dxa"/>
            <w:tcBorders>
              <w:tl2br w:val="nil"/>
              <w:tr2bl w:val="nil"/>
            </w:tcBorders>
          </w:tcPr>
          <w:p>
            <w:pPr>
              <w:spacing w:after="0"/>
              <w:ind w:firstLine="180" w:firstLineChars="100"/>
            </w:pPr>
            <w:r>
              <w:rPr>
                <w:rFonts w:hint="eastAsia"/>
              </w:rPr>
              <w:t>知识准备：</w:t>
            </w:r>
          </w:p>
          <w:p>
            <w:pPr>
              <w:numPr>
                <w:ilvl w:val="0"/>
                <w:numId w:val="26"/>
              </w:numPr>
              <w:spacing w:after="0"/>
              <w:ind w:firstLine="540" w:firstLineChars="300"/>
            </w:pPr>
            <w:r>
              <w:t>了解项目系统背景，</w:t>
            </w:r>
            <w:r>
              <w:rPr>
                <w:rFonts w:hint="eastAsia"/>
              </w:rPr>
              <w:t>选择</w:t>
            </w:r>
            <w:r>
              <w:t>项目的目标用户</w:t>
            </w:r>
            <w:r>
              <w:rPr>
                <w:rFonts w:hint="eastAsia"/>
              </w:rPr>
              <w:t>，使用</w:t>
            </w:r>
            <w:r>
              <w:t>5W1H分析法</w:t>
            </w:r>
            <w:r>
              <w:rPr>
                <w:rFonts w:hint="eastAsia"/>
              </w:rPr>
              <w:t>分析社团管理系统用户操作观察表</w:t>
            </w:r>
            <w:r>
              <w:t>。</w:t>
            </w:r>
          </w:p>
          <w:p>
            <w:pPr>
              <w:spacing w:after="0"/>
              <w:ind w:firstLine="180" w:firstLineChars="100"/>
            </w:pPr>
            <w:r>
              <w:rPr>
                <w:rFonts w:hint="eastAsia"/>
              </w:rPr>
              <w:t>任务实施：</w:t>
            </w:r>
          </w:p>
          <w:p>
            <w:pPr>
              <w:numPr>
                <w:ilvl w:val="0"/>
                <w:numId w:val="27"/>
              </w:numPr>
              <w:spacing w:after="0"/>
              <w:ind w:firstLine="540" w:firstLineChars="300"/>
            </w:pPr>
            <w:r>
              <w:rPr>
                <w:rFonts w:hint="eastAsia"/>
              </w:rPr>
              <w:t>确定目标用户，根据用户操作观察表</w:t>
            </w:r>
            <w:r>
              <w:t>分析用户需求</w:t>
            </w:r>
            <w:r>
              <w:rPr>
                <w:rFonts w:hint="eastAsia"/>
              </w:rPr>
              <w:t>（注：每类用户应独立完成任务1.6）</w:t>
            </w:r>
          </w:p>
          <w:p>
            <w:pPr>
              <w:numPr>
                <w:ilvl w:val="0"/>
                <w:numId w:val="27"/>
              </w:numPr>
              <w:spacing w:after="0"/>
              <w:ind w:firstLine="540" w:firstLineChars="300"/>
            </w:pPr>
            <w:r>
              <w:rPr>
                <w:rFonts w:hint="eastAsia"/>
              </w:rPr>
              <w:t>本设计所有用户满分20分，其中完成分15分，质量分5分。</w:t>
            </w:r>
          </w:p>
          <w:p>
            <w:pPr>
              <w:spacing w:after="0"/>
              <w:ind w:left="540" w:leftChars="300"/>
            </w:pPr>
          </w:p>
          <w:p>
            <w:pPr>
              <w:spacing w:after="0"/>
              <w:ind w:left="540" w:leftChars="300"/>
              <w:jc w:val="center"/>
              <w:rPr>
                <w:sz w:val="28"/>
                <w:szCs w:val="28"/>
              </w:rPr>
            </w:pPr>
            <w:r>
              <w:rPr>
                <w:rFonts w:hint="eastAsia"/>
                <w:sz w:val="28"/>
                <w:szCs w:val="28"/>
              </w:rPr>
              <w:t>社团管理系统用户操作观察分析</w:t>
            </w:r>
          </w:p>
          <w:p>
            <w:pPr>
              <w:numPr>
                <w:ilvl w:val="0"/>
                <w:numId w:val="28"/>
              </w:numPr>
              <w:tabs>
                <w:tab w:val="left" w:pos="720"/>
              </w:tabs>
              <w:spacing w:after="0"/>
              <w:ind w:left="540" w:leftChars="300"/>
              <w:jc w:val="both"/>
              <w:rPr>
                <w:sz w:val="21"/>
                <w:szCs w:val="21"/>
              </w:rPr>
            </w:pPr>
            <w:r>
              <w:rPr>
                <w:sz w:val="21"/>
                <w:szCs w:val="21"/>
              </w:rPr>
              <w:t>Who</w:t>
            </w:r>
            <w:r>
              <w:rPr>
                <w:sz w:val="21"/>
                <w:szCs w:val="21"/>
              </w:rPr>
              <w:br w:type="textWrapping"/>
            </w:r>
            <w:r>
              <w:rPr>
                <w:sz w:val="21"/>
                <w:szCs w:val="21"/>
              </w:rPr>
              <w:t>用户身份包括学生、教师、社团干部、数据管理人员，以及系统管理人员。他们分别负责不同的功能模块，以满足社团管理所需的各项任务。</w:t>
            </w:r>
          </w:p>
          <w:p>
            <w:pPr>
              <w:numPr>
                <w:ilvl w:val="0"/>
                <w:numId w:val="28"/>
              </w:numPr>
              <w:tabs>
                <w:tab w:val="left" w:pos="720"/>
              </w:tabs>
              <w:spacing w:after="0"/>
              <w:ind w:left="540" w:leftChars="300"/>
              <w:jc w:val="both"/>
              <w:rPr>
                <w:sz w:val="21"/>
                <w:szCs w:val="21"/>
              </w:rPr>
            </w:pPr>
            <w:r>
              <w:rPr>
                <w:sz w:val="21"/>
                <w:szCs w:val="21"/>
              </w:rPr>
              <w:t>Where</w:t>
            </w:r>
            <w:r>
              <w:rPr>
                <w:sz w:val="21"/>
                <w:szCs w:val="21"/>
              </w:rPr>
              <w:br w:type="textWrapping"/>
            </w:r>
            <w:r>
              <w:rPr>
                <w:sz w:val="21"/>
                <w:szCs w:val="21"/>
              </w:rPr>
              <w:t>用户们都通过社团管理系统进行操作，处理的信息都是与各自相关的学院和社团信息，但不具体涉及特定社团的活动内容。</w:t>
            </w:r>
          </w:p>
          <w:p>
            <w:pPr>
              <w:numPr>
                <w:ilvl w:val="0"/>
                <w:numId w:val="28"/>
              </w:numPr>
              <w:tabs>
                <w:tab w:val="left" w:pos="720"/>
              </w:tabs>
              <w:spacing w:after="0"/>
              <w:ind w:left="540" w:leftChars="300"/>
              <w:jc w:val="both"/>
              <w:rPr>
                <w:sz w:val="21"/>
                <w:szCs w:val="21"/>
              </w:rPr>
            </w:pPr>
            <w:r>
              <w:rPr>
                <w:sz w:val="21"/>
                <w:szCs w:val="21"/>
              </w:rPr>
              <w:t>When</w:t>
            </w:r>
            <w:r>
              <w:rPr>
                <w:sz w:val="21"/>
                <w:szCs w:val="21"/>
              </w:rPr>
              <w:br w:type="textWrapping"/>
            </w:r>
            <w:r>
              <w:rPr>
                <w:sz w:val="21"/>
                <w:szCs w:val="21"/>
              </w:rPr>
              <w:t>用户们可以在任何时间进行操作，包括但不限于单次、多次，其中，学生、教师、社团干部主要在需要更新信息或进行日常事务处理时操作，数据管理人员和系统管理人员则需要根据数据存储和系统状态定期或需要时进行操作。</w:t>
            </w:r>
          </w:p>
          <w:p>
            <w:pPr>
              <w:numPr>
                <w:ilvl w:val="0"/>
                <w:numId w:val="28"/>
              </w:numPr>
              <w:tabs>
                <w:tab w:val="left" w:pos="720"/>
              </w:tabs>
              <w:spacing w:after="0"/>
              <w:ind w:left="540" w:leftChars="300"/>
              <w:jc w:val="both"/>
              <w:rPr>
                <w:sz w:val="21"/>
                <w:szCs w:val="21"/>
              </w:rPr>
            </w:pPr>
            <w:r>
              <w:rPr>
                <w:sz w:val="21"/>
                <w:szCs w:val="21"/>
              </w:rPr>
              <w:t>What</w:t>
            </w:r>
            <w:r>
              <w:rPr>
                <w:sz w:val="21"/>
                <w:szCs w:val="21"/>
              </w:rPr>
              <w:br w:type="textWrapping"/>
            </w:r>
            <w:r>
              <w:rPr>
                <w:sz w:val="21"/>
                <w:szCs w:val="21"/>
              </w:rPr>
              <w:t>学生主要进行个人信息的查看和修改，教师查看社团与学院信息，社团干部进行社团成员信息的管理</w:t>
            </w:r>
            <w:r>
              <w:rPr>
                <w:rFonts w:hint="eastAsia"/>
                <w:sz w:val="21"/>
                <w:szCs w:val="21"/>
              </w:rPr>
              <w:t>，</w:t>
            </w:r>
            <w:r>
              <w:rPr>
                <w:sz w:val="21"/>
                <w:szCs w:val="21"/>
              </w:rPr>
              <w:t>数据管理人员做数据的回收和删除，系统管理人员对系统进行监控和日常维护，以及突发事件的处理。</w:t>
            </w:r>
          </w:p>
          <w:p>
            <w:pPr>
              <w:numPr>
                <w:ilvl w:val="0"/>
                <w:numId w:val="28"/>
              </w:numPr>
              <w:tabs>
                <w:tab w:val="left" w:pos="720"/>
              </w:tabs>
              <w:spacing w:after="0"/>
              <w:ind w:left="540" w:leftChars="300"/>
              <w:jc w:val="both"/>
              <w:rPr>
                <w:sz w:val="21"/>
                <w:szCs w:val="21"/>
              </w:rPr>
            </w:pPr>
            <w:r>
              <w:rPr>
                <w:sz w:val="21"/>
                <w:szCs w:val="21"/>
              </w:rPr>
              <w:t>How</w:t>
            </w:r>
            <w:r>
              <w:rPr>
                <w:sz w:val="21"/>
                <w:szCs w:val="21"/>
              </w:rPr>
              <w:br w:type="textWrapping"/>
            </w:r>
            <w:r>
              <w:rPr>
                <w:sz w:val="21"/>
                <w:szCs w:val="21"/>
              </w:rPr>
              <w:t>所有用户都需先登录社团管理系统，然后切换到相应的功能模块，对数据进行查看、修改、增加或删除。例如，系统管理人员需要对系统的运行状况进行周期性检查，以保证系统的正常运行。</w:t>
            </w:r>
          </w:p>
          <w:p>
            <w:pPr>
              <w:numPr>
                <w:ilvl w:val="0"/>
                <w:numId w:val="28"/>
              </w:numPr>
              <w:tabs>
                <w:tab w:val="left" w:pos="720"/>
              </w:tabs>
              <w:spacing w:after="0"/>
              <w:ind w:left="540" w:leftChars="300"/>
              <w:jc w:val="both"/>
              <w:rPr>
                <w:sz w:val="21"/>
                <w:szCs w:val="21"/>
              </w:rPr>
            </w:pPr>
            <w:r>
              <w:rPr>
                <w:sz w:val="21"/>
                <w:szCs w:val="21"/>
              </w:rPr>
              <w:t>Why</w:t>
            </w:r>
            <w:r>
              <w:rPr>
                <w:sz w:val="21"/>
                <w:szCs w:val="21"/>
              </w:rPr>
              <w:br w:type="textWrapping"/>
            </w:r>
            <w:r>
              <w:rPr>
                <w:sz w:val="21"/>
                <w:szCs w:val="21"/>
              </w:rPr>
              <w:t>所有用户都是为了更好地完成各自的职责并实现社团管理的目标，通过操作社团管理系统，可以提高效率，保证社团活动的顺利进行。同时，数据管理人员和系统管理人员通过他们的操作，可以保障系统的稳定性和数据的准确性，从而为整个社团管理提供了基础支持。</w:t>
            </w:r>
          </w:p>
          <w:p>
            <w:pPr>
              <w:ind w:firstLine="732" w:firstLineChars="407"/>
            </w:pPr>
          </w:p>
          <w:p>
            <w:pPr>
              <w:ind w:firstLine="732" w:firstLineChars="407"/>
            </w:pPr>
          </w:p>
          <w:p>
            <w:pPr>
              <w:ind w:firstLine="732" w:firstLineChars="407"/>
            </w:pPr>
          </w:p>
          <w:p>
            <w:pPr>
              <w:ind w:firstLine="732" w:firstLineChars="407"/>
            </w:pPr>
          </w:p>
          <w:p/>
          <w:p>
            <w:pPr>
              <w:rPr>
                <w:rFonts w:hint="eastAsia"/>
              </w:rPr>
            </w:pPr>
          </w:p>
          <w:p/>
        </w:tc>
      </w:tr>
    </w:tbl>
    <w:p>
      <w:pPr>
        <w:pStyle w:val="4"/>
        <w:ind w:firstLine="0" w:firstLineChars="0"/>
        <w:jc w:val="center"/>
      </w:pPr>
      <w:bookmarkStart w:id="22" w:name="_Toc29580"/>
      <w:r>
        <w:rPr>
          <w:rFonts w:hint="eastAsia"/>
        </w:rPr>
        <w:t>任务1.7社团管理系统用户软件需求规格说明书</w:t>
      </w:r>
      <w:bookmarkEnd w:id="22"/>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90"/>
        <w:gridCol w:w="1058"/>
        <w:gridCol w:w="1010"/>
        <w:gridCol w:w="2176"/>
        <w:gridCol w:w="1211"/>
        <w:gridCol w:w="1674"/>
        <w:gridCol w:w="663"/>
        <w:gridCol w:w="1233"/>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90"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58" w:type="dxa"/>
            <w:tcBorders>
              <w:top w:val="single" w:color="auto" w:sz="18" w:space="0"/>
              <w:bottom w:val="single" w:color="auto" w:sz="6" w:space="0"/>
            </w:tcBorders>
          </w:tcPr>
          <w:p>
            <w:pPr>
              <w:spacing w:after="0"/>
              <w:rPr>
                <w:rFonts w:hint="eastAsia" w:eastAsia="Microsoft YaHei UI"/>
                <w:lang w:eastAsia="zh-CN"/>
              </w:rPr>
            </w:pPr>
          </w:p>
        </w:tc>
        <w:tc>
          <w:tcPr>
            <w:tcW w:w="1010" w:type="dxa"/>
            <w:tcBorders>
              <w:top w:val="single" w:color="auto" w:sz="18" w:space="0"/>
              <w:bottom w:val="single" w:color="auto" w:sz="6" w:space="0"/>
            </w:tcBorders>
          </w:tcPr>
          <w:p>
            <w:pPr>
              <w:spacing w:after="0"/>
              <w:jc w:val="center"/>
            </w:pPr>
            <w:r>
              <w:rPr>
                <w:rFonts w:hint="eastAsia"/>
              </w:rPr>
              <w:t>学号</w:t>
            </w:r>
          </w:p>
        </w:tc>
        <w:tc>
          <w:tcPr>
            <w:tcW w:w="2176"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211" w:type="dxa"/>
            <w:tcBorders>
              <w:top w:val="single" w:color="auto" w:sz="18" w:space="0"/>
              <w:bottom w:val="single" w:color="auto" w:sz="6" w:space="0"/>
            </w:tcBorders>
          </w:tcPr>
          <w:p>
            <w:pPr>
              <w:spacing w:after="0"/>
              <w:jc w:val="center"/>
            </w:pPr>
            <w:r>
              <w:rPr>
                <w:rFonts w:hint="eastAsia"/>
              </w:rPr>
              <w:t>组别</w:t>
            </w:r>
          </w:p>
        </w:tc>
        <w:tc>
          <w:tcPr>
            <w:tcW w:w="1674" w:type="dxa"/>
            <w:tcBorders>
              <w:top w:val="single" w:color="auto" w:sz="18" w:space="0"/>
              <w:bottom w:val="single" w:color="auto" w:sz="6" w:space="0"/>
            </w:tcBorders>
          </w:tcPr>
          <w:p>
            <w:pPr>
              <w:spacing w:after="0"/>
              <w:ind w:firstLine="420"/>
              <w:jc w:val="center"/>
            </w:pPr>
          </w:p>
        </w:tc>
        <w:tc>
          <w:tcPr>
            <w:tcW w:w="663" w:type="dxa"/>
            <w:tcBorders>
              <w:top w:val="single" w:color="auto" w:sz="18" w:space="0"/>
              <w:bottom w:val="single" w:color="auto" w:sz="6" w:space="0"/>
            </w:tcBorders>
          </w:tcPr>
          <w:p>
            <w:pPr>
              <w:spacing w:after="0"/>
              <w:jc w:val="center"/>
            </w:pPr>
            <w:r>
              <w:rPr>
                <w:rFonts w:hint="eastAsia"/>
              </w:rPr>
              <w:t>绩效</w:t>
            </w:r>
          </w:p>
        </w:tc>
        <w:tc>
          <w:tcPr>
            <w:tcW w:w="1233"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90"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58" w:type="dxa"/>
            <w:tcBorders>
              <w:top w:val="single" w:color="auto" w:sz="6" w:space="0"/>
              <w:bottom w:val="single" w:color="auto" w:sz="6" w:space="0"/>
            </w:tcBorders>
          </w:tcPr>
          <w:p>
            <w:pPr>
              <w:spacing w:after="0"/>
              <w:jc w:val="center"/>
            </w:pPr>
            <w:r>
              <w:rPr>
                <w:rFonts w:hint="eastAsia" w:cs="Calibri"/>
              </w:rPr>
              <w:t>任务1.7</w:t>
            </w:r>
          </w:p>
        </w:tc>
        <w:tc>
          <w:tcPr>
            <w:tcW w:w="1010" w:type="dxa"/>
            <w:tcBorders>
              <w:top w:val="single" w:color="auto" w:sz="6" w:space="0"/>
              <w:bottom w:val="single" w:color="auto" w:sz="6" w:space="0"/>
            </w:tcBorders>
          </w:tcPr>
          <w:p>
            <w:pPr>
              <w:spacing w:after="0"/>
              <w:jc w:val="center"/>
            </w:pPr>
            <w:r>
              <w:rPr>
                <w:rFonts w:hint="eastAsia"/>
              </w:rPr>
              <w:t>任务名称</w:t>
            </w:r>
          </w:p>
        </w:tc>
        <w:tc>
          <w:tcPr>
            <w:tcW w:w="3387" w:type="dxa"/>
            <w:gridSpan w:val="2"/>
            <w:tcBorders>
              <w:top w:val="single" w:color="auto" w:sz="6" w:space="0"/>
              <w:bottom w:val="single" w:color="auto" w:sz="6" w:space="0"/>
            </w:tcBorders>
          </w:tcPr>
          <w:p>
            <w:pPr>
              <w:spacing w:after="0"/>
            </w:pPr>
            <w:r>
              <w:rPr>
                <w:rFonts w:hint="eastAsia"/>
              </w:rPr>
              <w:t>社团管理系统用户软件需求规格说明书</w:t>
            </w:r>
          </w:p>
        </w:tc>
        <w:tc>
          <w:tcPr>
            <w:tcW w:w="1674" w:type="dxa"/>
            <w:tcBorders>
              <w:top w:val="single" w:color="auto" w:sz="6" w:space="0"/>
              <w:bottom w:val="single" w:color="auto" w:sz="6" w:space="0"/>
            </w:tcBorders>
          </w:tcPr>
          <w:p>
            <w:pPr>
              <w:spacing w:after="0"/>
            </w:pPr>
            <w:r>
              <w:rPr>
                <w:rFonts w:hint="eastAsia"/>
              </w:rPr>
              <w:t>其他责任人及占比</w:t>
            </w:r>
          </w:p>
        </w:tc>
        <w:tc>
          <w:tcPr>
            <w:tcW w:w="1896"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16" w:hRule="atLeast"/>
        </w:trPr>
        <w:tc>
          <w:tcPr>
            <w:tcW w:w="10207" w:type="dxa"/>
            <w:tcBorders>
              <w:tl2br w:val="nil"/>
              <w:tr2bl w:val="nil"/>
            </w:tcBorders>
          </w:tcPr>
          <w:p>
            <w:pPr>
              <w:spacing w:after="0"/>
              <w:ind w:firstLine="180" w:firstLineChars="100"/>
            </w:pPr>
            <w:r>
              <w:rPr>
                <w:rFonts w:hint="eastAsia"/>
              </w:rPr>
              <w:t>知识准备：</w:t>
            </w:r>
          </w:p>
          <w:p>
            <w:pPr>
              <w:numPr>
                <w:ilvl w:val="0"/>
                <w:numId w:val="29"/>
              </w:numPr>
              <w:spacing w:after="0"/>
              <w:ind w:firstLine="540" w:firstLineChars="300"/>
            </w:pPr>
            <w:r>
              <w:t>了解项目系统背景，</w:t>
            </w:r>
            <w:r>
              <w:rPr>
                <w:rFonts w:hint="eastAsia"/>
              </w:rPr>
              <w:t>确定</w:t>
            </w:r>
            <w:r>
              <w:t>项目的目标用户</w:t>
            </w:r>
            <w:r>
              <w:rPr>
                <w:rFonts w:hint="eastAsia"/>
              </w:rPr>
              <w:t>，学会项目小组交流与评审</w:t>
            </w:r>
            <w:r>
              <w:t>。</w:t>
            </w:r>
          </w:p>
          <w:p>
            <w:pPr>
              <w:spacing w:after="0"/>
              <w:ind w:firstLine="180" w:firstLineChars="100"/>
            </w:pPr>
            <w:r>
              <w:rPr>
                <w:rFonts w:hint="eastAsia"/>
              </w:rPr>
              <w:t>任务实施：</w:t>
            </w:r>
          </w:p>
          <w:p>
            <w:pPr>
              <w:numPr>
                <w:ilvl w:val="0"/>
                <w:numId w:val="30"/>
              </w:numPr>
              <w:spacing w:after="0"/>
              <w:ind w:firstLine="540" w:firstLineChars="300"/>
            </w:pPr>
            <w:r>
              <w:rPr>
                <w:rFonts w:hint="eastAsia"/>
              </w:rPr>
              <w:t>项目小组所有成员应充分表达和沟通，确定项目目标用户。然后组长组织集体交流评审，根据任务1.2、任务1.4、任务1.6的分析结果，逐条编制用户社团管理系统用户软件需求规格说明书。</w:t>
            </w:r>
          </w:p>
          <w:p>
            <w:pPr>
              <w:numPr>
                <w:ilvl w:val="0"/>
                <w:numId w:val="30"/>
              </w:numPr>
              <w:spacing w:after="0"/>
              <w:ind w:firstLine="540" w:firstLineChars="300"/>
            </w:pPr>
            <w:r>
              <w:rPr>
                <w:rFonts w:hint="eastAsia"/>
              </w:rPr>
              <w:t>本设计满分20分，其中完成分15分，质量分5分。</w:t>
            </w:r>
          </w:p>
          <w:p>
            <w:pPr>
              <w:spacing w:after="0"/>
              <w:ind w:left="540" w:leftChars="300"/>
            </w:pPr>
          </w:p>
          <w:p>
            <w:pPr>
              <w:spacing w:after="0"/>
              <w:ind w:left="540" w:leftChars="300"/>
              <w:jc w:val="center"/>
              <w:rPr>
                <w:sz w:val="28"/>
                <w:szCs w:val="28"/>
              </w:rPr>
            </w:pPr>
            <w:r>
              <w:rPr>
                <w:rFonts w:hint="eastAsia"/>
                <w:sz w:val="28"/>
                <w:szCs w:val="28"/>
              </w:rPr>
              <w:t>社团管理系统用户软件需求规格说明书</w:t>
            </w:r>
          </w:p>
          <w:p>
            <w:pPr>
              <w:spacing w:after="0"/>
              <w:ind w:left="540" w:leftChars="300"/>
            </w:pPr>
            <w:r>
              <w:rPr>
                <w:rFonts w:hint="eastAsia"/>
              </w:rPr>
              <w:t>用户软件需求规格说明书应包括如下内容：</w:t>
            </w:r>
          </w:p>
          <w:p>
            <w:pPr>
              <w:spacing w:after="0"/>
              <w:ind w:left="540" w:leftChars="300"/>
            </w:pPr>
            <w:r>
              <w:rPr>
                <w:rFonts w:hint="eastAsia"/>
              </w:rPr>
              <w:t>1、软件名称</w:t>
            </w:r>
          </w:p>
          <w:p>
            <w:pPr>
              <w:spacing w:after="0"/>
              <w:ind w:left="540" w:leftChars="300"/>
            </w:pPr>
            <w:r>
              <w:rPr>
                <w:rFonts w:hint="eastAsia"/>
              </w:rPr>
              <w:t>2、系统使用用户</w:t>
            </w:r>
          </w:p>
          <w:p>
            <w:pPr>
              <w:spacing w:after="0"/>
              <w:ind w:left="540" w:leftChars="300"/>
            </w:pPr>
            <w:r>
              <w:rPr>
                <w:rFonts w:hint="eastAsia"/>
              </w:rPr>
              <w:t>3、系统功能概述</w:t>
            </w:r>
          </w:p>
          <w:p>
            <w:pPr>
              <w:spacing w:after="0"/>
              <w:ind w:left="540" w:leftChars="300"/>
            </w:pPr>
            <w:r>
              <w:rPr>
                <w:rFonts w:hint="eastAsia"/>
              </w:rPr>
              <w:t>4、按用户分类分条列出所有用户的需求功能说明</w:t>
            </w:r>
          </w:p>
          <w:p>
            <w:pPr>
              <w:spacing w:after="0"/>
              <w:ind w:left="540" w:leftChars="300"/>
              <w:jc w:val="center"/>
              <w:rPr>
                <w:sz w:val="28"/>
                <w:szCs w:val="28"/>
              </w:rPr>
            </w:pPr>
          </w:p>
          <w:p>
            <w:pPr>
              <w:spacing w:after="0"/>
              <w:ind w:left="540" w:leftChars="300"/>
              <w:rPr>
                <w:sz w:val="21"/>
                <w:szCs w:val="21"/>
              </w:rPr>
            </w:pPr>
            <w:r>
              <w:rPr>
                <w:rFonts w:hint="eastAsia"/>
                <w:sz w:val="21"/>
                <w:szCs w:val="21"/>
              </w:rPr>
              <w:t>用户软件需求规格说明书应包括如下内容：</w:t>
            </w:r>
          </w:p>
          <w:p>
            <w:pPr>
              <w:spacing w:after="0"/>
              <w:ind w:left="540" w:leftChars="300"/>
              <w:rPr>
                <w:sz w:val="21"/>
                <w:szCs w:val="21"/>
              </w:rPr>
            </w:pPr>
            <w:r>
              <w:rPr>
                <w:rFonts w:hint="eastAsia"/>
                <w:sz w:val="21"/>
                <w:szCs w:val="21"/>
              </w:rPr>
              <w:t>1、软件名称：社团管理系统</w:t>
            </w:r>
          </w:p>
          <w:p>
            <w:pPr>
              <w:spacing w:after="0"/>
              <w:ind w:left="540" w:leftChars="300"/>
              <w:rPr>
                <w:sz w:val="21"/>
                <w:szCs w:val="21"/>
              </w:rPr>
            </w:pPr>
            <w:r>
              <w:rPr>
                <w:rFonts w:hint="eastAsia"/>
                <w:sz w:val="21"/>
                <w:szCs w:val="21"/>
              </w:rPr>
              <w:t>2、系统使用用户：学生、教师, 社团干部,回收/删除用户数据管理人员, 系统管理人员</w:t>
            </w:r>
          </w:p>
          <w:p>
            <w:pPr>
              <w:spacing w:after="0"/>
              <w:ind w:left="540" w:leftChars="300"/>
              <w:rPr>
                <w:sz w:val="21"/>
                <w:szCs w:val="21"/>
              </w:rPr>
            </w:pPr>
            <w:r>
              <w:rPr>
                <w:rFonts w:hint="eastAsia"/>
                <w:sz w:val="21"/>
                <w:szCs w:val="21"/>
              </w:rPr>
              <w:t>3、系统功能概述：</w:t>
            </w:r>
          </w:p>
          <w:p>
            <w:pPr>
              <w:spacing w:after="0"/>
              <w:ind w:left="540" w:leftChars="300" w:firstLine="420" w:firstLineChars="200"/>
              <w:rPr>
                <w:sz w:val="21"/>
                <w:szCs w:val="21"/>
              </w:rPr>
            </w:pPr>
            <w:r>
              <w:rPr>
                <w:rFonts w:hint="eastAsia"/>
                <w:sz w:val="21"/>
                <w:szCs w:val="21"/>
              </w:rPr>
              <w:t>社团管理系统是一个用于管理学生社团的软件，旨在提供方便、高效的管理方式，帮助用户更好地管理社团事务。该系统包括以下功能：</w:t>
            </w:r>
          </w:p>
          <w:p>
            <w:pPr>
              <w:pStyle w:val="272"/>
              <w:numPr>
                <w:ilvl w:val="0"/>
                <w:numId w:val="31"/>
              </w:numPr>
              <w:rPr>
                <w:sz w:val="21"/>
                <w:szCs w:val="21"/>
              </w:rPr>
            </w:pPr>
            <w:r>
              <w:rPr>
                <w:rFonts w:hint="eastAsia"/>
                <w:sz w:val="21"/>
                <w:szCs w:val="21"/>
              </w:rPr>
              <w:t>社团信息管理：可以查看、编辑和管理社团的基本信息，包括社团名称、社团成员等。</w:t>
            </w:r>
          </w:p>
          <w:p>
            <w:pPr>
              <w:pStyle w:val="272"/>
              <w:numPr>
                <w:ilvl w:val="0"/>
                <w:numId w:val="31"/>
              </w:numPr>
              <w:spacing w:after="0"/>
              <w:rPr>
                <w:sz w:val="21"/>
                <w:szCs w:val="21"/>
              </w:rPr>
            </w:pPr>
            <w:r>
              <w:rPr>
                <w:rFonts w:hint="eastAsia"/>
                <w:sz w:val="21"/>
                <w:szCs w:val="21"/>
              </w:rPr>
              <w:t>成员管理：社团负责人可以查看、添加和删除成员信息，包括姓名、学号、联系方式等。</w:t>
            </w:r>
          </w:p>
          <w:p>
            <w:pPr>
              <w:pStyle w:val="272"/>
              <w:numPr>
                <w:ilvl w:val="0"/>
                <w:numId w:val="31"/>
              </w:numPr>
              <w:spacing w:after="0"/>
              <w:rPr>
                <w:sz w:val="21"/>
                <w:szCs w:val="21"/>
              </w:rPr>
            </w:pPr>
            <w:r>
              <w:rPr>
                <w:rFonts w:hint="eastAsia"/>
                <w:sz w:val="21"/>
                <w:szCs w:val="21"/>
              </w:rPr>
              <w:t>系统管理：管理员可以设置系统参数，管理用户账号等。</w:t>
            </w:r>
          </w:p>
          <w:p>
            <w:pPr>
              <w:spacing w:after="0"/>
              <w:ind w:left="540" w:leftChars="300"/>
              <w:rPr>
                <w:sz w:val="21"/>
                <w:szCs w:val="21"/>
              </w:rPr>
            </w:pPr>
            <w:r>
              <w:rPr>
                <w:rFonts w:hint="eastAsia"/>
                <w:sz w:val="21"/>
                <w:szCs w:val="21"/>
              </w:rPr>
              <w:t>4、按用户分类分条列出所有用户的需求功能说明。</w:t>
            </w:r>
          </w:p>
          <w:p>
            <w:pPr>
              <w:rPr>
                <w:sz w:val="21"/>
                <w:szCs w:val="21"/>
              </w:rPr>
            </w:pPr>
            <w:r>
              <w:rPr>
                <w:rFonts w:hint="eastAsia"/>
                <w:sz w:val="21"/>
                <w:szCs w:val="21"/>
              </w:rPr>
              <w:t>按用户分类分条列出所有用户的需求功能说明。</w:t>
            </w:r>
          </w:p>
          <w:p>
            <w:pPr>
              <w:pStyle w:val="272"/>
              <w:numPr>
                <w:ilvl w:val="0"/>
                <w:numId w:val="32"/>
              </w:numPr>
              <w:ind w:left="720" w:leftChars="400"/>
              <w:rPr>
                <w:sz w:val="21"/>
                <w:szCs w:val="21"/>
              </w:rPr>
            </w:pPr>
            <w:r>
              <w:rPr>
                <w:sz w:val="21"/>
                <w:szCs w:val="21"/>
              </w:rPr>
              <w:t>学生：</w:t>
            </w:r>
          </w:p>
          <w:p>
            <w:pPr>
              <w:pStyle w:val="272"/>
              <w:numPr>
                <w:ilvl w:val="0"/>
                <w:numId w:val="33"/>
              </w:numPr>
              <w:ind w:left="1139" w:leftChars="633"/>
              <w:rPr>
                <w:sz w:val="21"/>
                <w:szCs w:val="21"/>
              </w:rPr>
            </w:pPr>
            <w:r>
              <w:rPr>
                <w:sz w:val="21"/>
                <w:szCs w:val="21"/>
              </w:rPr>
              <w:t>查看社团信息。</w:t>
            </w:r>
          </w:p>
          <w:p>
            <w:pPr>
              <w:pStyle w:val="272"/>
              <w:numPr>
                <w:ilvl w:val="0"/>
                <w:numId w:val="33"/>
              </w:numPr>
              <w:ind w:left="1139" w:leftChars="633"/>
              <w:rPr>
                <w:sz w:val="21"/>
                <w:szCs w:val="21"/>
              </w:rPr>
            </w:pPr>
            <w:r>
              <w:rPr>
                <w:sz w:val="21"/>
                <w:szCs w:val="21"/>
              </w:rPr>
              <w:t>查看所在学院的信息。</w:t>
            </w:r>
          </w:p>
          <w:p>
            <w:pPr>
              <w:pStyle w:val="272"/>
              <w:numPr>
                <w:ilvl w:val="0"/>
                <w:numId w:val="33"/>
              </w:numPr>
              <w:ind w:left="1139" w:leftChars="633"/>
              <w:rPr>
                <w:sz w:val="21"/>
                <w:szCs w:val="21"/>
              </w:rPr>
            </w:pPr>
            <w:r>
              <w:rPr>
                <w:sz w:val="21"/>
                <w:szCs w:val="21"/>
              </w:rPr>
              <w:t>查看同一个社团的学生信息。</w:t>
            </w:r>
          </w:p>
          <w:p>
            <w:pPr>
              <w:pStyle w:val="272"/>
              <w:numPr>
                <w:ilvl w:val="0"/>
                <w:numId w:val="33"/>
              </w:numPr>
              <w:ind w:left="1139" w:leftChars="633"/>
              <w:rPr>
                <w:sz w:val="21"/>
                <w:szCs w:val="21"/>
              </w:rPr>
            </w:pPr>
            <w:r>
              <w:rPr>
                <w:sz w:val="21"/>
                <w:szCs w:val="21"/>
              </w:rPr>
              <w:t>查看该社团的指导教师。</w:t>
            </w:r>
          </w:p>
          <w:p>
            <w:pPr>
              <w:pStyle w:val="272"/>
              <w:numPr>
                <w:ilvl w:val="0"/>
                <w:numId w:val="33"/>
              </w:numPr>
              <w:ind w:left="1139" w:leftChars="633"/>
              <w:rPr>
                <w:sz w:val="21"/>
                <w:szCs w:val="21"/>
              </w:rPr>
            </w:pPr>
            <w:r>
              <w:rPr>
                <w:rFonts w:hint="eastAsia"/>
                <w:sz w:val="21"/>
                <w:szCs w:val="21"/>
              </w:rPr>
              <w:t>能够修改自己的信息。</w:t>
            </w:r>
          </w:p>
          <w:p>
            <w:pPr>
              <w:pStyle w:val="272"/>
              <w:numPr>
                <w:ilvl w:val="0"/>
                <w:numId w:val="32"/>
              </w:numPr>
              <w:ind w:left="720" w:leftChars="400"/>
              <w:rPr>
                <w:sz w:val="21"/>
                <w:szCs w:val="21"/>
              </w:rPr>
            </w:pPr>
            <w:r>
              <w:rPr>
                <w:sz w:val="21"/>
                <w:szCs w:val="21"/>
              </w:rPr>
              <w:t>教师：</w:t>
            </w:r>
          </w:p>
          <w:p>
            <w:pPr>
              <w:pStyle w:val="272"/>
              <w:numPr>
                <w:ilvl w:val="0"/>
                <w:numId w:val="34"/>
              </w:numPr>
              <w:ind w:left="1139" w:leftChars="633"/>
              <w:rPr>
                <w:sz w:val="21"/>
                <w:szCs w:val="21"/>
              </w:rPr>
            </w:pPr>
            <w:r>
              <w:rPr>
                <w:sz w:val="21"/>
                <w:szCs w:val="21"/>
              </w:rPr>
              <w:t>查看某个社团信息。</w:t>
            </w:r>
          </w:p>
          <w:p>
            <w:pPr>
              <w:pStyle w:val="272"/>
              <w:numPr>
                <w:ilvl w:val="0"/>
                <w:numId w:val="34"/>
              </w:numPr>
              <w:ind w:left="1139" w:leftChars="633"/>
              <w:rPr>
                <w:sz w:val="21"/>
                <w:szCs w:val="21"/>
              </w:rPr>
            </w:pPr>
            <w:r>
              <w:rPr>
                <w:sz w:val="21"/>
                <w:szCs w:val="21"/>
              </w:rPr>
              <w:t>查看所有学院的信息。</w:t>
            </w:r>
          </w:p>
          <w:p>
            <w:pPr>
              <w:pStyle w:val="272"/>
              <w:numPr>
                <w:ilvl w:val="0"/>
                <w:numId w:val="34"/>
              </w:numPr>
              <w:ind w:left="1139" w:leftChars="633"/>
              <w:rPr>
                <w:sz w:val="21"/>
                <w:szCs w:val="21"/>
              </w:rPr>
            </w:pPr>
            <w:r>
              <w:rPr>
                <w:sz w:val="21"/>
                <w:szCs w:val="21"/>
              </w:rPr>
              <w:t>对所在学院的信息进行修改，可以进行增删改。</w:t>
            </w:r>
          </w:p>
          <w:p>
            <w:pPr>
              <w:pStyle w:val="272"/>
              <w:numPr>
                <w:ilvl w:val="0"/>
                <w:numId w:val="34"/>
              </w:numPr>
              <w:ind w:left="1139" w:leftChars="633"/>
              <w:rPr>
                <w:sz w:val="21"/>
                <w:szCs w:val="21"/>
              </w:rPr>
            </w:pPr>
            <w:r>
              <w:rPr>
                <w:sz w:val="21"/>
                <w:szCs w:val="21"/>
              </w:rPr>
              <w:t>对所在学院的结构进行增删改。</w:t>
            </w:r>
          </w:p>
          <w:p>
            <w:pPr>
              <w:pStyle w:val="272"/>
              <w:numPr>
                <w:ilvl w:val="0"/>
                <w:numId w:val="34"/>
              </w:numPr>
              <w:ind w:left="1139" w:leftChars="633"/>
              <w:rPr>
                <w:sz w:val="21"/>
                <w:szCs w:val="21"/>
              </w:rPr>
            </w:pPr>
            <w:r>
              <w:rPr>
                <w:sz w:val="21"/>
                <w:szCs w:val="21"/>
              </w:rPr>
              <w:t>查看所有学生信息。</w:t>
            </w:r>
          </w:p>
          <w:p>
            <w:pPr>
              <w:pStyle w:val="272"/>
              <w:numPr>
                <w:ilvl w:val="0"/>
                <w:numId w:val="34"/>
              </w:numPr>
              <w:ind w:left="1139" w:leftChars="633"/>
              <w:rPr>
                <w:sz w:val="21"/>
                <w:szCs w:val="21"/>
              </w:rPr>
            </w:pPr>
            <w:r>
              <w:rPr>
                <w:sz w:val="21"/>
                <w:szCs w:val="21"/>
              </w:rPr>
              <w:t>查看某个学生所在的学院。</w:t>
            </w:r>
          </w:p>
          <w:p>
            <w:pPr>
              <w:pStyle w:val="272"/>
              <w:numPr>
                <w:ilvl w:val="0"/>
                <w:numId w:val="34"/>
              </w:numPr>
              <w:ind w:left="1139" w:leftChars="633"/>
              <w:rPr>
                <w:sz w:val="21"/>
                <w:szCs w:val="21"/>
              </w:rPr>
            </w:pPr>
            <w:r>
              <w:rPr>
                <w:sz w:val="21"/>
                <w:szCs w:val="21"/>
              </w:rPr>
              <w:t>查看某个学生所在的社团。</w:t>
            </w:r>
          </w:p>
          <w:p>
            <w:pPr>
              <w:pStyle w:val="272"/>
              <w:numPr>
                <w:ilvl w:val="0"/>
                <w:numId w:val="34"/>
              </w:numPr>
              <w:ind w:left="1139" w:leftChars="633"/>
              <w:rPr>
                <w:sz w:val="21"/>
                <w:szCs w:val="21"/>
              </w:rPr>
            </w:pPr>
            <w:r>
              <w:rPr>
                <w:sz w:val="21"/>
                <w:szCs w:val="21"/>
              </w:rPr>
              <w:t>查看所有社团的指导老师。</w:t>
            </w:r>
          </w:p>
          <w:p>
            <w:pPr>
              <w:pStyle w:val="272"/>
              <w:numPr>
                <w:ilvl w:val="0"/>
                <w:numId w:val="32"/>
              </w:numPr>
              <w:ind w:left="720" w:leftChars="400"/>
              <w:rPr>
                <w:sz w:val="21"/>
                <w:szCs w:val="21"/>
              </w:rPr>
            </w:pPr>
            <w:r>
              <w:rPr>
                <w:rFonts w:hint="eastAsia"/>
                <w:sz w:val="21"/>
                <w:szCs w:val="21"/>
              </w:rPr>
              <w:t>社团干部：</w:t>
            </w:r>
          </w:p>
          <w:p>
            <w:pPr>
              <w:pStyle w:val="272"/>
              <w:numPr>
                <w:ilvl w:val="1"/>
                <w:numId w:val="35"/>
              </w:numPr>
              <w:ind w:left="1139" w:leftChars="633"/>
              <w:rPr>
                <w:sz w:val="21"/>
                <w:szCs w:val="21"/>
              </w:rPr>
            </w:pPr>
            <w:r>
              <w:rPr>
                <w:sz w:val="21"/>
                <w:szCs w:val="21"/>
              </w:rPr>
              <w:t>信息管理包括社团成员信息的录入、查询、修改和删除。</w:t>
            </w:r>
          </w:p>
          <w:p>
            <w:pPr>
              <w:pStyle w:val="272"/>
              <w:numPr>
                <w:ilvl w:val="1"/>
                <w:numId w:val="35"/>
              </w:numPr>
              <w:ind w:left="1139" w:leftChars="633"/>
              <w:rPr>
                <w:sz w:val="21"/>
                <w:szCs w:val="21"/>
              </w:rPr>
            </w:pPr>
            <w:r>
              <w:rPr>
                <w:rFonts w:hint="eastAsia"/>
                <w:sz w:val="21"/>
                <w:szCs w:val="21"/>
              </w:rPr>
              <w:t>信</w:t>
            </w:r>
            <w:r>
              <w:rPr>
                <w:sz w:val="21"/>
                <w:szCs w:val="21"/>
              </w:rPr>
              <w:t>息管理查询所有管理人员的信息。</w:t>
            </w:r>
          </w:p>
          <w:p>
            <w:pPr>
              <w:pStyle w:val="272"/>
              <w:numPr>
                <w:ilvl w:val="1"/>
                <w:numId w:val="35"/>
              </w:numPr>
              <w:ind w:left="1139" w:leftChars="633"/>
              <w:rPr>
                <w:sz w:val="21"/>
                <w:szCs w:val="21"/>
              </w:rPr>
            </w:pPr>
            <w:r>
              <w:rPr>
                <w:sz w:val="21"/>
                <w:szCs w:val="21"/>
              </w:rPr>
              <w:t>非社团成员管理包括非社团成员信息的添加、查询、修改、删除等。</w:t>
            </w:r>
          </w:p>
          <w:p>
            <w:pPr>
              <w:pStyle w:val="272"/>
              <w:numPr>
                <w:ilvl w:val="1"/>
                <w:numId w:val="35"/>
              </w:numPr>
              <w:ind w:left="1139" w:leftChars="633"/>
              <w:rPr>
                <w:sz w:val="21"/>
                <w:szCs w:val="21"/>
              </w:rPr>
            </w:pPr>
            <w:r>
              <w:rPr>
                <w:sz w:val="21"/>
                <w:szCs w:val="21"/>
              </w:rPr>
              <w:t>数据处理数据的查询、修改、添加、删除，包括查看当前社团成员信息、当前社团信息。</w:t>
            </w:r>
          </w:p>
          <w:p>
            <w:pPr>
              <w:pStyle w:val="272"/>
              <w:numPr>
                <w:ilvl w:val="0"/>
                <w:numId w:val="32"/>
              </w:numPr>
              <w:ind w:left="720" w:leftChars="400"/>
              <w:rPr>
                <w:sz w:val="21"/>
                <w:szCs w:val="21"/>
              </w:rPr>
            </w:pPr>
            <w:r>
              <w:rPr>
                <w:rFonts w:hint="eastAsia"/>
                <w:sz w:val="21"/>
                <w:szCs w:val="21"/>
              </w:rPr>
              <w:t>回收用户数据管理人员：</w:t>
            </w:r>
          </w:p>
          <w:p>
            <w:pPr>
              <w:pStyle w:val="272"/>
              <w:numPr>
                <w:ilvl w:val="0"/>
                <w:numId w:val="36"/>
              </w:numPr>
              <w:ind w:left="1139" w:leftChars="633"/>
              <w:rPr>
                <w:sz w:val="21"/>
                <w:szCs w:val="21"/>
              </w:rPr>
            </w:pPr>
            <w:r>
              <w:rPr>
                <w:rFonts w:hint="eastAsia"/>
                <w:sz w:val="21"/>
                <w:szCs w:val="21"/>
              </w:rPr>
              <w:t>数据回收管理员需要能够查看所有数据</w:t>
            </w:r>
          </w:p>
          <w:p>
            <w:pPr>
              <w:pStyle w:val="272"/>
              <w:numPr>
                <w:ilvl w:val="0"/>
                <w:numId w:val="36"/>
              </w:numPr>
              <w:ind w:left="1139" w:leftChars="633"/>
              <w:rPr>
                <w:sz w:val="21"/>
                <w:szCs w:val="21"/>
              </w:rPr>
            </w:pPr>
            <w:r>
              <w:rPr>
                <w:rFonts w:hint="eastAsia"/>
                <w:sz w:val="21"/>
                <w:szCs w:val="21"/>
              </w:rPr>
              <w:t>进行回收所以应赋予所有权限（包括”</w:t>
            </w:r>
            <w:r>
              <w:rPr>
                <w:sz w:val="21"/>
                <w:szCs w:val="21"/>
              </w:rPr>
              <w:t>SELECT,”INSERT”,”UPDATE”,”DELETE”）</w:t>
            </w:r>
            <w:r>
              <w:rPr>
                <w:rFonts w:hint="eastAsia"/>
                <w:sz w:val="21"/>
                <w:szCs w:val="21"/>
              </w:rPr>
              <w:t>以</w:t>
            </w:r>
            <w:r>
              <w:rPr>
                <w:sz w:val="21"/>
                <w:szCs w:val="21"/>
              </w:rPr>
              <w:t>准备进行数据工作</w:t>
            </w:r>
          </w:p>
          <w:p>
            <w:pPr>
              <w:pStyle w:val="272"/>
              <w:numPr>
                <w:ilvl w:val="0"/>
                <w:numId w:val="32"/>
              </w:numPr>
              <w:ind w:left="720" w:leftChars="400"/>
              <w:rPr>
                <w:sz w:val="21"/>
                <w:szCs w:val="21"/>
              </w:rPr>
            </w:pPr>
            <w:r>
              <w:rPr>
                <w:rFonts w:hint="eastAsia"/>
                <w:sz w:val="21"/>
                <w:szCs w:val="21"/>
              </w:rPr>
              <w:t>删除用户数据管理人员：</w:t>
            </w:r>
          </w:p>
          <w:p>
            <w:pPr>
              <w:pStyle w:val="272"/>
              <w:numPr>
                <w:ilvl w:val="0"/>
                <w:numId w:val="37"/>
              </w:numPr>
              <w:ind w:left="1139" w:leftChars="633"/>
              <w:rPr>
                <w:sz w:val="21"/>
                <w:szCs w:val="21"/>
              </w:rPr>
            </w:pPr>
            <w:r>
              <w:rPr>
                <w:rFonts w:hint="eastAsia"/>
                <w:sz w:val="21"/>
                <w:szCs w:val="21"/>
              </w:rPr>
              <w:t>数据删除管理员需要有能力永久删除数据，所以应赋予所有权限（包括”</w:t>
            </w:r>
            <w:r>
              <w:rPr>
                <w:sz w:val="21"/>
                <w:szCs w:val="21"/>
              </w:rPr>
              <w:t>SELECT,”INSERT”,”UPDATE”,”DELETE”）</w:t>
            </w:r>
          </w:p>
          <w:p>
            <w:pPr>
              <w:pStyle w:val="272"/>
              <w:numPr>
                <w:ilvl w:val="0"/>
                <w:numId w:val="32"/>
              </w:numPr>
              <w:ind w:left="720" w:leftChars="400"/>
              <w:rPr>
                <w:sz w:val="21"/>
                <w:szCs w:val="21"/>
              </w:rPr>
            </w:pPr>
            <w:r>
              <w:rPr>
                <w:rFonts w:hint="eastAsia"/>
                <w:sz w:val="21"/>
                <w:szCs w:val="21"/>
              </w:rPr>
              <w:t>系统管理人员：</w:t>
            </w:r>
          </w:p>
          <w:p>
            <w:pPr>
              <w:pStyle w:val="272"/>
              <w:numPr>
                <w:ilvl w:val="0"/>
                <w:numId w:val="38"/>
              </w:numPr>
              <w:ind w:left="1139" w:leftChars="633"/>
            </w:pPr>
            <w:r>
              <w:rPr>
                <w:rFonts w:hint="eastAsia"/>
                <w:sz w:val="21"/>
                <w:szCs w:val="21"/>
              </w:rPr>
              <w:t>具有该系统的所有权限，对系统进行管理，可对数据库进行系统所提供的所有操作。</w:t>
            </w:r>
          </w:p>
          <w:p/>
          <w:p/>
          <w:p/>
          <w:p/>
          <w:p/>
          <w:p/>
          <w:p/>
          <w:p/>
          <w:p/>
          <w:p/>
          <w:p/>
          <w:p/>
          <w:p/>
          <w:p/>
          <w:p/>
        </w:tc>
      </w:tr>
    </w:tbl>
    <w:p>
      <w:pPr>
        <w:pStyle w:val="3"/>
        <w:jc w:val="center"/>
      </w:pPr>
      <w:bookmarkStart w:id="23" w:name="_Toc793"/>
      <w:r>
        <w:rPr>
          <w:rFonts w:hint="eastAsia"/>
        </w:rPr>
        <w:t>项目二</w:t>
      </w:r>
      <w:r>
        <w:rPr>
          <w:rFonts w:hint="eastAsia"/>
        </w:rPr>
        <w:tab/>
      </w:r>
      <w:r>
        <w:rPr>
          <w:rFonts w:hint="eastAsia"/>
        </w:rPr>
        <w:t>项目系统分析</w:t>
      </w:r>
      <w:bookmarkEnd w:id="23"/>
      <w:r>
        <w:rPr>
          <w:rFonts w:hint="eastAsia"/>
        </w:rPr>
        <w:t>(40)</w:t>
      </w:r>
    </w:p>
    <w:p>
      <w:pPr>
        <w:pStyle w:val="4"/>
        <w:ind w:firstLine="0" w:firstLineChars="0"/>
        <w:jc w:val="center"/>
      </w:pPr>
      <w:bookmarkStart w:id="24" w:name="_Toc30402"/>
      <w:r>
        <w:rPr>
          <w:rFonts w:hint="eastAsia"/>
        </w:rPr>
        <w:t>任务2.1项目用户局部ER图</w:t>
      </w:r>
      <w:bookmarkEnd w:id="24"/>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93"/>
        <w:gridCol w:w="986"/>
        <w:gridCol w:w="948"/>
        <w:gridCol w:w="1610"/>
        <w:gridCol w:w="1016"/>
        <w:gridCol w:w="1837"/>
        <w:gridCol w:w="960"/>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93"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986" w:type="dxa"/>
            <w:tcBorders>
              <w:top w:val="single" w:color="auto" w:sz="18" w:space="0"/>
              <w:bottom w:val="single" w:color="auto" w:sz="6" w:space="0"/>
            </w:tcBorders>
          </w:tcPr>
          <w:p>
            <w:pPr>
              <w:spacing w:after="0"/>
              <w:rPr>
                <w:rFonts w:hint="eastAsia" w:eastAsia="Microsoft YaHei UI"/>
                <w:lang w:eastAsia="zh-CN"/>
              </w:rPr>
            </w:pPr>
          </w:p>
        </w:tc>
        <w:tc>
          <w:tcPr>
            <w:tcW w:w="948" w:type="dxa"/>
            <w:tcBorders>
              <w:top w:val="single" w:color="auto" w:sz="18" w:space="0"/>
              <w:bottom w:val="single" w:color="auto" w:sz="6" w:space="0"/>
            </w:tcBorders>
          </w:tcPr>
          <w:p>
            <w:pPr>
              <w:spacing w:after="0"/>
              <w:jc w:val="center"/>
            </w:pPr>
            <w:r>
              <w:rPr>
                <w:rFonts w:hint="eastAsia"/>
              </w:rPr>
              <w:t>学号</w:t>
            </w:r>
          </w:p>
        </w:tc>
        <w:tc>
          <w:tcPr>
            <w:tcW w:w="1610"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016" w:type="dxa"/>
            <w:tcBorders>
              <w:top w:val="single" w:color="auto" w:sz="18" w:space="0"/>
              <w:bottom w:val="single" w:color="auto" w:sz="6" w:space="0"/>
            </w:tcBorders>
          </w:tcPr>
          <w:p>
            <w:pPr>
              <w:spacing w:after="0"/>
              <w:jc w:val="center"/>
            </w:pPr>
            <w:r>
              <w:rPr>
                <w:rFonts w:hint="eastAsia"/>
              </w:rPr>
              <w:t>组别</w:t>
            </w:r>
          </w:p>
        </w:tc>
        <w:tc>
          <w:tcPr>
            <w:tcW w:w="1837" w:type="dxa"/>
            <w:tcBorders>
              <w:top w:val="single" w:color="auto" w:sz="18" w:space="0"/>
              <w:bottom w:val="single" w:color="auto" w:sz="6" w:space="0"/>
            </w:tcBorders>
          </w:tcPr>
          <w:p>
            <w:pPr>
              <w:spacing w:after="0"/>
              <w:ind w:firstLine="420"/>
              <w:jc w:val="center"/>
            </w:pPr>
          </w:p>
        </w:tc>
        <w:tc>
          <w:tcPr>
            <w:tcW w:w="960"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93"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986" w:type="dxa"/>
            <w:tcBorders>
              <w:top w:val="single" w:color="auto" w:sz="6" w:space="0"/>
              <w:bottom w:val="single" w:color="auto" w:sz="6" w:space="0"/>
            </w:tcBorders>
          </w:tcPr>
          <w:p>
            <w:pPr>
              <w:spacing w:after="0"/>
              <w:jc w:val="center"/>
            </w:pPr>
            <w:r>
              <w:rPr>
                <w:rFonts w:hint="eastAsia" w:cs="Calibri"/>
              </w:rPr>
              <w:t>任务2.1</w:t>
            </w:r>
          </w:p>
        </w:tc>
        <w:tc>
          <w:tcPr>
            <w:tcW w:w="948" w:type="dxa"/>
            <w:tcBorders>
              <w:top w:val="single" w:color="auto" w:sz="6" w:space="0"/>
              <w:bottom w:val="single" w:color="auto" w:sz="6" w:space="0"/>
            </w:tcBorders>
          </w:tcPr>
          <w:p>
            <w:pPr>
              <w:spacing w:after="0"/>
              <w:jc w:val="center"/>
            </w:pPr>
            <w:r>
              <w:rPr>
                <w:rFonts w:hint="eastAsia"/>
              </w:rPr>
              <w:t>任务名称</w:t>
            </w:r>
          </w:p>
        </w:tc>
        <w:tc>
          <w:tcPr>
            <w:tcW w:w="2626" w:type="dxa"/>
            <w:gridSpan w:val="2"/>
            <w:tcBorders>
              <w:top w:val="single" w:color="auto" w:sz="6" w:space="0"/>
              <w:bottom w:val="single" w:color="auto" w:sz="6" w:space="0"/>
            </w:tcBorders>
          </w:tcPr>
          <w:p>
            <w:pPr>
              <w:spacing w:after="0"/>
            </w:pPr>
            <w:r>
              <w:rPr>
                <w:rFonts w:hint="eastAsia"/>
              </w:rPr>
              <w:t>项目用户局部ER图</w:t>
            </w:r>
          </w:p>
        </w:tc>
        <w:tc>
          <w:tcPr>
            <w:tcW w:w="1837" w:type="dxa"/>
            <w:tcBorders>
              <w:top w:val="single" w:color="auto" w:sz="6" w:space="0"/>
              <w:bottom w:val="single" w:color="auto" w:sz="6" w:space="0"/>
            </w:tcBorders>
          </w:tcPr>
          <w:p>
            <w:pPr>
              <w:spacing w:after="0"/>
            </w:pPr>
            <w:r>
              <w:rPr>
                <w:rFonts w:hint="eastAsia"/>
              </w:rPr>
              <w:t>其他责任人及占比</w:t>
            </w:r>
          </w:p>
        </w:tc>
        <w:tc>
          <w:tcPr>
            <w:tcW w:w="2525"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2746" w:hRule="atLeast"/>
        </w:trPr>
        <w:tc>
          <w:tcPr>
            <w:tcW w:w="10207" w:type="dxa"/>
            <w:tcBorders>
              <w:tl2br w:val="nil"/>
              <w:tr2bl w:val="nil"/>
            </w:tcBorders>
          </w:tcPr>
          <w:p>
            <w:pPr>
              <w:spacing w:after="0"/>
              <w:ind w:firstLine="180" w:firstLineChars="100"/>
            </w:pPr>
            <w:r>
              <w:rPr>
                <w:rFonts w:hint="eastAsia"/>
              </w:rPr>
              <w:t>知识准备：</w:t>
            </w:r>
          </w:p>
          <w:p>
            <w:pPr>
              <w:numPr>
                <w:ilvl w:val="0"/>
                <w:numId w:val="39"/>
              </w:numPr>
              <w:spacing w:after="0"/>
              <w:ind w:left="540" w:leftChars="300"/>
            </w:pPr>
            <w:r>
              <w:rPr>
                <w:rFonts w:hint="eastAsia"/>
              </w:rPr>
              <w:t>掌握实体、联系相关概念，熟悉ER图的画法</w:t>
            </w:r>
            <w:r>
              <w:t>，</w:t>
            </w:r>
            <w:r>
              <w:rPr>
                <w:rFonts w:hint="eastAsia"/>
              </w:rPr>
              <w:t>确定</w:t>
            </w:r>
            <w:r>
              <w:t>项目的目标用户</w:t>
            </w:r>
            <w:r>
              <w:rPr>
                <w:rFonts w:hint="eastAsia"/>
              </w:rPr>
              <w:t>，学会分析用户需求</w:t>
            </w:r>
            <w:r>
              <w:t>。</w:t>
            </w:r>
          </w:p>
          <w:p>
            <w:pPr>
              <w:spacing w:after="0"/>
              <w:ind w:firstLine="180" w:firstLineChars="100"/>
            </w:pPr>
            <w:r>
              <w:rPr>
                <w:rFonts w:hint="eastAsia"/>
              </w:rPr>
              <w:t>任务实施：</w:t>
            </w:r>
          </w:p>
          <w:p>
            <w:pPr>
              <w:numPr>
                <w:ilvl w:val="0"/>
                <w:numId w:val="40"/>
              </w:numPr>
              <w:spacing w:after="0"/>
              <w:ind w:firstLine="540" w:firstLineChars="300"/>
            </w:pPr>
            <w:r>
              <w:rPr>
                <w:rFonts w:hint="eastAsia"/>
              </w:rPr>
              <w:t>按照任务1.7所列的用户需求功能说明，</w:t>
            </w:r>
            <w:r>
              <w:t>对用户需求进行综合、归纳与抽象，找出需求中的实体与联系</w:t>
            </w:r>
            <w:r>
              <w:rPr>
                <w:rFonts w:hint="eastAsia"/>
              </w:rPr>
              <w:t>。</w:t>
            </w:r>
          </w:p>
          <w:p>
            <w:pPr>
              <w:numPr>
                <w:ilvl w:val="0"/>
                <w:numId w:val="40"/>
              </w:numPr>
              <w:spacing w:after="0"/>
              <w:ind w:firstLine="540" w:firstLineChars="300"/>
            </w:pPr>
            <w:r>
              <w:rPr>
                <w:rFonts w:hint="eastAsia"/>
              </w:rPr>
              <w:t>画出局部ER图（注：为每个实体分别完成任务2.1）</w:t>
            </w:r>
          </w:p>
          <w:p>
            <w:pPr>
              <w:numPr>
                <w:ilvl w:val="0"/>
                <w:numId w:val="40"/>
              </w:numPr>
              <w:spacing w:after="0"/>
              <w:ind w:firstLine="540" w:firstLineChars="300"/>
            </w:pPr>
            <w:r>
              <w:rPr>
                <w:rFonts w:hint="eastAsia"/>
              </w:rPr>
              <w:t>本设计所有图满分20分，其中完成分15分，质量分5分。</w:t>
            </w:r>
          </w:p>
          <w:p>
            <w:pPr>
              <w:spacing w:after="0"/>
              <w:ind w:left="540" w:leftChars="300"/>
            </w:pPr>
          </w:p>
          <w:p>
            <w:pPr>
              <w:spacing w:after="0"/>
              <w:jc w:val="center"/>
              <w:rPr>
                <w:sz w:val="28"/>
                <w:szCs w:val="28"/>
              </w:rPr>
            </w:pPr>
            <w:r>
              <w:rPr>
                <w:rFonts w:hint="eastAsia"/>
                <w:sz w:val="28"/>
                <w:szCs w:val="28"/>
              </w:rPr>
              <w:t>项目用户局部ER图</w:t>
            </w:r>
          </w:p>
          <w:p>
            <w:pPr>
              <w:pStyle w:val="272"/>
              <w:numPr>
                <w:ilvl w:val="1"/>
                <w:numId w:val="41"/>
              </w:numPr>
              <w:ind w:leftChars="157"/>
              <w:rPr>
                <w:sz w:val="21"/>
              </w:rPr>
            </w:pPr>
            <w:r>
              <w:rPr>
                <w:sz w:val="21"/>
              </w:rPr>
              <w:t>实体</w:t>
            </w:r>
          </w:p>
          <w:p>
            <w:pPr>
              <w:pStyle w:val="272"/>
              <w:numPr>
                <w:ilvl w:val="0"/>
                <w:numId w:val="42"/>
              </w:numPr>
              <w:ind w:left="841" w:leftChars="467"/>
              <w:rPr>
                <w:sz w:val="21"/>
              </w:rPr>
            </w:pPr>
            <w:r>
              <w:rPr>
                <w:rFonts w:hint="eastAsia"/>
                <w:sz w:val="21"/>
              </w:rPr>
              <w:t>学生</w:t>
            </w:r>
          </w:p>
          <w:p>
            <w:pPr>
              <w:pStyle w:val="272"/>
              <w:numPr>
                <w:ilvl w:val="0"/>
                <w:numId w:val="42"/>
              </w:numPr>
              <w:ind w:left="841" w:leftChars="467"/>
              <w:rPr>
                <w:sz w:val="21"/>
              </w:rPr>
            </w:pPr>
            <w:r>
              <w:rPr>
                <w:rFonts w:hint="eastAsia"/>
                <w:sz w:val="21"/>
              </w:rPr>
              <w:t>学院</w:t>
            </w:r>
          </w:p>
          <w:p>
            <w:pPr>
              <w:pStyle w:val="272"/>
              <w:numPr>
                <w:ilvl w:val="0"/>
                <w:numId w:val="42"/>
              </w:numPr>
              <w:ind w:left="841" w:leftChars="467"/>
              <w:rPr>
                <w:sz w:val="21"/>
              </w:rPr>
            </w:pPr>
            <w:r>
              <w:rPr>
                <w:sz w:val="21"/>
              </w:rPr>
              <w:t>教师</w:t>
            </w:r>
          </w:p>
          <w:p>
            <w:pPr>
              <w:pStyle w:val="272"/>
              <w:numPr>
                <w:ilvl w:val="0"/>
                <w:numId w:val="42"/>
              </w:numPr>
              <w:ind w:left="841" w:leftChars="467"/>
              <w:rPr>
                <w:sz w:val="21"/>
              </w:rPr>
            </w:pPr>
            <w:r>
              <w:rPr>
                <w:sz w:val="21"/>
              </w:rPr>
              <w:t>社团</w:t>
            </w:r>
          </w:p>
          <w:p>
            <w:pPr>
              <w:pStyle w:val="272"/>
              <w:numPr>
                <w:ilvl w:val="1"/>
                <w:numId w:val="41"/>
              </w:numPr>
              <w:ind w:leftChars="157"/>
              <w:rPr>
                <w:sz w:val="21"/>
              </w:rPr>
            </w:pPr>
            <w:r>
              <w:rPr>
                <w:sz w:val="21"/>
              </w:rPr>
              <w:t>联系</w:t>
            </w:r>
          </w:p>
          <w:p>
            <w:pPr>
              <w:pStyle w:val="272"/>
              <w:numPr>
                <w:ilvl w:val="0"/>
                <w:numId w:val="43"/>
              </w:numPr>
              <w:ind w:left="841" w:leftChars="467"/>
              <w:rPr>
                <w:sz w:val="21"/>
              </w:rPr>
            </w:pPr>
            <w:r>
              <w:rPr>
                <w:rFonts w:hint="eastAsia"/>
                <w:sz w:val="21"/>
              </w:rPr>
              <w:t>学生与社团：多对多。一个学生可以属于多个社团，一个社团也可以有多个社员组成。</w:t>
            </w:r>
          </w:p>
          <w:p>
            <w:pPr>
              <w:pStyle w:val="272"/>
              <w:numPr>
                <w:ilvl w:val="0"/>
                <w:numId w:val="43"/>
              </w:numPr>
              <w:ind w:left="841" w:leftChars="467"/>
              <w:rPr>
                <w:sz w:val="21"/>
              </w:rPr>
            </w:pPr>
            <w:r>
              <w:rPr>
                <w:rFonts w:hint="eastAsia"/>
                <w:sz w:val="21"/>
              </w:rPr>
              <w:t>学生与学院：多对一。一个学院可以有多个学生，一个学生只能属于一个学院。</w:t>
            </w:r>
          </w:p>
          <w:p>
            <w:pPr>
              <w:pStyle w:val="272"/>
              <w:numPr>
                <w:ilvl w:val="0"/>
                <w:numId w:val="43"/>
              </w:numPr>
              <w:ind w:left="841" w:leftChars="467"/>
              <w:rPr>
                <w:sz w:val="21"/>
              </w:rPr>
            </w:pPr>
            <w:r>
              <w:rPr>
                <w:sz w:val="21"/>
              </w:rPr>
              <w:t>社团</w:t>
            </w:r>
            <w:r>
              <w:rPr>
                <w:rFonts w:hint="eastAsia"/>
                <w:sz w:val="21"/>
              </w:rPr>
              <w:t>与教师：多对多。一个教师可能负责指导多个社团，一个社团也可能有多个。</w:t>
            </w:r>
          </w:p>
          <w:p>
            <w:pPr>
              <w:pStyle w:val="272"/>
              <w:numPr>
                <w:ilvl w:val="0"/>
                <w:numId w:val="43"/>
              </w:numPr>
              <w:ind w:left="841" w:leftChars="467"/>
              <w:rPr>
                <w:sz w:val="21"/>
              </w:rPr>
            </w:pPr>
            <w:r>
              <w:rPr>
                <w:rFonts w:hint="eastAsia"/>
                <w:sz w:val="21"/>
              </w:rPr>
              <w:t>学院与教师：一对多。一个学院有多个教师，一个教师只能属于一个学院。</w:t>
            </w:r>
          </w:p>
          <w:p>
            <w:pPr>
              <w:pStyle w:val="272"/>
              <w:numPr>
                <w:ilvl w:val="1"/>
                <w:numId w:val="41"/>
              </w:numPr>
              <w:ind w:leftChars="157"/>
              <w:rPr>
                <w:sz w:val="21"/>
              </w:rPr>
            </w:pPr>
            <w:r>
              <w:rPr>
                <w:rFonts w:hint="eastAsia"/>
                <w:sz w:val="21"/>
              </w:rPr>
              <w:t>局部ER图</w:t>
            </w:r>
          </w:p>
          <w:p>
            <w:pPr>
              <w:pStyle w:val="272"/>
              <w:numPr>
                <w:ilvl w:val="0"/>
                <w:numId w:val="44"/>
              </w:numPr>
              <w:ind w:left="841" w:leftChars="467"/>
            </w:pPr>
            <w:r>
              <w:rPr>
                <w:rFonts w:hint="eastAsia"/>
                <w:sz w:val="21"/>
              </w:rPr>
              <w:t>学生与社团：</w:t>
            </w:r>
          </w:p>
          <w:p>
            <w:pPr>
              <w:pStyle w:val="272"/>
              <w:ind w:left="1260"/>
            </w:pPr>
            <w:r>
              <w:object>
                <v:shape id="_x0000_i1025" o:spt="75" type="#_x0000_t75" style="height:281.3pt;width:169.7pt;" o:ole="t" filled="f" o:preferrelative="t" stroked="f" coordsize="21600,21600">
                  <v:path/>
                  <v:fill on="f" focussize="0,0"/>
                  <v:stroke on="f" joinstyle="miter"/>
                  <v:imagedata r:id="rId11" o:title=""/>
                  <o:lock v:ext="edit" aspectratio="t"/>
                  <w10:wrap type="none"/>
                  <w10:anchorlock/>
                </v:shape>
                <o:OLEObject Type="Embed" ProgID="PBrush" ShapeID="_x0000_i1025" DrawAspect="Content" ObjectID="_1468075725" r:id="rId10">
                  <o:LockedField>false</o:LockedField>
                </o:OLEObject>
              </w:object>
            </w:r>
          </w:p>
          <w:p>
            <w:pPr>
              <w:pStyle w:val="272"/>
              <w:numPr>
                <w:ilvl w:val="0"/>
                <w:numId w:val="44"/>
              </w:numPr>
              <w:rPr>
                <w:sz w:val="21"/>
              </w:rPr>
            </w:pPr>
            <w:r>
              <w:rPr>
                <w:rFonts w:hint="eastAsia"/>
                <w:sz w:val="21"/>
              </w:rPr>
              <w:t>学生与学院：</w:t>
            </w:r>
          </w:p>
          <w:p>
            <w:pPr>
              <w:pStyle w:val="272"/>
              <w:ind w:left="900" w:leftChars="500"/>
            </w:pPr>
            <w:r>
              <w:drawing>
                <wp:inline distT="0" distB="0" distL="0" distR="0">
                  <wp:extent cx="5239385" cy="1570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81544" cy="1583776"/>
                          </a:xfrm>
                          <a:prstGeom prst="rect">
                            <a:avLst/>
                          </a:prstGeom>
                        </pic:spPr>
                      </pic:pic>
                    </a:graphicData>
                  </a:graphic>
                </wp:inline>
              </w:drawing>
            </w:r>
          </w:p>
          <w:p>
            <w:pPr>
              <w:pStyle w:val="272"/>
              <w:numPr>
                <w:ilvl w:val="0"/>
                <w:numId w:val="44"/>
              </w:numPr>
              <w:rPr>
                <w:sz w:val="21"/>
              </w:rPr>
            </w:pPr>
            <w:r>
              <w:rPr>
                <w:rFonts w:hint="eastAsia"/>
                <w:sz w:val="21"/>
              </w:rPr>
              <w:t>社团与教师：</w:t>
            </w:r>
          </w:p>
          <w:p>
            <w:pPr>
              <w:pStyle w:val="272"/>
              <w:ind w:left="900" w:leftChars="500"/>
            </w:pPr>
            <w:r>
              <w:object>
                <v:shape id="_x0000_i1026" o:spt="75" type="#_x0000_t75" style="height:145.4pt;width:406.4pt;" o:ole="t" filled="f" o:preferrelative="t" stroked="f" coordsize="21600,21600">
                  <v:path/>
                  <v:fill on="f" focussize="0,0"/>
                  <v:stroke on="f" joinstyle="miter"/>
                  <v:imagedata r:id="rId14" o:title=""/>
                  <o:lock v:ext="edit" aspectratio="t"/>
                  <w10:wrap type="none"/>
                  <w10:anchorlock/>
                </v:shape>
                <o:OLEObject Type="Embed" ProgID="PBrush" ShapeID="_x0000_i1026" DrawAspect="Content" ObjectID="_1468075726" r:id="rId13">
                  <o:LockedField>false</o:LockedField>
                </o:OLEObject>
              </w:object>
            </w:r>
          </w:p>
          <w:p>
            <w:pPr>
              <w:pStyle w:val="272"/>
              <w:numPr>
                <w:ilvl w:val="0"/>
                <w:numId w:val="44"/>
              </w:numPr>
              <w:rPr>
                <w:sz w:val="21"/>
              </w:rPr>
            </w:pPr>
            <w:r>
              <w:rPr>
                <w:rFonts w:hint="eastAsia"/>
                <w:sz w:val="21"/>
              </w:rPr>
              <w:t>学院与教师：</w:t>
            </w:r>
          </w:p>
          <w:p>
            <w:pPr>
              <w:pStyle w:val="272"/>
              <w:ind w:left="1260"/>
            </w:pPr>
            <w:r>
              <w:object>
                <v:shape id="_x0000_i1027" o:spt="75" type="#_x0000_t75" style="height:333.1pt;width:173.95pt;" o:ole="t" filled="f" o:preferrelative="t" stroked="f" coordsize="21600,21600">
                  <v:path/>
                  <v:fill on="f" focussize="0,0"/>
                  <v:stroke on="f" joinstyle="miter"/>
                  <v:imagedata r:id="rId16" o:title=""/>
                  <o:lock v:ext="edit" aspectratio="t"/>
                  <w10:wrap type="none"/>
                  <w10:anchorlock/>
                </v:shape>
                <o:OLEObject Type="Embed" ProgID="PBrush" ShapeID="_x0000_i1027" DrawAspect="Content" ObjectID="_1468075727" r:id="rId15">
                  <o:LockedField>false</o:LockedField>
                </o:OLEObject>
              </w:object>
            </w:r>
          </w:p>
          <w:p>
            <w:pPr>
              <w:pStyle w:val="272"/>
              <w:ind w:left="1260"/>
            </w:pPr>
          </w:p>
          <w:p/>
          <w:p/>
        </w:tc>
      </w:tr>
    </w:tbl>
    <w:p/>
    <w:p>
      <w:pPr>
        <w:pStyle w:val="4"/>
        <w:ind w:firstLine="3420" w:firstLineChars="1425"/>
      </w:pPr>
      <w:bookmarkStart w:id="25" w:name="_Toc13834"/>
      <w:r>
        <w:rPr>
          <w:rFonts w:hint="eastAsia"/>
        </w:rPr>
        <w:t>任务2.2项目总体ER图（v1.0版）</w:t>
      </w:r>
      <w:bookmarkEnd w:id="25"/>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66"/>
        <w:gridCol w:w="1121"/>
        <w:gridCol w:w="1034"/>
        <w:gridCol w:w="1516"/>
        <w:gridCol w:w="1016"/>
        <w:gridCol w:w="1837"/>
        <w:gridCol w:w="960"/>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66"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121" w:type="dxa"/>
            <w:tcBorders>
              <w:top w:val="single" w:color="auto" w:sz="18" w:space="0"/>
              <w:bottom w:val="single" w:color="auto" w:sz="6" w:space="0"/>
            </w:tcBorders>
          </w:tcPr>
          <w:p>
            <w:pPr>
              <w:spacing w:after="0"/>
              <w:rPr>
                <w:rFonts w:hint="eastAsia" w:eastAsia="Microsoft YaHei UI"/>
                <w:lang w:eastAsia="zh-CN"/>
              </w:rPr>
            </w:pPr>
          </w:p>
        </w:tc>
        <w:tc>
          <w:tcPr>
            <w:tcW w:w="1034" w:type="dxa"/>
            <w:tcBorders>
              <w:top w:val="single" w:color="auto" w:sz="18" w:space="0"/>
              <w:bottom w:val="single" w:color="auto" w:sz="6" w:space="0"/>
            </w:tcBorders>
          </w:tcPr>
          <w:p>
            <w:pPr>
              <w:spacing w:after="0"/>
              <w:jc w:val="center"/>
            </w:pPr>
            <w:r>
              <w:rPr>
                <w:rFonts w:hint="eastAsia"/>
              </w:rPr>
              <w:t>学号</w:t>
            </w:r>
          </w:p>
        </w:tc>
        <w:tc>
          <w:tcPr>
            <w:tcW w:w="1516"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016" w:type="dxa"/>
            <w:tcBorders>
              <w:top w:val="single" w:color="auto" w:sz="18" w:space="0"/>
              <w:bottom w:val="single" w:color="auto" w:sz="6" w:space="0"/>
            </w:tcBorders>
          </w:tcPr>
          <w:p>
            <w:pPr>
              <w:spacing w:after="0"/>
              <w:jc w:val="center"/>
            </w:pPr>
            <w:r>
              <w:rPr>
                <w:rFonts w:hint="eastAsia"/>
              </w:rPr>
              <w:t>组别</w:t>
            </w:r>
          </w:p>
        </w:tc>
        <w:tc>
          <w:tcPr>
            <w:tcW w:w="1837" w:type="dxa"/>
            <w:tcBorders>
              <w:top w:val="single" w:color="auto" w:sz="18" w:space="0"/>
              <w:bottom w:val="single" w:color="auto" w:sz="6" w:space="0"/>
            </w:tcBorders>
          </w:tcPr>
          <w:p>
            <w:pPr>
              <w:spacing w:after="0"/>
              <w:ind w:firstLine="420"/>
              <w:jc w:val="center"/>
            </w:pPr>
          </w:p>
        </w:tc>
        <w:tc>
          <w:tcPr>
            <w:tcW w:w="960"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66"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121" w:type="dxa"/>
            <w:tcBorders>
              <w:top w:val="single" w:color="auto" w:sz="6" w:space="0"/>
              <w:bottom w:val="single" w:color="auto" w:sz="6" w:space="0"/>
            </w:tcBorders>
          </w:tcPr>
          <w:p>
            <w:pPr>
              <w:spacing w:after="0"/>
              <w:jc w:val="center"/>
            </w:pPr>
            <w:r>
              <w:rPr>
                <w:rFonts w:hint="eastAsia" w:cs="Calibri"/>
              </w:rPr>
              <w:t>任务2.2</w:t>
            </w:r>
          </w:p>
        </w:tc>
        <w:tc>
          <w:tcPr>
            <w:tcW w:w="1034" w:type="dxa"/>
            <w:tcBorders>
              <w:top w:val="single" w:color="auto" w:sz="6" w:space="0"/>
              <w:bottom w:val="single" w:color="auto" w:sz="6" w:space="0"/>
            </w:tcBorders>
          </w:tcPr>
          <w:p>
            <w:pPr>
              <w:spacing w:after="0"/>
              <w:jc w:val="center"/>
            </w:pPr>
            <w:r>
              <w:rPr>
                <w:rFonts w:hint="eastAsia"/>
              </w:rPr>
              <w:t>任务名称</w:t>
            </w:r>
          </w:p>
        </w:tc>
        <w:tc>
          <w:tcPr>
            <w:tcW w:w="2532" w:type="dxa"/>
            <w:gridSpan w:val="2"/>
            <w:tcBorders>
              <w:top w:val="single" w:color="auto" w:sz="6" w:space="0"/>
              <w:bottom w:val="single" w:color="auto" w:sz="6" w:space="0"/>
            </w:tcBorders>
          </w:tcPr>
          <w:p>
            <w:pPr>
              <w:spacing w:after="0"/>
            </w:pPr>
            <w:r>
              <w:rPr>
                <w:rFonts w:hint="eastAsia"/>
              </w:rPr>
              <w:t>项目总体ER图（v1.0版）</w:t>
            </w:r>
          </w:p>
        </w:tc>
        <w:tc>
          <w:tcPr>
            <w:tcW w:w="1837" w:type="dxa"/>
            <w:tcBorders>
              <w:top w:val="single" w:color="auto" w:sz="6" w:space="0"/>
              <w:bottom w:val="single" w:color="auto" w:sz="6" w:space="0"/>
            </w:tcBorders>
          </w:tcPr>
          <w:p>
            <w:pPr>
              <w:spacing w:after="0"/>
            </w:pPr>
            <w:r>
              <w:rPr>
                <w:rFonts w:hint="eastAsia"/>
              </w:rPr>
              <w:t>其他责任人及占比</w:t>
            </w:r>
          </w:p>
        </w:tc>
        <w:tc>
          <w:tcPr>
            <w:tcW w:w="2525"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576" w:hRule="atLeast"/>
        </w:trPr>
        <w:tc>
          <w:tcPr>
            <w:tcW w:w="10207" w:type="dxa"/>
            <w:tcBorders>
              <w:tl2br w:val="nil"/>
              <w:tr2bl w:val="nil"/>
            </w:tcBorders>
          </w:tcPr>
          <w:p>
            <w:pPr>
              <w:spacing w:after="0"/>
              <w:ind w:firstLine="180" w:firstLineChars="100"/>
            </w:pPr>
            <w:r>
              <w:rPr>
                <w:rFonts w:hint="eastAsia"/>
              </w:rPr>
              <w:t>知识准备：</w:t>
            </w:r>
          </w:p>
          <w:p>
            <w:pPr>
              <w:numPr>
                <w:ilvl w:val="0"/>
                <w:numId w:val="45"/>
              </w:numPr>
              <w:spacing w:after="0"/>
              <w:ind w:left="540" w:leftChars="300"/>
            </w:pPr>
            <w:r>
              <w:rPr>
                <w:rFonts w:hint="eastAsia"/>
              </w:rPr>
              <w:t>掌握实体、联系相关概念，熟悉ER图的画法</w:t>
            </w:r>
            <w:r>
              <w:t>。</w:t>
            </w:r>
          </w:p>
          <w:p>
            <w:pPr>
              <w:spacing w:after="0"/>
              <w:ind w:firstLine="180" w:firstLineChars="100"/>
            </w:pPr>
            <w:r>
              <w:rPr>
                <w:rFonts w:hint="eastAsia"/>
              </w:rPr>
              <w:t>任务实施：</w:t>
            </w:r>
          </w:p>
          <w:p>
            <w:pPr>
              <w:numPr>
                <w:ilvl w:val="0"/>
                <w:numId w:val="46"/>
              </w:numPr>
              <w:spacing w:after="0"/>
              <w:ind w:firstLine="540" w:firstLineChars="300"/>
            </w:pPr>
            <w:r>
              <w:rPr>
                <w:rFonts w:hint="eastAsia"/>
              </w:rPr>
              <w:t>分析任务2.1的局部ER图，</w:t>
            </w:r>
            <w:r>
              <w:t>对</w:t>
            </w:r>
            <w:r>
              <w:rPr>
                <w:rFonts w:hint="eastAsia"/>
              </w:rPr>
              <w:t>实体、联系及属性</w:t>
            </w:r>
            <w:r>
              <w:t>进行综合归纳</w:t>
            </w:r>
            <w:r>
              <w:rPr>
                <w:rFonts w:hint="eastAsia"/>
              </w:rPr>
              <w:t>。</w:t>
            </w:r>
          </w:p>
          <w:p>
            <w:pPr>
              <w:numPr>
                <w:ilvl w:val="0"/>
                <w:numId w:val="46"/>
              </w:numPr>
              <w:spacing w:after="0"/>
              <w:ind w:firstLine="540" w:firstLineChars="300"/>
            </w:pPr>
            <w:r>
              <w:rPr>
                <w:rFonts w:hint="eastAsia"/>
              </w:rPr>
              <w:t>汇总项目总体ER图（v1.0版）。汇总过程中，小组成员应进行</w:t>
            </w:r>
            <w:r>
              <w:rPr>
                <w:rFonts w:hint="eastAsia" w:hAnsi="宋体"/>
                <w:bCs/>
                <w:color w:val="000000"/>
              </w:rPr>
              <w:t>充分的表达与沟通，最终形成统一的汇总版本。</w:t>
            </w:r>
          </w:p>
          <w:p>
            <w:pPr>
              <w:numPr>
                <w:ilvl w:val="0"/>
                <w:numId w:val="46"/>
              </w:numPr>
              <w:spacing w:after="0"/>
              <w:ind w:firstLine="540" w:firstLineChars="300"/>
            </w:pPr>
            <w:r>
              <w:rPr>
                <w:rFonts w:hint="eastAsia"/>
              </w:rPr>
              <w:t>本设计满分15分，其中完成分10分，质量分5分。</w:t>
            </w:r>
          </w:p>
          <w:p>
            <w:pPr>
              <w:spacing w:after="0"/>
              <w:ind w:left="540" w:leftChars="300"/>
              <w:jc w:val="center"/>
              <w:rPr>
                <w:sz w:val="28"/>
                <w:szCs w:val="28"/>
              </w:rPr>
            </w:pPr>
            <w:r>
              <w:rPr>
                <w:rFonts w:hint="eastAsia"/>
                <w:sz w:val="28"/>
                <w:szCs w:val="28"/>
              </w:rPr>
              <w:t>项目总体ER图（v1.0版）</w:t>
            </w:r>
          </w:p>
          <w:p>
            <w:pPr>
              <w:pStyle w:val="272"/>
              <w:numPr>
                <w:ilvl w:val="0"/>
                <w:numId w:val="47"/>
              </w:numPr>
              <w:rPr>
                <w:sz w:val="21"/>
              </w:rPr>
            </w:pPr>
            <w:r>
              <w:rPr>
                <w:rFonts w:hint="eastAsia"/>
                <w:sz w:val="21"/>
              </w:rPr>
              <w:t>实体：教师</w:t>
            </w:r>
          </w:p>
          <w:p>
            <w:pPr>
              <w:pStyle w:val="272"/>
              <w:ind w:left="1260"/>
              <w:rPr>
                <w:sz w:val="21"/>
              </w:rPr>
            </w:pPr>
            <w:r>
              <w:rPr>
                <w:sz w:val="21"/>
              </w:rPr>
              <w:t>属性</w:t>
            </w:r>
            <w:r>
              <w:rPr>
                <w:rFonts w:hint="eastAsia"/>
                <w:sz w:val="21"/>
              </w:rPr>
              <w:t>：工号，教师名，联系电话，所在学院号</w:t>
            </w:r>
          </w:p>
          <w:p>
            <w:pPr>
              <w:pStyle w:val="272"/>
              <w:ind w:left="1260"/>
              <w:rPr>
                <w:sz w:val="21"/>
              </w:rPr>
            </w:pPr>
            <w:r>
              <w:rPr>
                <w:rFonts w:hint="eastAsia"/>
                <w:sz w:val="21"/>
              </w:rPr>
              <w:t>联系：与学院是1对n的关系；与社团是m对n的关系</w:t>
            </w:r>
          </w:p>
          <w:p>
            <w:pPr>
              <w:pStyle w:val="272"/>
              <w:numPr>
                <w:ilvl w:val="0"/>
                <w:numId w:val="47"/>
              </w:numPr>
              <w:rPr>
                <w:sz w:val="21"/>
              </w:rPr>
            </w:pPr>
            <w:r>
              <w:rPr>
                <w:rFonts w:hint="eastAsia"/>
                <w:sz w:val="21"/>
              </w:rPr>
              <w:t>实体：</w:t>
            </w:r>
            <w:r>
              <w:rPr>
                <w:sz w:val="21"/>
              </w:rPr>
              <w:t>社团</w:t>
            </w:r>
          </w:p>
          <w:p>
            <w:pPr>
              <w:pStyle w:val="272"/>
              <w:ind w:left="1260"/>
              <w:rPr>
                <w:sz w:val="21"/>
              </w:rPr>
            </w:pPr>
            <w:r>
              <w:rPr>
                <w:sz w:val="21"/>
              </w:rPr>
              <w:t>属性</w:t>
            </w:r>
            <w:r>
              <w:rPr>
                <w:rFonts w:hint="eastAsia"/>
                <w:sz w:val="21"/>
              </w:rPr>
              <w:t>：社团号，社团名，社团建立时间，成员人数</w:t>
            </w:r>
          </w:p>
          <w:p>
            <w:pPr>
              <w:pStyle w:val="272"/>
              <w:ind w:left="1260"/>
              <w:rPr>
                <w:sz w:val="21"/>
              </w:rPr>
            </w:pPr>
            <w:r>
              <w:rPr>
                <w:rFonts w:hint="eastAsia"/>
                <w:sz w:val="21"/>
              </w:rPr>
              <w:t>联系：与教师是n对m的关系；与学生是n对m的关系</w:t>
            </w:r>
          </w:p>
          <w:p>
            <w:pPr>
              <w:pStyle w:val="272"/>
              <w:numPr>
                <w:ilvl w:val="0"/>
                <w:numId w:val="47"/>
              </w:numPr>
              <w:rPr>
                <w:sz w:val="21"/>
              </w:rPr>
            </w:pPr>
            <w:r>
              <w:rPr>
                <w:rFonts w:hint="eastAsia"/>
                <w:sz w:val="21"/>
              </w:rPr>
              <w:t>实体：学生</w:t>
            </w:r>
          </w:p>
          <w:p>
            <w:pPr>
              <w:pStyle w:val="272"/>
              <w:ind w:left="1260"/>
              <w:rPr>
                <w:sz w:val="21"/>
              </w:rPr>
            </w:pPr>
            <w:r>
              <w:rPr>
                <w:sz w:val="21"/>
              </w:rPr>
              <w:t>属性</w:t>
            </w:r>
            <w:r>
              <w:rPr>
                <w:rFonts w:hint="eastAsia"/>
                <w:sz w:val="21"/>
              </w:rPr>
              <w:t>：学号，姓名，联系电话，所在学院号</w:t>
            </w:r>
          </w:p>
          <w:p>
            <w:pPr>
              <w:pStyle w:val="272"/>
              <w:ind w:left="1260"/>
              <w:rPr>
                <w:sz w:val="21"/>
              </w:rPr>
            </w:pPr>
            <w:r>
              <w:rPr>
                <w:rFonts w:hint="eastAsia"/>
                <w:sz w:val="21"/>
              </w:rPr>
              <w:t>联系：与学院是n对</w:t>
            </w:r>
            <w:r>
              <w:rPr>
                <w:sz w:val="21"/>
              </w:rPr>
              <w:t>1</w:t>
            </w:r>
            <w:r>
              <w:rPr>
                <w:rFonts w:hint="eastAsia"/>
                <w:sz w:val="21"/>
              </w:rPr>
              <w:t>的关系；与社团是n对m的关系</w:t>
            </w:r>
          </w:p>
          <w:p>
            <w:pPr>
              <w:pStyle w:val="272"/>
              <w:numPr>
                <w:ilvl w:val="0"/>
                <w:numId w:val="47"/>
              </w:numPr>
              <w:rPr>
                <w:sz w:val="21"/>
              </w:rPr>
            </w:pPr>
            <w:r>
              <w:rPr>
                <w:rFonts w:hint="eastAsia"/>
                <w:sz w:val="21"/>
              </w:rPr>
              <w:t>实体：学院</w:t>
            </w:r>
          </w:p>
          <w:p>
            <w:pPr>
              <w:pStyle w:val="272"/>
              <w:ind w:left="1260"/>
              <w:rPr>
                <w:sz w:val="21"/>
              </w:rPr>
            </w:pPr>
            <w:r>
              <w:rPr>
                <w:sz w:val="21"/>
              </w:rPr>
              <w:t>属性</w:t>
            </w:r>
            <w:r>
              <w:rPr>
                <w:rFonts w:hint="eastAsia"/>
                <w:sz w:val="21"/>
              </w:rPr>
              <w:t>：学院号，学院名</w:t>
            </w:r>
          </w:p>
          <w:p>
            <w:pPr>
              <w:pStyle w:val="272"/>
              <w:ind w:left="1260"/>
              <w:rPr>
                <w:sz w:val="21"/>
              </w:rPr>
            </w:pPr>
            <w:r>
              <w:rPr>
                <w:rFonts w:hint="eastAsia"/>
                <w:sz w:val="21"/>
              </w:rPr>
              <w:t>联系：与教师是1对n的关系；与学生是1对n的关系</w:t>
            </w:r>
          </w:p>
          <w:p>
            <w:pPr>
              <w:pStyle w:val="272"/>
              <w:numPr>
                <w:ilvl w:val="0"/>
                <w:numId w:val="47"/>
              </w:numPr>
              <w:rPr>
                <w:sz w:val="21"/>
              </w:rPr>
            </w:pPr>
            <w:r>
              <w:rPr>
                <w:rFonts w:hint="eastAsia"/>
                <w:sz w:val="21"/>
              </w:rPr>
              <w:t xml:space="preserve">总体ER图 </w:t>
            </w:r>
            <w:r>
              <w:rPr>
                <w:sz w:val="21"/>
              </w:rPr>
              <w:t xml:space="preserve">  </w:t>
            </w:r>
            <w:r>
              <w:pict>
                <v:shape id="_x0000_i1028" o:spt="75" type="#_x0000_t75" style="height:319.65pt;width:400.1pt;" filled="f" o:preferrelative="t" stroked="f" coordsize="21600,21600">
                  <v:path/>
                  <v:fill on="f" focussize="0,0"/>
                  <v:stroke on="f" joinstyle="miter"/>
                  <v:imagedata r:id="rId17" o:title="er图"/>
                  <o:lock v:ext="edit" aspectratio="t"/>
                  <w10:wrap type="none"/>
                  <w10:anchorlock/>
                </v:shape>
              </w:pict>
            </w:r>
          </w:p>
        </w:tc>
      </w:tr>
    </w:tbl>
    <w:p>
      <w:pPr>
        <w:pStyle w:val="4"/>
        <w:ind w:firstLine="0" w:firstLineChars="0"/>
        <w:jc w:val="center"/>
      </w:pPr>
      <w:bookmarkStart w:id="26" w:name="_Toc26071"/>
      <w:r>
        <w:rPr>
          <w:rFonts w:hint="eastAsia"/>
        </w:rPr>
        <w:t>任务2.3项目数据库关系模型（v1.0版）</w:t>
      </w:r>
      <w:bookmarkEnd w:id="26"/>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50"/>
        <w:gridCol w:w="1485"/>
        <w:gridCol w:w="986"/>
        <w:gridCol w:w="1461"/>
        <w:gridCol w:w="1358"/>
        <w:gridCol w:w="1658"/>
        <w:gridCol w:w="679"/>
        <w:gridCol w:w="1438"/>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50"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485" w:type="dxa"/>
            <w:tcBorders>
              <w:top w:val="single" w:color="auto" w:sz="18" w:space="0"/>
              <w:bottom w:val="single" w:color="auto" w:sz="6" w:space="0"/>
            </w:tcBorders>
          </w:tcPr>
          <w:p>
            <w:pPr>
              <w:spacing w:after="0"/>
              <w:ind w:firstLine="420"/>
              <w:rPr>
                <w:rFonts w:hint="eastAsia" w:eastAsia="Microsoft YaHei UI"/>
                <w:lang w:eastAsia="zh-CN"/>
              </w:rPr>
            </w:pPr>
          </w:p>
        </w:tc>
        <w:tc>
          <w:tcPr>
            <w:tcW w:w="986" w:type="dxa"/>
            <w:tcBorders>
              <w:top w:val="single" w:color="auto" w:sz="18" w:space="0"/>
              <w:bottom w:val="single" w:color="auto" w:sz="6" w:space="0"/>
            </w:tcBorders>
          </w:tcPr>
          <w:p>
            <w:pPr>
              <w:spacing w:after="0"/>
              <w:jc w:val="center"/>
            </w:pPr>
            <w:r>
              <w:rPr>
                <w:rFonts w:hint="eastAsia"/>
              </w:rPr>
              <w:t>学号</w:t>
            </w:r>
          </w:p>
        </w:tc>
        <w:tc>
          <w:tcPr>
            <w:tcW w:w="1461" w:type="dxa"/>
            <w:tcBorders>
              <w:top w:val="single" w:color="auto" w:sz="18" w:space="0"/>
              <w:bottom w:val="single" w:color="auto" w:sz="6" w:space="0"/>
            </w:tcBorders>
          </w:tcPr>
          <w:p>
            <w:pPr>
              <w:spacing w:after="0"/>
              <w:rPr>
                <w:rFonts w:hint="eastAsia" w:eastAsia="Microsoft YaHei UI"/>
                <w:lang w:eastAsia="zh-CN"/>
              </w:rPr>
            </w:pPr>
          </w:p>
        </w:tc>
        <w:tc>
          <w:tcPr>
            <w:tcW w:w="1358" w:type="dxa"/>
            <w:tcBorders>
              <w:top w:val="single" w:color="auto" w:sz="18" w:space="0"/>
              <w:bottom w:val="single" w:color="auto" w:sz="6" w:space="0"/>
            </w:tcBorders>
          </w:tcPr>
          <w:p>
            <w:pPr>
              <w:spacing w:after="0"/>
              <w:jc w:val="center"/>
            </w:pPr>
            <w:r>
              <w:rPr>
                <w:rFonts w:hint="eastAsia"/>
              </w:rPr>
              <w:t>组别</w:t>
            </w:r>
          </w:p>
        </w:tc>
        <w:tc>
          <w:tcPr>
            <w:tcW w:w="1658" w:type="dxa"/>
            <w:tcBorders>
              <w:top w:val="single" w:color="auto" w:sz="18" w:space="0"/>
              <w:bottom w:val="single" w:color="auto" w:sz="6" w:space="0"/>
            </w:tcBorders>
          </w:tcPr>
          <w:p>
            <w:pPr>
              <w:spacing w:after="0"/>
              <w:ind w:firstLine="420"/>
              <w:jc w:val="center"/>
            </w:pPr>
          </w:p>
        </w:tc>
        <w:tc>
          <w:tcPr>
            <w:tcW w:w="679" w:type="dxa"/>
            <w:tcBorders>
              <w:top w:val="single" w:color="auto" w:sz="18" w:space="0"/>
              <w:bottom w:val="single" w:color="auto" w:sz="6" w:space="0"/>
            </w:tcBorders>
          </w:tcPr>
          <w:p>
            <w:pPr>
              <w:spacing w:after="0"/>
              <w:jc w:val="center"/>
            </w:pPr>
            <w:r>
              <w:rPr>
                <w:rFonts w:hint="eastAsia"/>
              </w:rPr>
              <w:t>绩效</w:t>
            </w:r>
          </w:p>
        </w:tc>
        <w:tc>
          <w:tcPr>
            <w:tcW w:w="1438"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50"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485" w:type="dxa"/>
            <w:tcBorders>
              <w:top w:val="single" w:color="auto" w:sz="6" w:space="0"/>
              <w:bottom w:val="single" w:color="auto" w:sz="6" w:space="0"/>
            </w:tcBorders>
          </w:tcPr>
          <w:p>
            <w:pPr>
              <w:spacing w:after="0"/>
              <w:jc w:val="center"/>
            </w:pPr>
            <w:r>
              <w:rPr>
                <w:rFonts w:hint="eastAsia" w:cs="Calibri"/>
              </w:rPr>
              <w:t>任务2.3</w:t>
            </w:r>
          </w:p>
        </w:tc>
        <w:tc>
          <w:tcPr>
            <w:tcW w:w="986" w:type="dxa"/>
            <w:tcBorders>
              <w:top w:val="single" w:color="auto" w:sz="6" w:space="0"/>
              <w:bottom w:val="single" w:color="auto" w:sz="6" w:space="0"/>
            </w:tcBorders>
          </w:tcPr>
          <w:p>
            <w:pPr>
              <w:spacing w:after="0"/>
              <w:jc w:val="center"/>
            </w:pPr>
            <w:r>
              <w:rPr>
                <w:rFonts w:hint="eastAsia"/>
              </w:rPr>
              <w:t>任务名称</w:t>
            </w:r>
          </w:p>
        </w:tc>
        <w:tc>
          <w:tcPr>
            <w:tcW w:w="2819" w:type="dxa"/>
            <w:gridSpan w:val="2"/>
            <w:tcBorders>
              <w:top w:val="single" w:color="auto" w:sz="6" w:space="0"/>
              <w:bottom w:val="single" w:color="auto" w:sz="6" w:space="0"/>
            </w:tcBorders>
          </w:tcPr>
          <w:p>
            <w:pPr>
              <w:spacing w:after="0"/>
            </w:pPr>
            <w:r>
              <w:rPr>
                <w:rFonts w:hint="eastAsia"/>
              </w:rPr>
              <w:t>项目数据库关系模型（v1.0版）</w:t>
            </w:r>
          </w:p>
        </w:tc>
        <w:tc>
          <w:tcPr>
            <w:tcW w:w="1658" w:type="dxa"/>
            <w:tcBorders>
              <w:top w:val="single" w:color="auto" w:sz="6" w:space="0"/>
              <w:bottom w:val="single" w:color="auto" w:sz="6" w:space="0"/>
            </w:tcBorders>
          </w:tcPr>
          <w:p>
            <w:pPr>
              <w:spacing w:after="0"/>
            </w:pPr>
            <w:r>
              <w:rPr>
                <w:rFonts w:hint="eastAsia"/>
              </w:rPr>
              <w:t>其他责任人及占比</w:t>
            </w:r>
          </w:p>
        </w:tc>
        <w:tc>
          <w:tcPr>
            <w:tcW w:w="2117"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56" w:hRule="atLeast"/>
        </w:trPr>
        <w:tc>
          <w:tcPr>
            <w:tcW w:w="10207" w:type="dxa"/>
            <w:tcBorders>
              <w:tl2br w:val="nil"/>
              <w:tr2bl w:val="nil"/>
            </w:tcBorders>
          </w:tcPr>
          <w:p>
            <w:pPr>
              <w:spacing w:after="0"/>
              <w:ind w:firstLine="180" w:firstLineChars="100"/>
            </w:pPr>
            <w:r>
              <w:rPr>
                <w:rFonts w:hint="eastAsia"/>
              </w:rPr>
              <w:t>知识准备：</w:t>
            </w:r>
          </w:p>
          <w:p>
            <w:pPr>
              <w:numPr>
                <w:ilvl w:val="0"/>
                <w:numId w:val="48"/>
              </w:numPr>
              <w:spacing w:after="0"/>
              <w:ind w:left="540" w:leftChars="300"/>
            </w:pPr>
            <w:r>
              <w:rPr>
                <w:rFonts w:hint="eastAsia"/>
              </w:rPr>
              <w:t>掌握关系模型相关概念，掌握将ER图转换为关系模型的方法</w:t>
            </w:r>
            <w:r>
              <w:t>。</w:t>
            </w:r>
          </w:p>
          <w:p>
            <w:pPr>
              <w:spacing w:after="0"/>
              <w:ind w:firstLine="180" w:firstLineChars="100"/>
            </w:pPr>
            <w:r>
              <w:rPr>
                <w:rFonts w:hint="eastAsia"/>
              </w:rPr>
              <w:t>任务实施：</w:t>
            </w:r>
          </w:p>
          <w:p>
            <w:pPr>
              <w:numPr>
                <w:ilvl w:val="0"/>
                <w:numId w:val="49"/>
              </w:numPr>
              <w:spacing w:after="0"/>
              <w:ind w:firstLine="540" w:firstLineChars="300"/>
            </w:pPr>
            <w:r>
              <w:rPr>
                <w:rFonts w:hint="eastAsia"/>
              </w:rPr>
              <w:t>分析任务2.2的汇总项目总体ER图，将其转换为项目数据库关系模型（v1.0版）。</w:t>
            </w:r>
          </w:p>
          <w:p>
            <w:pPr>
              <w:numPr>
                <w:ilvl w:val="0"/>
                <w:numId w:val="49"/>
              </w:numPr>
              <w:spacing w:after="0"/>
              <w:ind w:firstLine="540" w:firstLineChars="300"/>
            </w:pPr>
            <w:r>
              <w:rPr>
                <w:rFonts w:hint="eastAsia"/>
              </w:rPr>
              <w:t>本设计满分5分，其中完成分3分，质量分2分。</w:t>
            </w:r>
          </w:p>
          <w:p>
            <w:pPr>
              <w:spacing w:after="0"/>
              <w:ind w:left="540" w:leftChars="300"/>
            </w:pPr>
          </w:p>
          <w:p>
            <w:pPr>
              <w:spacing w:after="0"/>
              <w:ind w:left="540" w:leftChars="300"/>
              <w:jc w:val="center"/>
              <w:rPr>
                <w:sz w:val="28"/>
                <w:szCs w:val="28"/>
              </w:rPr>
            </w:pPr>
            <w:r>
              <w:rPr>
                <w:rFonts w:hint="eastAsia"/>
                <w:sz w:val="28"/>
                <w:szCs w:val="28"/>
              </w:rPr>
              <w:t>项目数据库关系模型（v1.0版）</w:t>
            </w:r>
          </w:p>
          <w:p>
            <w:pPr>
              <w:pStyle w:val="272"/>
              <w:numPr>
                <w:ilvl w:val="0"/>
                <w:numId w:val="50"/>
              </w:numPr>
              <w:rPr>
                <w:sz w:val="21"/>
              </w:rPr>
            </w:pPr>
            <w:r>
              <w:rPr>
                <w:rFonts w:hint="eastAsia"/>
                <w:sz w:val="21"/>
              </w:rPr>
              <w:t>社团与学生的关系模型：</w:t>
            </w:r>
          </w:p>
          <w:p>
            <w:pPr>
              <w:ind w:left="180" w:leftChars="100" w:firstLine="854" w:firstLineChars="407"/>
              <w:rPr>
                <w:sz w:val="21"/>
              </w:rPr>
            </w:pPr>
            <w:r>
              <w:rPr>
                <w:rFonts w:hint="eastAsia"/>
                <w:sz w:val="21"/>
              </w:rPr>
              <w:t>社团（</w:t>
            </w:r>
            <w:r>
              <w:rPr>
                <w:rFonts w:hint="eastAsia"/>
                <w:sz w:val="21"/>
                <w:u w:val="single"/>
              </w:rPr>
              <w:t>社团号</w:t>
            </w:r>
            <w:r>
              <w:rPr>
                <w:rFonts w:hint="eastAsia"/>
                <w:sz w:val="21"/>
              </w:rPr>
              <w:t>，社团名，社团建立时间，成员人数）</w:t>
            </w:r>
          </w:p>
          <w:p>
            <w:pPr>
              <w:ind w:left="180" w:leftChars="100" w:firstLine="854" w:firstLineChars="407"/>
              <w:rPr>
                <w:sz w:val="21"/>
              </w:rPr>
            </w:pPr>
            <w:r>
              <w:rPr>
                <w:rFonts w:hint="eastAsia"/>
                <w:sz w:val="21"/>
              </w:rPr>
              <w:t>学生（</w:t>
            </w:r>
            <w:r>
              <w:rPr>
                <w:rFonts w:hint="eastAsia"/>
                <w:sz w:val="21"/>
                <w:u w:val="single"/>
              </w:rPr>
              <w:t>学号</w:t>
            </w:r>
            <w:r>
              <w:rPr>
                <w:rFonts w:hint="eastAsia"/>
                <w:sz w:val="21"/>
              </w:rPr>
              <w:t>，姓名，联系电话，所在学院号）</w:t>
            </w:r>
          </w:p>
          <w:p>
            <w:pPr>
              <w:ind w:left="180" w:leftChars="100" w:firstLine="854" w:firstLineChars="407"/>
              <w:rPr>
                <w:sz w:val="21"/>
              </w:rPr>
            </w:pPr>
            <w:r>
              <w:rPr>
                <w:rFonts w:hint="eastAsia"/>
                <w:sz w:val="21"/>
              </w:rPr>
              <w:t>属于（</w:t>
            </w:r>
            <w:r>
              <w:rPr>
                <w:rFonts w:hint="eastAsia"/>
                <w:sz w:val="21"/>
                <w:u w:val="single"/>
              </w:rPr>
              <w:t>学号</w:t>
            </w:r>
            <w:r>
              <w:rPr>
                <w:rFonts w:hint="eastAsia"/>
                <w:sz w:val="21"/>
              </w:rPr>
              <w:t>，</w:t>
            </w:r>
            <w:r>
              <w:rPr>
                <w:rFonts w:hint="eastAsia"/>
                <w:sz w:val="21"/>
                <w:u w:val="single"/>
              </w:rPr>
              <w:t>社团号</w:t>
            </w:r>
            <w:r>
              <w:rPr>
                <w:rFonts w:hint="eastAsia"/>
                <w:sz w:val="21"/>
              </w:rPr>
              <w:t>，职位，加入时间，是否负责人）</w:t>
            </w:r>
          </w:p>
          <w:p>
            <w:pPr>
              <w:pStyle w:val="272"/>
              <w:numPr>
                <w:ilvl w:val="0"/>
                <w:numId w:val="50"/>
              </w:numPr>
              <w:rPr>
                <w:sz w:val="21"/>
              </w:rPr>
            </w:pPr>
            <w:r>
              <w:rPr>
                <w:rFonts w:hint="eastAsia"/>
                <w:sz w:val="21"/>
              </w:rPr>
              <w:t>社团与教师的关系模型：</w:t>
            </w:r>
          </w:p>
          <w:p>
            <w:pPr>
              <w:ind w:left="180" w:leftChars="100" w:firstLine="854" w:firstLineChars="407"/>
              <w:rPr>
                <w:sz w:val="21"/>
              </w:rPr>
            </w:pPr>
            <w:r>
              <w:rPr>
                <w:rFonts w:hint="eastAsia"/>
                <w:sz w:val="21"/>
              </w:rPr>
              <w:t>教师（</w:t>
            </w:r>
            <w:r>
              <w:rPr>
                <w:rFonts w:hint="eastAsia"/>
                <w:sz w:val="21"/>
                <w:u w:val="single"/>
              </w:rPr>
              <w:t>工号</w:t>
            </w:r>
            <w:r>
              <w:rPr>
                <w:rFonts w:hint="eastAsia"/>
                <w:sz w:val="21"/>
              </w:rPr>
              <w:t>，教师名，联系电话，所在学院号）</w:t>
            </w:r>
          </w:p>
          <w:p>
            <w:pPr>
              <w:ind w:left="180" w:leftChars="100" w:firstLine="854" w:firstLineChars="407"/>
              <w:rPr>
                <w:sz w:val="21"/>
              </w:rPr>
            </w:pPr>
            <w:r>
              <w:rPr>
                <w:rFonts w:hint="eastAsia"/>
                <w:sz w:val="21"/>
              </w:rPr>
              <w:t>社团（</w:t>
            </w:r>
            <w:r>
              <w:rPr>
                <w:rFonts w:hint="eastAsia"/>
                <w:sz w:val="21"/>
                <w:u w:val="single"/>
              </w:rPr>
              <w:t>社团号</w:t>
            </w:r>
            <w:r>
              <w:rPr>
                <w:rFonts w:hint="eastAsia"/>
                <w:sz w:val="21"/>
              </w:rPr>
              <w:t>，社团名，社团建立时间，成员人数）</w:t>
            </w:r>
          </w:p>
          <w:p>
            <w:pPr>
              <w:ind w:left="180" w:leftChars="100" w:firstLine="854" w:firstLineChars="407"/>
              <w:rPr>
                <w:sz w:val="21"/>
              </w:rPr>
            </w:pPr>
            <w:r>
              <w:rPr>
                <w:rFonts w:hint="eastAsia"/>
                <w:sz w:val="21"/>
              </w:rPr>
              <w:t>指导（</w:t>
            </w:r>
            <w:r>
              <w:rPr>
                <w:rFonts w:hint="eastAsia"/>
                <w:sz w:val="21"/>
                <w:u w:val="single"/>
              </w:rPr>
              <w:t>工号</w:t>
            </w:r>
            <w:r>
              <w:rPr>
                <w:rFonts w:hint="eastAsia"/>
                <w:sz w:val="21"/>
              </w:rPr>
              <w:t>，</w:t>
            </w:r>
            <w:r>
              <w:rPr>
                <w:rFonts w:hint="eastAsia"/>
                <w:sz w:val="21"/>
                <w:u w:val="single"/>
              </w:rPr>
              <w:t>社团号</w:t>
            </w:r>
            <w:r>
              <w:rPr>
                <w:rFonts w:hint="eastAsia"/>
                <w:sz w:val="21"/>
              </w:rPr>
              <w:t>，加入时间）</w:t>
            </w:r>
          </w:p>
          <w:p>
            <w:pPr>
              <w:pStyle w:val="272"/>
              <w:numPr>
                <w:ilvl w:val="0"/>
                <w:numId w:val="50"/>
              </w:numPr>
              <w:rPr>
                <w:sz w:val="21"/>
              </w:rPr>
            </w:pPr>
            <w:r>
              <w:rPr>
                <w:rFonts w:hint="eastAsia"/>
                <w:sz w:val="21"/>
              </w:rPr>
              <w:t>学院与学生关系模型：</w:t>
            </w:r>
          </w:p>
          <w:p>
            <w:pPr>
              <w:ind w:left="180" w:leftChars="100" w:firstLine="854" w:firstLineChars="407"/>
              <w:rPr>
                <w:sz w:val="21"/>
              </w:rPr>
            </w:pPr>
            <w:r>
              <w:rPr>
                <w:rFonts w:hint="eastAsia"/>
                <w:sz w:val="21"/>
              </w:rPr>
              <w:t>学院（</w:t>
            </w:r>
            <w:r>
              <w:rPr>
                <w:rFonts w:hint="eastAsia"/>
                <w:sz w:val="21"/>
                <w:u w:val="single"/>
              </w:rPr>
              <w:t>学院号</w:t>
            </w:r>
            <w:r>
              <w:rPr>
                <w:rFonts w:hint="eastAsia"/>
                <w:sz w:val="21"/>
              </w:rPr>
              <w:t>，学院名）</w:t>
            </w:r>
          </w:p>
          <w:p>
            <w:pPr>
              <w:ind w:left="180" w:leftChars="100" w:firstLine="854" w:firstLineChars="407"/>
              <w:rPr>
                <w:sz w:val="21"/>
              </w:rPr>
            </w:pPr>
            <w:r>
              <w:rPr>
                <w:rFonts w:hint="eastAsia"/>
                <w:sz w:val="21"/>
              </w:rPr>
              <w:t>学生（</w:t>
            </w:r>
            <w:r>
              <w:rPr>
                <w:rFonts w:hint="eastAsia"/>
                <w:sz w:val="21"/>
                <w:u w:val="single"/>
              </w:rPr>
              <w:t>学号</w:t>
            </w:r>
            <w:r>
              <w:rPr>
                <w:rFonts w:hint="eastAsia"/>
                <w:sz w:val="21"/>
              </w:rPr>
              <w:t>，姓名，联系电话，所在学院号）</w:t>
            </w:r>
          </w:p>
          <w:p>
            <w:pPr>
              <w:pStyle w:val="272"/>
              <w:numPr>
                <w:ilvl w:val="0"/>
                <w:numId w:val="50"/>
              </w:numPr>
              <w:rPr>
                <w:sz w:val="21"/>
              </w:rPr>
            </w:pPr>
            <w:r>
              <w:rPr>
                <w:rFonts w:hint="eastAsia"/>
                <w:sz w:val="21"/>
              </w:rPr>
              <w:t>学院与教师关系模型：</w:t>
            </w:r>
          </w:p>
          <w:p>
            <w:pPr>
              <w:ind w:left="180" w:leftChars="100" w:firstLine="854" w:firstLineChars="407"/>
              <w:rPr>
                <w:sz w:val="21"/>
              </w:rPr>
            </w:pPr>
            <w:r>
              <w:rPr>
                <w:rFonts w:hint="eastAsia"/>
                <w:sz w:val="21"/>
              </w:rPr>
              <w:t>学院（</w:t>
            </w:r>
            <w:r>
              <w:rPr>
                <w:rFonts w:hint="eastAsia"/>
                <w:sz w:val="21"/>
                <w:u w:val="single"/>
              </w:rPr>
              <w:t>学院号</w:t>
            </w:r>
            <w:r>
              <w:rPr>
                <w:rFonts w:hint="eastAsia"/>
                <w:sz w:val="21"/>
              </w:rPr>
              <w:t>，学院名）</w:t>
            </w:r>
          </w:p>
          <w:p>
            <w:pPr>
              <w:ind w:left="180" w:leftChars="100" w:firstLine="854" w:firstLineChars="407"/>
              <w:rPr>
                <w:sz w:val="21"/>
              </w:rPr>
            </w:pPr>
            <w:r>
              <w:rPr>
                <w:rFonts w:hint="eastAsia"/>
                <w:sz w:val="21"/>
              </w:rPr>
              <w:t>教师（</w:t>
            </w:r>
            <w:r>
              <w:rPr>
                <w:rFonts w:hint="eastAsia"/>
                <w:sz w:val="21"/>
                <w:u w:val="single"/>
              </w:rPr>
              <w:t>工号</w:t>
            </w:r>
            <w:r>
              <w:rPr>
                <w:rFonts w:hint="eastAsia"/>
                <w:sz w:val="21"/>
              </w:rPr>
              <w:t>，教师名，联系电话，所在学院号）</w:t>
            </w:r>
          </w:p>
          <w:p>
            <w:pPr>
              <w:ind w:left="180" w:leftChars="100" w:firstLine="732" w:firstLineChars="407"/>
            </w:pPr>
          </w:p>
          <w:p>
            <w:pPr>
              <w:ind w:firstLine="732" w:firstLineChars="407"/>
            </w:pPr>
          </w:p>
          <w:p>
            <w:pPr>
              <w:ind w:firstLine="732" w:firstLineChars="407"/>
            </w:pPr>
          </w:p>
          <w:p>
            <w:pPr>
              <w:ind w:firstLine="732" w:firstLineChars="407"/>
            </w:pPr>
          </w:p>
          <w:p/>
        </w:tc>
      </w:tr>
    </w:tbl>
    <w:p/>
    <w:p>
      <w:pPr>
        <w:pStyle w:val="3"/>
        <w:jc w:val="center"/>
      </w:pPr>
      <w:bookmarkStart w:id="27" w:name="_Toc6199"/>
      <w:r>
        <w:rPr>
          <w:rFonts w:hint="eastAsia"/>
        </w:rPr>
        <w:t>项目三</w:t>
      </w:r>
      <w:r>
        <w:rPr>
          <w:rFonts w:hint="eastAsia"/>
        </w:rPr>
        <w:tab/>
      </w:r>
      <w:r>
        <w:rPr>
          <w:rFonts w:hint="eastAsia"/>
        </w:rPr>
        <w:t>项目数据库设计</w:t>
      </w:r>
      <w:bookmarkEnd w:id="27"/>
      <w:r>
        <w:rPr>
          <w:rFonts w:hint="eastAsia"/>
        </w:rPr>
        <w:t>(90)</w:t>
      </w:r>
    </w:p>
    <w:p>
      <w:pPr>
        <w:pStyle w:val="4"/>
        <w:ind w:firstLine="3360"/>
      </w:pPr>
      <w:bookmarkStart w:id="28" w:name="_Toc23472"/>
      <w:r>
        <w:rPr>
          <w:rFonts w:hint="eastAsia"/>
        </w:rPr>
        <w:t>任务3.1项目关系模型的范式化分析调整</w:t>
      </w:r>
      <w:bookmarkEnd w:id="28"/>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21"/>
        <w:gridCol w:w="1208"/>
        <w:gridCol w:w="995"/>
        <w:gridCol w:w="1832"/>
        <w:gridCol w:w="955"/>
        <w:gridCol w:w="1697"/>
        <w:gridCol w:w="742"/>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21"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208" w:type="dxa"/>
            <w:tcBorders>
              <w:top w:val="single" w:color="auto" w:sz="18" w:space="0"/>
              <w:bottom w:val="single" w:color="auto" w:sz="6" w:space="0"/>
            </w:tcBorders>
          </w:tcPr>
          <w:p>
            <w:pPr>
              <w:spacing w:after="0"/>
              <w:ind w:firstLine="420"/>
              <w:rPr>
                <w:rFonts w:hint="eastAsia" w:eastAsia="Microsoft YaHei UI"/>
                <w:lang w:eastAsia="zh-CN"/>
              </w:rPr>
            </w:pPr>
          </w:p>
        </w:tc>
        <w:tc>
          <w:tcPr>
            <w:tcW w:w="995" w:type="dxa"/>
            <w:tcBorders>
              <w:top w:val="single" w:color="auto" w:sz="18" w:space="0"/>
              <w:bottom w:val="single" w:color="auto" w:sz="6" w:space="0"/>
            </w:tcBorders>
          </w:tcPr>
          <w:p>
            <w:pPr>
              <w:spacing w:after="0"/>
              <w:jc w:val="center"/>
            </w:pPr>
            <w:r>
              <w:rPr>
                <w:rFonts w:hint="eastAsia"/>
              </w:rPr>
              <w:t>学号</w:t>
            </w:r>
          </w:p>
        </w:tc>
        <w:tc>
          <w:tcPr>
            <w:tcW w:w="1832"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955" w:type="dxa"/>
            <w:tcBorders>
              <w:top w:val="single" w:color="auto" w:sz="18" w:space="0"/>
              <w:bottom w:val="single" w:color="auto" w:sz="6" w:space="0"/>
            </w:tcBorders>
          </w:tcPr>
          <w:p>
            <w:pPr>
              <w:spacing w:after="0"/>
              <w:jc w:val="center"/>
            </w:pPr>
            <w:r>
              <w:rPr>
                <w:rFonts w:hint="eastAsia"/>
              </w:rPr>
              <w:t>组别</w:t>
            </w:r>
          </w:p>
        </w:tc>
        <w:tc>
          <w:tcPr>
            <w:tcW w:w="1697" w:type="dxa"/>
            <w:tcBorders>
              <w:top w:val="single" w:color="auto" w:sz="18" w:space="0"/>
              <w:bottom w:val="single" w:color="auto" w:sz="6" w:space="0"/>
            </w:tcBorders>
          </w:tcPr>
          <w:p>
            <w:pPr>
              <w:spacing w:after="0"/>
              <w:ind w:firstLine="420"/>
              <w:jc w:val="center"/>
            </w:pPr>
          </w:p>
        </w:tc>
        <w:tc>
          <w:tcPr>
            <w:tcW w:w="742"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21"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208" w:type="dxa"/>
            <w:tcBorders>
              <w:top w:val="single" w:color="auto" w:sz="6" w:space="0"/>
              <w:bottom w:val="single" w:color="auto" w:sz="6" w:space="0"/>
            </w:tcBorders>
          </w:tcPr>
          <w:p>
            <w:pPr>
              <w:spacing w:after="0"/>
              <w:jc w:val="center"/>
            </w:pPr>
            <w:r>
              <w:rPr>
                <w:rFonts w:hint="eastAsia" w:cs="Calibri"/>
              </w:rPr>
              <w:t>任务3.1</w:t>
            </w:r>
          </w:p>
        </w:tc>
        <w:tc>
          <w:tcPr>
            <w:tcW w:w="995" w:type="dxa"/>
            <w:tcBorders>
              <w:top w:val="single" w:color="auto" w:sz="6" w:space="0"/>
              <w:bottom w:val="single" w:color="auto" w:sz="6" w:space="0"/>
            </w:tcBorders>
          </w:tcPr>
          <w:p>
            <w:pPr>
              <w:spacing w:after="0"/>
              <w:jc w:val="center"/>
            </w:pPr>
            <w:r>
              <w:rPr>
                <w:rFonts w:hint="eastAsia"/>
              </w:rPr>
              <w:t>任务名称</w:t>
            </w:r>
          </w:p>
        </w:tc>
        <w:tc>
          <w:tcPr>
            <w:tcW w:w="2787" w:type="dxa"/>
            <w:gridSpan w:val="2"/>
            <w:tcBorders>
              <w:top w:val="single" w:color="auto" w:sz="6" w:space="0"/>
              <w:bottom w:val="single" w:color="auto" w:sz="6" w:space="0"/>
            </w:tcBorders>
          </w:tcPr>
          <w:p>
            <w:pPr>
              <w:spacing w:after="0"/>
            </w:pPr>
            <w:r>
              <w:rPr>
                <w:rFonts w:hint="eastAsia"/>
              </w:rPr>
              <w:t>项目关系模型的范式化分析调整</w:t>
            </w:r>
          </w:p>
        </w:tc>
        <w:tc>
          <w:tcPr>
            <w:tcW w:w="1697" w:type="dxa"/>
            <w:tcBorders>
              <w:top w:val="single" w:color="auto" w:sz="6" w:space="0"/>
              <w:bottom w:val="single" w:color="auto" w:sz="6" w:space="0"/>
            </w:tcBorders>
          </w:tcPr>
          <w:p>
            <w:pPr>
              <w:spacing w:after="0"/>
            </w:pPr>
            <w:r>
              <w:rPr>
                <w:rFonts w:hint="eastAsia"/>
              </w:rPr>
              <w:t>其他责任人及占比</w:t>
            </w:r>
          </w:p>
        </w:tc>
        <w:tc>
          <w:tcPr>
            <w:tcW w:w="2307"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autofit"/>
        <w:tblCellMar>
          <w:top w:w="0" w:type="dxa"/>
          <w:left w:w="108" w:type="dxa"/>
          <w:bottom w:w="0" w:type="dxa"/>
          <w:right w:w="108" w:type="dxa"/>
        </w:tblCellMar>
      </w:tblPr>
      <w:tblGrid>
        <w:gridCol w:w="10299"/>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PrEx>
        <w:trPr>
          <w:trHeight w:val="12866" w:hRule="atLeast"/>
        </w:trPr>
        <w:tc>
          <w:tcPr>
            <w:tcW w:w="10207" w:type="dxa"/>
            <w:tcBorders>
              <w:tl2br w:val="nil"/>
              <w:tr2bl w:val="nil"/>
            </w:tcBorders>
          </w:tcPr>
          <w:p>
            <w:pPr>
              <w:spacing w:after="0"/>
              <w:ind w:firstLine="180" w:firstLineChars="100"/>
            </w:pPr>
            <w:r>
              <w:rPr>
                <w:rFonts w:hint="eastAsia"/>
              </w:rPr>
              <w:t>知识准备：</w:t>
            </w:r>
          </w:p>
          <w:p>
            <w:pPr>
              <w:numPr>
                <w:ilvl w:val="0"/>
                <w:numId w:val="51"/>
              </w:numPr>
              <w:spacing w:after="0"/>
              <w:ind w:left="540" w:leftChars="300"/>
            </w:pPr>
            <w:r>
              <w:rPr>
                <w:rFonts w:hint="eastAsia"/>
              </w:rPr>
              <w:t>熟知三范式原则，掌握用三范式原则分析项目关系模型的方法</w:t>
            </w:r>
            <w:r>
              <w:t>。</w:t>
            </w:r>
          </w:p>
          <w:p>
            <w:pPr>
              <w:spacing w:after="0"/>
              <w:ind w:firstLine="180" w:firstLineChars="100"/>
            </w:pPr>
            <w:r>
              <w:rPr>
                <w:rFonts w:hint="eastAsia"/>
              </w:rPr>
              <w:t>任务实施：</w:t>
            </w:r>
          </w:p>
          <w:p>
            <w:pPr>
              <w:numPr>
                <w:ilvl w:val="0"/>
                <w:numId w:val="52"/>
              </w:numPr>
              <w:spacing w:after="0"/>
              <w:ind w:firstLine="540" w:firstLineChars="300"/>
            </w:pPr>
            <w:r>
              <w:rPr>
                <w:rFonts w:hint="eastAsia"/>
              </w:rPr>
              <w:t>分析任务2.3的项目关系模型，按三范式原则逐个分析关系模型中的每一个属性项。</w:t>
            </w:r>
          </w:p>
          <w:p>
            <w:pPr>
              <w:numPr>
                <w:ilvl w:val="0"/>
                <w:numId w:val="52"/>
              </w:numPr>
              <w:spacing w:after="0"/>
              <w:ind w:firstLine="540" w:firstLineChars="300"/>
            </w:pPr>
            <w:r>
              <w:rPr>
                <w:rFonts w:hint="eastAsia"/>
              </w:rPr>
              <w:t>对分析结果进行评价，给出调整方案。</w:t>
            </w:r>
          </w:p>
          <w:p>
            <w:pPr>
              <w:numPr>
                <w:ilvl w:val="0"/>
                <w:numId w:val="52"/>
              </w:numPr>
              <w:spacing w:after="0"/>
              <w:ind w:firstLine="540" w:firstLineChars="300"/>
            </w:pPr>
            <w:r>
              <w:rPr>
                <w:rFonts w:hint="eastAsia"/>
              </w:rPr>
              <w:t>本设计满分3</w:t>
            </w:r>
            <w:r>
              <w:t>0分，其中完成分</w:t>
            </w:r>
            <w:r>
              <w:rPr>
                <w:rFonts w:hint="eastAsia"/>
              </w:rPr>
              <w:t>20</w:t>
            </w:r>
            <w:r>
              <w:t>分，质量分</w:t>
            </w:r>
            <w:r>
              <w:rPr>
                <w:rFonts w:hint="eastAsia"/>
              </w:rPr>
              <w:t>10</w:t>
            </w:r>
            <w:r>
              <w:t>分。</w:t>
            </w:r>
          </w:p>
          <w:p>
            <w:pPr>
              <w:spacing w:after="0"/>
              <w:ind w:left="540" w:leftChars="300"/>
              <w:jc w:val="center"/>
              <w:rPr>
                <w:sz w:val="28"/>
                <w:szCs w:val="28"/>
              </w:rPr>
            </w:pPr>
            <w:r>
              <w:rPr>
                <w:rFonts w:hint="eastAsia"/>
                <w:sz w:val="28"/>
                <w:szCs w:val="28"/>
              </w:rPr>
              <w:t>关系模型的范式化分析</w:t>
            </w:r>
          </w:p>
          <w:p>
            <w:pPr>
              <w:numPr>
                <w:ilvl w:val="0"/>
                <w:numId w:val="53"/>
              </w:numPr>
              <w:spacing w:after="0"/>
              <w:ind w:firstLine="630" w:firstLineChars="300"/>
              <w:rPr>
                <w:sz w:val="21"/>
              </w:rPr>
            </w:pPr>
            <w:r>
              <w:rPr>
                <w:rFonts w:hint="eastAsia"/>
                <w:sz w:val="21"/>
              </w:rPr>
              <w:t>应用第一范式的检查和分析（使用如下方法判断并用表格检查，为外键的属性项除外）</w:t>
            </w:r>
          </w:p>
          <w:p>
            <w:pPr>
              <w:numPr>
                <w:ilvl w:val="1"/>
                <w:numId w:val="53"/>
              </w:numPr>
              <w:spacing w:after="0"/>
              <w:ind w:left="540" w:leftChars="300" w:firstLine="420" w:firstLineChars="200"/>
              <w:rPr>
                <w:sz w:val="21"/>
              </w:rPr>
            </w:pPr>
            <w:r>
              <w:rPr>
                <w:rFonts w:hint="eastAsia"/>
                <w:sz w:val="21"/>
              </w:rPr>
              <w:t>判断属性项数据是否可拆分成两个或以上独立的数据；</w:t>
            </w:r>
          </w:p>
          <w:p>
            <w:pPr>
              <w:numPr>
                <w:ilvl w:val="1"/>
                <w:numId w:val="53"/>
              </w:numPr>
              <w:spacing w:after="0"/>
              <w:ind w:left="540" w:leftChars="300" w:firstLine="420" w:firstLineChars="200"/>
              <w:rPr>
                <w:sz w:val="21"/>
              </w:rPr>
            </w:pPr>
            <w:r>
              <w:rPr>
                <w:rFonts w:hint="eastAsia"/>
                <w:sz w:val="21"/>
              </w:rPr>
              <w:t>判断属性项名称是否可分列出两种或以上含义的数据；</w:t>
            </w:r>
          </w:p>
          <w:p>
            <w:pPr>
              <w:numPr>
                <w:ilvl w:val="1"/>
                <w:numId w:val="53"/>
              </w:numPr>
              <w:spacing w:after="0"/>
              <w:ind w:left="540" w:leftChars="300" w:firstLine="420" w:firstLineChars="200"/>
              <w:rPr>
                <w:sz w:val="21"/>
              </w:rPr>
            </w:pPr>
            <w:r>
              <w:rPr>
                <w:rFonts w:hint="eastAsia"/>
                <w:sz w:val="21"/>
              </w:rPr>
              <w:t>若1.1或1.2成立，分析分裂出来的数据在项目中是否有独立使用的意义；</w:t>
            </w:r>
          </w:p>
          <w:p>
            <w:pPr>
              <w:numPr>
                <w:ilvl w:val="1"/>
                <w:numId w:val="53"/>
              </w:numPr>
              <w:spacing w:after="0"/>
              <w:ind w:left="540" w:leftChars="300" w:firstLine="420" w:firstLineChars="200"/>
              <w:rPr>
                <w:sz w:val="21"/>
              </w:rPr>
            </w:pPr>
            <w:r>
              <w:rPr>
                <w:rFonts w:hint="eastAsia"/>
                <w:sz w:val="21"/>
              </w:rPr>
              <w:t>根据1.3的分析结果，给出如下分析意见：</w:t>
            </w:r>
          </w:p>
          <w:p>
            <w:pPr>
              <w:numPr>
                <w:ilvl w:val="0"/>
                <w:numId w:val="54"/>
              </w:numPr>
              <w:spacing w:after="0"/>
              <w:ind w:left="1260" w:leftChars="700"/>
              <w:rPr>
                <w:sz w:val="21"/>
              </w:rPr>
            </w:pPr>
            <w:r>
              <w:rPr>
                <w:rFonts w:hint="eastAsia"/>
                <w:sz w:val="21"/>
              </w:rPr>
              <w:t xml:space="preserve">  属性项具有原子性，1.1与1.2均不成立，符合第一范式原则，维持原属性项；</w:t>
            </w:r>
          </w:p>
          <w:p>
            <w:pPr>
              <w:numPr>
                <w:ilvl w:val="0"/>
                <w:numId w:val="54"/>
              </w:numPr>
              <w:spacing w:after="0"/>
              <w:ind w:left="1260" w:leftChars="700"/>
              <w:rPr>
                <w:sz w:val="21"/>
              </w:rPr>
            </w:pPr>
            <w:r>
              <w:rPr>
                <w:rFonts w:hint="eastAsia"/>
                <w:sz w:val="21"/>
              </w:rPr>
              <w:t xml:space="preserve">  1.1成立，但拆分出来的子属性项在项目中均没有独立使用的意义，维持原属性项；</w:t>
            </w:r>
          </w:p>
          <w:p>
            <w:pPr>
              <w:numPr>
                <w:ilvl w:val="0"/>
                <w:numId w:val="54"/>
              </w:numPr>
              <w:spacing w:after="0"/>
              <w:ind w:left="1260" w:leftChars="700"/>
              <w:rPr>
                <w:sz w:val="21"/>
              </w:rPr>
            </w:pPr>
            <w:r>
              <w:rPr>
                <w:rFonts w:hint="eastAsia"/>
                <w:sz w:val="21"/>
              </w:rPr>
              <w:t xml:space="preserve">  1.1成立，且拆分出来的子属性项中，只有一个子属性项有独立使用的意义，改原属性项为该子属性项；</w:t>
            </w:r>
          </w:p>
          <w:p>
            <w:pPr>
              <w:numPr>
                <w:ilvl w:val="0"/>
                <w:numId w:val="54"/>
              </w:numPr>
              <w:spacing w:after="0"/>
              <w:ind w:left="1260" w:leftChars="700"/>
              <w:rPr>
                <w:sz w:val="21"/>
              </w:rPr>
            </w:pPr>
            <w:r>
              <w:rPr>
                <w:rFonts w:hint="eastAsia"/>
                <w:sz w:val="21"/>
              </w:rPr>
              <w:t xml:space="preserve">  1.1成立，且拆分出来的子属性项在项目中都有独立使用的意义，改原属性项为两个子属性项；</w:t>
            </w:r>
          </w:p>
          <w:p>
            <w:pPr>
              <w:numPr>
                <w:ilvl w:val="0"/>
                <w:numId w:val="54"/>
              </w:numPr>
              <w:spacing w:after="0"/>
              <w:ind w:left="1260" w:leftChars="700"/>
              <w:rPr>
                <w:sz w:val="21"/>
              </w:rPr>
            </w:pPr>
            <w:r>
              <w:rPr>
                <w:rFonts w:hint="eastAsia"/>
                <w:sz w:val="21"/>
              </w:rPr>
              <w:t xml:space="preserve">  1.2成立，修改原属性项名为新的属性项名。</w:t>
            </w:r>
          </w:p>
          <w:p>
            <w:pPr>
              <w:spacing w:after="0"/>
              <w:ind w:left="1320" w:leftChars="500" w:hanging="420" w:hangingChars="200"/>
              <w:rPr>
                <w:sz w:val="21"/>
              </w:rPr>
            </w:pPr>
            <w:r>
              <w:rPr>
                <w:rFonts w:hint="eastAsia"/>
                <w:sz w:val="21"/>
              </w:rPr>
              <w:t>注:在表格分析结论中，如选择3-5，后面需跟上新的属性项名。</w:t>
            </w:r>
          </w:p>
          <w:p>
            <w:pPr>
              <w:spacing w:after="0"/>
              <w:jc w:val="center"/>
            </w:pPr>
          </w:p>
          <w:p>
            <w:pPr>
              <w:spacing w:after="0"/>
              <w:jc w:val="center"/>
            </w:pPr>
            <w:r>
              <w:rPr>
                <w:rFonts w:hint="eastAsia"/>
              </w:rPr>
              <w:t>表1 应用第一范式的检查和分析表</w:t>
            </w:r>
          </w:p>
          <w:tbl>
            <w:tblPr>
              <w:tblStyle w:val="8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1491"/>
              <w:gridCol w:w="1378"/>
              <w:gridCol w:w="876"/>
              <w:gridCol w:w="874"/>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关系名</w:t>
                  </w:r>
                </w:p>
              </w:tc>
              <w:tc>
                <w:tcPr>
                  <w:tcW w:w="1491" w:type="dxa"/>
                  <w:vAlign w:val="center"/>
                </w:tcPr>
                <w:p>
                  <w:pPr>
                    <w:spacing w:after="0"/>
                    <w:jc w:val="center"/>
                  </w:pPr>
                  <w:r>
                    <w:t>属性项名</w:t>
                  </w:r>
                </w:p>
              </w:tc>
              <w:tc>
                <w:tcPr>
                  <w:tcW w:w="1162" w:type="dxa"/>
                  <w:vAlign w:val="center"/>
                </w:tcPr>
                <w:p>
                  <w:pPr>
                    <w:spacing w:after="0"/>
                    <w:jc w:val="center"/>
                  </w:pPr>
                  <w:r>
                    <w:t>数据示例</w:t>
                  </w:r>
                </w:p>
              </w:tc>
              <w:tc>
                <w:tcPr>
                  <w:tcW w:w="876" w:type="dxa"/>
                  <w:vAlign w:val="center"/>
                </w:tcPr>
                <w:p>
                  <w:pPr>
                    <w:spacing w:after="0"/>
                    <w:jc w:val="center"/>
                  </w:pPr>
                  <w:r>
                    <w:t>判断1.1</w:t>
                  </w:r>
                </w:p>
              </w:tc>
              <w:tc>
                <w:tcPr>
                  <w:tcW w:w="0" w:type="auto"/>
                  <w:vAlign w:val="center"/>
                </w:tcPr>
                <w:p>
                  <w:pPr>
                    <w:spacing w:after="0"/>
                    <w:jc w:val="center"/>
                  </w:pPr>
                  <w:r>
                    <w:t>判断1.2</w:t>
                  </w:r>
                </w:p>
              </w:tc>
              <w:tc>
                <w:tcPr>
                  <w:tcW w:w="2410" w:type="dxa"/>
                  <w:vAlign w:val="center"/>
                </w:tcPr>
                <w:p>
                  <w:pPr>
                    <w:spacing w:after="0"/>
                    <w:jc w:val="center"/>
                  </w:pPr>
                  <w:r>
                    <w:t>分析结论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社团</w:t>
                  </w:r>
                </w:p>
              </w:tc>
              <w:tc>
                <w:tcPr>
                  <w:tcW w:w="1491" w:type="dxa"/>
                  <w:vAlign w:val="center"/>
                </w:tcPr>
                <w:p>
                  <w:pPr>
                    <w:spacing w:after="0"/>
                    <w:jc w:val="center"/>
                  </w:pPr>
                  <w:r>
                    <w:t>社团号</w:t>
                  </w:r>
                </w:p>
              </w:tc>
              <w:tc>
                <w:tcPr>
                  <w:tcW w:w="1162" w:type="dxa"/>
                  <w:vAlign w:val="center"/>
                </w:tcPr>
                <w:p>
                  <w:pPr>
                    <w:spacing w:after="0"/>
                    <w:jc w:val="center"/>
                  </w:pPr>
                  <w:r>
                    <w:t>2101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社团</w:t>
                  </w:r>
                </w:p>
              </w:tc>
              <w:tc>
                <w:tcPr>
                  <w:tcW w:w="1491" w:type="dxa"/>
                  <w:vAlign w:val="center"/>
                </w:tcPr>
                <w:p>
                  <w:pPr>
                    <w:spacing w:after="0"/>
                    <w:jc w:val="center"/>
                  </w:pPr>
                  <w:r>
                    <w:t>社团名</w:t>
                  </w:r>
                </w:p>
              </w:tc>
              <w:tc>
                <w:tcPr>
                  <w:tcW w:w="1162" w:type="dxa"/>
                  <w:vAlign w:val="center"/>
                </w:tcPr>
                <w:p>
                  <w:pPr>
                    <w:spacing w:after="0"/>
                    <w:jc w:val="center"/>
                  </w:pPr>
                  <w:r>
                    <w:t>摄影社</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社团</w:t>
                  </w:r>
                </w:p>
              </w:tc>
              <w:tc>
                <w:tcPr>
                  <w:tcW w:w="1491" w:type="dxa"/>
                  <w:vAlign w:val="center"/>
                </w:tcPr>
                <w:p>
                  <w:pPr>
                    <w:spacing w:after="0"/>
                    <w:jc w:val="center"/>
                  </w:pPr>
                  <w:r>
                    <w:t>社团建立时间</w:t>
                  </w:r>
                </w:p>
              </w:tc>
              <w:tc>
                <w:tcPr>
                  <w:tcW w:w="1162" w:type="dxa"/>
                  <w:vAlign w:val="center"/>
                </w:tcPr>
                <w:p>
                  <w:pPr>
                    <w:spacing w:after="0"/>
                    <w:jc w:val="center"/>
                  </w:pPr>
                  <w:r>
                    <w:t>2020/1/1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社团</w:t>
                  </w:r>
                </w:p>
              </w:tc>
              <w:tc>
                <w:tcPr>
                  <w:tcW w:w="1491" w:type="dxa"/>
                  <w:vAlign w:val="center"/>
                </w:tcPr>
                <w:p>
                  <w:pPr>
                    <w:spacing w:after="0"/>
                    <w:jc w:val="center"/>
                  </w:pPr>
                  <w:r>
                    <w:t>成员人数</w:t>
                  </w:r>
                </w:p>
              </w:tc>
              <w:tc>
                <w:tcPr>
                  <w:tcW w:w="1162" w:type="dxa"/>
                  <w:vAlign w:val="center"/>
                </w:tcPr>
                <w:p>
                  <w:pPr>
                    <w:spacing w:after="0"/>
                    <w:jc w:val="center"/>
                  </w:pPr>
                  <w:r>
                    <w:t>30</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w:t>
                  </w:r>
                </w:p>
              </w:tc>
              <w:tc>
                <w:tcPr>
                  <w:tcW w:w="1491" w:type="dxa"/>
                  <w:vAlign w:val="center"/>
                </w:tcPr>
                <w:p>
                  <w:pPr>
                    <w:spacing w:after="0"/>
                    <w:jc w:val="center"/>
                  </w:pPr>
                  <w:r>
                    <w:t>学号</w:t>
                  </w:r>
                </w:p>
              </w:tc>
              <w:tc>
                <w:tcPr>
                  <w:tcW w:w="1162" w:type="dxa"/>
                  <w:vAlign w:val="center"/>
                </w:tcPr>
                <w:p>
                  <w:pPr>
                    <w:spacing w:after="0"/>
                    <w:jc w:val="center"/>
                  </w:pPr>
                  <w:r>
                    <w:t>201800003</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w:t>
                  </w:r>
                </w:p>
              </w:tc>
              <w:tc>
                <w:tcPr>
                  <w:tcW w:w="1491" w:type="dxa"/>
                  <w:vAlign w:val="center"/>
                </w:tcPr>
                <w:p>
                  <w:pPr>
                    <w:spacing w:after="0"/>
                    <w:jc w:val="center"/>
                  </w:pPr>
                  <w:r>
                    <w:t>姓名</w:t>
                  </w:r>
                </w:p>
              </w:tc>
              <w:tc>
                <w:tcPr>
                  <w:tcW w:w="1162" w:type="dxa"/>
                  <w:vAlign w:val="center"/>
                </w:tcPr>
                <w:p>
                  <w:pPr>
                    <w:spacing w:after="0"/>
                    <w:jc w:val="center"/>
                  </w:pPr>
                  <w:r>
                    <w:t>张三</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w:t>
                  </w:r>
                </w:p>
              </w:tc>
              <w:tc>
                <w:tcPr>
                  <w:tcW w:w="1491" w:type="dxa"/>
                  <w:vAlign w:val="center"/>
                </w:tcPr>
                <w:p>
                  <w:pPr>
                    <w:spacing w:after="0"/>
                    <w:jc w:val="center"/>
                  </w:pPr>
                  <w:r>
                    <w:t>联系电话</w:t>
                  </w:r>
                </w:p>
              </w:tc>
              <w:tc>
                <w:tcPr>
                  <w:tcW w:w="1162" w:type="dxa"/>
                  <w:vAlign w:val="center"/>
                </w:tcPr>
                <w:p>
                  <w:pPr>
                    <w:spacing w:after="0"/>
                    <w:jc w:val="center"/>
                  </w:pPr>
                  <w:r>
                    <w:t>18816542222</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w:t>
                  </w:r>
                </w:p>
              </w:tc>
              <w:tc>
                <w:tcPr>
                  <w:tcW w:w="1491" w:type="dxa"/>
                  <w:vAlign w:val="center"/>
                </w:tcPr>
                <w:p>
                  <w:pPr>
                    <w:spacing w:after="0"/>
                    <w:jc w:val="center"/>
                  </w:pPr>
                  <w:r>
                    <w:t>所在学院号</w:t>
                  </w:r>
                </w:p>
              </w:tc>
              <w:tc>
                <w:tcPr>
                  <w:tcW w:w="1162" w:type="dxa"/>
                  <w:vAlign w:val="center"/>
                </w:tcPr>
                <w:p>
                  <w:pPr>
                    <w:spacing w:after="0"/>
                    <w:jc w:val="center"/>
                  </w:pPr>
                  <w:r>
                    <w:t>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学生参与社团</w:t>
                  </w:r>
                </w:p>
              </w:tc>
              <w:tc>
                <w:tcPr>
                  <w:tcW w:w="1491" w:type="dxa"/>
                  <w:vAlign w:val="center"/>
                </w:tcPr>
                <w:p>
                  <w:pPr>
                    <w:spacing w:after="0"/>
                    <w:jc w:val="center"/>
                  </w:pPr>
                  <w:r>
                    <w:t>学号</w:t>
                  </w:r>
                </w:p>
              </w:tc>
              <w:tc>
                <w:tcPr>
                  <w:tcW w:w="1162" w:type="dxa"/>
                  <w:vAlign w:val="center"/>
                </w:tcPr>
                <w:p>
                  <w:pPr>
                    <w:spacing w:after="0"/>
                    <w:jc w:val="center"/>
                  </w:pPr>
                  <w:r>
                    <w:t>201800003</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学生参与社团</w:t>
                  </w:r>
                </w:p>
              </w:tc>
              <w:tc>
                <w:tcPr>
                  <w:tcW w:w="1491" w:type="dxa"/>
                  <w:vAlign w:val="center"/>
                </w:tcPr>
                <w:p>
                  <w:pPr>
                    <w:spacing w:after="0"/>
                    <w:jc w:val="center"/>
                  </w:pPr>
                  <w:r>
                    <w:t>社团号</w:t>
                  </w:r>
                </w:p>
              </w:tc>
              <w:tc>
                <w:tcPr>
                  <w:tcW w:w="1162" w:type="dxa"/>
                  <w:vAlign w:val="center"/>
                </w:tcPr>
                <w:p>
                  <w:pPr>
                    <w:spacing w:after="0"/>
                    <w:jc w:val="center"/>
                  </w:pPr>
                  <w:r>
                    <w:t>2101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学生参与社团</w:t>
                  </w:r>
                </w:p>
              </w:tc>
              <w:tc>
                <w:tcPr>
                  <w:tcW w:w="1491" w:type="dxa"/>
                  <w:vAlign w:val="center"/>
                </w:tcPr>
                <w:p>
                  <w:pPr>
                    <w:spacing w:after="0"/>
                    <w:jc w:val="center"/>
                  </w:pPr>
                  <w:r>
                    <w:t>职位</w:t>
                  </w:r>
                </w:p>
              </w:tc>
              <w:tc>
                <w:tcPr>
                  <w:tcW w:w="1162" w:type="dxa"/>
                  <w:vAlign w:val="center"/>
                </w:tcPr>
                <w:p>
                  <w:pPr>
                    <w:spacing w:after="0"/>
                    <w:jc w:val="center"/>
                  </w:pPr>
                  <w:r>
                    <w:t>xuanchuan</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学生参与社团</w:t>
                  </w:r>
                </w:p>
              </w:tc>
              <w:tc>
                <w:tcPr>
                  <w:tcW w:w="1491" w:type="dxa"/>
                  <w:vAlign w:val="center"/>
                </w:tcPr>
                <w:p>
                  <w:pPr>
                    <w:spacing w:after="0"/>
                    <w:jc w:val="center"/>
                  </w:pPr>
                  <w:r>
                    <w:t>加入时间</w:t>
                  </w:r>
                </w:p>
              </w:tc>
              <w:tc>
                <w:tcPr>
                  <w:tcW w:w="1162" w:type="dxa"/>
                  <w:vAlign w:val="center"/>
                </w:tcPr>
                <w:p>
                  <w:pPr>
                    <w:spacing w:after="0"/>
                    <w:jc w:val="center"/>
                  </w:pPr>
                  <w:r>
                    <w:t>2020/1/1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学生参与社团</w:t>
                  </w:r>
                </w:p>
              </w:tc>
              <w:tc>
                <w:tcPr>
                  <w:tcW w:w="1491" w:type="dxa"/>
                  <w:vAlign w:val="center"/>
                </w:tcPr>
                <w:p>
                  <w:pPr>
                    <w:spacing w:after="0"/>
                    <w:jc w:val="center"/>
                  </w:pPr>
                  <w:r>
                    <w:t>是否负责人</w:t>
                  </w:r>
                </w:p>
              </w:tc>
              <w:tc>
                <w:tcPr>
                  <w:tcW w:w="1162" w:type="dxa"/>
                  <w:vAlign w:val="center"/>
                </w:tcPr>
                <w:p>
                  <w:pPr>
                    <w:spacing w:after="0"/>
                    <w:jc w:val="center"/>
                  </w:pPr>
                  <w:r>
                    <w:t>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教师</w:t>
                  </w:r>
                </w:p>
              </w:tc>
              <w:tc>
                <w:tcPr>
                  <w:tcW w:w="1491" w:type="dxa"/>
                  <w:vAlign w:val="center"/>
                </w:tcPr>
                <w:p>
                  <w:pPr>
                    <w:spacing w:after="0"/>
                    <w:jc w:val="center"/>
                  </w:pPr>
                  <w:r>
                    <w:t>工号</w:t>
                  </w:r>
                </w:p>
              </w:tc>
              <w:tc>
                <w:tcPr>
                  <w:tcW w:w="1162" w:type="dxa"/>
                  <w:vAlign w:val="center"/>
                </w:tcPr>
                <w:p>
                  <w:pPr>
                    <w:spacing w:after="0"/>
                    <w:jc w:val="center"/>
                  </w:pPr>
                  <w:r>
                    <w:t>2022121423</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教师</w:t>
                  </w:r>
                </w:p>
              </w:tc>
              <w:tc>
                <w:tcPr>
                  <w:tcW w:w="1491" w:type="dxa"/>
                  <w:vAlign w:val="center"/>
                </w:tcPr>
                <w:p>
                  <w:pPr>
                    <w:spacing w:after="0"/>
                    <w:jc w:val="center"/>
                  </w:pPr>
                  <w:r>
                    <w:t>教师名</w:t>
                  </w:r>
                </w:p>
              </w:tc>
              <w:tc>
                <w:tcPr>
                  <w:tcW w:w="1162" w:type="dxa"/>
                  <w:vAlign w:val="center"/>
                </w:tcPr>
                <w:p>
                  <w:pPr>
                    <w:spacing w:after="0"/>
                    <w:jc w:val="center"/>
                  </w:pPr>
                  <w:r>
                    <w:t>李四</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教师</w:t>
                  </w:r>
                </w:p>
              </w:tc>
              <w:tc>
                <w:tcPr>
                  <w:tcW w:w="1491" w:type="dxa"/>
                  <w:vAlign w:val="center"/>
                </w:tcPr>
                <w:p>
                  <w:pPr>
                    <w:spacing w:after="0"/>
                    <w:jc w:val="center"/>
                  </w:pPr>
                  <w:r>
                    <w:t>联系电话</w:t>
                  </w:r>
                </w:p>
              </w:tc>
              <w:tc>
                <w:tcPr>
                  <w:tcW w:w="1162" w:type="dxa"/>
                  <w:vAlign w:val="center"/>
                </w:tcPr>
                <w:p>
                  <w:pPr>
                    <w:spacing w:after="0"/>
                    <w:jc w:val="center"/>
                  </w:pPr>
                  <w:r>
                    <w:t>18813543333</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教师</w:t>
                  </w:r>
                </w:p>
              </w:tc>
              <w:tc>
                <w:tcPr>
                  <w:tcW w:w="1491" w:type="dxa"/>
                  <w:vAlign w:val="center"/>
                </w:tcPr>
                <w:p>
                  <w:pPr>
                    <w:spacing w:after="0"/>
                    <w:jc w:val="center"/>
                  </w:pPr>
                  <w:r>
                    <w:t>所在学院号</w:t>
                  </w:r>
                </w:p>
              </w:tc>
              <w:tc>
                <w:tcPr>
                  <w:tcW w:w="1162" w:type="dxa"/>
                  <w:vAlign w:val="center"/>
                </w:tcPr>
                <w:p>
                  <w:pPr>
                    <w:spacing w:after="0"/>
                    <w:jc w:val="center"/>
                  </w:pPr>
                  <w:r>
                    <w:t>2</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教师指导社团</w:t>
                  </w:r>
                </w:p>
              </w:tc>
              <w:tc>
                <w:tcPr>
                  <w:tcW w:w="1491" w:type="dxa"/>
                  <w:vAlign w:val="center"/>
                </w:tcPr>
                <w:p>
                  <w:pPr>
                    <w:spacing w:after="0"/>
                    <w:jc w:val="center"/>
                  </w:pPr>
                  <w:r>
                    <w:t>工号</w:t>
                  </w:r>
                </w:p>
              </w:tc>
              <w:tc>
                <w:tcPr>
                  <w:tcW w:w="1162" w:type="dxa"/>
                  <w:vAlign w:val="center"/>
                </w:tcPr>
                <w:p>
                  <w:pPr>
                    <w:spacing w:after="0"/>
                    <w:jc w:val="center"/>
                  </w:pPr>
                  <w:r>
                    <w:t>2022121423</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教师指导社团</w:t>
                  </w:r>
                </w:p>
              </w:tc>
              <w:tc>
                <w:tcPr>
                  <w:tcW w:w="1491" w:type="dxa"/>
                  <w:vAlign w:val="center"/>
                </w:tcPr>
                <w:p>
                  <w:pPr>
                    <w:spacing w:after="0"/>
                    <w:jc w:val="center"/>
                  </w:pPr>
                  <w:r>
                    <w:t>社团号</w:t>
                  </w:r>
                </w:p>
              </w:tc>
              <w:tc>
                <w:tcPr>
                  <w:tcW w:w="1162" w:type="dxa"/>
                  <w:vAlign w:val="center"/>
                </w:tcPr>
                <w:p>
                  <w:pPr>
                    <w:spacing w:after="0"/>
                    <w:jc w:val="center"/>
                  </w:pPr>
                  <w:r>
                    <w:t>2101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教师指导社团</w:t>
                  </w:r>
                </w:p>
              </w:tc>
              <w:tc>
                <w:tcPr>
                  <w:tcW w:w="1491" w:type="dxa"/>
                  <w:vAlign w:val="center"/>
                </w:tcPr>
                <w:p>
                  <w:pPr>
                    <w:spacing w:after="0"/>
                    <w:jc w:val="center"/>
                  </w:pPr>
                  <w:r>
                    <w:t>加入时间</w:t>
                  </w:r>
                </w:p>
              </w:tc>
              <w:tc>
                <w:tcPr>
                  <w:tcW w:w="1162" w:type="dxa"/>
                  <w:vAlign w:val="center"/>
                </w:tcPr>
                <w:p>
                  <w:pPr>
                    <w:spacing w:after="0"/>
                    <w:jc w:val="center"/>
                  </w:pPr>
                  <w:r>
                    <w:t>2020/1/1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学院</w:t>
                  </w:r>
                </w:p>
              </w:tc>
              <w:tc>
                <w:tcPr>
                  <w:tcW w:w="1491" w:type="dxa"/>
                  <w:vAlign w:val="center"/>
                </w:tcPr>
                <w:p>
                  <w:pPr>
                    <w:spacing w:after="0"/>
                    <w:jc w:val="center"/>
                  </w:pPr>
                  <w:r>
                    <w:t>学院号</w:t>
                  </w:r>
                </w:p>
              </w:tc>
              <w:tc>
                <w:tcPr>
                  <w:tcW w:w="1162" w:type="dxa"/>
                  <w:vAlign w:val="center"/>
                </w:tcPr>
                <w:p>
                  <w:pPr>
                    <w:spacing w:after="0"/>
                    <w:jc w:val="center"/>
                  </w:pPr>
                  <w:r>
                    <w:t>1</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2" w:type="dxa"/>
                  <w:vAlign w:val="center"/>
                </w:tcPr>
                <w:p>
                  <w:pPr>
                    <w:spacing w:after="0"/>
                    <w:jc w:val="center"/>
                  </w:pPr>
                  <w:r>
                    <w:rPr>
                      <w:rFonts w:hint="eastAsia"/>
                    </w:rPr>
                    <w:t>学院</w:t>
                  </w:r>
                </w:p>
              </w:tc>
              <w:tc>
                <w:tcPr>
                  <w:tcW w:w="1491" w:type="dxa"/>
                  <w:vAlign w:val="center"/>
                </w:tcPr>
                <w:p>
                  <w:pPr>
                    <w:spacing w:after="0"/>
                    <w:jc w:val="center"/>
                  </w:pPr>
                  <w:r>
                    <w:t>学院名</w:t>
                  </w:r>
                </w:p>
              </w:tc>
              <w:tc>
                <w:tcPr>
                  <w:tcW w:w="1162" w:type="dxa"/>
                  <w:vAlign w:val="center"/>
                </w:tcPr>
                <w:p>
                  <w:pPr>
                    <w:spacing w:after="0"/>
                    <w:jc w:val="center"/>
                  </w:pPr>
                  <w:r>
                    <w:t>建工学院</w:t>
                  </w:r>
                </w:p>
              </w:tc>
              <w:tc>
                <w:tcPr>
                  <w:tcW w:w="876" w:type="dxa"/>
                  <w:vAlign w:val="center"/>
                </w:tcPr>
                <w:p>
                  <w:pPr>
                    <w:spacing w:after="0"/>
                    <w:jc w:val="center"/>
                  </w:pPr>
                  <w:r>
                    <w:t>否</w:t>
                  </w:r>
                </w:p>
              </w:tc>
              <w:tc>
                <w:tcPr>
                  <w:tcW w:w="0" w:type="auto"/>
                  <w:vAlign w:val="center"/>
                </w:tcPr>
                <w:p>
                  <w:pPr>
                    <w:spacing w:after="0"/>
                    <w:jc w:val="center"/>
                  </w:pPr>
                  <w:r>
                    <w:t>否</w:t>
                  </w:r>
                </w:p>
              </w:tc>
              <w:tc>
                <w:tcPr>
                  <w:tcW w:w="2410" w:type="dxa"/>
                  <w:vAlign w:val="center"/>
                </w:tcPr>
                <w:p>
                  <w:pPr>
                    <w:spacing w:after="0"/>
                    <w:jc w:val="center"/>
                  </w:pPr>
                  <w:r>
                    <w:t>属性具有原子性</w:t>
                  </w:r>
                </w:p>
              </w:tc>
            </w:tr>
          </w:tbl>
          <w:p>
            <w:pPr>
              <w:ind w:left="540" w:leftChars="300"/>
            </w:pPr>
          </w:p>
          <w:p>
            <w:pPr>
              <w:numPr>
                <w:ilvl w:val="0"/>
                <w:numId w:val="53"/>
              </w:numPr>
              <w:spacing w:after="0"/>
              <w:ind w:firstLine="540" w:firstLineChars="300"/>
            </w:pPr>
            <w:r>
              <w:rPr>
                <w:rFonts w:hint="eastAsia"/>
              </w:rPr>
              <w:t>应用第二范式的检查和分析（使用如下方法判断并用表格检查）</w:t>
            </w:r>
          </w:p>
          <w:p>
            <w:pPr>
              <w:numPr>
                <w:ilvl w:val="1"/>
                <w:numId w:val="53"/>
              </w:numPr>
              <w:spacing w:after="0"/>
              <w:ind w:left="540" w:leftChars="300" w:firstLine="360" w:firstLineChars="200"/>
            </w:pPr>
            <w:r>
              <w:rPr>
                <w:rFonts w:hint="eastAsia"/>
              </w:rPr>
              <w:t>为每个关系找准主属性项，一般只检查联系类型的关系。主属性项须为2个或以上，一般是外键；</w:t>
            </w:r>
          </w:p>
          <w:p>
            <w:pPr>
              <w:numPr>
                <w:ilvl w:val="1"/>
                <w:numId w:val="53"/>
              </w:numPr>
              <w:spacing w:after="0"/>
              <w:ind w:left="540" w:leftChars="300" w:firstLine="360" w:firstLineChars="200"/>
            </w:pPr>
            <w:r>
              <w:rPr>
                <w:rFonts w:hint="eastAsia"/>
              </w:rPr>
              <w:t>逐个分析每个非主属性项是否依赖于每个主属性项；</w:t>
            </w:r>
          </w:p>
          <w:p>
            <w:pPr>
              <w:numPr>
                <w:ilvl w:val="1"/>
                <w:numId w:val="53"/>
              </w:numPr>
              <w:spacing w:after="0"/>
              <w:ind w:left="540" w:leftChars="300" w:firstLine="360" w:firstLineChars="200"/>
            </w:pPr>
            <w:r>
              <w:rPr>
                <w:rFonts w:hint="eastAsia"/>
              </w:rPr>
              <w:t>根据2.2的分析结果，给出如下分析意见：</w:t>
            </w:r>
          </w:p>
          <w:p>
            <w:pPr>
              <w:numPr>
                <w:ilvl w:val="0"/>
                <w:numId w:val="55"/>
              </w:numPr>
              <w:spacing w:after="0"/>
              <w:ind w:left="1260" w:leftChars="700"/>
            </w:pPr>
            <w:r>
              <w:rPr>
                <w:rFonts w:hint="eastAsia"/>
              </w:rPr>
              <w:t xml:space="preserve">  该非主属性项对每个主属性项均有依赖关系，符合第二范式原则；</w:t>
            </w:r>
          </w:p>
          <w:p>
            <w:pPr>
              <w:numPr>
                <w:ilvl w:val="0"/>
                <w:numId w:val="55"/>
              </w:numPr>
              <w:spacing w:after="0"/>
              <w:ind w:left="1260" w:leftChars="700"/>
            </w:pPr>
            <w:r>
              <w:rPr>
                <w:rFonts w:hint="eastAsia"/>
              </w:rPr>
              <w:t xml:space="preserve">  该非主属性项只对其中一个主属性项有依赖关系，将该非主属性项移至该主属性项为单独主键的关系中；</w:t>
            </w:r>
          </w:p>
          <w:p>
            <w:pPr>
              <w:numPr>
                <w:ilvl w:val="0"/>
                <w:numId w:val="55"/>
              </w:numPr>
              <w:spacing w:after="0"/>
              <w:ind w:left="1260" w:leftChars="700"/>
            </w:pPr>
            <w:r>
              <w:rPr>
                <w:rFonts w:hint="eastAsia"/>
              </w:rPr>
              <w:t xml:space="preserve">  该非主属性项只对任何一个主属性项均无依赖关系，将该非主属性项移除；</w:t>
            </w:r>
          </w:p>
          <w:p>
            <w:pPr>
              <w:spacing w:after="0"/>
              <w:ind w:left="1260" w:leftChars="500" w:hanging="360" w:hangingChars="200"/>
            </w:pPr>
            <w:r>
              <w:rPr>
                <w:rFonts w:hint="eastAsia"/>
              </w:rPr>
              <w:t>注:在表格分析结论中，如选择2-，后面需跟上该非主属性项准备移至的关系名称。</w:t>
            </w:r>
          </w:p>
          <w:p>
            <w:pPr>
              <w:spacing w:after="0"/>
              <w:jc w:val="center"/>
            </w:pPr>
            <w:r>
              <w:rPr>
                <w:rFonts w:hint="eastAsia"/>
              </w:rPr>
              <w:t>表2 应用第二范式的检查和分析表</w:t>
            </w:r>
          </w:p>
          <w:tbl>
            <w:tblPr>
              <w:tblStyle w:val="89"/>
              <w:tblW w:w="100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
              <w:gridCol w:w="1166"/>
              <w:gridCol w:w="1159"/>
              <w:gridCol w:w="1551"/>
              <w:gridCol w:w="1755"/>
              <w:gridCol w:w="1731"/>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1060" w:type="dxa"/>
                  <w:vAlign w:val="center"/>
                </w:tcPr>
                <w:p>
                  <w:pPr>
                    <w:spacing w:after="0"/>
                    <w:jc w:val="center"/>
                  </w:pPr>
                  <w:r>
                    <w:rPr>
                      <w:rFonts w:hint="eastAsia"/>
                    </w:rPr>
                    <w:t>关系名</w:t>
                  </w:r>
                </w:p>
              </w:tc>
              <w:tc>
                <w:tcPr>
                  <w:tcW w:w="1166" w:type="dxa"/>
                  <w:vAlign w:val="center"/>
                </w:tcPr>
                <w:p>
                  <w:pPr>
                    <w:spacing w:after="0"/>
                    <w:jc w:val="center"/>
                  </w:pPr>
                  <w:r>
                    <w:rPr>
                      <w:rFonts w:hint="eastAsia"/>
                    </w:rPr>
                    <w:t>主属性项1</w:t>
                  </w:r>
                </w:p>
              </w:tc>
              <w:tc>
                <w:tcPr>
                  <w:tcW w:w="1159" w:type="dxa"/>
                  <w:vAlign w:val="center"/>
                </w:tcPr>
                <w:p>
                  <w:pPr>
                    <w:spacing w:after="0"/>
                    <w:jc w:val="center"/>
                  </w:pPr>
                  <w:r>
                    <w:rPr>
                      <w:rFonts w:hint="eastAsia"/>
                    </w:rPr>
                    <w:t>主属性项2</w:t>
                  </w:r>
                </w:p>
              </w:tc>
              <w:tc>
                <w:tcPr>
                  <w:tcW w:w="1551" w:type="dxa"/>
                  <w:vAlign w:val="center"/>
                </w:tcPr>
                <w:p>
                  <w:pPr>
                    <w:spacing w:after="0"/>
                    <w:jc w:val="center"/>
                  </w:pPr>
                  <w:r>
                    <w:rPr>
                      <w:rFonts w:hint="eastAsia"/>
                    </w:rPr>
                    <w:t>非主属性项名</w:t>
                  </w:r>
                </w:p>
              </w:tc>
              <w:tc>
                <w:tcPr>
                  <w:tcW w:w="1755" w:type="dxa"/>
                  <w:vAlign w:val="center"/>
                </w:tcPr>
                <w:p>
                  <w:pPr>
                    <w:spacing w:after="0"/>
                    <w:jc w:val="center"/>
                  </w:pPr>
                  <w:r>
                    <w:rPr>
                      <w:rFonts w:hint="eastAsia"/>
                    </w:rPr>
                    <w:t>依赖于主属性项1</w:t>
                  </w:r>
                </w:p>
              </w:tc>
              <w:tc>
                <w:tcPr>
                  <w:tcW w:w="1731" w:type="dxa"/>
                  <w:vAlign w:val="center"/>
                </w:tcPr>
                <w:p>
                  <w:pPr>
                    <w:spacing w:after="0"/>
                    <w:jc w:val="center"/>
                  </w:pPr>
                  <w:r>
                    <w:rPr>
                      <w:rFonts w:hint="eastAsia"/>
                    </w:rPr>
                    <w:t>依赖于主属性项2</w:t>
                  </w:r>
                </w:p>
              </w:tc>
              <w:tc>
                <w:tcPr>
                  <w:tcW w:w="1651" w:type="dxa"/>
                  <w:vAlign w:val="center"/>
                </w:tcPr>
                <w:p>
                  <w:pPr>
                    <w:spacing w:after="0"/>
                    <w:jc w:val="center"/>
                  </w:pPr>
                  <w:r>
                    <w:rPr>
                      <w:rFonts w:hint="eastAsia"/>
                    </w:rPr>
                    <w:t>分析结论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7" w:hRule="atLeast"/>
              </w:trPr>
              <w:tc>
                <w:tcPr>
                  <w:tcW w:w="1060" w:type="dxa"/>
                  <w:vAlign w:val="center"/>
                </w:tcPr>
                <w:p>
                  <w:pPr>
                    <w:spacing w:after="0"/>
                    <w:jc w:val="center"/>
                  </w:pPr>
                  <w:r>
                    <w:rPr>
                      <w:rFonts w:hint="eastAsia"/>
                    </w:rPr>
                    <w:t>指导</w:t>
                  </w:r>
                </w:p>
              </w:tc>
              <w:tc>
                <w:tcPr>
                  <w:tcW w:w="1166" w:type="dxa"/>
                  <w:vAlign w:val="center"/>
                </w:tcPr>
                <w:p>
                  <w:pPr>
                    <w:spacing w:after="0"/>
                    <w:jc w:val="center"/>
                  </w:pPr>
                  <w:r>
                    <w:rPr>
                      <w:rFonts w:hint="eastAsia"/>
                    </w:rPr>
                    <w:t>工号</w:t>
                  </w:r>
                </w:p>
              </w:tc>
              <w:tc>
                <w:tcPr>
                  <w:tcW w:w="1159" w:type="dxa"/>
                  <w:vAlign w:val="center"/>
                </w:tcPr>
                <w:p>
                  <w:pPr>
                    <w:spacing w:after="0"/>
                    <w:jc w:val="center"/>
                  </w:pPr>
                  <w:r>
                    <w:t>社团号</w:t>
                  </w:r>
                </w:p>
              </w:tc>
              <w:tc>
                <w:tcPr>
                  <w:tcW w:w="1551" w:type="dxa"/>
                  <w:vAlign w:val="center"/>
                </w:tcPr>
                <w:p>
                  <w:pPr>
                    <w:spacing w:after="0"/>
                    <w:jc w:val="center"/>
                  </w:pPr>
                  <w:r>
                    <w:rPr>
                      <w:rFonts w:hint="eastAsia"/>
                    </w:rPr>
                    <w:t>职位</w:t>
                  </w:r>
                  <w:r>
                    <w:t>,加入时间,是否负责人</w:t>
                  </w:r>
                </w:p>
              </w:tc>
              <w:tc>
                <w:tcPr>
                  <w:tcW w:w="1755" w:type="dxa"/>
                  <w:vAlign w:val="center"/>
                </w:tcPr>
                <w:p>
                  <w:pPr>
                    <w:spacing w:after="0" w:line="240" w:lineRule="auto"/>
                    <w:jc w:val="center"/>
                  </w:pPr>
                  <w:r>
                    <w:rPr>
                      <w:rFonts w:hint="eastAsia"/>
                    </w:rPr>
                    <w:t>是</w:t>
                  </w:r>
                </w:p>
              </w:tc>
              <w:tc>
                <w:tcPr>
                  <w:tcW w:w="1731" w:type="dxa"/>
                  <w:vAlign w:val="center"/>
                </w:tcPr>
                <w:p>
                  <w:pPr>
                    <w:spacing w:after="0"/>
                    <w:jc w:val="center"/>
                  </w:pPr>
                  <w:r>
                    <w:rPr>
                      <w:rFonts w:hint="eastAsia"/>
                    </w:rPr>
                    <w:t>是</w:t>
                  </w:r>
                </w:p>
              </w:tc>
              <w:tc>
                <w:tcPr>
                  <w:tcW w:w="1651" w:type="dxa"/>
                  <w:vAlign w:val="center"/>
                </w:tcPr>
                <w:p>
                  <w:pPr>
                    <w:spacing w:after="0"/>
                    <w:jc w:val="center"/>
                  </w:pPr>
                  <w:r>
                    <w:rPr>
                      <w:rFonts w:hint="eastAsia"/>
                    </w:rPr>
                    <w:t>该联系关系符合二范式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1060" w:type="dxa"/>
                  <w:vAlign w:val="center"/>
                </w:tcPr>
                <w:p>
                  <w:pPr>
                    <w:spacing w:after="0"/>
                    <w:jc w:val="center"/>
                  </w:pPr>
                  <w:r>
                    <w:rPr>
                      <w:rFonts w:hint="eastAsia"/>
                    </w:rPr>
                    <w:t>属于</w:t>
                  </w:r>
                </w:p>
              </w:tc>
              <w:tc>
                <w:tcPr>
                  <w:tcW w:w="1166" w:type="dxa"/>
                  <w:vAlign w:val="center"/>
                </w:tcPr>
                <w:p>
                  <w:pPr>
                    <w:spacing w:after="0"/>
                    <w:jc w:val="center"/>
                  </w:pPr>
                  <w:r>
                    <w:t>学号</w:t>
                  </w:r>
                </w:p>
              </w:tc>
              <w:tc>
                <w:tcPr>
                  <w:tcW w:w="1159" w:type="dxa"/>
                  <w:vAlign w:val="center"/>
                </w:tcPr>
                <w:p>
                  <w:pPr>
                    <w:spacing w:after="0"/>
                    <w:jc w:val="center"/>
                  </w:pPr>
                  <w:r>
                    <w:t>社团号</w:t>
                  </w:r>
                </w:p>
              </w:tc>
              <w:tc>
                <w:tcPr>
                  <w:tcW w:w="1551" w:type="dxa"/>
                  <w:vAlign w:val="center"/>
                </w:tcPr>
                <w:p>
                  <w:pPr>
                    <w:spacing w:after="0"/>
                    <w:jc w:val="center"/>
                  </w:pPr>
                  <w:r>
                    <w:rPr>
                      <w:rFonts w:hint="eastAsia"/>
                    </w:rPr>
                    <w:t>加入时间</w:t>
                  </w:r>
                </w:p>
              </w:tc>
              <w:tc>
                <w:tcPr>
                  <w:tcW w:w="1755" w:type="dxa"/>
                  <w:vAlign w:val="center"/>
                </w:tcPr>
                <w:p>
                  <w:pPr>
                    <w:spacing w:after="0"/>
                    <w:jc w:val="center"/>
                  </w:pPr>
                  <w:r>
                    <w:rPr>
                      <w:rFonts w:hint="eastAsia"/>
                    </w:rPr>
                    <w:t>是</w:t>
                  </w:r>
                </w:p>
              </w:tc>
              <w:tc>
                <w:tcPr>
                  <w:tcW w:w="1731" w:type="dxa"/>
                  <w:vAlign w:val="center"/>
                </w:tcPr>
                <w:p>
                  <w:pPr>
                    <w:spacing w:after="0"/>
                    <w:jc w:val="center"/>
                  </w:pPr>
                  <w:r>
                    <w:rPr>
                      <w:rFonts w:hint="eastAsia"/>
                    </w:rPr>
                    <w:t>是</w:t>
                  </w:r>
                </w:p>
              </w:tc>
              <w:tc>
                <w:tcPr>
                  <w:tcW w:w="1651" w:type="dxa"/>
                  <w:vAlign w:val="center"/>
                </w:tcPr>
                <w:p>
                  <w:pPr>
                    <w:spacing w:after="0"/>
                    <w:jc w:val="center"/>
                  </w:pPr>
                  <w:r>
                    <w:rPr>
                      <w:rFonts w:hint="eastAsia"/>
                    </w:rPr>
                    <w:t>该联系关系符合二范式</w:t>
                  </w:r>
                </w:p>
              </w:tc>
            </w:tr>
          </w:tbl>
          <w:p>
            <w:pPr>
              <w:ind w:left="540" w:leftChars="300"/>
            </w:pPr>
          </w:p>
          <w:p>
            <w:pPr>
              <w:numPr>
                <w:ilvl w:val="0"/>
                <w:numId w:val="53"/>
              </w:numPr>
              <w:spacing w:after="0"/>
              <w:ind w:firstLine="540" w:firstLineChars="300"/>
            </w:pPr>
            <w:r>
              <w:rPr>
                <w:rFonts w:hint="eastAsia"/>
              </w:rPr>
              <w:t>应用第三范式的检查和分析（使用如下方法判断并用表格检查，为外键的属性项除外）</w:t>
            </w:r>
          </w:p>
          <w:p>
            <w:pPr>
              <w:numPr>
                <w:ilvl w:val="1"/>
                <w:numId w:val="53"/>
              </w:numPr>
              <w:spacing w:after="0"/>
              <w:ind w:left="540" w:leftChars="300" w:firstLine="360" w:firstLineChars="200"/>
            </w:pPr>
            <w:r>
              <w:rPr>
                <w:rFonts w:hint="eastAsia"/>
              </w:rPr>
              <w:t>为每个关系找准主属性项，一般只检查实体类型的关系；</w:t>
            </w:r>
          </w:p>
          <w:p>
            <w:pPr>
              <w:numPr>
                <w:ilvl w:val="1"/>
                <w:numId w:val="53"/>
              </w:numPr>
              <w:spacing w:after="0"/>
              <w:ind w:left="540" w:leftChars="300" w:firstLine="360" w:firstLineChars="200"/>
            </w:pPr>
            <w:r>
              <w:rPr>
                <w:rFonts w:hint="eastAsia"/>
              </w:rPr>
              <w:t>查看关系中是否存在编号类字段的非主属性项；</w:t>
            </w:r>
          </w:p>
          <w:p>
            <w:pPr>
              <w:numPr>
                <w:ilvl w:val="1"/>
                <w:numId w:val="53"/>
              </w:numPr>
              <w:spacing w:after="0"/>
              <w:ind w:left="540" w:leftChars="300" w:firstLine="360" w:firstLineChars="200"/>
            </w:pPr>
            <w:r>
              <w:rPr>
                <w:rFonts w:hint="eastAsia"/>
              </w:rPr>
              <w:t>逐个分析其他非主属性项是否还依赖于该编码类非主属性项；</w:t>
            </w:r>
          </w:p>
          <w:p>
            <w:pPr>
              <w:numPr>
                <w:ilvl w:val="1"/>
                <w:numId w:val="53"/>
              </w:numPr>
              <w:spacing w:after="0"/>
              <w:ind w:left="540" w:leftChars="300" w:firstLine="360" w:firstLineChars="200"/>
            </w:pPr>
            <w:r>
              <w:rPr>
                <w:rFonts w:hint="eastAsia"/>
              </w:rPr>
              <w:t>逐个分析其他非主属性项是否存在大量重复数据的可能；</w:t>
            </w:r>
          </w:p>
          <w:p>
            <w:pPr>
              <w:numPr>
                <w:ilvl w:val="1"/>
                <w:numId w:val="53"/>
              </w:numPr>
              <w:spacing w:after="0"/>
              <w:ind w:left="540" w:leftChars="300" w:firstLine="360" w:firstLineChars="200"/>
            </w:pPr>
            <w:r>
              <w:rPr>
                <w:rFonts w:hint="eastAsia"/>
              </w:rPr>
              <w:t>根据3.3和3.4的分析结果，给出如下分析意见：</w:t>
            </w:r>
          </w:p>
          <w:p>
            <w:pPr>
              <w:numPr>
                <w:ilvl w:val="0"/>
                <w:numId w:val="56"/>
              </w:numPr>
              <w:spacing w:after="0"/>
              <w:ind w:left="1260" w:leftChars="700"/>
            </w:pPr>
            <w:r>
              <w:rPr>
                <w:rFonts w:hint="eastAsia"/>
              </w:rPr>
              <w:t xml:space="preserve">  3.3成立，但只有这一个非主属性项依赖于该编码类非主属性项，所以将该编码类非主属性项移出原关系；</w:t>
            </w:r>
          </w:p>
          <w:p>
            <w:pPr>
              <w:numPr>
                <w:ilvl w:val="0"/>
                <w:numId w:val="56"/>
              </w:numPr>
              <w:spacing w:after="0"/>
              <w:ind w:left="1260" w:leftChars="700"/>
            </w:pPr>
            <w:r>
              <w:rPr>
                <w:rFonts w:hint="eastAsia"/>
              </w:rPr>
              <w:t xml:space="preserve">  3.3成立，将该非主属性项移出原关系。连同其他被移出的非主属性项以及共同依赖的编码类非主属性项一起创建新的关系；</w:t>
            </w:r>
          </w:p>
          <w:p>
            <w:pPr>
              <w:numPr>
                <w:ilvl w:val="0"/>
                <w:numId w:val="56"/>
              </w:numPr>
              <w:spacing w:after="0"/>
              <w:ind w:left="1260" w:leftChars="700"/>
            </w:pPr>
            <w:r>
              <w:rPr>
                <w:rFonts w:hint="eastAsia"/>
              </w:rPr>
              <w:t xml:space="preserve">  3.4成立，为该非主属性项设计一个编码类非主属性项，将该非主属性项移出原关系，连同其他被移出的非主属性项以及共同依赖的编码类非主属性项一起创建新的关系。原关系中保留设计的这个编码类非主属性项；</w:t>
            </w:r>
          </w:p>
          <w:p>
            <w:pPr>
              <w:numPr>
                <w:ilvl w:val="0"/>
                <w:numId w:val="56"/>
              </w:numPr>
              <w:spacing w:after="0"/>
              <w:ind w:left="1260" w:leftChars="700"/>
            </w:pPr>
            <w:r>
              <w:rPr>
                <w:rFonts w:hint="eastAsia"/>
              </w:rPr>
              <w:t xml:space="preserve"> 3.4成立，但为该非主属性项设计了编码类非主属性项后，没有其他非主属性项依赖。原关系中保持原样，不再保留设计的这个编码类非主属性项；</w:t>
            </w:r>
          </w:p>
          <w:p>
            <w:pPr>
              <w:spacing w:after="0"/>
              <w:ind w:left="1260" w:leftChars="500" w:hanging="360" w:hangingChars="200"/>
            </w:pPr>
            <w:r>
              <w:rPr>
                <w:rFonts w:hint="eastAsia"/>
              </w:rPr>
              <w:t>注:  在表格中判断3.2，若存在，直接写该非主属性项名；</w:t>
            </w:r>
          </w:p>
          <w:p>
            <w:pPr>
              <w:spacing w:after="0"/>
              <w:ind w:left="1260" w:leftChars="700"/>
            </w:pPr>
            <w:r>
              <w:rPr>
                <w:rFonts w:hint="eastAsia"/>
              </w:rPr>
              <w:t>分析结论中，如选择2-，后面需跟上该非主属性项准备移至的新的关系名称。</w:t>
            </w:r>
          </w:p>
          <w:p>
            <w:pPr>
              <w:spacing w:after="0"/>
              <w:ind w:left="1260" w:leftChars="700"/>
            </w:pPr>
            <w:r>
              <w:rPr>
                <w:rFonts w:hint="eastAsia"/>
              </w:rPr>
              <w:t>分析结论中，如选择3-，后面需跟上设计编码类非主属性项，以及当前非主属性项准备移至的新的关系名称。</w:t>
            </w:r>
          </w:p>
          <w:p>
            <w:pPr>
              <w:spacing w:after="0"/>
              <w:ind w:left="1260" w:leftChars="700" w:firstLine="1080" w:firstLineChars="600"/>
            </w:pPr>
            <w:r>
              <w:rPr>
                <w:rFonts w:hint="eastAsia"/>
              </w:rPr>
              <w:t>选择2-或者3-后，表格之后还需附上新建立的关系。</w:t>
            </w:r>
          </w:p>
          <w:p>
            <w:pPr>
              <w:spacing w:after="0"/>
              <w:jc w:val="center"/>
            </w:pPr>
          </w:p>
          <w:p>
            <w:pPr>
              <w:spacing w:after="0"/>
              <w:jc w:val="center"/>
            </w:pPr>
            <w:r>
              <w:rPr>
                <w:rFonts w:hint="eastAsia"/>
              </w:rPr>
              <w:t>表3 应用第三范式的检查和分析表</w:t>
            </w:r>
          </w:p>
          <w:tbl>
            <w:tblPr>
              <w:tblStyle w:val="8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6"/>
              <w:gridCol w:w="936"/>
              <w:gridCol w:w="874"/>
              <w:gridCol w:w="1296"/>
              <w:gridCol w:w="970"/>
              <w:gridCol w:w="1134"/>
              <w:gridCol w:w="2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0" w:type="auto"/>
                  <w:vAlign w:val="center"/>
                </w:tcPr>
                <w:p>
                  <w:pPr>
                    <w:spacing w:after="0"/>
                    <w:jc w:val="center"/>
                  </w:pPr>
                  <w:r>
                    <w:rPr>
                      <w:rFonts w:hint="eastAsia"/>
                    </w:rPr>
                    <w:t>关系名</w:t>
                  </w:r>
                </w:p>
              </w:tc>
              <w:tc>
                <w:tcPr>
                  <w:tcW w:w="0" w:type="auto"/>
                  <w:vAlign w:val="center"/>
                </w:tcPr>
                <w:p>
                  <w:pPr>
                    <w:spacing w:after="0"/>
                    <w:jc w:val="center"/>
                  </w:pPr>
                  <w:r>
                    <w:rPr>
                      <w:rFonts w:hint="eastAsia"/>
                    </w:rPr>
                    <w:t>主属性项</w:t>
                  </w:r>
                </w:p>
              </w:tc>
              <w:tc>
                <w:tcPr>
                  <w:tcW w:w="0" w:type="auto"/>
                  <w:vAlign w:val="center"/>
                </w:tcPr>
                <w:p>
                  <w:pPr>
                    <w:spacing w:after="0"/>
                    <w:jc w:val="center"/>
                  </w:pPr>
                  <w:r>
                    <w:rPr>
                      <w:rFonts w:hint="eastAsia"/>
                    </w:rPr>
                    <w:t>判断3.2</w:t>
                  </w:r>
                </w:p>
              </w:tc>
              <w:tc>
                <w:tcPr>
                  <w:tcW w:w="0" w:type="auto"/>
                  <w:vAlign w:val="center"/>
                </w:tcPr>
                <w:p>
                  <w:pPr>
                    <w:spacing w:after="0"/>
                    <w:jc w:val="center"/>
                  </w:pPr>
                  <w:r>
                    <w:rPr>
                      <w:rFonts w:hint="eastAsia"/>
                    </w:rPr>
                    <w:t>非主属性项名</w:t>
                  </w:r>
                </w:p>
              </w:tc>
              <w:tc>
                <w:tcPr>
                  <w:tcW w:w="970" w:type="dxa"/>
                  <w:vAlign w:val="center"/>
                </w:tcPr>
                <w:p>
                  <w:pPr>
                    <w:spacing w:after="0"/>
                    <w:jc w:val="center"/>
                  </w:pPr>
                  <w:r>
                    <w:rPr>
                      <w:rFonts w:hint="eastAsia"/>
                    </w:rPr>
                    <w:t>判断3.3</w:t>
                  </w:r>
                </w:p>
              </w:tc>
              <w:tc>
                <w:tcPr>
                  <w:tcW w:w="1134" w:type="dxa"/>
                  <w:vAlign w:val="center"/>
                </w:tcPr>
                <w:p>
                  <w:pPr>
                    <w:spacing w:after="0"/>
                    <w:jc w:val="center"/>
                  </w:pPr>
                  <w:r>
                    <w:rPr>
                      <w:rFonts w:hint="eastAsia"/>
                    </w:rPr>
                    <w:t>判断3.4</w:t>
                  </w:r>
                </w:p>
              </w:tc>
              <w:tc>
                <w:tcPr>
                  <w:tcW w:w="2551" w:type="dxa"/>
                  <w:vAlign w:val="center"/>
                </w:tcPr>
                <w:p>
                  <w:pPr>
                    <w:spacing w:after="0"/>
                    <w:jc w:val="center"/>
                  </w:pPr>
                  <w:r>
                    <w:rPr>
                      <w:rFonts w:hint="eastAsia"/>
                    </w:rPr>
                    <w:t>分析结论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after="0"/>
                    <w:jc w:val="center"/>
                  </w:pPr>
                  <w:r>
                    <w:t>社团</w:t>
                  </w:r>
                </w:p>
              </w:tc>
              <w:tc>
                <w:tcPr>
                  <w:tcW w:w="0" w:type="auto"/>
                  <w:vAlign w:val="center"/>
                </w:tcPr>
                <w:p>
                  <w:pPr>
                    <w:spacing w:after="0"/>
                    <w:jc w:val="center"/>
                  </w:pPr>
                  <w:r>
                    <w:t>社团号</w:t>
                  </w:r>
                </w:p>
              </w:tc>
              <w:tc>
                <w:tcPr>
                  <w:tcW w:w="0" w:type="auto"/>
                  <w:vAlign w:val="center"/>
                </w:tcPr>
                <w:p>
                  <w:pPr>
                    <w:spacing w:after="0"/>
                    <w:jc w:val="center"/>
                  </w:pPr>
                  <w:r>
                    <w:t>否</w:t>
                  </w:r>
                </w:p>
              </w:tc>
              <w:tc>
                <w:tcPr>
                  <w:tcW w:w="0" w:type="auto"/>
                  <w:vAlign w:val="center"/>
                </w:tcPr>
                <w:p>
                  <w:pPr>
                    <w:spacing w:after="0"/>
                    <w:jc w:val="center"/>
                  </w:pPr>
                  <w:r>
                    <w:t>社团名</w:t>
                  </w:r>
                </w:p>
              </w:tc>
              <w:tc>
                <w:tcPr>
                  <w:tcW w:w="970" w:type="dxa"/>
                  <w:vAlign w:val="center"/>
                </w:tcPr>
                <w:p>
                  <w:pPr>
                    <w:spacing w:after="0"/>
                    <w:jc w:val="center"/>
                  </w:pPr>
                  <w:r>
                    <w:t>否</w:t>
                  </w:r>
                </w:p>
              </w:tc>
              <w:tc>
                <w:tcPr>
                  <w:tcW w:w="1134" w:type="dxa"/>
                  <w:vAlign w:val="center"/>
                </w:tcPr>
                <w:p>
                  <w:pPr>
                    <w:spacing w:after="0"/>
                    <w:jc w:val="center"/>
                  </w:pPr>
                  <w:r>
                    <w:t>否</w:t>
                  </w:r>
                </w:p>
              </w:tc>
              <w:tc>
                <w:tcPr>
                  <w:tcW w:w="2551" w:type="dxa"/>
                  <w:vAlign w:val="center"/>
                </w:tcPr>
                <w:p>
                  <w:pPr>
                    <w:spacing w:after="0"/>
                    <w:jc w:val="center"/>
                  </w:pPr>
                  <w:r>
                    <w:rPr>
                      <w:rFonts w:hint="eastAsia"/>
                    </w:rPr>
                    <w:t>该实体关系符合三范式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after="0"/>
                    <w:jc w:val="center"/>
                  </w:pPr>
                  <w:r>
                    <w:t>社团</w:t>
                  </w:r>
                </w:p>
              </w:tc>
              <w:tc>
                <w:tcPr>
                  <w:tcW w:w="0" w:type="auto"/>
                  <w:vAlign w:val="center"/>
                </w:tcPr>
                <w:p>
                  <w:pPr>
                    <w:spacing w:after="0"/>
                    <w:jc w:val="center"/>
                  </w:pPr>
                  <w:r>
                    <w:t>社团号</w:t>
                  </w:r>
                </w:p>
              </w:tc>
              <w:tc>
                <w:tcPr>
                  <w:tcW w:w="0" w:type="auto"/>
                  <w:vAlign w:val="center"/>
                </w:tcPr>
                <w:p>
                  <w:pPr>
                    <w:spacing w:after="0"/>
                    <w:jc w:val="center"/>
                  </w:pPr>
                  <w:r>
                    <w:t>否</w:t>
                  </w:r>
                </w:p>
              </w:tc>
              <w:tc>
                <w:tcPr>
                  <w:tcW w:w="0" w:type="auto"/>
                  <w:vAlign w:val="center"/>
                </w:tcPr>
                <w:p>
                  <w:pPr>
                    <w:spacing w:after="0"/>
                    <w:jc w:val="center"/>
                  </w:pPr>
                  <w:r>
                    <w:t>社团建立时间</w:t>
                  </w:r>
                </w:p>
              </w:tc>
              <w:tc>
                <w:tcPr>
                  <w:tcW w:w="970" w:type="dxa"/>
                  <w:vAlign w:val="center"/>
                </w:tcPr>
                <w:p>
                  <w:pPr>
                    <w:spacing w:after="0"/>
                    <w:jc w:val="center"/>
                  </w:pPr>
                  <w:r>
                    <w:t>否</w:t>
                  </w:r>
                </w:p>
              </w:tc>
              <w:tc>
                <w:tcPr>
                  <w:tcW w:w="1134" w:type="dxa"/>
                  <w:vAlign w:val="center"/>
                </w:tcPr>
                <w:p>
                  <w:pPr>
                    <w:spacing w:after="0"/>
                    <w:jc w:val="center"/>
                  </w:pPr>
                  <w:r>
                    <w:t>否</w:t>
                  </w:r>
                </w:p>
              </w:tc>
              <w:tc>
                <w:tcPr>
                  <w:tcW w:w="2551" w:type="dxa"/>
                  <w:vAlign w:val="center"/>
                </w:tcPr>
                <w:p>
                  <w:pPr>
                    <w:spacing w:after="0"/>
                    <w:jc w:val="center"/>
                  </w:pPr>
                  <w:r>
                    <w:rPr>
                      <w:rFonts w:hint="eastAsia"/>
                    </w:rPr>
                    <w:t>该实体关系符合三范式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after="0"/>
                    <w:jc w:val="center"/>
                  </w:pPr>
                  <w:r>
                    <w:t>社团</w:t>
                  </w:r>
                </w:p>
              </w:tc>
              <w:tc>
                <w:tcPr>
                  <w:tcW w:w="0" w:type="auto"/>
                  <w:vAlign w:val="center"/>
                </w:tcPr>
                <w:p>
                  <w:pPr>
                    <w:spacing w:after="0"/>
                    <w:jc w:val="center"/>
                  </w:pPr>
                  <w:r>
                    <w:t>社团号</w:t>
                  </w:r>
                </w:p>
              </w:tc>
              <w:tc>
                <w:tcPr>
                  <w:tcW w:w="0" w:type="auto"/>
                  <w:vAlign w:val="center"/>
                </w:tcPr>
                <w:p>
                  <w:pPr>
                    <w:spacing w:after="0"/>
                    <w:jc w:val="center"/>
                  </w:pPr>
                  <w:r>
                    <w:t>否</w:t>
                  </w:r>
                </w:p>
              </w:tc>
              <w:tc>
                <w:tcPr>
                  <w:tcW w:w="0" w:type="auto"/>
                  <w:vAlign w:val="center"/>
                </w:tcPr>
                <w:p>
                  <w:pPr>
                    <w:spacing w:after="0"/>
                    <w:jc w:val="center"/>
                  </w:pPr>
                  <w:r>
                    <w:t>成员人数</w:t>
                  </w:r>
                </w:p>
              </w:tc>
              <w:tc>
                <w:tcPr>
                  <w:tcW w:w="970" w:type="dxa"/>
                  <w:vAlign w:val="center"/>
                </w:tcPr>
                <w:p>
                  <w:pPr>
                    <w:spacing w:after="0"/>
                    <w:jc w:val="center"/>
                  </w:pPr>
                  <w:r>
                    <w:t>否</w:t>
                  </w:r>
                </w:p>
              </w:tc>
              <w:tc>
                <w:tcPr>
                  <w:tcW w:w="1134" w:type="dxa"/>
                  <w:vAlign w:val="center"/>
                </w:tcPr>
                <w:p>
                  <w:pPr>
                    <w:spacing w:after="0"/>
                    <w:jc w:val="center"/>
                  </w:pPr>
                  <w:r>
                    <w:t>否</w:t>
                  </w:r>
                </w:p>
              </w:tc>
              <w:tc>
                <w:tcPr>
                  <w:tcW w:w="2551" w:type="dxa"/>
                  <w:vAlign w:val="center"/>
                </w:tcPr>
                <w:p>
                  <w:pPr>
                    <w:spacing w:after="0"/>
                    <w:jc w:val="center"/>
                  </w:pPr>
                  <w:r>
                    <w:rPr>
                      <w:rFonts w:hint="eastAsia"/>
                    </w:rPr>
                    <w:t>该实体关系符合三范式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after="0"/>
                    <w:jc w:val="center"/>
                  </w:pPr>
                  <w:r>
                    <w:t>学生</w:t>
                  </w:r>
                </w:p>
              </w:tc>
              <w:tc>
                <w:tcPr>
                  <w:tcW w:w="0" w:type="auto"/>
                  <w:vAlign w:val="center"/>
                </w:tcPr>
                <w:p>
                  <w:pPr>
                    <w:spacing w:after="0"/>
                    <w:jc w:val="center"/>
                  </w:pPr>
                  <w:r>
                    <w:t>学号</w:t>
                  </w:r>
                </w:p>
              </w:tc>
              <w:tc>
                <w:tcPr>
                  <w:tcW w:w="0" w:type="auto"/>
                  <w:vAlign w:val="center"/>
                </w:tcPr>
                <w:p>
                  <w:pPr>
                    <w:spacing w:after="0"/>
                    <w:jc w:val="center"/>
                  </w:pPr>
                  <w:r>
                    <w:t>否</w:t>
                  </w:r>
                </w:p>
              </w:tc>
              <w:tc>
                <w:tcPr>
                  <w:tcW w:w="0" w:type="auto"/>
                  <w:vAlign w:val="center"/>
                </w:tcPr>
                <w:p>
                  <w:pPr>
                    <w:spacing w:after="0"/>
                    <w:jc w:val="center"/>
                  </w:pPr>
                  <w:r>
                    <w:t>姓名</w:t>
                  </w:r>
                </w:p>
              </w:tc>
              <w:tc>
                <w:tcPr>
                  <w:tcW w:w="970" w:type="dxa"/>
                  <w:vAlign w:val="center"/>
                </w:tcPr>
                <w:p>
                  <w:pPr>
                    <w:spacing w:after="0"/>
                    <w:jc w:val="center"/>
                  </w:pPr>
                  <w:r>
                    <w:t>否</w:t>
                  </w:r>
                </w:p>
              </w:tc>
              <w:tc>
                <w:tcPr>
                  <w:tcW w:w="1134" w:type="dxa"/>
                  <w:vAlign w:val="center"/>
                </w:tcPr>
                <w:p>
                  <w:pPr>
                    <w:spacing w:after="0"/>
                    <w:jc w:val="center"/>
                  </w:pPr>
                  <w:r>
                    <w:t>否</w:t>
                  </w:r>
                </w:p>
              </w:tc>
              <w:tc>
                <w:tcPr>
                  <w:tcW w:w="2551" w:type="dxa"/>
                  <w:vAlign w:val="center"/>
                </w:tcPr>
                <w:p>
                  <w:pPr>
                    <w:spacing w:after="0"/>
                    <w:jc w:val="center"/>
                  </w:pPr>
                  <w:r>
                    <w:rPr>
                      <w:rFonts w:hint="eastAsia"/>
                    </w:rPr>
                    <w:t>该实体关系符合三范式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after="0"/>
                    <w:jc w:val="center"/>
                  </w:pPr>
                  <w:r>
                    <w:t>学生</w:t>
                  </w:r>
                </w:p>
              </w:tc>
              <w:tc>
                <w:tcPr>
                  <w:tcW w:w="0" w:type="auto"/>
                  <w:vAlign w:val="center"/>
                </w:tcPr>
                <w:p>
                  <w:pPr>
                    <w:spacing w:after="0"/>
                    <w:jc w:val="center"/>
                  </w:pPr>
                  <w:r>
                    <w:t>学号</w:t>
                  </w:r>
                </w:p>
              </w:tc>
              <w:tc>
                <w:tcPr>
                  <w:tcW w:w="0" w:type="auto"/>
                  <w:vAlign w:val="center"/>
                </w:tcPr>
                <w:p>
                  <w:pPr>
                    <w:spacing w:after="0"/>
                    <w:jc w:val="center"/>
                  </w:pPr>
                  <w:r>
                    <w:t>否</w:t>
                  </w:r>
                </w:p>
              </w:tc>
              <w:tc>
                <w:tcPr>
                  <w:tcW w:w="0" w:type="auto"/>
                  <w:vAlign w:val="center"/>
                </w:tcPr>
                <w:p>
                  <w:pPr>
                    <w:spacing w:after="0"/>
                    <w:jc w:val="center"/>
                  </w:pPr>
                  <w:r>
                    <w:t>联系电话</w:t>
                  </w:r>
                </w:p>
              </w:tc>
              <w:tc>
                <w:tcPr>
                  <w:tcW w:w="970" w:type="dxa"/>
                  <w:vAlign w:val="center"/>
                </w:tcPr>
                <w:p>
                  <w:pPr>
                    <w:spacing w:after="0"/>
                    <w:jc w:val="center"/>
                  </w:pPr>
                  <w:r>
                    <w:t>否</w:t>
                  </w:r>
                </w:p>
              </w:tc>
              <w:tc>
                <w:tcPr>
                  <w:tcW w:w="1134" w:type="dxa"/>
                  <w:vAlign w:val="center"/>
                </w:tcPr>
                <w:p>
                  <w:pPr>
                    <w:spacing w:after="0"/>
                    <w:jc w:val="center"/>
                  </w:pPr>
                  <w:r>
                    <w:t>否</w:t>
                  </w:r>
                </w:p>
              </w:tc>
              <w:tc>
                <w:tcPr>
                  <w:tcW w:w="2551" w:type="dxa"/>
                  <w:vAlign w:val="center"/>
                </w:tcPr>
                <w:p>
                  <w:pPr>
                    <w:spacing w:after="0"/>
                    <w:jc w:val="center"/>
                  </w:pPr>
                  <w:r>
                    <w:rPr>
                      <w:rFonts w:hint="eastAsia"/>
                    </w:rPr>
                    <w:t>该实体关系符合三范式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after="0"/>
                    <w:jc w:val="center"/>
                  </w:pPr>
                  <w:r>
                    <w:t>教师</w:t>
                  </w:r>
                </w:p>
              </w:tc>
              <w:tc>
                <w:tcPr>
                  <w:tcW w:w="0" w:type="auto"/>
                  <w:vAlign w:val="center"/>
                </w:tcPr>
                <w:p>
                  <w:pPr>
                    <w:spacing w:after="0"/>
                    <w:jc w:val="center"/>
                  </w:pPr>
                  <w:r>
                    <w:t>工号</w:t>
                  </w:r>
                </w:p>
              </w:tc>
              <w:tc>
                <w:tcPr>
                  <w:tcW w:w="0" w:type="auto"/>
                  <w:vAlign w:val="center"/>
                </w:tcPr>
                <w:p>
                  <w:pPr>
                    <w:spacing w:after="0"/>
                    <w:jc w:val="center"/>
                  </w:pPr>
                  <w:r>
                    <w:t>否</w:t>
                  </w:r>
                </w:p>
              </w:tc>
              <w:tc>
                <w:tcPr>
                  <w:tcW w:w="0" w:type="auto"/>
                  <w:vAlign w:val="center"/>
                </w:tcPr>
                <w:p>
                  <w:pPr>
                    <w:spacing w:after="0"/>
                    <w:jc w:val="center"/>
                  </w:pPr>
                  <w:r>
                    <w:t>教师名</w:t>
                  </w:r>
                </w:p>
              </w:tc>
              <w:tc>
                <w:tcPr>
                  <w:tcW w:w="970" w:type="dxa"/>
                  <w:vAlign w:val="center"/>
                </w:tcPr>
                <w:p>
                  <w:pPr>
                    <w:spacing w:after="0"/>
                    <w:jc w:val="center"/>
                  </w:pPr>
                  <w:r>
                    <w:t>否</w:t>
                  </w:r>
                </w:p>
              </w:tc>
              <w:tc>
                <w:tcPr>
                  <w:tcW w:w="1134" w:type="dxa"/>
                  <w:vAlign w:val="center"/>
                </w:tcPr>
                <w:p>
                  <w:pPr>
                    <w:spacing w:after="0"/>
                    <w:jc w:val="center"/>
                  </w:pPr>
                  <w:r>
                    <w:t>否</w:t>
                  </w:r>
                </w:p>
              </w:tc>
              <w:tc>
                <w:tcPr>
                  <w:tcW w:w="2551" w:type="dxa"/>
                  <w:vAlign w:val="center"/>
                </w:tcPr>
                <w:p>
                  <w:pPr>
                    <w:spacing w:after="0"/>
                    <w:jc w:val="center"/>
                  </w:pPr>
                  <w:r>
                    <w:rPr>
                      <w:rFonts w:hint="eastAsia"/>
                    </w:rPr>
                    <w:t>该实体关系符合三范式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after="0"/>
                    <w:jc w:val="center"/>
                  </w:pPr>
                  <w:r>
                    <w:t>教师</w:t>
                  </w:r>
                </w:p>
              </w:tc>
              <w:tc>
                <w:tcPr>
                  <w:tcW w:w="0" w:type="auto"/>
                  <w:vAlign w:val="center"/>
                </w:tcPr>
                <w:p>
                  <w:pPr>
                    <w:spacing w:after="0"/>
                    <w:jc w:val="center"/>
                  </w:pPr>
                  <w:r>
                    <w:t>工号</w:t>
                  </w:r>
                </w:p>
              </w:tc>
              <w:tc>
                <w:tcPr>
                  <w:tcW w:w="0" w:type="auto"/>
                  <w:vAlign w:val="center"/>
                </w:tcPr>
                <w:p>
                  <w:pPr>
                    <w:spacing w:after="0"/>
                    <w:jc w:val="center"/>
                  </w:pPr>
                  <w:r>
                    <w:t>否</w:t>
                  </w:r>
                </w:p>
              </w:tc>
              <w:tc>
                <w:tcPr>
                  <w:tcW w:w="0" w:type="auto"/>
                  <w:vAlign w:val="center"/>
                </w:tcPr>
                <w:p>
                  <w:pPr>
                    <w:spacing w:after="0"/>
                    <w:jc w:val="center"/>
                  </w:pPr>
                  <w:r>
                    <w:t>联系电话</w:t>
                  </w:r>
                </w:p>
              </w:tc>
              <w:tc>
                <w:tcPr>
                  <w:tcW w:w="970" w:type="dxa"/>
                  <w:vAlign w:val="center"/>
                </w:tcPr>
                <w:p>
                  <w:pPr>
                    <w:spacing w:after="0"/>
                    <w:jc w:val="center"/>
                  </w:pPr>
                  <w:r>
                    <w:t>否</w:t>
                  </w:r>
                </w:p>
              </w:tc>
              <w:tc>
                <w:tcPr>
                  <w:tcW w:w="1134" w:type="dxa"/>
                  <w:vAlign w:val="center"/>
                </w:tcPr>
                <w:p>
                  <w:pPr>
                    <w:spacing w:after="0"/>
                    <w:jc w:val="center"/>
                  </w:pPr>
                  <w:r>
                    <w:t>否</w:t>
                  </w:r>
                </w:p>
              </w:tc>
              <w:tc>
                <w:tcPr>
                  <w:tcW w:w="2551" w:type="dxa"/>
                  <w:vAlign w:val="center"/>
                </w:tcPr>
                <w:p>
                  <w:pPr>
                    <w:spacing w:after="0"/>
                    <w:jc w:val="center"/>
                  </w:pPr>
                  <w:r>
                    <w:rPr>
                      <w:rFonts w:hint="eastAsia"/>
                    </w:rPr>
                    <w:t>该实体关系符合三范式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spacing w:after="0"/>
                    <w:jc w:val="center"/>
                  </w:pPr>
                  <w:r>
                    <w:t>学院</w:t>
                  </w:r>
                </w:p>
              </w:tc>
              <w:tc>
                <w:tcPr>
                  <w:tcW w:w="0" w:type="auto"/>
                  <w:vAlign w:val="center"/>
                </w:tcPr>
                <w:p>
                  <w:pPr>
                    <w:spacing w:after="0"/>
                    <w:jc w:val="center"/>
                  </w:pPr>
                  <w:r>
                    <w:t>学院号</w:t>
                  </w:r>
                </w:p>
              </w:tc>
              <w:tc>
                <w:tcPr>
                  <w:tcW w:w="0" w:type="auto"/>
                  <w:vAlign w:val="center"/>
                </w:tcPr>
                <w:p>
                  <w:pPr>
                    <w:spacing w:after="0"/>
                    <w:jc w:val="center"/>
                  </w:pPr>
                  <w:r>
                    <w:t>否</w:t>
                  </w:r>
                </w:p>
              </w:tc>
              <w:tc>
                <w:tcPr>
                  <w:tcW w:w="0" w:type="auto"/>
                  <w:vAlign w:val="center"/>
                </w:tcPr>
                <w:p>
                  <w:pPr>
                    <w:spacing w:after="0"/>
                    <w:jc w:val="center"/>
                  </w:pPr>
                  <w:r>
                    <w:t>学院名</w:t>
                  </w:r>
                </w:p>
              </w:tc>
              <w:tc>
                <w:tcPr>
                  <w:tcW w:w="970" w:type="dxa"/>
                  <w:vAlign w:val="center"/>
                </w:tcPr>
                <w:p>
                  <w:pPr>
                    <w:spacing w:after="0"/>
                    <w:jc w:val="center"/>
                  </w:pPr>
                  <w:r>
                    <w:t>否</w:t>
                  </w:r>
                </w:p>
              </w:tc>
              <w:tc>
                <w:tcPr>
                  <w:tcW w:w="1134" w:type="dxa"/>
                  <w:vAlign w:val="center"/>
                </w:tcPr>
                <w:p>
                  <w:pPr>
                    <w:spacing w:after="0"/>
                    <w:jc w:val="center"/>
                  </w:pPr>
                  <w:r>
                    <w:t>否</w:t>
                  </w:r>
                </w:p>
              </w:tc>
              <w:tc>
                <w:tcPr>
                  <w:tcW w:w="2551" w:type="dxa"/>
                  <w:vAlign w:val="center"/>
                </w:tcPr>
                <w:p>
                  <w:pPr>
                    <w:spacing w:after="0"/>
                    <w:jc w:val="center"/>
                  </w:pPr>
                  <w:r>
                    <w:rPr>
                      <w:rFonts w:hint="eastAsia"/>
                    </w:rPr>
                    <w:t>该实体关系符合三范式</w:t>
                  </w:r>
                </w:p>
              </w:tc>
            </w:tr>
          </w:tbl>
          <w:p>
            <w:pPr>
              <w:ind w:left="540" w:leftChars="300"/>
            </w:pPr>
            <w:r>
              <w:rPr>
                <w:rFonts w:hint="eastAsia"/>
              </w:rPr>
              <w:t xml:space="preserve">        </w:t>
            </w:r>
          </w:p>
          <w:p>
            <w:pPr>
              <w:numPr>
                <w:ilvl w:val="0"/>
                <w:numId w:val="53"/>
              </w:numPr>
              <w:spacing w:after="0"/>
              <w:ind w:firstLine="540" w:firstLineChars="300"/>
            </w:pPr>
            <w:r>
              <w:rPr>
                <w:rFonts w:hint="eastAsia"/>
              </w:rPr>
              <w:t>关系模型的范式化分析结果</w:t>
            </w:r>
          </w:p>
          <w:p>
            <w:pPr>
              <w:numPr>
                <w:ilvl w:val="1"/>
                <w:numId w:val="53"/>
              </w:numPr>
              <w:spacing w:after="0"/>
              <w:ind w:left="540" w:leftChars="300" w:firstLine="360" w:firstLineChars="200"/>
            </w:pPr>
            <w:r>
              <w:rPr>
                <w:rFonts w:hint="eastAsia"/>
              </w:rPr>
              <w:t>按照上述1-3的范式化分析结论，重新编写社团管理系统的范式化关系模型（V1.1版）。</w:t>
            </w:r>
          </w:p>
          <w:p>
            <w:pPr>
              <w:numPr>
                <w:ilvl w:val="0"/>
                <w:numId w:val="57"/>
              </w:numPr>
              <w:spacing w:before="100" w:beforeAutospacing="1" w:after="100" w:afterAutospacing="1" w:line="240" w:lineRule="auto"/>
            </w:pPr>
            <w:r>
              <w:t>教师(工号, 教师名, 联系电话, 所在学院号)</w:t>
            </w:r>
          </w:p>
          <w:p>
            <w:pPr>
              <w:numPr>
                <w:ilvl w:val="0"/>
                <w:numId w:val="57"/>
              </w:numPr>
              <w:spacing w:before="120" w:after="100" w:afterAutospacing="1" w:line="240" w:lineRule="auto"/>
            </w:pPr>
            <w:r>
              <w:t>社团(社团号, 社团名, 社团建立时间, 成员人数)</w:t>
            </w:r>
          </w:p>
          <w:p>
            <w:pPr>
              <w:numPr>
                <w:ilvl w:val="0"/>
                <w:numId w:val="57"/>
              </w:numPr>
              <w:spacing w:before="120" w:after="100" w:afterAutospacing="1" w:line="240" w:lineRule="auto"/>
            </w:pPr>
            <w:r>
              <w:t>学生(学号, 姓名, 联系电话, 所在学院号)</w:t>
            </w:r>
          </w:p>
          <w:p>
            <w:pPr>
              <w:numPr>
                <w:ilvl w:val="0"/>
                <w:numId w:val="57"/>
              </w:numPr>
              <w:spacing w:before="120" w:after="100" w:afterAutospacing="1" w:line="240" w:lineRule="auto"/>
            </w:pPr>
            <w:r>
              <w:t>学院(学院号, 学院名)</w:t>
            </w:r>
          </w:p>
          <w:p>
            <w:pPr>
              <w:numPr>
                <w:ilvl w:val="0"/>
                <w:numId w:val="57"/>
              </w:numPr>
              <w:spacing w:before="120" w:after="100" w:afterAutospacing="1" w:line="240" w:lineRule="auto"/>
            </w:pPr>
            <w:r>
              <w:t>教师指导社团(工号, 社团号</w:t>
            </w:r>
            <w:r>
              <w:rPr>
                <w:rFonts w:hint="eastAsia"/>
              </w:rPr>
              <w:t>，加入时间</w:t>
            </w:r>
            <w:r>
              <w:t>) （用于表示教师和社团之间的多对多关系）</w:t>
            </w:r>
          </w:p>
          <w:p>
            <w:pPr>
              <w:numPr>
                <w:ilvl w:val="0"/>
                <w:numId w:val="57"/>
              </w:numPr>
              <w:spacing w:before="120" w:after="100" w:afterAutospacing="1" w:line="240" w:lineRule="auto"/>
            </w:pPr>
            <w:r>
              <w:t>学生参与社团(学号, 社团号</w:t>
            </w:r>
            <w:r>
              <w:rPr>
                <w:rFonts w:hint="eastAsia"/>
              </w:rPr>
              <w:t>，职位，加入时间，是否负责人</w:t>
            </w:r>
            <w:r>
              <w:t>) （用于表示学生和社团之间的多对多关系）</w:t>
            </w:r>
          </w:p>
          <w:p>
            <w:pPr>
              <w:spacing w:after="0"/>
              <w:ind w:left="900"/>
            </w:pPr>
          </w:p>
          <w:p>
            <w:pPr>
              <w:numPr>
                <w:ilvl w:val="1"/>
                <w:numId w:val="53"/>
              </w:numPr>
              <w:spacing w:after="0"/>
              <w:ind w:left="540" w:leftChars="300" w:firstLine="360" w:firstLineChars="200"/>
            </w:pPr>
            <w:r>
              <w:rPr>
                <w:rFonts w:hint="eastAsia"/>
              </w:rPr>
              <w:t>按照上述1-3的范式化分析结论，重新绘制社团管理系统的范式化ER图（V1.1版）。</w:t>
            </w:r>
          </w:p>
          <w:p>
            <w:pPr>
              <w:ind w:firstLine="732" w:firstLineChars="407"/>
            </w:pPr>
            <w:r>
              <w:pict>
                <v:shape id="_x0000_i1029" o:spt="75" type="#_x0000_t75" style="height:317.75pt;width:396.2pt;" filled="f" o:preferrelative="t" stroked="f" coordsize="21600,21600">
                  <v:path/>
                  <v:fill on="f" focussize="0,0"/>
                  <v:stroke on="f" joinstyle="miter"/>
                  <v:imagedata r:id="rId17" o:title="er图"/>
                  <o:lock v:ext="edit" aspectratio="t"/>
                  <w10:wrap type="none"/>
                  <w10:anchorlock/>
                </v:shape>
              </w:pict>
            </w:r>
          </w:p>
        </w:tc>
      </w:tr>
    </w:tbl>
    <w:p/>
    <w:p>
      <w:pPr>
        <w:pStyle w:val="4"/>
        <w:ind w:firstLine="3360"/>
      </w:pPr>
      <w:bookmarkStart w:id="29" w:name="_Toc24998"/>
      <w:r>
        <w:rPr>
          <w:rFonts w:hint="eastAsia"/>
        </w:rPr>
        <w:t>任务3.2项目关系模型的反范式化分析调整</w:t>
      </w:r>
      <w:bookmarkEnd w:id="29"/>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53"/>
        <w:gridCol w:w="1082"/>
        <w:gridCol w:w="947"/>
        <w:gridCol w:w="1934"/>
        <w:gridCol w:w="1027"/>
        <w:gridCol w:w="1721"/>
        <w:gridCol w:w="686"/>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53"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82" w:type="dxa"/>
            <w:tcBorders>
              <w:top w:val="single" w:color="auto" w:sz="18" w:space="0"/>
              <w:bottom w:val="single" w:color="auto" w:sz="6" w:space="0"/>
            </w:tcBorders>
          </w:tcPr>
          <w:p>
            <w:pPr>
              <w:spacing w:after="0"/>
              <w:ind w:firstLine="420"/>
              <w:rPr>
                <w:rFonts w:hint="eastAsia" w:eastAsia="Microsoft YaHei UI"/>
                <w:lang w:eastAsia="zh-CN"/>
              </w:rPr>
            </w:pPr>
          </w:p>
        </w:tc>
        <w:tc>
          <w:tcPr>
            <w:tcW w:w="947" w:type="dxa"/>
            <w:tcBorders>
              <w:top w:val="single" w:color="auto" w:sz="18" w:space="0"/>
              <w:bottom w:val="single" w:color="auto" w:sz="6" w:space="0"/>
            </w:tcBorders>
          </w:tcPr>
          <w:p>
            <w:pPr>
              <w:spacing w:after="0"/>
              <w:jc w:val="center"/>
            </w:pPr>
            <w:r>
              <w:rPr>
                <w:rFonts w:hint="eastAsia"/>
              </w:rPr>
              <w:t>学号</w:t>
            </w:r>
          </w:p>
        </w:tc>
        <w:tc>
          <w:tcPr>
            <w:tcW w:w="1934"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027" w:type="dxa"/>
            <w:tcBorders>
              <w:top w:val="single" w:color="auto" w:sz="18" w:space="0"/>
              <w:bottom w:val="single" w:color="auto" w:sz="6" w:space="0"/>
            </w:tcBorders>
          </w:tcPr>
          <w:p>
            <w:pPr>
              <w:spacing w:after="0"/>
              <w:jc w:val="center"/>
            </w:pPr>
            <w:r>
              <w:rPr>
                <w:rFonts w:hint="eastAsia"/>
              </w:rPr>
              <w:t>组别</w:t>
            </w:r>
          </w:p>
        </w:tc>
        <w:tc>
          <w:tcPr>
            <w:tcW w:w="1721" w:type="dxa"/>
            <w:tcBorders>
              <w:top w:val="single" w:color="auto" w:sz="18" w:space="0"/>
              <w:bottom w:val="single" w:color="auto" w:sz="6" w:space="0"/>
            </w:tcBorders>
          </w:tcPr>
          <w:p>
            <w:pPr>
              <w:spacing w:after="0"/>
              <w:ind w:firstLine="420"/>
              <w:jc w:val="center"/>
            </w:pPr>
          </w:p>
        </w:tc>
        <w:tc>
          <w:tcPr>
            <w:tcW w:w="686"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53"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82" w:type="dxa"/>
            <w:tcBorders>
              <w:top w:val="single" w:color="auto" w:sz="6" w:space="0"/>
              <w:bottom w:val="single" w:color="auto" w:sz="6" w:space="0"/>
            </w:tcBorders>
          </w:tcPr>
          <w:p>
            <w:pPr>
              <w:spacing w:after="0"/>
              <w:jc w:val="center"/>
            </w:pPr>
            <w:r>
              <w:rPr>
                <w:rFonts w:hint="eastAsia" w:cs="Calibri"/>
              </w:rPr>
              <w:t>任务3.2</w:t>
            </w:r>
          </w:p>
        </w:tc>
        <w:tc>
          <w:tcPr>
            <w:tcW w:w="947" w:type="dxa"/>
            <w:tcBorders>
              <w:top w:val="single" w:color="auto" w:sz="6" w:space="0"/>
              <w:bottom w:val="single" w:color="auto" w:sz="6" w:space="0"/>
            </w:tcBorders>
          </w:tcPr>
          <w:p>
            <w:pPr>
              <w:spacing w:after="0"/>
              <w:jc w:val="center"/>
            </w:pPr>
            <w:r>
              <w:rPr>
                <w:rFonts w:hint="eastAsia"/>
              </w:rPr>
              <w:t>任务名称</w:t>
            </w:r>
          </w:p>
        </w:tc>
        <w:tc>
          <w:tcPr>
            <w:tcW w:w="2961" w:type="dxa"/>
            <w:gridSpan w:val="2"/>
            <w:tcBorders>
              <w:top w:val="single" w:color="auto" w:sz="6" w:space="0"/>
              <w:bottom w:val="single" w:color="auto" w:sz="6" w:space="0"/>
            </w:tcBorders>
          </w:tcPr>
          <w:p>
            <w:pPr>
              <w:spacing w:after="0"/>
            </w:pPr>
            <w:r>
              <w:rPr>
                <w:rFonts w:hint="eastAsia"/>
              </w:rPr>
              <w:t>项目关系模型的反范式化分析调整</w:t>
            </w:r>
          </w:p>
        </w:tc>
        <w:tc>
          <w:tcPr>
            <w:tcW w:w="1721" w:type="dxa"/>
            <w:tcBorders>
              <w:top w:val="single" w:color="auto" w:sz="6" w:space="0"/>
              <w:bottom w:val="single" w:color="auto" w:sz="6" w:space="0"/>
            </w:tcBorders>
          </w:tcPr>
          <w:p>
            <w:pPr>
              <w:spacing w:after="0"/>
            </w:pPr>
            <w:r>
              <w:rPr>
                <w:rFonts w:hint="eastAsia"/>
              </w:rPr>
              <w:t>其他责任人及占比</w:t>
            </w:r>
          </w:p>
        </w:tc>
        <w:tc>
          <w:tcPr>
            <w:tcW w:w="2251"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568" w:hRule="atLeast"/>
        </w:trPr>
        <w:tc>
          <w:tcPr>
            <w:tcW w:w="10207" w:type="dxa"/>
            <w:tcBorders>
              <w:tl2br w:val="nil"/>
              <w:tr2bl w:val="nil"/>
            </w:tcBorders>
          </w:tcPr>
          <w:p>
            <w:pPr>
              <w:spacing w:after="0"/>
              <w:ind w:firstLine="180" w:firstLineChars="100"/>
            </w:pPr>
            <w:r>
              <w:rPr>
                <w:rFonts w:hint="eastAsia"/>
              </w:rPr>
              <w:t>知识准备：</w:t>
            </w:r>
          </w:p>
          <w:p>
            <w:pPr>
              <w:spacing w:after="0"/>
              <w:ind w:left="540" w:leftChars="300"/>
            </w:pPr>
            <w:r>
              <w:rPr>
                <w:rFonts w:hint="eastAsia"/>
              </w:rPr>
              <w:t>1.掌握用反范式化原则分析项目关系模型的方法。</w:t>
            </w:r>
          </w:p>
          <w:p>
            <w:pPr>
              <w:spacing w:after="0"/>
              <w:ind w:firstLine="180" w:firstLineChars="100"/>
            </w:pPr>
            <w:r>
              <w:rPr>
                <w:rFonts w:hint="eastAsia"/>
              </w:rPr>
              <w:t>任务实施：</w:t>
            </w:r>
          </w:p>
          <w:p>
            <w:pPr>
              <w:spacing w:after="0"/>
              <w:ind w:left="540" w:leftChars="300"/>
            </w:pPr>
            <w:r>
              <w:rPr>
                <w:rFonts w:hint="eastAsia"/>
              </w:rPr>
              <w:t>1.分析任务3.1的项目范式化关系模型，按反范式化原则进行分析。</w:t>
            </w:r>
          </w:p>
          <w:p>
            <w:pPr>
              <w:spacing w:after="0"/>
              <w:ind w:left="540" w:leftChars="300"/>
            </w:pPr>
            <w:r>
              <w:rPr>
                <w:rFonts w:hint="eastAsia"/>
              </w:rPr>
              <w:t>2.对分析结果进行评价，给出调整方案。</w:t>
            </w:r>
          </w:p>
          <w:p>
            <w:pPr>
              <w:spacing w:after="0"/>
              <w:ind w:left="540" w:leftChars="300"/>
            </w:pPr>
            <w:r>
              <w:rPr>
                <w:rFonts w:hint="eastAsia"/>
              </w:rPr>
              <w:t>3.本设计满分20分，其中完成分15分，质量分5分。</w:t>
            </w:r>
          </w:p>
          <w:p>
            <w:pPr>
              <w:jc w:val="center"/>
            </w:pPr>
            <w:r>
              <w:rPr>
                <w:rFonts w:hint="eastAsia"/>
                <w:sz w:val="28"/>
                <w:szCs w:val="28"/>
              </w:rPr>
              <w:t>关系模型的反范式化分析</w:t>
            </w:r>
          </w:p>
          <w:p>
            <w:pPr>
              <w:spacing w:after="0"/>
              <w:ind w:left="180" w:leftChars="100" w:firstLine="420" w:firstLineChars="200"/>
              <w:rPr>
                <w:sz w:val="21"/>
              </w:rPr>
            </w:pPr>
            <w:r>
              <w:rPr>
                <w:rFonts w:hint="eastAsia"/>
                <w:sz w:val="21"/>
              </w:rPr>
              <w:t>原则1：如果查询量较大且关联表的数目较多。为减少查询时表的关联数目，可减少一些不常用表的设计或者增加一些违反范式化设计的属性项。</w:t>
            </w:r>
          </w:p>
          <w:p>
            <w:pPr>
              <w:spacing w:after="0"/>
              <w:ind w:left="180" w:leftChars="100" w:firstLine="420" w:firstLineChars="200"/>
              <w:rPr>
                <w:sz w:val="21"/>
              </w:rPr>
            </w:pPr>
            <w:r>
              <w:rPr>
                <w:rFonts w:hint="eastAsia"/>
                <w:sz w:val="21"/>
              </w:rPr>
              <w:t>原则2：如果查询量较大且需要用到聚合/统计函数，可设计一些保存聚合/统计结果的冗余属性项，提高用户的查询性能。</w:t>
            </w:r>
          </w:p>
          <w:p>
            <w:pPr>
              <w:numPr>
                <w:ilvl w:val="0"/>
                <w:numId w:val="58"/>
              </w:numPr>
              <w:spacing w:after="0"/>
              <w:ind w:left="540" w:leftChars="300"/>
              <w:rPr>
                <w:sz w:val="21"/>
              </w:rPr>
            </w:pPr>
            <w:r>
              <w:rPr>
                <w:rFonts w:hint="eastAsia"/>
                <w:sz w:val="21"/>
              </w:rPr>
              <w:t>按照原则1方向讨论，可做如下方面的反范式化设计。</w:t>
            </w:r>
          </w:p>
          <w:p>
            <w:pPr>
              <w:spacing w:after="0"/>
              <w:rPr>
                <w:sz w:val="21"/>
              </w:rPr>
            </w:pPr>
            <w:r>
              <w:rPr>
                <w:rFonts w:hint="eastAsia"/>
                <w:sz w:val="21"/>
              </w:rPr>
              <w:t xml:space="preserve">                1.1在“教师指导社团”中，可以增加</w:t>
            </w:r>
            <w:r>
              <w:rPr>
                <w:sz w:val="21"/>
              </w:rPr>
              <w:t>"教师名"和"社团名"这两个冗余字段。这样当查询某个社团是由哪个教师指导时，或者某个教师指导了哪些社团，可以直接通过"教师指导社团"这个表获得信息，避免了和“教师”和“社团”表的多次关联。</w:t>
            </w:r>
          </w:p>
          <w:p>
            <w:pPr>
              <w:spacing w:after="0"/>
              <w:rPr>
                <w:sz w:val="21"/>
              </w:rPr>
            </w:pPr>
            <w:r>
              <w:rPr>
                <w:rFonts w:hint="eastAsia"/>
                <w:sz w:val="21"/>
              </w:rPr>
              <w:t xml:space="preserve">                1.2在“学生参与社团”中，与上述类似，可以增加</w:t>
            </w:r>
            <w:r>
              <w:rPr>
                <w:sz w:val="21"/>
              </w:rPr>
              <w:t>"学生名"和"社团名"字段。当查询某个学生参与了哪些社团或者某个社团有哪些学生时，也可以避免与“学生”和“社团”表的多次关联。</w:t>
            </w:r>
          </w:p>
          <w:p>
            <w:pPr>
              <w:pStyle w:val="272"/>
              <w:numPr>
                <w:ilvl w:val="0"/>
                <w:numId w:val="58"/>
              </w:numPr>
              <w:spacing w:after="0"/>
              <w:ind w:left="540" w:leftChars="300"/>
              <w:rPr>
                <w:sz w:val="21"/>
              </w:rPr>
            </w:pPr>
            <w:r>
              <w:rPr>
                <w:sz w:val="21"/>
              </w:rPr>
              <w:t>按照原则2方向讨论，可做如下方面的反范式化设计。</w:t>
            </w:r>
          </w:p>
          <w:p>
            <w:pPr>
              <w:spacing w:after="0"/>
              <w:rPr>
                <w:sz w:val="21"/>
              </w:rPr>
            </w:pPr>
            <w:r>
              <w:rPr>
                <w:sz w:val="21"/>
              </w:rPr>
              <w:t xml:space="preserve">                2.1 </w:t>
            </w:r>
            <w:r>
              <w:rPr>
                <w:rFonts w:hint="eastAsia"/>
                <w:sz w:val="21"/>
              </w:rPr>
              <w:t>不进行调整</w:t>
            </w:r>
          </w:p>
          <w:p>
            <w:pPr>
              <w:numPr>
                <w:ilvl w:val="0"/>
                <w:numId w:val="58"/>
              </w:numPr>
              <w:ind w:firstLine="420" w:firstLineChars="200"/>
              <w:rPr>
                <w:sz w:val="21"/>
              </w:rPr>
            </w:pPr>
            <w:r>
              <w:rPr>
                <w:sz w:val="21"/>
              </w:rPr>
              <w:t>因反范式化设计出现了数据冗余和数据维护异常等问题，提出解决方案的需求</w:t>
            </w:r>
            <w:r>
              <w:rPr>
                <w:rFonts w:hint="eastAsia"/>
                <w:sz w:val="21"/>
              </w:rPr>
              <w:t>如下。（注：</w:t>
            </w:r>
            <w:r>
              <w:rPr>
                <w:sz w:val="21"/>
              </w:rPr>
              <w:t>一般采用设计触发器的方式来解决，请</w:t>
            </w:r>
            <w:r>
              <w:rPr>
                <w:rFonts w:hint="eastAsia"/>
                <w:sz w:val="21"/>
              </w:rPr>
              <w:t>针对</w:t>
            </w:r>
            <w:r>
              <w:rPr>
                <w:sz w:val="21"/>
              </w:rPr>
              <w:t>反范式化设计</w:t>
            </w:r>
            <w:r>
              <w:rPr>
                <w:rFonts w:hint="eastAsia"/>
                <w:sz w:val="21"/>
              </w:rPr>
              <w:t>，提出</w:t>
            </w:r>
            <w:r>
              <w:rPr>
                <w:sz w:val="21"/>
              </w:rPr>
              <w:t>新增的设计触发器需求。</w:t>
            </w:r>
            <w:r>
              <w:rPr>
                <w:rFonts w:hint="eastAsia"/>
                <w:sz w:val="21"/>
              </w:rPr>
              <w:t>）</w:t>
            </w:r>
          </w:p>
          <w:p>
            <w:pPr>
              <w:ind w:left="840"/>
              <w:rPr>
                <w:sz w:val="21"/>
              </w:rPr>
            </w:pPr>
            <w:r>
              <w:rPr>
                <w:rFonts w:hint="eastAsia"/>
                <w:sz w:val="21"/>
              </w:rPr>
              <w:t>3.1设计一个触发器，当</w:t>
            </w:r>
            <w:r>
              <w:rPr>
                <w:sz w:val="21"/>
              </w:rPr>
              <w:t>"学生参与社团"表发生插入、删除、学生变动操作时，自动更新相关联的"学生"表中的"参与社团数量"字段。</w:t>
            </w:r>
          </w:p>
          <w:p>
            <w:pPr>
              <w:ind w:firstLine="854" w:firstLineChars="407"/>
              <w:rPr>
                <w:sz w:val="21"/>
              </w:rPr>
            </w:pPr>
          </w:p>
          <w:p>
            <w:pPr>
              <w:ind w:firstLine="854" w:firstLineChars="407"/>
              <w:rPr>
                <w:sz w:val="21"/>
              </w:rPr>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tc>
      </w:tr>
    </w:tbl>
    <w:p>
      <w:pPr>
        <w:tabs>
          <w:tab w:val="left" w:pos="8205"/>
        </w:tabs>
        <w:ind w:left="850" w:leftChars="472"/>
        <w:rPr>
          <w:rFonts w:cs="Calibri"/>
        </w:rPr>
      </w:pPr>
    </w:p>
    <w:p/>
    <w:p>
      <w:pPr>
        <w:pStyle w:val="4"/>
        <w:ind w:firstLine="3360"/>
      </w:pPr>
      <w:bookmarkStart w:id="30" w:name="_Toc32273"/>
      <w:r>
        <w:rPr>
          <w:rFonts w:hint="eastAsia"/>
        </w:rPr>
        <w:t>任务3.3项目总体ER图（V2.0版）</w:t>
      </w:r>
      <w:bookmarkEnd w:id="30"/>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82"/>
        <w:gridCol w:w="1200"/>
        <w:gridCol w:w="995"/>
        <w:gridCol w:w="1760"/>
        <w:gridCol w:w="948"/>
        <w:gridCol w:w="1736"/>
        <w:gridCol w:w="829"/>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82"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200" w:type="dxa"/>
            <w:tcBorders>
              <w:top w:val="single" w:color="auto" w:sz="18" w:space="0"/>
              <w:bottom w:val="single" w:color="auto" w:sz="6" w:space="0"/>
            </w:tcBorders>
          </w:tcPr>
          <w:p>
            <w:pPr>
              <w:spacing w:after="0"/>
              <w:ind w:firstLine="420"/>
              <w:rPr>
                <w:rFonts w:hint="eastAsia" w:eastAsia="Microsoft YaHei UI"/>
                <w:lang w:eastAsia="zh-CN"/>
              </w:rPr>
            </w:pPr>
          </w:p>
        </w:tc>
        <w:tc>
          <w:tcPr>
            <w:tcW w:w="995" w:type="dxa"/>
            <w:tcBorders>
              <w:top w:val="single" w:color="auto" w:sz="18" w:space="0"/>
              <w:bottom w:val="single" w:color="auto" w:sz="6" w:space="0"/>
            </w:tcBorders>
          </w:tcPr>
          <w:p>
            <w:pPr>
              <w:spacing w:after="0"/>
              <w:jc w:val="center"/>
            </w:pPr>
            <w:r>
              <w:rPr>
                <w:rFonts w:hint="eastAsia"/>
              </w:rPr>
              <w:t>学号</w:t>
            </w:r>
          </w:p>
        </w:tc>
        <w:tc>
          <w:tcPr>
            <w:tcW w:w="1760"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948" w:type="dxa"/>
            <w:tcBorders>
              <w:top w:val="single" w:color="auto" w:sz="18" w:space="0"/>
              <w:bottom w:val="single" w:color="auto" w:sz="6" w:space="0"/>
            </w:tcBorders>
          </w:tcPr>
          <w:p>
            <w:pPr>
              <w:spacing w:after="0"/>
              <w:jc w:val="center"/>
            </w:pPr>
            <w:r>
              <w:rPr>
                <w:rFonts w:hint="eastAsia"/>
              </w:rPr>
              <w:t>组别</w:t>
            </w:r>
          </w:p>
        </w:tc>
        <w:tc>
          <w:tcPr>
            <w:tcW w:w="1736" w:type="dxa"/>
            <w:tcBorders>
              <w:top w:val="single" w:color="auto" w:sz="18" w:space="0"/>
              <w:bottom w:val="single" w:color="auto" w:sz="6" w:space="0"/>
            </w:tcBorders>
          </w:tcPr>
          <w:p>
            <w:pPr>
              <w:spacing w:after="0"/>
              <w:ind w:firstLine="420"/>
              <w:jc w:val="center"/>
            </w:pPr>
          </w:p>
        </w:tc>
        <w:tc>
          <w:tcPr>
            <w:tcW w:w="829"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82"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200" w:type="dxa"/>
            <w:tcBorders>
              <w:top w:val="single" w:color="auto" w:sz="6" w:space="0"/>
              <w:bottom w:val="single" w:color="auto" w:sz="6" w:space="0"/>
            </w:tcBorders>
          </w:tcPr>
          <w:p>
            <w:pPr>
              <w:spacing w:after="0"/>
              <w:jc w:val="center"/>
            </w:pPr>
            <w:r>
              <w:rPr>
                <w:rFonts w:hint="eastAsia" w:cs="Calibri"/>
              </w:rPr>
              <w:t>任务3.3</w:t>
            </w:r>
          </w:p>
        </w:tc>
        <w:tc>
          <w:tcPr>
            <w:tcW w:w="995" w:type="dxa"/>
            <w:tcBorders>
              <w:top w:val="single" w:color="auto" w:sz="6" w:space="0"/>
              <w:bottom w:val="single" w:color="auto" w:sz="6" w:space="0"/>
            </w:tcBorders>
          </w:tcPr>
          <w:p>
            <w:pPr>
              <w:spacing w:after="0"/>
              <w:jc w:val="center"/>
            </w:pPr>
            <w:r>
              <w:rPr>
                <w:rFonts w:hint="eastAsia"/>
              </w:rPr>
              <w:t>任务名称</w:t>
            </w:r>
          </w:p>
        </w:tc>
        <w:tc>
          <w:tcPr>
            <w:tcW w:w="2708" w:type="dxa"/>
            <w:gridSpan w:val="2"/>
            <w:tcBorders>
              <w:top w:val="single" w:color="auto" w:sz="6" w:space="0"/>
              <w:bottom w:val="single" w:color="auto" w:sz="6" w:space="0"/>
            </w:tcBorders>
          </w:tcPr>
          <w:p>
            <w:pPr>
              <w:spacing w:after="0"/>
            </w:pPr>
            <w:r>
              <w:rPr>
                <w:rFonts w:hint="eastAsia"/>
              </w:rPr>
              <w:t>项目总体ER图（V2.0版）</w:t>
            </w:r>
          </w:p>
        </w:tc>
        <w:tc>
          <w:tcPr>
            <w:tcW w:w="1736" w:type="dxa"/>
            <w:tcBorders>
              <w:top w:val="single" w:color="auto" w:sz="6" w:space="0"/>
              <w:bottom w:val="single" w:color="auto" w:sz="6" w:space="0"/>
            </w:tcBorders>
          </w:tcPr>
          <w:p>
            <w:pPr>
              <w:spacing w:after="0"/>
            </w:pPr>
            <w:r>
              <w:rPr>
                <w:rFonts w:hint="eastAsia"/>
              </w:rPr>
              <w:t>其他责任人及占比</w:t>
            </w:r>
          </w:p>
        </w:tc>
        <w:tc>
          <w:tcPr>
            <w:tcW w:w="2394"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08" w:hRule="atLeast"/>
        </w:trPr>
        <w:tc>
          <w:tcPr>
            <w:tcW w:w="10207" w:type="dxa"/>
            <w:tcBorders>
              <w:tl2br w:val="nil"/>
              <w:tr2bl w:val="nil"/>
            </w:tcBorders>
          </w:tcPr>
          <w:p>
            <w:pPr>
              <w:spacing w:after="0"/>
              <w:ind w:firstLine="180" w:firstLineChars="100"/>
            </w:pPr>
            <w:r>
              <w:rPr>
                <w:rFonts w:hint="eastAsia"/>
              </w:rPr>
              <w:t>知识准备：</w:t>
            </w:r>
          </w:p>
          <w:p>
            <w:pPr>
              <w:numPr>
                <w:ilvl w:val="0"/>
                <w:numId w:val="59"/>
              </w:numPr>
              <w:spacing w:after="0"/>
              <w:ind w:left="540" w:leftChars="300"/>
            </w:pPr>
            <w:r>
              <w:rPr>
                <w:rFonts w:hint="eastAsia"/>
              </w:rPr>
              <w:t>熟知范式化分析和反范式化分析过程，掌握范式化分析和反范式化分析结果</w:t>
            </w:r>
            <w:r>
              <w:t>。</w:t>
            </w:r>
          </w:p>
          <w:p>
            <w:pPr>
              <w:spacing w:after="0"/>
              <w:ind w:firstLine="180" w:firstLineChars="100"/>
            </w:pPr>
            <w:r>
              <w:rPr>
                <w:rFonts w:hint="eastAsia"/>
              </w:rPr>
              <w:t>任务实施：</w:t>
            </w:r>
          </w:p>
          <w:p>
            <w:pPr>
              <w:numPr>
                <w:ilvl w:val="0"/>
                <w:numId w:val="60"/>
              </w:numPr>
              <w:spacing w:after="0"/>
              <w:ind w:firstLine="540" w:firstLineChars="300"/>
            </w:pPr>
            <w:r>
              <w:rPr>
                <w:rFonts w:hint="eastAsia"/>
              </w:rPr>
              <w:t>根据任务3.1和任务3.2的分析结果，在项目总体ER图（V1.0版）的基础上，</w:t>
            </w:r>
            <w:r>
              <w:t>对</w:t>
            </w:r>
            <w:r>
              <w:rPr>
                <w:rFonts w:hint="eastAsia"/>
              </w:rPr>
              <w:t>项目实体、联系及属性</w:t>
            </w:r>
            <w:r>
              <w:t>进行</w:t>
            </w:r>
            <w:r>
              <w:rPr>
                <w:rFonts w:hint="eastAsia"/>
              </w:rPr>
              <w:t>调整。</w:t>
            </w:r>
          </w:p>
          <w:p>
            <w:pPr>
              <w:numPr>
                <w:ilvl w:val="0"/>
                <w:numId w:val="60"/>
              </w:numPr>
              <w:spacing w:after="0"/>
              <w:ind w:firstLine="540" w:firstLineChars="300"/>
            </w:pPr>
            <w:r>
              <w:rPr>
                <w:rFonts w:hint="eastAsia"/>
              </w:rPr>
              <w:t>汇总项目总体ER图（v2.0版）。汇总过程中，小组成员应进行</w:t>
            </w:r>
            <w:r>
              <w:rPr>
                <w:rFonts w:hint="eastAsia" w:hAnsi="宋体"/>
                <w:bCs/>
                <w:color w:val="000000"/>
              </w:rPr>
              <w:t>充分的表达与沟通，最终形成统一的汇总版本。</w:t>
            </w:r>
          </w:p>
          <w:p>
            <w:pPr>
              <w:numPr>
                <w:ilvl w:val="0"/>
                <w:numId w:val="60"/>
              </w:numPr>
              <w:spacing w:after="0"/>
              <w:ind w:firstLine="540" w:firstLineChars="300"/>
            </w:pPr>
            <w:r>
              <w:rPr>
                <w:rFonts w:hint="eastAsia"/>
              </w:rPr>
              <w:t>本设计满分10分，其中完成分8分，质量分2分。</w:t>
            </w:r>
          </w:p>
          <w:p>
            <w:pPr>
              <w:spacing w:after="0"/>
              <w:ind w:left="540" w:leftChars="300"/>
            </w:pPr>
          </w:p>
          <w:p>
            <w:pPr>
              <w:spacing w:after="0"/>
              <w:ind w:left="540" w:leftChars="300"/>
              <w:jc w:val="center"/>
              <w:rPr>
                <w:sz w:val="28"/>
                <w:szCs w:val="28"/>
              </w:rPr>
            </w:pPr>
            <w:r>
              <w:rPr>
                <w:rFonts w:hint="eastAsia"/>
                <w:sz w:val="28"/>
                <w:szCs w:val="28"/>
              </w:rPr>
              <w:t>项目总体ER图（v2.0版）</w:t>
            </w:r>
          </w:p>
          <w:p>
            <w:pPr>
              <w:ind w:firstLine="732" w:firstLineChars="407"/>
            </w:pPr>
            <w:r>
              <w:pict>
                <v:shape id="_x0000_i1030" o:spt="75" type="#_x0000_t75" style="height:362.45pt;width:451pt;" filled="f" o:preferrelative="t" stroked="f" coordsize="21600,21600">
                  <v:path/>
                  <v:fill on="f" focussize="0,0"/>
                  <v:stroke on="f" joinstyle="miter"/>
                  <v:imagedata r:id="rId18" o:title="全局E-R图反范式之前"/>
                  <o:lock v:ext="edit" aspectratio="t"/>
                  <w10:wrap type="none"/>
                  <w10:anchorlock/>
                </v:shape>
              </w:pict>
            </w:r>
          </w:p>
          <w:p>
            <w:pPr>
              <w:ind w:firstLine="732" w:firstLineChars="407"/>
            </w:pPr>
          </w:p>
          <w:p>
            <w:pPr>
              <w:ind w:firstLine="732" w:firstLineChars="407"/>
            </w:pPr>
          </w:p>
          <w:p>
            <w:pPr>
              <w:ind w:firstLine="732" w:firstLineChars="407"/>
            </w:pPr>
          </w:p>
          <w:p>
            <w:pPr>
              <w:ind w:firstLine="732" w:firstLineChars="407"/>
            </w:pPr>
          </w:p>
          <w:p/>
          <w:p/>
        </w:tc>
      </w:tr>
    </w:tbl>
    <w:p/>
    <w:p>
      <w:pPr>
        <w:pStyle w:val="4"/>
        <w:ind w:firstLine="3360"/>
      </w:pPr>
      <w:bookmarkStart w:id="31" w:name="_Toc32666"/>
      <w:r>
        <w:rPr>
          <w:rFonts w:hint="eastAsia"/>
        </w:rPr>
        <w:t>任务3.4项目数据库关系模型（v2.0版）</w:t>
      </w:r>
      <w:bookmarkEnd w:id="31"/>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66"/>
        <w:gridCol w:w="1145"/>
        <w:gridCol w:w="995"/>
        <w:gridCol w:w="1887"/>
        <w:gridCol w:w="915"/>
        <w:gridCol w:w="1713"/>
        <w:gridCol w:w="829"/>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66"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145" w:type="dxa"/>
            <w:tcBorders>
              <w:top w:val="single" w:color="auto" w:sz="18" w:space="0"/>
              <w:bottom w:val="single" w:color="auto" w:sz="6" w:space="0"/>
            </w:tcBorders>
          </w:tcPr>
          <w:p>
            <w:pPr>
              <w:spacing w:after="0"/>
              <w:ind w:firstLine="420"/>
              <w:rPr>
                <w:rFonts w:hint="eastAsia" w:eastAsia="Microsoft YaHei UI"/>
                <w:lang w:eastAsia="zh-CN"/>
              </w:rPr>
            </w:pPr>
          </w:p>
        </w:tc>
        <w:tc>
          <w:tcPr>
            <w:tcW w:w="995" w:type="dxa"/>
            <w:tcBorders>
              <w:top w:val="single" w:color="auto" w:sz="18" w:space="0"/>
              <w:bottom w:val="single" w:color="auto" w:sz="6" w:space="0"/>
            </w:tcBorders>
          </w:tcPr>
          <w:p>
            <w:pPr>
              <w:spacing w:after="0"/>
              <w:jc w:val="center"/>
            </w:pPr>
            <w:r>
              <w:rPr>
                <w:rFonts w:hint="eastAsia"/>
              </w:rPr>
              <w:t>学号</w:t>
            </w:r>
          </w:p>
        </w:tc>
        <w:tc>
          <w:tcPr>
            <w:tcW w:w="1887"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915" w:type="dxa"/>
            <w:tcBorders>
              <w:top w:val="single" w:color="auto" w:sz="18" w:space="0"/>
              <w:bottom w:val="single" w:color="auto" w:sz="6" w:space="0"/>
            </w:tcBorders>
          </w:tcPr>
          <w:p>
            <w:pPr>
              <w:spacing w:after="0"/>
              <w:jc w:val="center"/>
            </w:pPr>
            <w:r>
              <w:rPr>
                <w:rFonts w:hint="eastAsia"/>
              </w:rPr>
              <w:t>组别</w:t>
            </w:r>
          </w:p>
        </w:tc>
        <w:tc>
          <w:tcPr>
            <w:tcW w:w="1713" w:type="dxa"/>
            <w:tcBorders>
              <w:top w:val="single" w:color="auto" w:sz="18" w:space="0"/>
              <w:bottom w:val="single" w:color="auto" w:sz="6" w:space="0"/>
            </w:tcBorders>
          </w:tcPr>
          <w:p>
            <w:pPr>
              <w:spacing w:after="0"/>
              <w:ind w:firstLine="420"/>
              <w:jc w:val="center"/>
            </w:pPr>
          </w:p>
        </w:tc>
        <w:tc>
          <w:tcPr>
            <w:tcW w:w="829"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66"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145" w:type="dxa"/>
            <w:tcBorders>
              <w:top w:val="single" w:color="auto" w:sz="6" w:space="0"/>
              <w:bottom w:val="single" w:color="auto" w:sz="6" w:space="0"/>
            </w:tcBorders>
          </w:tcPr>
          <w:p>
            <w:pPr>
              <w:spacing w:after="0"/>
              <w:jc w:val="center"/>
            </w:pPr>
            <w:r>
              <w:rPr>
                <w:rFonts w:hint="eastAsia" w:cs="Calibri"/>
              </w:rPr>
              <w:t>任务3.4</w:t>
            </w:r>
          </w:p>
        </w:tc>
        <w:tc>
          <w:tcPr>
            <w:tcW w:w="995" w:type="dxa"/>
            <w:tcBorders>
              <w:top w:val="single" w:color="auto" w:sz="6" w:space="0"/>
              <w:bottom w:val="single" w:color="auto" w:sz="6" w:space="0"/>
            </w:tcBorders>
          </w:tcPr>
          <w:p>
            <w:pPr>
              <w:spacing w:after="0"/>
              <w:jc w:val="center"/>
            </w:pPr>
            <w:r>
              <w:rPr>
                <w:rFonts w:hint="eastAsia"/>
              </w:rPr>
              <w:t>任务名称</w:t>
            </w:r>
          </w:p>
        </w:tc>
        <w:tc>
          <w:tcPr>
            <w:tcW w:w="2802" w:type="dxa"/>
            <w:gridSpan w:val="2"/>
            <w:tcBorders>
              <w:top w:val="single" w:color="auto" w:sz="6" w:space="0"/>
              <w:bottom w:val="single" w:color="auto" w:sz="6" w:space="0"/>
            </w:tcBorders>
          </w:tcPr>
          <w:p>
            <w:pPr>
              <w:spacing w:after="0"/>
            </w:pPr>
            <w:r>
              <w:rPr>
                <w:rFonts w:hint="eastAsia"/>
              </w:rPr>
              <w:t>项目数据库关系模型（v2.0版）</w:t>
            </w:r>
          </w:p>
        </w:tc>
        <w:tc>
          <w:tcPr>
            <w:tcW w:w="1713" w:type="dxa"/>
            <w:tcBorders>
              <w:top w:val="single" w:color="auto" w:sz="6" w:space="0"/>
              <w:bottom w:val="single" w:color="auto" w:sz="6" w:space="0"/>
            </w:tcBorders>
          </w:tcPr>
          <w:p>
            <w:pPr>
              <w:spacing w:after="0"/>
            </w:pPr>
            <w:r>
              <w:rPr>
                <w:rFonts w:hint="eastAsia"/>
              </w:rPr>
              <w:t>其他责任人及占比</w:t>
            </w:r>
          </w:p>
        </w:tc>
        <w:tc>
          <w:tcPr>
            <w:tcW w:w="2394"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529" w:hRule="atLeast"/>
        </w:trPr>
        <w:tc>
          <w:tcPr>
            <w:tcW w:w="10207" w:type="dxa"/>
            <w:tcBorders>
              <w:tl2br w:val="nil"/>
              <w:tr2bl w:val="nil"/>
            </w:tcBorders>
          </w:tcPr>
          <w:p>
            <w:pPr>
              <w:spacing w:after="0"/>
              <w:ind w:firstLine="180" w:firstLineChars="100"/>
            </w:pPr>
            <w:r>
              <w:rPr>
                <w:rFonts w:hint="eastAsia"/>
              </w:rPr>
              <w:t>知识准备：</w:t>
            </w:r>
          </w:p>
          <w:p>
            <w:pPr>
              <w:numPr>
                <w:ilvl w:val="0"/>
                <w:numId w:val="61"/>
              </w:numPr>
              <w:spacing w:after="0"/>
              <w:ind w:left="540" w:leftChars="300"/>
            </w:pPr>
            <w:r>
              <w:rPr>
                <w:rFonts w:hint="eastAsia"/>
              </w:rPr>
              <w:t>掌握关系模型相关概念，掌握将ER图转换为关系模型的方法</w:t>
            </w:r>
            <w:r>
              <w:t>。</w:t>
            </w:r>
          </w:p>
          <w:p>
            <w:pPr>
              <w:spacing w:after="0"/>
              <w:ind w:firstLine="180" w:firstLineChars="100"/>
            </w:pPr>
            <w:r>
              <w:rPr>
                <w:rFonts w:hint="eastAsia"/>
              </w:rPr>
              <w:t>任务实施：</w:t>
            </w:r>
          </w:p>
          <w:p>
            <w:pPr>
              <w:numPr>
                <w:ilvl w:val="0"/>
                <w:numId w:val="62"/>
              </w:numPr>
              <w:spacing w:after="0"/>
              <w:ind w:firstLine="540" w:firstLineChars="300"/>
            </w:pPr>
            <w:r>
              <w:rPr>
                <w:rFonts w:hint="eastAsia"/>
              </w:rPr>
              <w:t>分析任务3.2的汇总项目总体ER图（v2.0版），将其转换为项目数据库关系模型（v2.0版）。</w:t>
            </w:r>
          </w:p>
          <w:p>
            <w:pPr>
              <w:numPr>
                <w:ilvl w:val="0"/>
                <w:numId w:val="62"/>
              </w:numPr>
              <w:spacing w:after="0"/>
              <w:ind w:firstLine="540" w:firstLineChars="300"/>
            </w:pPr>
            <w:r>
              <w:rPr>
                <w:rFonts w:hint="eastAsia"/>
              </w:rPr>
              <w:t>本设计满分5分，其中完成分3分，质量分2分。</w:t>
            </w:r>
          </w:p>
          <w:p>
            <w:pPr>
              <w:spacing w:after="0"/>
              <w:ind w:left="540" w:leftChars="300"/>
            </w:pPr>
          </w:p>
          <w:p>
            <w:pPr>
              <w:spacing w:after="0"/>
              <w:ind w:left="540" w:leftChars="300"/>
              <w:jc w:val="center"/>
              <w:rPr>
                <w:sz w:val="28"/>
                <w:szCs w:val="28"/>
              </w:rPr>
            </w:pPr>
            <w:r>
              <w:rPr>
                <w:rFonts w:hint="eastAsia"/>
                <w:sz w:val="28"/>
                <w:szCs w:val="28"/>
              </w:rPr>
              <w:t>项目数据库关系模型（v2.0版）</w:t>
            </w:r>
          </w:p>
          <w:p>
            <w:pPr>
              <w:numPr>
                <w:ilvl w:val="0"/>
                <w:numId w:val="63"/>
              </w:numPr>
              <w:spacing w:before="100" w:beforeAutospacing="1" w:after="100" w:afterAutospacing="1" w:line="240" w:lineRule="auto"/>
              <w:rPr>
                <w:sz w:val="21"/>
              </w:rPr>
            </w:pPr>
            <w:r>
              <w:rPr>
                <w:sz w:val="21"/>
              </w:rPr>
              <w:t>教师(</w:t>
            </w:r>
            <w:r>
              <w:rPr>
                <w:sz w:val="21"/>
                <w:u w:val="single"/>
              </w:rPr>
              <w:t>工号</w:t>
            </w:r>
            <w:r>
              <w:rPr>
                <w:sz w:val="21"/>
              </w:rPr>
              <w:t>, 教师名, 联系电话, 所在学院号)</w:t>
            </w:r>
          </w:p>
          <w:p>
            <w:pPr>
              <w:numPr>
                <w:ilvl w:val="0"/>
                <w:numId w:val="63"/>
              </w:numPr>
              <w:spacing w:before="120" w:after="100" w:afterAutospacing="1" w:line="240" w:lineRule="auto"/>
              <w:rPr>
                <w:sz w:val="21"/>
              </w:rPr>
            </w:pPr>
            <w:r>
              <w:rPr>
                <w:sz w:val="21"/>
              </w:rPr>
              <w:t>社团(</w:t>
            </w:r>
            <w:r>
              <w:rPr>
                <w:sz w:val="21"/>
                <w:u w:val="single"/>
              </w:rPr>
              <w:t>社团号</w:t>
            </w:r>
            <w:r>
              <w:rPr>
                <w:sz w:val="21"/>
              </w:rPr>
              <w:t>, 社团名, 社团建立时间, 成员人数)</w:t>
            </w:r>
          </w:p>
          <w:p>
            <w:pPr>
              <w:numPr>
                <w:ilvl w:val="0"/>
                <w:numId w:val="63"/>
              </w:numPr>
              <w:spacing w:before="120" w:after="100" w:afterAutospacing="1" w:line="240" w:lineRule="auto"/>
              <w:rPr>
                <w:sz w:val="21"/>
              </w:rPr>
            </w:pPr>
            <w:r>
              <w:rPr>
                <w:sz w:val="21"/>
              </w:rPr>
              <w:t>学生(</w:t>
            </w:r>
            <w:r>
              <w:rPr>
                <w:sz w:val="21"/>
                <w:u w:val="single"/>
              </w:rPr>
              <w:t>学号</w:t>
            </w:r>
            <w:r>
              <w:rPr>
                <w:sz w:val="21"/>
              </w:rPr>
              <w:t>, 姓名, 联系电话, 所在学院号)</w:t>
            </w:r>
          </w:p>
          <w:p>
            <w:pPr>
              <w:numPr>
                <w:ilvl w:val="0"/>
                <w:numId w:val="63"/>
              </w:numPr>
              <w:spacing w:before="120" w:after="100" w:afterAutospacing="1" w:line="240" w:lineRule="auto"/>
              <w:rPr>
                <w:sz w:val="21"/>
              </w:rPr>
            </w:pPr>
            <w:r>
              <w:rPr>
                <w:sz w:val="21"/>
              </w:rPr>
              <w:t>学院(</w:t>
            </w:r>
            <w:r>
              <w:rPr>
                <w:sz w:val="21"/>
                <w:u w:val="single"/>
              </w:rPr>
              <w:t>学院号</w:t>
            </w:r>
            <w:r>
              <w:rPr>
                <w:sz w:val="21"/>
              </w:rPr>
              <w:t>, 学院名)</w:t>
            </w:r>
          </w:p>
          <w:p>
            <w:pPr>
              <w:numPr>
                <w:ilvl w:val="0"/>
                <w:numId w:val="63"/>
              </w:numPr>
              <w:spacing w:before="120" w:after="100" w:afterAutospacing="1" w:line="240" w:lineRule="auto"/>
              <w:rPr>
                <w:sz w:val="21"/>
              </w:rPr>
            </w:pPr>
            <w:r>
              <w:rPr>
                <w:sz w:val="21"/>
              </w:rPr>
              <w:t>教师指导社团(</w:t>
            </w:r>
            <w:r>
              <w:rPr>
                <w:sz w:val="21"/>
                <w:u w:val="single"/>
              </w:rPr>
              <w:t>工号, 社团号</w:t>
            </w:r>
            <w:r>
              <w:rPr>
                <w:rFonts w:hint="eastAsia"/>
                <w:sz w:val="21"/>
              </w:rPr>
              <w:t>，加入时间，社团名，教师名</w:t>
            </w:r>
            <w:r>
              <w:rPr>
                <w:sz w:val="21"/>
              </w:rPr>
              <w:t>) （用于表示教师和社团之间的多对多关系）</w:t>
            </w:r>
          </w:p>
          <w:p>
            <w:pPr>
              <w:numPr>
                <w:ilvl w:val="0"/>
                <w:numId w:val="63"/>
              </w:numPr>
              <w:spacing w:before="120" w:after="100" w:afterAutospacing="1" w:line="240" w:lineRule="auto"/>
              <w:rPr>
                <w:sz w:val="21"/>
              </w:rPr>
            </w:pPr>
            <w:r>
              <w:rPr>
                <w:sz w:val="21"/>
              </w:rPr>
              <w:t>学生参与社团(</w:t>
            </w:r>
            <w:r>
              <w:rPr>
                <w:sz w:val="21"/>
                <w:u w:val="single"/>
              </w:rPr>
              <w:t>学号, 社团号</w:t>
            </w:r>
            <w:r>
              <w:rPr>
                <w:rFonts w:hint="eastAsia"/>
                <w:sz w:val="21"/>
              </w:rPr>
              <w:t>，职位，加入时间，是否负责人，社团名，学生名</w:t>
            </w:r>
            <w:r>
              <w:rPr>
                <w:sz w:val="21"/>
              </w:rPr>
              <w:t>) （用于表示学生和社团之间的多对多关系）</w:t>
            </w: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tc>
      </w:tr>
    </w:tbl>
    <w:p>
      <w:pPr>
        <w:tabs>
          <w:tab w:val="left" w:pos="8205"/>
        </w:tabs>
        <w:ind w:left="850" w:leftChars="472"/>
        <w:rPr>
          <w:rFonts w:cs="Calibri"/>
        </w:rPr>
      </w:pPr>
    </w:p>
    <w:p/>
    <w:p>
      <w:pPr>
        <w:pStyle w:val="4"/>
        <w:ind w:firstLine="3360"/>
      </w:pPr>
      <w:bookmarkStart w:id="32" w:name="_Toc4496"/>
      <w:r>
        <w:rPr>
          <w:rFonts w:hint="eastAsia"/>
        </w:rPr>
        <w:t>任务3.5项目数据字典设计（v1.0版）</w:t>
      </w:r>
      <w:bookmarkEnd w:id="32"/>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82"/>
        <w:gridCol w:w="1216"/>
        <w:gridCol w:w="1058"/>
        <w:gridCol w:w="1381"/>
        <w:gridCol w:w="1311"/>
        <w:gridCol w:w="1705"/>
        <w:gridCol w:w="797"/>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82"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216" w:type="dxa"/>
            <w:tcBorders>
              <w:top w:val="single" w:color="auto" w:sz="18" w:space="0"/>
              <w:bottom w:val="single" w:color="auto" w:sz="6" w:space="0"/>
            </w:tcBorders>
          </w:tcPr>
          <w:p>
            <w:pPr>
              <w:spacing w:after="0"/>
              <w:ind w:firstLine="420"/>
              <w:rPr>
                <w:rFonts w:hint="eastAsia" w:eastAsia="Microsoft YaHei UI"/>
                <w:lang w:eastAsia="zh-CN"/>
              </w:rPr>
            </w:pPr>
          </w:p>
        </w:tc>
        <w:tc>
          <w:tcPr>
            <w:tcW w:w="1058" w:type="dxa"/>
            <w:tcBorders>
              <w:top w:val="single" w:color="auto" w:sz="18" w:space="0"/>
              <w:bottom w:val="single" w:color="auto" w:sz="6" w:space="0"/>
            </w:tcBorders>
          </w:tcPr>
          <w:p>
            <w:pPr>
              <w:spacing w:after="0"/>
              <w:jc w:val="center"/>
            </w:pPr>
            <w:r>
              <w:rPr>
                <w:rFonts w:hint="eastAsia"/>
              </w:rPr>
              <w:t>学号</w:t>
            </w:r>
          </w:p>
        </w:tc>
        <w:tc>
          <w:tcPr>
            <w:tcW w:w="1381" w:type="dxa"/>
            <w:tcBorders>
              <w:top w:val="single" w:color="auto" w:sz="18" w:space="0"/>
              <w:bottom w:val="single" w:color="auto" w:sz="6" w:space="0"/>
            </w:tcBorders>
          </w:tcPr>
          <w:p>
            <w:pPr>
              <w:spacing w:after="0"/>
              <w:rPr>
                <w:rFonts w:hint="eastAsia" w:eastAsia="Microsoft YaHei UI"/>
                <w:lang w:eastAsia="zh-CN"/>
              </w:rPr>
            </w:pPr>
          </w:p>
        </w:tc>
        <w:tc>
          <w:tcPr>
            <w:tcW w:w="1311" w:type="dxa"/>
            <w:tcBorders>
              <w:top w:val="single" w:color="auto" w:sz="18" w:space="0"/>
              <w:bottom w:val="single" w:color="auto" w:sz="6" w:space="0"/>
            </w:tcBorders>
          </w:tcPr>
          <w:p>
            <w:pPr>
              <w:spacing w:after="0"/>
              <w:jc w:val="center"/>
            </w:pPr>
            <w:r>
              <w:rPr>
                <w:rFonts w:hint="eastAsia"/>
              </w:rPr>
              <w:t>组别</w:t>
            </w:r>
          </w:p>
        </w:tc>
        <w:tc>
          <w:tcPr>
            <w:tcW w:w="1705" w:type="dxa"/>
            <w:tcBorders>
              <w:top w:val="single" w:color="auto" w:sz="18" w:space="0"/>
              <w:bottom w:val="single" w:color="auto" w:sz="6" w:space="0"/>
            </w:tcBorders>
          </w:tcPr>
          <w:p>
            <w:pPr>
              <w:spacing w:after="0"/>
              <w:ind w:firstLine="420"/>
              <w:jc w:val="center"/>
            </w:pPr>
          </w:p>
        </w:tc>
        <w:tc>
          <w:tcPr>
            <w:tcW w:w="797"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82"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216" w:type="dxa"/>
            <w:tcBorders>
              <w:top w:val="single" w:color="auto" w:sz="6" w:space="0"/>
              <w:bottom w:val="single" w:color="auto" w:sz="6" w:space="0"/>
            </w:tcBorders>
          </w:tcPr>
          <w:p>
            <w:pPr>
              <w:spacing w:after="0"/>
              <w:jc w:val="center"/>
            </w:pPr>
            <w:r>
              <w:rPr>
                <w:rFonts w:hint="eastAsia" w:cs="Calibri"/>
              </w:rPr>
              <w:t>任务3.5</w:t>
            </w:r>
          </w:p>
        </w:tc>
        <w:tc>
          <w:tcPr>
            <w:tcW w:w="1058" w:type="dxa"/>
            <w:tcBorders>
              <w:top w:val="single" w:color="auto" w:sz="6" w:space="0"/>
              <w:bottom w:val="single" w:color="auto" w:sz="6" w:space="0"/>
            </w:tcBorders>
          </w:tcPr>
          <w:p>
            <w:pPr>
              <w:spacing w:after="0"/>
              <w:jc w:val="center"/>
            </w:pPr>
            <w:r>
              <w:rPr>
                <w:rFonts w:hint="eastAsia"/>
              </w:rPr>
              <w:t>任务名称</w:t>
            </w:r>
          </w:p>
        </w:tc>
        <w:tc>
          <w:tcPr>
            <w:tcW w:w="2692" w:type="dxa"/>
            <w:gridSpan w:val="2"/>
            <w:tcBorders>
              <w:top w:val="single" w:color="auto" w:sz="6" w:space="0"/>
              <w:bottom w:val="single" w:color="auto" w:sz="6" w:space="0"/>
            </w:tcBorders>
          </w:tcPr>
          <w:p>
            <w:pPr>
              <w:spacing w:after="0"/>
            </w:pPr>
            <w:r>
              <w:rPr>
                <w:rFonts w:hint="eastAsia"/>
              </w:rPr>
              <w:t>项目数据字典设计（v1.0版）</w:t>
            </w:r>
          </w:p>
        </w:tc>
        <w:tc>
          <w:tcPr>
            <w:tcW w:w="1705" w:type="dxa"/>
            <w:tcBorders>
              <w:top w:val="single" w:color="auto" w:sz="6" w:space="0"/>
              <w:bottom w:val="single" w:color="auto" w:sz="6" w:space="0"/>
            </w:tcBorders>
          </w:tcPr>
          <w:p>
            <w:pPr>
              <w:spacing w:after="0"/>
            </w:pPr>
            <w:r>
              <w:rPr>
                <w:rFonts w:hint="eastAsia"/>
              </w:rPr>
              <w:t>其他责任人及占比</w:t>
            </w:r>
          </w:p>
        </w:tc>
        <w:tc>
          <w:tcPr>
            <w:tcW w:w="2362"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553" w:hRule="atLeast"/>
        </w:trPr>
        <w:tc>
          <w:tcPr>
            <w:tcW w:w="10207" w:type="dxa"/>
            <w:tcBorders>
              <w:tl2br w:val="nil"/>
              <w:tr2bl w:val="nil"/>
            </w:tcBorders>
          </w:tcPr>
          <w:p>
            <w:pPr>
              <w:spacing w:after="0"/>
              <w:ind w:firstLine="180" w:firstLineChars="100"/>
            </w:pPr>
            <w:r>
              <w:rPr>
                <w:rFonts w:hint="eastAsia"/>
              </w:rPr>
              <w:t>知识准备：</w:t>
            </w:r>
          </w:p>
          <w:p>
            <w:pPr>
              <w:numPr>
                <w:ilvl w:val="0"/>
                <w:numId w:val="64"/>
              </w:numPr>
              <w:spacing w:after="0"/>
              <w:ind w:left="540" w:leftChars="300"/>
            </w:pPr>
            <w:r>
              <w:rPr>
                <w:rFonts w:hint="eastAsia"/>
              </w:rPr>
              <w:t>掌握数据完整性相关概念，掌握将数据完整性实现的方法</w:t>
            </w:r>
            <w:r>
              <w:t>。</w:t>
            </w:r>
          </w:p>
          <w:p>
            <w:pPr>
              <w:numPr>
                <w:ilvl w:val="0"/>
                <w:numId w:val="64"/>
              </w:numPr>
              <w:spacing w:after="0"/>
              <w:ind w:left="540" w:leftChars="300"/>
            </w:pPr>
            <w:r>
              <w:rPr>
                <w:rFonts w:hint="eastAsia"/>
              </w:rPr>
              <w:t>掌握数据字典的相关概念，掌握数据字典中数据项的定义方法。</w:t>
            </w:r>
          </w:p>
          <w:p>
            <w:pPr>
              <w:spacing w:after="0"/>
              <w:ind w:firstLine="180" w:firstLineChars="100"/>
            </w:pPr>
            <w:r>
              <w:rPr>
                <w:rFonts w:hint="eastAsia"/>
              </w:rPr>
              <w:t>任务实施：</w:t>
            </w:r>
          </w:p>
          <w:p>
            <w:pPr>
              <w:numPr>
                <w:ilvl w:val="0"/>
                <w:numId w:val="65"/>
              </w:numPr>
              <w:spacing w:after="0"/>
              <w:ind w:firstLine="540" w:firstLineChars="300"/>
            </w:pPr>
            <w:r>
              <w:rPr>
                <w:rFonts w:hint="eastAsia"/>
              </w:rPr>
              <w:t>根据任务3.4中的项目数据库关系模型（v2.0版），分析每个关系中属性项的数据完整性。</w:t>
            </w:r>
          </w:p>
          <w:p>
            <w:pPr>
              <w:numPr>
                <w:ilvl w:val="0"/>
                <w:numId w:val="65"/>
              </w:numPr>
              <w:spacing w:after="0"/>
              <w:ind w:firstLine="540" w:firstLineChars="300"/>
            </w:pPr>
            <w:r>
              <w:rPr>
                <w:rFonts w:hint="eastAsia"/>
              </w:rPr>
              <w:t>按照数据完整性分析，编写项目数据项的数据字典。</w:t>
            </w:r>
          </w:p>
          <w:p>
            <w:pPr>
              <w:numPr>
                <w:ilvl w:val="0"/>
                <w:numId w:val="65"/>
              </w:numPr>
              <w:spacing w:after="0"/>
              <w:ind w:firstLine="540" w:firstLineChars="300"/>
            </w:pPr>
            <w:r>
              <w:rPr>
                <w:rFonts w:hint="eastAsia"/>
              </w:rPr>
              <w:t>本设计满分20分，其中完成分15分，质量分5分。</w:t>
            </w:r>
          </w:p>
          <w:p>
            <w:pPr>
              <w:spacing w:after="0"/>
              <w:ind w:left="540" w:leftChars="300"/>
            </w:pPr>
          </w:p>
          <w:p>
            <w:pPr>
              <w:spacing w:after="0"/>
              <w:ind w:left="540" w:leftChars="300"/>
              <w:jc w:val="center"/>
              <w:rPr>
                <w:sz w:val="28"/>
                <w:szCs w:val="28"/>
              </w:rPr>
            </w:pPr>
            <w:r>
              <w:rPr>
                <w:rFonts w:hint="eastAsia"/>
                <w:sz w:val="28"/>
                <w:szCs w:val="28"/>
              </w:rPr>
              <w:t>项目数据字典设计（v1.0版）</w:t>
            </w:r>
          </w:p>
          <w:p>
            <w:pPr>
              <w:spacing w:after="0"/>
              <w:ind w:left="540" w:leftChars="300"/>
              <w:rPr>
                <w:sz w:val="21"/>
              </w:rPr>
            </w:pPr>
            <w:r>
              <w:rPr>
                <w:rFonts w:hint="eastAsia"/>
                <w:sz w:val="21"/>
              </w:rPr>
              <w:t>关系</w:t>
            </w:r>
            <w:r>
              <w:rPr>
                <w:sz w:val="21"/>
              </w:rPr>
              <w:t>1：club（社团表）的完整性分析</w:t>
            </w:r>
          </w:p>
          <w:p>
            <w:pPr>
              <w:spacing w:after="0"/>
              <w:ind w:left="540" w:leftChars="300"/>
              <w:rPr>
                <w:sz w:val="21"/>
              </w:rPr>
            </w:pPr>
            <w:r>
              <w:rPr>
                <w:rFonts w:hint="eastAsia"/>
                <w:sz w:val="21"/>
              </w:rPr>
              <w:t>实体完整性设计（主键）</w:t>
            </w:r>
            <w:r>
              <w:rPr>
                <w:sz w:val="21"/>
              </w:rPr>
              <w:t>：cno。</w:t>
            </w:r>
          </w:p>
          <w:p>
            <w:pPr>
              <w:spacing w:after="0"/>
              <w:ind w:left="540" w:leftChars="300"/>
              <w:rPr>
                <w:sz w:val="21"/>
              </w:rPr>
            </w:pPr>
            <w:r>
              <w:rPr>
                <w:rFonts w:hint="eastAsia"/>
                <w:sz w:val="21"/>
              </w:rPr>
              <w:t>参照完整性设计（外键）</w:t>
            </w:r>
            <w:r>
              <w:rPr>
                <w:sz w:val="21"/>
              </w:rPr>
              <w:t>：无。</w:t>
            </w:r>
          </w:p>
          <w:p>
            <w:pPr>
              <w:spacing w:after="0"/>
              <w:ind w:left="540" w:leftChars="300"/>
              <w:rPr>
                <w:sz w:val="21"/>
              </w:rPr>
            </w:pPr>
            <w:r>
              <w:rPr>
                <w:rFonts w:hint="eastAsia"/>
                <w:sz w:val="21"/>
              </w:rPr>
              <w:t>域完整性设计：（cno</w:t>
            </w:r>
            <w:r>
              <w:rPr>
                <w:sz w:val="21"/>
              </w:rPr>
              <w:t>）- int，非空，无默认值。</w:t>
            </w:r>
          </w:p>
          <w:p>
            <w:pPr>
              <w:spacing w:after="0"/>
              <w:ind w:left="1980" w:leftChars="1100"/>
              <w:rPr>
                <w:sz w:val="21"/>
              </w:rPr>
            </w:pPr>
            <w:r>
              <w:rPr>
                <w:sz w:val="21"/>
              </w:rPr>
              <w:t>（</w:t>
            </w:r>
            <w:r>
              <w:rPr>
                <w:rFonts w:hint="eastAsia"/>
                <w:sz w:val="21"/>
              </w:rPr>
              <w:t>cname</w:t>
            </w:r>
            <w:r>
              <w:rPr>
                <w:sz w:val="21"/>
              </w:rPr>
              <w:t>）- varchar</w:t>
            </w:r>
            <w:r>
              <w:rPr>
                <w:rFonts w:hint="eastAsia"/>
                <w:sz w:val="21"/>
              </w:rPr>
              <w:t>(50)</w:t>
            </w:r>
            <w:r>
              <w:rPr>
                <w:sz w:val="21"/>
              </w:rPr>
              <w:t>，非空，无默认值。</w:t>
            </w:r>
          </w:p>
          <w:p>
            <w:pPr>
              <w:spacing w:after="0"/>
              <w:ind w:left="1980" w:leftChars="1100"/>
              <w:rPr>
                <w:sz w:val="21"/>
              </w:rPr>
            </w:pPr>
            <w:r>
              <w:rPr>
                <w:sz w:val="21"/>
              </w:rPr>
              <w:t>（</w:t>
            </w:r>
            <w:r>
              <w:rPr>
                <w:rFonts w:hint="eastAsia"/>
                <w:sz w:val="21"/>
              </w:rPr>
              <w:t>settime</w:t>
            </w:r>
            <w:r>
              <w:rPr>
                <w:sz w:val="21"/>
              </w:rPr>
              <w:t>）- date，非空，无默认值。</w:t>
            </w:r>
          </w:p>
          <w:p>
            <w:pPr>
              <w:spacing w:after="0"/>
              <w:ind w:left="1980" w:leftChars="1100"/>
              <w:rPr>
                <w:sz w:val="21"/>
              </w:rPr>
            </w:pPr>
            <w:r>
              <w:rPr>
                <w:sz w:val="21"/>
              </w:rPr>
              <w:t>（</w:t>
            </w:r>
            <w:r>
              <w:rPr>
                <w:rFonts w:hint="eastAsia"/>
                <w:sz w:val="21"/>
              </w:rPr>
              <w:t>pcount</w:t>
            </w:r>
            <w:r>
              <w:rPr>
                <w:sz w:val="21"/>
              </w:rPr>
              <w:t>）- int，非空，默认值为0。</w:t>
            </w:r>
          </w:p>
          <w:p>
            <w:pPr>
              <w:spacing w:after="0"/>
              <w:ind w:left="540" w:leftChars="300"/>
              <w:rPr>
                <w:sz w:val="21"/>
              </w:rPr>
            </w:pPr>
            <w:r>
              <w:rPr>
                <w:rFonts w:hint="eastAsia"/>
                <w:sz w:val="21"/>
              </w:rPr>
              <w:t>关系</w:t>
            </w:r>
            <w:r>
              <w:rPr>
                <w:sz w:val="21"/>
              </w:rPr>
              <w:t>2：student（学生表）的完整性分析</w:t>
            </w:r>
          </w:p>
          <w:p>
            <w:pPr>
              <w:spacing w:after="0"/>
              <w:ind w:left="540" w:leftChars="300"/>
              <w:rPr>
                <w:sz w:val="21"/>
              </w:rPr>
            </w:pPr>
            <w:r>
              <w:rPr>
                <w:rFonts w:hint="eastAsia"/>
                <w:sz w:val="21"/>
              </w:rPr>
              <w:t>实体完整性设计（主键）：</w:t>
            </w:r>
            <w:r>
              <w:rPr>
                <w:sz w:val="21"/>
              </w:rPr>
              <w:t>sno。</w:t>
            </w:r>
          </w:p>
          <w:p>
            <w:pPr>
              <w:spacing w:after="0"/>
              <w:ind w:left="540" w:leftChars="300"/>
              <w:rPr>
                <w:sz w:val="21"/>
              </w:rPr>
            </w:pPr>
            <w:r>
              <w:rPr>
                <w:rFonts w:hint="eastAsia"/>
                <w:sz w:val="21"/>
              </w:rPr>
              <w:t>参照完整性设计（外键）：</w:t>
            </w:r>
            <w:r>
              <w:rPr>
                <w:sz w:val="21"/>
              </w:rPr>
              <w:t>dno参照dept关系的dno属性。</w:t>
            </w:r>
          </w:p>
          <w:p>
            <w:pPr>
              <w:spacing w:after="0"/>
              <w:ind w:left="540" w:leftChars="300"/>
              <w:rPr>
                <w:sz w:val="21"/>
              </w:rPr>
            </w:pPr>
            <w:r>
              <w:rPr>
                <w:rFonts w:hint="eastAsia"/>
                <w:sz w:val="21"/>
              </w:rPr>
              <w:t>域完整性设计：（</w:t>
            </w:r>
            <w:r>
              <w:rPr>
                <w:sz w:val="21"/>
              </w:rPr>
              <w:t>sno）- int，这是一个非空属性，没有默认值。</w:t>
            </w:r>
          </w:p>
          <w:p>
            <w:pPr>
              <w:spacing w:after="0"/>
              <w:ind w:left="1980" w:leftChars="1100"/>
              <w:rPr>
                <w:sz w:val="21"/>
              </w:rPr>
            </w:pPr>
            <w:r>
              <w:rPr>
                <w:sz w:val="21"/>
              </w:rPr>
              <w:t>（sname）- varchar，这是一个非空属性，没有默认值。</w:t>
            </w:r>
          </w:p>
          <w:p>
            <w:pPr>
              <w:spacing w:after="0"/>
              <w:ind w:left="1980" w:leftChars="1100"/>
              <w:rPr>
                <w:sz w:val="21"/>
              </w:rPr>
            </w:pPr>
            <w:r>
              <w:rPr>
                <w:sz w:val="21"/>
              </w:rPr>
              <w:t>（stel）- int，这是一个非空属性，没有默认值。</w:t>
            </w:r>
          </w:p>
          <w:p>
            <w:pPr>
              <w:spacing w:after="0"/>
              <w:ind w:left="1980" w:leftChars="1100"/>
              <w:rPr>
                <w:sz w:val="21"/>
              </w:rPr>
            </w:pPr>
            <w:r>
              <w:rPr>
                <w:sz w:val="21"/>
              </w:rPr>
              <w:t>（dno）- int，这是一个非空属性，没有默认值，为外键引用dept表的dno属性。</w:t>
            </w:r>
          </w:p>
          <w:p>
            <w:pPr>
              <w:spacing w:after="0"/>
              <w:ind w:left="540" w:leftChars="300"/>
              <w:rPr>
                <w:sz w:val="21"/>
              </w:rPr>
            </w:pPr>
            <w:r>
              <w:rPr>
                <w:rFonts w:hint="eastAsia"/>
                <w:sz w:val="21"/>
              </w:rPr>
              <w:t>关系3</w:t>
            </w:r>
            <w:r>
              <w:rPr>
                <w:sz w:val="21"/>
              </w:rPr>
              <w:t>：dept（部门表）的完整性分析</w:t>
            </w:r>
          </w:p>
          <w:p>
            <w:pPr>
              <w:spacing w:after="0"/>
              <w:ind w:left="540" w:leftChars="300"/>
              <w:rPr>
                <w:sz w:val="21"/>
              </w:rPr>
            </w:pPr>
            <w:r>
              <w:rPr>
                <w:rFonts w:hint="eastAsia"/>
                <w:sz w:val="21"/>
              </w:rPr>
              <w:t>实体完整性设计（主键）：</w:t>
            </w:r>
            <w:r>
              <w:rPr>
                <w:sz w:val="21"/>
              </w:rPr>
              <w:t>dno</w:t>
            </w:r>
          </w:p>
          <w:p>
            <w:pPr>
              <w:spacing w:after="0"/>
              <w:ind w:left="540" w:leftChars="300"/>
              <w:rPr>
                <w:sz w:val="21"/>
              </w:rPr>
            </w:pPr>
            <w:r>
              <w:rPr>
                <w:rFonts w:hint="eastAsia"/>
                <w:sz w:val="21"/>
              </w:rPr>
              <w:t>参照完整性设计（外键）：无</w:t>
            </w:r>
          </w:p>
          <w:p>
            <w:pPr>
              <w:spacing w:after="0"/>
              <w:ind w:left="540" w:leftChars="300"/>
              <w:rPr>
                <w:sz w:val="21"/>
              </w:rPr>
            </w:pPr>
            <w:r>
              <w:rPr>
                <w:rFonts w:hint="eastAsia"/>
                <w:sz w:val="21"/>
              </w:rPr>
              <w:t>域完整性设计：（</w:t>
            </w:r>
            <w:r>
              <w:rPr>
                <w:sz w:val="21"/>
              </w:rPr>
              <w:t>dno）- 数据类型为int，这是一个非空属性，没有默认值。</w:t>
            </w:r>
          </w:p>
          <w:p>
            <w:pPr>
              <w:spacing w:after="0"/>
              <w:ind w:left="1980" w:leftChars="1100"/>
              <w:rPr>
                <w:sz w:val="21"/>
              </w:rPr>
            </w:pPr>
            <w:r>
              <w:rPr>
                <w:sz w:val="21"/>
              </w:rPr>
              <w:t>（dname）- 数据类型为varchar，这是一个非空属性，没有默认值。</w:t>
            </w:r>
          </w:p>
          <w:p>
            <w:pPr>
              <w:spacing w:after="0"/>
              <w:ind w:left="540" w:leftChars="300"/>
              <w:rPr>
                <w:sz w:val="21"/>
              </w:rPr>
            </w:pPr>
            <w:r>
              <w:rPr>
                <w:rFonts w:hint="eastAsia"/>
                <w:sz w:val="21"/>
              </w:rPr>
              <w:t>关系</w:t>
            </w:r>
            <w:r>
              <w:rPr>
                <w:sz w:val="21"/>
              </w:rPr>
              <w:t>4：teacher（教师表）的完整性分析</w:t>
            </w:r>
          </w:p>
          <w:p>
            <w:pPr>
              <w:spacing w:after="0"/>
              <w:ind w:left="540" w:leftChars="300"/>
              <w:rPr>
                <w:sz w:val="21"/>
              </w:rPr>
            </w:pPr>
            <w:r>
              <w:rPr>
                <w:rFonts w:hint="eastAsia"/>
                <w:sz w:val="21"/>
              </w:rPr>
              <w:t>实体完整性设计（主键）：</w:t>
            </w:r>
            <w:r>
              <w:rPr>
                <w:sz w:val="21"/>
              </w:rPr>
              <w:t>tno。</w:t>
            </w:r>
          </w:p>
          <w:p>
            <w:pPr>
              <w:spacing w:after="0"/>
              <w:ind w:left="540" w:leftChars="300"/>
              <w:rPr>
                <w:sz w:val="21"/>
              </w:rPr>
            </w:pPr>
            <w:r>
              <w:rPr>
                <w:rFonts w:hint="eastAsia"/>
                <w:sz w:val="21"/>
              </w:rPr>
              <w:t>参照完整性设计（外键）：</w:t>
            </w:r>
            <w:r>
              <w:rPr>
                <w:sz w:val="21"/>
              </w:rPr>
              <w:t>cno参照club关系的cno属性。</w:t>
            </w:r>
          </w:p>
          <w:p>
            <w:pPr>
              <w:spacing w:after="0"/>
              <w:ind w:left="540" w:leftChars="300"/>
              <w:rPr>
                <w:sz w:val="21"/>
              </w:rPr>
            </w:pPr>
            <w:r>
              <w:rPr>
                <w:rFonts w:hint="eastAsia"/>
                <w:sz w:val="21"/>
              </w:rPr>
              <w:t>域完整性设计：（</w:t>
            </w:r>
            <w:r>
              <w:rPr>
                <w:sz w:val="21"/>
              </w:rPr>
              <w:t>tno）- Int，非空，无默认值，主键。</w:t>
            </w:r>
          </w:p>
          <w:p>
            <w:pPr>
              <w:spacing w:after="0"/>
              <w:ind w:left="1980" w:leftChars="1100"/>
              <w:rPr>
                <w:sz w:val="21"/>
              </w:rPr>
            </w:pPr>
            <w:r>
              <w:rPr>
                <w:sz w:val="21"/>
              </w:rPr>
              <w:t>（tname）- Varchar，非空，无默认值。</w:t>
            </w:r>
          </w:p>
          <w:p>
            <w:pPr>
              <w:spacing w:after="0"/>
              <w:ind w:left="1980" w:leftChars="1100"/>
              <w:rPr>
                <w:sz w:val="21"/>
              </w:rPr>
            </w:pPr>
            <w:r>
              <w:rPr>
                <w:sz w:val="21"/>
              </w:rPr>
              <w:t>（tphone）- Int，非空，无默认值。</w:t>
            </w:r>
          </w:p>
          <w:p>
            <w:pPr>
              <w:spacing w:after="0"/>
              <w:ind w:left="1980" w:leftChars="1100"/>
              <w:rPr>
                <w:sz w:val="21"/>
              </w:rPr>
            </w:pPr>
            <w:r>
              <w:rPr>
                <w:sz w:val="21"/>
              </w:rPr>
              <w:t>（cno）- Int，非空，无默认值，作为外键引用club表。</w:t>
            </w:r>
          </w:p>
          <w:p>
            <w:pPr>
              <w:spacing w:after="0"/>
              <w:ind w:left="540" w:leftChars="300"/>
              <w:rPr>
                <w:sz w:val="21"/>
              </w:rPr>
            </w:pPr>
            <w:r>
              <w:rPr>
                <w:rFonts w:hint="eastAsia"/>
                <w:sz w:val="21"/>
              </w:rPr>
              <w:t>关系5</w:t>
            </w:r>
            <w:r>
              <w:rPr>
                <w:sz w:val="21"/>
              </w:rPr>
              <w:t>：Teaclub （教师指导社团）的完整性分析</w:t>
            </w:r>
          </w:p>
          <w:p>
            <w:pPr>
              <w:spacing w:after="0"/>
              <w:ind w:left="540" w:leftChars="300"/>
              <w:rPr>
                <w:sz w:val="21"/>
              </w:rPr>
            </w:pPr>
            <w:r>
              <w:rPr>
                <w:rFonts w:hint="eastAsia"/>
                <w:sz w:val="21"/>
              </w:rPr>
              <w:t>实体完整性设计（主键）：</w:t>
            </w:r>
            <w:r>
              <w:rPr>
                <w:sz w:val="21"/>
              </w:rPr>
              <w:t>tno和cno。</w:t>
            </w:r>
          </w:p>
          <w:p>
            <w:pPr>
              <w:spacing w:after="0"/>
              <w:ind w:left="540" w:leftChars="300"/>
              <w:rPr>
                <w:sz w:val="21"/>
              </w:rPr>
            </w:pPr>
            <w:r>
              <w:rPr>
                <w:rFonts w:hint="eastAsia"/>
                <w:sz w:val="21"/>
              </w:rPr>
              <w:t>参照完整性设计（外键）：</w:t>
            </w:r>
            <w:r>
              <w:rPr>
                <w:sz w:val="21"/>
              </w:rPr>
              <w:t>cno参照club关系的cno属性；tno参照teacher关系的tno属性。</w:t>
            </w:r>
          </w:p>
          <w:p>
            <w:pPr>
              <w:spacing w:after="0"/>
              <w:ind w:left="540" w:leftChars="300"/>
              <w:rPr>
                <w:sz w:val="21"/>
              </w:rPr>
            </w:pPr>
            <w:r>
              <w:rPr>
                <w:rFonts w:hint="eastAsia"/>
                <w:sz w:val="21"/>
              </w:rPr>
              <w:t>域完整性设计：（</w:t>
            </w:r>
            <w:r>
              <w:rPr>
                <w:sz w:val="21"/>
              </w:rPr>
              <w:t>tno）- int，非空，无默认值。</w:t>
            </w:r>
          </w:p>
          <w:p>
            <w:pPr>
              <w:spacing w:after="0"/>
              <w:ind w:left="1980" w:leftChars="1100"/>
              <w:rPr>
                <w:sz w:val="21"/>
              </w:rPr>
            </w:pPr>
            <w:r>
              <w:rPr>
                <w:sz w:val="21"/>
              </w:rPr>
              <w:t>（cno）- int，非空，无默认值。</w:t>
            </w:r>
          </w:p>
          <w:p>
            <w:pPr>
              <w:spacing w:after="0"/>
              <w:ind w:left="1980" w:leftChars="1100"/>
              <w:rPr>
                <w:sz w:val="21"/>
              </w:rPr>
            </w:pPr>
            <w:r>
              <w:rPr>
                <w:sz w:val="21"/>
              </w:rPr>
              <w:t>（Join_time）- date，非空，无默认值。</w:t>
            </w:r>
          </w:p>
          <w:p>
            <w:pPr>
              <w:spacing w:after="0"/>
              <w:ind w:left="1980" w:leftChars="1100"/>
              <w:rPr>
                <w:sz w:val="21"/>
              </w:rPr>
            </w:pPr>
            <w:r>
              <w:rPr>
                <w:sz w:val="21"/>
              </w:rPr>
              <w:t>（tname） - varchar，非空，无默认值。</w:t>
            </w:r>
          </w:p>
          <w:p>
            <w:pPr>
              <w:spacing w:after="0"/>
              <w:ind w:left="1980" w:leftChars="1100"/>
              <w:rPr>
                <w:sz w:val="21"/>
              </w:rPr>
            </w:pPr>
            <w:r>
              <w:rPr>
                <w:sz w:val="21"/>
              </w:rPr>
              <w:t>（cname）- varchar，非空，无默认值。</w:t>
            </w:r>
          </w:p>
          <w:p>
            <w:pPr>
              <w:spacing w:after="0"/>
              <w:ind w:left="540" w:leftChars="300"/>
              <w:rPr>
                <w:sz w:val="21"/>
              </w:rPr>
            </w:pPr>
            <w:r>
              <w:rPr>
                <w:rFonts w:hint="eastAsia"/>
                <w:sz w:val="21"/>
              </w:rPr>
              <w:t>关系</w:t>
            </w:r>
            <w:r>
              <w:rPr>
                <w:sz w:val="21"/>
              </w:rPr>
              <w:t>6：Stuclub（社团成员）的完整性分析</w:t>
            </w:r>
          </w:p>
          <w:p>
            <w:pPr>
              <w:spacing w:after="0"/>
              <w:ind w:left="540" w:leftChars="300"/>
              <w:rPr>
                <w:sz w:val="21"/>
              </w:rPr>
            </w:pPr>
            <w:r>
              <w:rPr>
                <w:rFonts w:hint="eastAsia"/>
                <w:sz w:val="21"/>
              </w:rPr>
              <w:t>实体完整性设计（主键）：</w:t>
            </w:r>
            <w:r>
              <w:rPr>
                <w:sz w:val="21"/>
              </w:rPr>
              <w:t>sno和cno。</w:t>
            </w:r>
          </w:p>
          <w:p>
            <w:pPr>
              <w:spacing w:after="0"/>
              <w:ind w:left="540" w:leftChars="300"/>
              <w:rPr>
                <w:sz w:val="21"/>
              </w:rPr>
            </w:pPr>
            <w:r>
              <w:rPr>
                <w:rFonts w:hint="eastAsia"/>
                <w:sz w:val="21"/>
              </w:rPr>
              <w:t>参照完整性设计（外键）：</w:t>
            </w:r>
            <w:r>
              <w:rPr>
                <w:sz w:val="21"/>
              </w:rPr>
              <w:t>cno参考club关系的cno属性；sno</w:t>
            </w:r>
            <w:r>
              <w:rPr>
                <w:rFonts w:hint="eastAsia"/>
                <w:sz w:val="21"/>
              </w:rPr>
              <w:t>参考student关系的sno属性。</w:t>
            </w:r>
          </w:p>
          <w:p>
            <w:pPr>
              <w:spacing w:after="0"/>
              <w:ind w:left="540" w:leftChars="300"/>
              <w:rPr>
                <w:sz w:val="21"/>
              </w:rPr>
            </w:pPr>
            <w:r>
              <w:rPr>
                <w:rFonts w:hint="eastAsia"/>
                <w:sz w:val="21"/>
              </w:rPr>
              <w:t>域完整性设计：（</w:t>
            </w:r>
            <w:r>
              <w:rPr>
                <w:sz w:val="21"/>
              </w:rPr>
              <w:t>sno）- int，非空，无默认值。</w:t>
            </w:r>
          </w:p>
          <w:p>
            <w:pPr>
              <w:spacing w:after="0"/>
              <w:ind w:left="1980" w:leftChars="1100"/>
              <w:rPr>
                <w:sz w:val="21"/>
              </w:rPr>
            </w:pPr>
            <w:r>
              <w:rPr>
                <w:sz w:val="21"/>
              </w:rPr>
              <w:t>（cno）- int，非空，无默认值。</w:t>
            </w:r>
          </w:p>
          <w:p>
            <w:pPr>
              <w:spacing w:after="0"/>
              <w:ind w:left="1980" w:leftChars="1100"/>
              <w:rPr>
                <w:sz w:val="21"/>
              </w:rPr>
            </w:pPr>
            <w:r>
              <w:rPr>
                <w:sz w:val="21"/>
              </w:rPr>
              <w:t>（job）- varchar，非空，无默认值。</w:t>
            </w:r>
          </w:p>
          <w:p>
            <w:pPr>
              <w:spacing w:after="0"/>
              <w:ind w:left="1980" w:leftChars="1100"/>
              <w:rPr>
                <w:sz w:val="21"/>
              </w:rPr>
            </w:pPr>
            <w:r>
              <w:rPr>
                <w:sz w:val="21"/>
              </w:rPr>
              <w:t>（leader）- bool，非空，默认值为0。</w:t>
            </w:r>
          </w:p>
          <w:p>
            <w:pPr>
              <w:spacing w:after="0"/>
              <w:ind w:left="1980" w:leftChars="1100"/>
              <w:rPr>
                <w:sz w:val="21"/>
              </w:rPr>
            </w:pPr>
            <w:r>
              <w:rPr>
                <w:sz w:val="21"/>
              </w:rPr>
              <w:t>（Join_time）- date，非空，无默认值。</w:t>
            </w:r>
          </w:p>
          <w:p>
            <w:pPr>
              <w:spacing w:after="0"/>
              <w:ind w:left="1980" w:leftChars="1100"/>
              <w:rPr>
                <w:sz w:val="21"/>
              </w:rPr>
            </w:pPr>
            <w:r>
              <w:rPr>
                <w:sz w:val="21"/>
              </w:rPr>
              <w:t>（sname）- varchar，非空，无默认值。</w:t>
            </w:r>
          </w:p>
          <w:p>
            <w:pPr>
              <w:spacing w:after="0"/>
              <w:ind w:left="1980" w:leftChars="1100"/>
              <w:rPr>
                <w:sz w:val="21"/>
              </w:rPr>
            </w:pPr>
            <w:r>
              <w:rPr>
                <w:sz w:val="21"/>
              </w:rPr>
              <w:t>（cname）- varchar，非空，无默认值。</w:t>
            </w:r>
          </w:p>
          <w:p>
            <w:pPr>
              <w:spacing w:after="0"/>
              <w:ind w:left="1980" w:leftChars="1100"/>
              <w:rPr>
                <w:sz w:val="21"/>
              </w:rPr>
            </w:pPr>
          </w:p>
          <w:p>
            <w:pPr>
              <w:spacing w:after="0"/>
              <w:ind w:left="540" w:leftChars="300"/>
            </w:pPr>
            <w:r>
              <w:rPr>
                <w:rFonts w:hint="eastAsia"/>
                <w:sz w:val="21"/>
              </w:rPr>
              <w:t>根据上述分析结果，编写项目数据项的数据字典(V1.0版）</w:t>
            </w:r>
            <w:r>
              <w:rPr>
                <w:rFonts w:hint="eastAsia"/>
              </w:rPr>
              <w:t>。</w:t>
            </w:r>
          </w:p>
          <w:p>
            <w:pPr>
              <w:spacing w:after="0" w:line="240" w:lineRule="auto"/>
              <w:ind w:firstLine="540" w:firstLineChars="300"/>
            </w:pPr>
            <w:r>
              <w:rPr>
                <w:rFonts w:hint="eastAsia"/>
              </w:rPr>
              <w:t>club（社团表）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cno</w:t>
                  </w:r>
                </w:p>
              </w:tc>
              <w:tc>
                <w:tcPr>
                  <w:tcW w:w="1575" w:type="dxa"/>
                </w:tcPr>
                <w:p>
                  <w:pPr>
                    <w:spacing w:after="0" w:line="240" w:lineRule="auto"/>
                  </w:pPr>
                  <w:r>
                    <w:t>i</w:t>
                  </w:r>
                  <w:r>
                    <w:rPr>
                      <w:rFonts w:hint="eastAsia"/>
                    </w:rPr>
                    <w:t>nt</w:t>
                  </w:r>
                </w:p>
              </w:tc>
              <w:tc>
                <w:tcPr>
                  <w:tcW w:w="1087" w:type="dxa"/>
                </w:tcPr>
                <w:p>
                  <w:pPr>
                    <w:spacing w:after="0" w:line="240" w:lineRule="auto"/>
                  </w:pPr>
                  <w:r>
                    <w:t>Not null</w:t>
                  </w:r>
                </w:p>
              </w:tc>
              <w:tc>
                <w:tcPr>
                  <w:tcW w:w="1620" w:type="dxa"/>
                </w:tcPr>
                <w:p>
                  <w:pPr>
                    <w:spacing w:after="0" w:line="240" w:lineRule="auto"/>
                    <w:jc w:val="center"/>
                  </w:pPr>
                  <w:r>
                    <w:t>Primary 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c</w:t>
                  </w:r>
                  <w:r>
                    <w:t>name</w:t>
                  </w:r>
                </w:p>
              </w:tc>
              <w:tc>
                <w:tcPr>
                  <w:tcW w:w="1575" w:type="dxa"/>
                </w:tcPr>
                <w:p>
                  <w:pPr>
                    <w:spacing w:after="0" w:line="240" w:lineRule="auto"/>
                  </w:pPr>
                  <w:r>
                    <w:rPr>
                      <w:rFonts w:hint="eastAsia"/>
                    </w:rPr>
                    <w:t>v</w:t>
                  </w:r>
                  <w:r>
                    <w:t>archar</w:t>
                  </w:r>
                </w:p>
              </w:tc>
              <w:tc>
                <w:tcPr>
                  <w:tcW w:w="1087" w:type="dxa"/>
                </w:tcPr>
                <w:p>
                  <w:pPr>
                    <w:spacing w:after="0" w:line="240" w:lineRule="auto"/>
                  </w:pPr>
                  <w:r>
                    <w:t>Not null</w:t>
                  </w:r>
                </w:p>
              </w:tc>
              <w:tc>
                <w:tcPr>
                  <w:tcW w:w="1620" w:type="dxa"/>
                </w:tcPr>
                <w:p>
                  <w:pPr>
                    <w:spacing w:after="0" w:line="240" w:lineRule="auto"/>
                    <w:jc w:val="center"/>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settime</w:t>
                  </w:r>
                </w:p>
              </w:tc>
              <w:tc>
                <w:tcPr>
                  <w:tcW w:w="1575" w:type="dxa"/>
                </w:tcPr>
                <w:p>
                  <w:pPr>
                    <w:spacing w:after="0" w:line="240" w:lineRule="auto"/>
                  </w:pPr>
                  <w:r>
                    <w:t>date</w:t>
                  </w:r>
                </w:p>
              </w:tc>
              <w:tc>
                <w:tcPr>
                  <w:tcW w:w="1087" w:type="dxa"/>
                </w:tcPr>
                <w:p>
                  <w:pPr>
                    <w:spacing w:after="0" w:line="240" w:lineRule="auto"/>
                  </w:pPr>
                  <w:r>
                    <w:t>Not null</w:t>
                  </w:r>
                </w:p>
              </w:tc>
              <w:tc>
                <w:tcPr>
                  <w:tcW w:w="1620" w:type="dxa"/>
                </w:tcPr>
                <w:p>
                  <w:pPr>
                    <w:spacing w:after="0" w:line="240" w:lineRule="auto"/>
                    <w:jc w:val="center"/>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社团建立时间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pcount</w:t>
                  </w:r>
                </w:p>
              </w:tc>
              <w:tc>
                <w:tcPr>
                  <w:tcW w:w="1575" w:type="dxa"/>
                </w:tcPr>
                <w:p>
                  <w:pPr>
                    <w:spacing w:after="0" w:line="240" w:lineRule="auto"/>
                  </w:pPr>
                  <w:r>
                    <w:rPr>
                      <w:rFonts w:hint="eastAsia"/>
                    </w:rPr>
                    <w:t>i</w:t>
                  </w:r>
                  <w:r>
                    <w:t>nt</w:t>
                  </w:r>
                </w:p>
              </w:tc>
              <w:tc>
                <w:tcPr>
                  <w:tcW w:w="1087" w:type="dxa"/>
                </w:tcPr>
                <w:p>
                  <w:pPr>
                    <w:spacing w:after="0" w:line="240" w:lineRule="auto"/>
                  </w:pPr>
                  <w:r>
                    <w:rPr>
                      <w:rFonts w:hint="eastAsia"/>
                    </w:rPr>
                    <w:t>n</w:t>
                  </w:r>
                  <w:r>
                    <w:t>ull</w:t>
                  </w:r>
                </w:p>
              </w:tc>
              <w:tc>
                <w:tcPr>
                  <w:tcW w:w="1620" w:type="dxa"/>
                </w:tcPr>
                <w:p>
                  <w:pPr>
                    <w:spacing w:after="0" w:line="240" w:lineRule="auto"/>
                    <w:jc w:val="center"/>
                  </w:pPr>
                  <w:r>
                    <w:rPr>
                      <w:rFonts w:hint="eastAsia"/>
                    </w:rPr>
                    <w:t>无</w:t>
                  </w:r>
                </w:p>
              </w:tc>
              <w:tc>
                <w:tcPr>
                  <w:tcW w:w="2228" w:type="dxa"/>
                </w:tcPr>
                <w:p>
                  <w:pPr>
                    <w:spacing w:after="0" w:line="240" w:lineRule="auto"/>
                  </w:pPr>
                  <w:r>
                    <w:rPr>
                      <w:rFonts w:hint="eastAsia"/>
                    </w:rPr>
                    <w:t>默认0</w:t>
                  </w:r>
                </w:p>
              </w:tc>
              <w:tc>
                <w:tcPr>
                  <w:tcW w:w="1695" w:type="dxa"/>
                  <w:tcBorders>
                    <w:right w:val="nil"/>
                  </w:tcBorders>
                </w:tcPr>
                <w:p>
                  <w:pPr>
                    <w:spacing w:after="0" w:line="240" w:lineRule="auto"/>
                  </w:pPr>
                  <w:r>
                    <w:rPr>
                      <w:rFonts w:hint="eastAsia"/>
                    </w:rPr>
                    <w:t>社团人数</w:t>
                  </w:r>
                </w:p>
              </w:tc>
            </w:tr>
          </w:tbl>
          <w:p>
            <w:pPr>
              <w:spacing w:after="0" w:line="240" w:lineRule="auto"/>
              <w:ind w:firstLine="540" w:firstLineChars="300"/>
            </w:pPr>
          </w:p>
          <w:p>
            <w:pPr>
              <w:spacing w:after="0" w:line="240" w:lineRule="auto"/>
              <w:ind w:firstLine="540" w:firstLineChars="300"/>
            </w:pPr>
            <w:r>
              <w:rPr>
                <w:rFonts w:hint="eastAsia"/>
              </w:rPr>
              <w:t>Stuclub（社团成员表）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s</w:t>
                  </w:r>
                  <w:r>
                    <w:rPr>
                      <w:rFonts w:hint="eastAsia"/>
                    </w:rPr>
                    <w:t>no</w:t>
                  </w:r>
                </w:p>
              </w:tc>
              <w:tc>
                <w:tcPr>
                  <w:tcW w:w="1575" w:type="dxa"/>
                </w:tcPr>
                <w:p>
                  <w:pPr>
                    <w:spacing w:after="0" w:line="240" w:lineRule="auto"/>
                  </w:pPr>
                  <w:r>
                    <w:rPr>
                      <w:rFonts w:hint="eastAsia"/>
                    </w:rPr>
                    <w:t>i</w:t>
                  </w:r>
                  <w:r>
                    <w:t>nt</w:t>
                  </w:r>
                </w:p>
              </w:tc>
              <w:tc>
                <w:tcPr>
                  <w:tcW w:w="1087" w:type="dxa"/>
                </w:tcPr>
                <w:p>
                  <w:pPr>
                    <w:spacing w:after="0" w:line="240" w:lineRule="auto"/>
                  </w:pPr>
                  <w:r>
                    <w:t>Not null</w:t>
                  </w:r>
                </w:p>
              </w:tc>
              <w:tc>
                <w:tcPr>
                  <w:tcW w:w="1620" w:type="dxa"/>
                </w:tcPr>
                <w:p>
                  <w:pPr>
                    <w:spacing w:after="0" w:line="240" w:lineRule="auto"/>
                  </w:pPr>
                  <w:r>
                    <w:t>Primary 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学号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cno</w:t>
                  </w:r>
                </w:p>
              </w:tc>
              <w:tc>
                <w:tcPr>
                  <w:tcW w:w="1575" w:type="dxa"/>
                </w:tcPr>
                <w:p>
                  <w:pPr>
                    <w:spacing w:after="0" w:line="240" w:lineRule="auto"/>
                  </w:pPr>
                  <w:r>
                    <w:t>int</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job</w:t>
                  </w:r>
                </w:p>
              </w:tc>
              <w:tc>
                <w:tcPr>
                  <w:tcW w:w="1575" w:type="dxa"/>
                </w:tcPr>
                <w:p>
                  <w:pPr>
                    <w:spacing w:after="0" w:line="240" w:lineRule="auto"/>
                  </w:pPr>
                  <w:r>
                    <w:t>varchar</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职务</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leader</w:t>
                  </w:r>
                </w:p>
              </w:tc>
              <w:tc>
                <w:tcPr>
                  <w:tcW w:w="1575" w:type="dxa"/>
                </w:tcPr>
                <w:p>
                  <w:pPr>
                    <w:spacing w:after="0" w:line="240" w:lineRule="auto"/>
                  </w:pPr>
                  <w:r>
                    <w:t>boolean</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默认</w:t>
                  </w:r>
                  <w:r>
                    <w:t>0</w:t>
                  </w:r>
                </w:p>
              </w:tc>
              <w:tc>
                <w:tcPr>
                  <w:tcW w:w="1695" w:type="dxa"/>
                  <w:tcBorders>
                    <w:right w:val="nil"/>
                  </w:tcBorders>
                </w:tcPr>
                <w:p>
                  <w:pPr>
                    <w:spacing w:after="0" w:line="240" w:lineRule="auto"/>
                  </w:pPr>
                  <w:r>
                    <w:rPr>
                      <w:rFonts w:hint="eastAsia"/>
                    </w:rPr>
                    <w:t>是否为管理人员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Join_time</w:t>
                  </w:r>
                </w:p>
              </w:tc>
              <w:tc>
                <w:tcPr>
                  <w:tcW w:w="1575" w:type="dxa"/>
                </w:tcPr>
                <w:p>
                  <w:pPr>
                    <w:spacing w:after="0" w:line="240" w:lineRule="auto"/>
                  </w:pPr>
                  <w:r>
                    <w:t>date</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加入社团时间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s</w:t>
                  </w:r>
                  <w:r>
                    <w:t>name</w:t>
                  </w:r>
                </w:p>
              </w:tc>
              <w:tc>
                <w:tcPr>
                  <w:tcW w:w="1575" w:type="dxa"/>
                </w:tcPr>
                <w:p>
                  <w:pPr>
                    <w:spacing w:after="0" w:line="240" w:lineRule="auto"/>
                  </w:pPr>
                  <w:r>
                    <w:rPr>
                      <w:rFonts w:hint="eastAsia"/>
                    </w:rPr>
                    <w:t>v</w:t>
                  </w:r>
                  <w:r>
                    <w:t>archar</w:t>
                  </w:r>
                </w:p>
              </w:tc>
              <w:tc>
                <w:tcPr>
                  <w:tcW w:w="1087" w:type="dxa"/>
                </w:tcPr>
                <w:p>
                  <w:pPr>
                    <w:spacing w:after="0" w:line="240" w:lineRule="auto"/>
                  </w:pPr>
                  <w:r>
                    <w:rPr>
                      <w:rFonts w:hint="eastAsia"/>
                    </w:rPr>
                    <w:t>N</w:t>
                  </w:r>
                  <w:r>
                    <w:t>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成员姓名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c</w:t>
                  </w:r>
                  <w:r>
                    <w:t>name</w:t>
                  </w:r>
                </w:p>
              </w:tc>
              <w:tc>
                <w:tcPr>
                  <w:tcW w:w="1575" w:type="dxa"/>
                </w:tcPr>
                <w:p>
                  <w:pPr>
                    <w:spacing w:after="0" w:line="240" w:lineRule="auto"/>
                  </w:pPr>
                  <w:r>
                    <w:rPr>
                      <w:rFonts w:hint="eastAsia"/>
                    </w:rPr>
                    <w:t>v</w:t>
                  </w:r>
                  <w:r>
                    <w:t>archar</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社团名称</w:t>
                  </w:r>
                </w:p>
              </w:tc>
            </w:tr>
          </w:tbl>
          <w:p>
            <w:pPr>
              <w:spacing w:after="0" w:line="240" w:lineRule="auto"/>
            </w:pPr>
          </w:p>
          <w:p>
            <w:pPr>
              <w:spacing w:after="0" w:line="240" w:lineRule="auto"/>
              <w:ind w:left="180" w:leftChars="100" w:firstLine="270" w:firstLineChars="150"/>
            </w:pPr>
            <w:r>
              <w:t>Teac</w:t>
            </w:r>
            <w:r>
              <w:rPr>
                <w:rFonts w:hint="eastAsia"/>
              </w:rPr>
              <w:t>lub</w:t>
            </w:r>
            <w:r>
              <w:t xml:space="preserve"> </w:t>
            </w:r>
            <w:r>
              <w:rPr>
                <w:rFonts w:hint="eastAsia"/>
              </w:rPr>
              <w:t>（教师指导社团表）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t</w:t>
                  </w:r>
                  <w:r>
                    <w:rPr>
                      <w:rFonts w:hint="eastAsia"/>
                    </w:rPr>
                    <w:t>no</w:t>
                  </w:r>
                </w:p>
              </w:tc>
              <w:tc>
                <w:tcPr>
                  <w:tcW w:w="1575" w:type="dxa"/>
                </w:tcPr>
                <w:p>
                  <w:pPr>
                    <w:spacing w:after="0" w:line="240" w:lineRule="auto"/>
                  </w:pPr>
                  <w:r>
                    <w:rPr>
                      <w:rFonts w:hint="eastAsia"/>
                    </w:rPr>
                    <w:t>i</w:t>
                  </w:r>
                  <w:r>
                    <w:t>nt</w:t>
                  </w:r>
                </w:p>
              </w:tc>
              <w:tc>
                <w:tcPr>
                  <w:tcW w:w="1087" w:type="dxa"/>
                </w:tcPr>
                <w:p>
                  <w:pPr>
                    <w:spacing w:after="0" w:line="240" w:lineRule="auto"/>
                  </w:pPr>
                  <w:r>
                    <w:t>Not null</w:t>
                  </w:r>
                </w:p>
              </w:tc>
              <w:tc>
                <w:tcPr>
                  <w:tcW w:w="1620" w:type="dxa"/>
                </w:tcPr>
                <w:p>
                  <w:pPr>
                    <w:spacing w:after="0" w:line="240" w:lineRule="auto"/>
                  </w:pPr>
                  <w:r>
                    <w:t>Primary 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教师工号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cno</w:t>
                  </w:r>
                </w:p>
              </w:tc>
              <w:tc>
                <w:tcPr>
                  <w:tcW w:w="1575" w:type="dxa"/>
                </w:tcPr>
                <w:p>
                  <w:pPr>
                    <w:spacing w:after="0" w:line="240" w:lineRule="auto"/>
                  </w:pPr>
                  <w:r>
                    <w:t>int</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Join_time</w:t>
                  </w:r>
                </w:p>
              </w:tc>
              <w:tc>
                <w:tcPr>
                  <w:tcW w:w="1575" w:type="dxa"/>
                </w:tcPr>
                <w:p>
                  <w:pPr>
                    <w:spacing w:after="0" w:line="240" w:lineRule="auto"/>
                  </w:pPr>
                  <w:r>
                    <w:t>date</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加入时间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tname</w:t>
                  </w:r>
                </w:p>
              </w:tc>
              <w:tc>
                <w:tcPr>
                  <w:tcW w:w="1575" w:type="dxa"/>
                </w:tcPr>
                <w:p>
                  <w:pPr>
                    <w:spacing w:after="0" w:line="240" w:lineRule="auto"/>
                  </w:pPr>
                  <w:r>
                    <w:rPr>
                      <w:rFonts w:hint="eastAsia"/>
                    </w:rPr>
                    <w:t>v</w:t>
                  </w:r>
                  <w:r>
                    <w:t>archar</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指导教师名称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c</w:t>
                  </w:r>
                  <w:r>
                    <w:t>name</w:t>
                  </w:r>
                </w:p>
              </w:tc>
              <w:tc>
                <w:tcPr>
                  <w:tcW w:w="1575" w:type="dxa"/>
                </w:tcPr>
                <w:p>
                  <w:pPr>
                    <w:spacing w:after="0" w:line="240" w:lineRule="auto"/>
                  </w:pPr>
                  <w:r>
                    <w:rPr>
                      <w:rFonts w:hint="eastAsia"/>
                    </w:rPr>
                    <w:t xml:space="preserve"> </w:t>
                  </w:r>
                  <w:r>
                    <w:t>varchar</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指导社团名称</w:t>
                  </w:r>
                </w:p>
              </w:tc>
            </w:tr>
          </w:tbl>
          <w:p>
            <w:pPr>
              <w:spacing w:after="0" w:line="240" w:lineRule="auto"/>
            </w:pPr>
          </w:p>
          <w:p>
            <w:pPr>
              <w:spacing w:after="0" w:line="240" w:lineRule="auto"/>
              <w:ind w:firstLine="540" w:firstLineChars="300"/>
            </w:pPr>
            <w:r>
              <w:rPr>
                <w:rFonts w:hint="eastAsia"/>
              </w:rPr>
              <w:t>teacher（教师表）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tno</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t>P</w:t>
                  </w:r>
                  <w:r>
                    <w:rPr>
                      <w:rFonts w:hint="eastAsia"/>
                    </w:rPr>
                    <w:t>rimary</w:t>
                  </w:r>
                  <w:r>
                    <w:t xml:space="preserve"> </w:t>
                  </w:r>
                  <w:r>
                    <w:rPr>
                      <w:rFonts w:hint="eastAsia"/>
                    </w:rPr>
                    <w:t>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教师工号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tname</w:t>
                  </w:r>
                </w:p>
              </w:tc>
              <w:tc>
                <w:tcPr>
                  <w:tcW w:w="1575" w:type="dxa"/>
                </w:tcPr>
                <w:p>
                  <w:pPr>
                    <w:spacing w:after="0" w:line="240" w:lineRule="auto"/>
                  </w:pPr>
                  <w:r>
                    <w:t>V</w:t>
                  </w:r>
                  <w:r>
                    <w:rPr>
                      <w:rFonts w:hint="eastAsia"/>
                    </w:rPr>
                    <w:t>archar</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教师性名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t</w:t>
                  </w:r>
                  <w:r>
                    <w:rPr>
                      <w:rFonts w:hint="eastAsia"/>
                    </w:rPr>
                    <w:t>phone</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联系电话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cno</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t>F</w:t>
                  </w:r>
                  <w:r>
                    <w:rPr>
                      <w:rFonts w:hint="eastAsia"/>
                    </w:rPr>
                    <w:t>oreign</w:t>
                  </w:r>
                  <w:r>
                    <w:t xml:space="preserve"> </w:t>
                  </w:r>
                  <w:r>
                    <w:rPr>
                      <w:rFonts w:hint="eastAsia"/>
                    </w:rPr>
                    <w:t>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所负责社团号</w:t>
                  </w:r>
                </w:p>
              </w:tc>
            </w:tr>
          </w:tbl>
          <w:p>
            <w:pPr>
              <w:spacing w:after="0" w:line="240" w:lineRule="auto"/>
              <w:ind w:firstLine="540" w:firstLineChars="300"/>
            </w:pPr>
          </w:p>
          <w:p>
            <w:pPr>
              <w:spacing w:after="0" w:line="240" w:lineRule="auto"/>
              <w:ind w:firstLine="540" w:firstLineChars="300"/>
            </w:pPr>
            <w:r>
              <w:rPr>
                <w:rFonts w:hint="eastAsia"/>
              </w:rPr>
              <w:t>student（学生表）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sno</w:t>
                  </w:r>
                </w:p>
              </w:tc>
              <w:tc>
                <w:tcPr>
                  <w:tcW w:w="1575" w:type="dxa"/>
                </w:tcPr>
                <w:p>
                  <w:pPr>
                    <w:spacing w:after="0" w:line="240" w:lineRule="auto"/>
                  </w:pPr>
                  <w:r>
                    <w:rPr>
                      <w:rFonts w:hint="eastAsia"/>
                    </w:rPr>
                    <w:t>int</w:t>
                  </w:r>
                </w:p>
              </w:tc>
              <w:tc>
                <w:tcPr>
                  <w:tcW w:w="1087" w:type="dxa"/>
                </w:tcPr>
                <w:p>
                  <w:pPr>
                    <w:spacing w:after="0" w:line="240" w:lineRule="auto"/>
                  </w:pPr>
                  <w:r>
                    <w:t>not null</w:t>
                  </w:r>
                </w:p>
              </w:tc>
              <w:tc>
                <w:tcPr>
                  <w:tcW w:w="1620" w:type="dxa"/>
                </w:tcPr>
                <w:p>
                  <w:pPr>
                    <w:spacing w:after="0" w:line="240" w:lineRule="auto"/>
                  </w:pPr>
                  <w:r>
                    <w:t xml:space="preserve">Primary </w:t>
                  </w:r>
                  <w:r>
                    <w:rPr>
                      <w:rFonts w:hint="eastAsia"/>
                    </w:rPr>
                    <w:t>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成员学号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s</w:t>
                  </w:r>
                  <w:r>
                    <w:t>name</w:t>
                  </w:r>
                </w:p>
              </w:tc>
              <w:tc>
                <w:tcPr>
                  <w:tcW w:w="1575" w:type="dxa"/>
                </w:tcPr>
                <w:p>
                  <w:pPr>
                    <w:spacing w:after="0" w:line="240" w:lineRule="auto"/>
                  </w:pPr>
                  <w:r>
                    <w:rPr>
                      <w:rFonts w:hint="eastAsia"/>
                    </w:rPr>
                    <w:t>varchar</w:t>
                  </w:r>
                </w:p>
              </w:tc>
              <w:tc>
                <w:tcPr>
                  <w:tcW w:w="1087" w:type="dxa"/>
                </w:tcPr>
                <w:p>
                  <w:pPr>
                    <w:spacing w:after="0" w:line="240" w:lineRule="auto"/>
                  </w:pPr>
                  <w:r>
                    <w:t>n</w:t>
                  </w:r>
                  <w:r>
                    <w:rPr>
                      <w:rFonts w:hint="eastAsia"/>
                    </w:rPr>
                    <w:t>ot</w:t>
                  </w:r>
                  <w:r>
                    <w:t xml:space="preserve"> </w:t>
                  </w:r>
                  <w:r>
                    <w:rPr>
                      <w:rFonts w:hint="eastAsia"/>
                    </w:rPr>
                    <w:t>null</w:t>
                  </w:r>
                </w:p>
              </w:tc>
              <w:tc>
                <w:tcPr>
                  <w:tcW w:w="1620" w:type="dxa"/>
                  <w:tcBorders>
                    <w:bottom w:val="single" w:color="auto" w:sz="4" w:space="0"/>
                  </w:tcBorders>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成员姓名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s</w:t>
                  </w:r>
                  <w:r>
                    <w:rPr>
                      <w:rFonts w:hint="eastAsia"/>
                    </w:rPr>
                    <w:t>tel</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Borders>
                    <w:top w:val="single" w:color="auto" w:sz="4" w:space="0"/>
                  </w:tcBorders>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联系电话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d</w:t>
                  </w:r>
                  <w:r>
                    <w:t>no</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t>F</w:t>
                  </w:r>
                  <w:r>
                    <w:rPr>
                      <w:rFonts w:hint="eastAsia"/>
                    </w:rPr>
                    <w:t>oreign</w:t>
                  </w:r>
                  <w:r>
                    <w:t xml:space="preserve"> </w:t>
                  </w:r>
                  <w:r>
                    <w:rPr>
                      <w:rFonts w:hint="eastAsia"/>
                    </w:rPr>
                    <w:t>key</w:t>
                  </w:r>
                </w:p>
              </w:tc>
              <w:tc>
                <w:tcPr>
                  <w:tcW w:w="2228" w:type="dxa"/>
                  <w:tcBorders>
                    <w:bottom w:val="single" w:color="auto" w:sz="4" w:space="0"/>
                  </w:tcBorders>
                </w:tcPr>
                <w:p>
                  <w:pPr>
                    <w:spacing w:after="0" w:line="240" w:lineRule="auto"/>
                  </w:pPr>
                  <w:r>
                    <w:rPr>
                      <w:rFonts w:hint="eastAsia"/>
                    </w:rPr>
                    <w:t>无</w:t>
                  </w:r>
                </w:p>
              </w:tc>
              <w:tc>
                <w:tcPr>
                  <w:tcW w:w="1695" w:type="dxa"/>
                  <w:tcBorders>
                    <w:right w:val="nil"/>
                  </w:tcBorders>
                </w:tcPr>
                <w:p>
                  <w:pPr>
                    <w:spacing w:after="0" w:line="240" w:lineRule="auto"/>
                  </w:pPr>
                  <w:r>
                    <w:rPr>
                      <w:rFonts w:hint="eastAsia"/>
                    </w:rPr>
                    <w:t>所在部门编号</w:t>
                  </w:r>
                </w:p>
              </w:tc>
            </w:tr>
          </w:tbl>
          <w:p>
            <w:pPr>
              <w:spacing w:after="0" w:line="240" w:lineRule="auto"/>
            </w:pPr>
          </w:p>
          <w:p>
            <w:pPr>
              <w:spacing w:after="0" w:line="240" w:lineRule="auto"/>
              <w:ind w:firstLine="540" w:firstLineChars="300"/>
            </w:pPr>
            <w:r>
              <w:rPr>
                <w:rFonts w:hint="eastAsia"/>
              </w:rPr>
              <w:t>dept（部门表）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dno</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t>P</w:t>
                  </w:r>
                  <w:r>
                    <w:rPr>
                      <w:rFonts w:hint="eastAsia"/>
                    </w:rPr>
                    <w:t>rimary</w:t>
                  </w:r>
                  <w:r>
                    <w:t xml:space="preserve"> </w:t>
                  </w:r>
                  <w:r>
                    <w:rPr>
                      <w:rFonts w:hint="eastAsia"/>
                    </w:rPr>
                    <w:t>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部门编号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dname</w:t>
                  </w:r>
                </w:p>
              </w:tc>
              <w:tc>
                <w:tcPr>
                  <w:tcW w:w="1575" w:type="dxa"/>
                </w:tcPr>
                <w:p>
                  <w:pPr>
                    <w:spacing w:after="0" w:line="240" w:lineRule="auto"/>
                  </w:pPr>
                  <w:r>
                    <w:t>v</w:t>
                  </w:r>
                  <w:r>
                    <w:rPr>
                      <w:rFonts w:hint="eastAsia"/>
                    </w:rPr>
                    <w:t>archar</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部门昵称</w:t>
                  </w:r>
                </w:p>
              </w:tc>
            </w:tr>
          </w:tbl>
          <w:p/>
          <w:p/>
          <w:p/>
          <w:p/>
          <w:p/>
          <w:p/>
          <w:p/>
          <w:p/>
          <w:p/>
          <w:p/>
          <w:p/>
          <w:p/>
          <w:p/>
          <w:p/>
          <w:p/>
          <w:p/>
          <w:p/>
          <w:p/>
        </w:tc>
      </w:tr>
    </w:tbl>
    <w:p/>
    <w:p>
      <w:pPr>
        <w:pStyle w:val="4"/>
        <w:ind w:firstLine="3360"/>
      </w:pPr>
      <w:bookmarkStart w:id="33" w:name="_Toc5728"/>
      <w:r>
        <w:rPr>
          <w:rFonts w:hint="eastAsia"/>
        </w:rPr>
        <w:t>任务3.6项目数据字典设计（v2.0版）</w:t>
      </w:r>
      <w:bookmarkEnd w:id="33"/>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82"/>
        <w:gridCol w:w="1121"/>
        <w:gridCol w:w="1018"/>
        <w:gridCol w:w="1816"/>
        <w:gridCol w:w="900"/>
        <w:gridCol w:w="1777"/>
        <w:gridCol w:w="836"/>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82"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121" w:type="dxa"/>
            <w:tcBorders>
              <w:top w:val="single" w:color="auto" w:sz="18" w:space="0"/>
              <w:bottom w:val="single" w:color="auto" w:sz="6" w:space="0"/>
            </w:tcBorders>
          </w:tcPr>
          <w:p>
            <w:pPr>
              <w:spacing w:after="0"/>
              <w:rPr>
                <w:rFonts w:hint="eastAsia" w:eastAsia="Microsoft YaHei UI"/>
                <w:lang w:eastAsia="zh-CN"/>
              </w:rPr>
            </w:pPr>
          </w:p>
        </w:tc>
        <w:tc>
          <w:tcPr>
            <w:tcW w:w="1018" w:type="dxa"/>
            <w:tcBorders>
              <w:top w:val="single" w:color="auto" w:sz="18" w:space="0"/>
              <w:bottom w:val="single" w:color="auto" w:sz="6" w:space="0"/>
            </w:tcBorders>
          </w:tcPr>
          <w:p>
            <w:pPr>
              <w:spacing w:after="0"/>
              <w:jc w:val="center"/>
            </w:pPr>
            <w:r>
              <w:rPr>
                <w:rFonts w:hint="eastAsia"/>
              </w:rPr>
              <w:t>学号</w:t>
            </w:r>
          </w:p>
        </w:tc>
        <w:tc>
          <w:tcPr>
            <w:tcW w:w="1816" w:type="dxa"/>
            <w:tcBorders>
              <w:top w:val="single" w:color="auto" w:sz="18" w:space="0"/>
              <w:bottom w:val="single" w:color="auto" w:sz="6" w:space="0"/>
            </w:tcBorders>
          </w:tcPr>
          <w:p>
            <w:pPr>
              <w:spacing w:after="0"/>
              <w:ind w:firstLine="420"/>
              <w:rPr>
                <w:rFonts w:hint="eastAsia" w:eastAsia="Microsoft YaHei UI"/>
                <w:lang w:eastAsia="zh-CN"/>
              </w:rPr>
            </w:pPr>
          </w:p>
        </w:tc>
        <w:tc>
          <w:tcPr>
            <w:tcW w:w="900" w:type="dxa"/>
            <w:tcBorders>
              <w:top w:val="single" w:color="auto" w:sz="18" w:space="0"/>
              <w:bottom w:val="single" w:color="auto" w:sz="6" w:space="0"/>
            </w:tcBorders>
          </w:tcPr>
          <w:p>
            <w:pPr>
              <w:spacing w:after="0"/>
              <w:jc w:val="center"/>
            </w:pPr>
            <w:r>
              <w:rPr>
                <w:rFonts w:hint="eastAsia"/>
              </w:rPr>
              <w:t>组别</w:t>
            </w:r>
          </w:p>
        </w:tc>
        <w:tc>
          <w:tcPr>
            <w:tcW w:w="1777" w:type="dxa"/>
            <w:tcBorders>
              <w:top w:val="single" w:color="auto" w:sz="18" w:space="0"/>
              <w:bottom w:val="single" w:color="auto" w:sz="6" w:space="0"/>
            </w:tcBorders>
          </w:tcPr>
          <w:p>
            <w:pPr>
              <w:spacing w:after="0"/>
              <w:ind w:firstLine="420"/>
              <w:jc w:val="center"/>
            </w:pPr>
          </w:p>
        </w:tc>
        <w:tc>
          <w:tcPr>
            <w:tcW w:w="836"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82"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121" w:type="dxa"/>
            <w:tcBorders>
              <w:top w:val="single" w:color="auto" w:sz="6" w:space="0"/>
              <w:bottom w:val="single" w:color="auto" w:sz="6" w:space="0"/>
            </w:tcBorders>
          </w:tcPr>
          <w:p>
            <w:pPr>
              <w:spacing w:after="0"/>
              <w:jc w:val="center"/>
            </w:pPr>
            <w:r>
              <w:rPr>
                <w:rFonts w:hint="eastAsia" w:cs="Calibri"/>
              </w:rPr>
              <w:t>任务3.6</w:t>
            </w:r>
          </w:p>
        </w:tc>
        <w:tc>
          <w:tcPr>
            <w:tcW w:w="1018" w:type="dxa"/>
            <w:tcBorders>
              <w:top w:val="single" w:color="auto" w:sz="6" w:space="0"/>
              <w:bottom w:val="single" w:color="auto" w:sz="6" w:space="0"/>
            </w:tcBorders>
          </w:tcPr>
          <w:p>
            <w:pPr>
              <w:spacing w:after="0"/>
              <w:jc w:val="center"/>
            </w:pPr>
            <w:r>
              <w:rPr>
                <w:rFonts w:hint="eastAsia"/>
              </w:rPr>
              <w:t>任务名称</w:t>
            </w:r>
          </w:p>
        </w:tc>
        <w:tc>
          <w:tcPr>
            <w:tcW w:w="2716" w:type="dxa"/>
            <w:gridSpan w:val="2"/>
            <w:tcBorders>
              <w:top w:val="single" w:color="auto" w:sz="6" w:space="0"/>
              <w:bottom w:val="single" w:color="auto" w:sz="6" w:space="0"/>
            </w:tcBorders>
          </w:tcPr>
          <w:p>
            <w:pPr>
              <w:spacing w:after="0"/>
            </w:pPr>
            <w:r>
              <w:rPr>
                <w:rFonts w:hint="eastAsia"/>
              </w:rPr>
              <w:t>项目数据字典设计（v2.0版）</w:t>
            </w:r>
          </w:p>
        </w:tc>
        <w:tc>
          <w:tcPr>
            <w:tcW w:w="1777" w:type="dxa"/>
            <w:tcBorders>
              <w:top w:val="single" w:color="auto" w:sz="6" w:space="0"/>
              <w:bottom w:val="single" w:color="auto" w:sz="6" w:space="0"/>
            </w:tcBorders>
          </w:tcPr>
          <w:p>
            <w:pPr>
              <w:spacing w:after="0"/>
            </w:pPr>
            <w:r>
              <w:rPr>
                <w:rFonts w:hint="eastAsia"/>
              </w:rPr>
              <w:t>其他责任人及占比</w:t>
            </w:r>
          </w:p>
        </w:tc>
        <w:tc>
          <w:tcPr>
            <w:tcW w:w="2401"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577" w:hRule="atLeast"/>
        </w:trPr>
        <w:tc>
          <w:tcPr>
            <w:tcW w:w="10207" w:type="dxa"/>
            <w:tcBorders>
              <w:tl2br w:val="nil"/>
              <w:tr2bl w:val="nil"/>
            </w:tcBorders>
          </w:tcPr>
          <w:p>
            <w:pPr>
              <w:spacing w:after="0"/>
              <w:ind w:firstLine="180" w:firstLineChars="100"/>
            </w:pPr>
            <w:r>
              <w:rPr>
                <w:rFonts w:hint="eastAsia"/>
              </w:rPr>
              <w:t>知识准备：</w:t>
            </w:r>
          </w:p>
          <w:p>
            <w:pPr>
              <w:numPr>
                <w:ilvl w:val="0"/>
                <w:numId w:val="66"/>
              </w:numPr>
              <w:spacing w:after="0"/>
              <w:ind w:left="540" w:leftChars="300"/>
            </w:pPr>
            <w:r>
              <w:rPr>
                <w:rFonts w:hint="eastAsia"/>
              </w:rPr>
              <w:t>掌握项目命名规范相关概念，熟悉项目数据库对象命名的基本原则</w:t>
            </w:r>
            <w:r>
              <w:t>。</w:t>
            </w:r>
          </w:p>
          <w:p>
            <w:pPr>
              <w:spacing w:after="0"/>
              <w:ind w:firstLine="180" w:firstLineChars="100"/>
            </w:pPr>
            <w:r>
              <w:rPr>
                <w:rFonts w:hint="eastAsia"/>
              </w:rPr>
              <w:t>任务实施：</w:t>
            </w:r>
          </w:p>
          <w:p>
            <w:pPr>
              <w:numPr>
                <w:ilvl w:val="0"/>
                <w:numId w:val="67"/>
              </w:numPr>
              <w:spacing w:after="0"/>
              <w:ind w:firstLine="540" w:firstLineChars="300"/>
            </w:pPr>
            <w:r>
              <w:rPr>
                <w:rFonts w:hint="eastAsia"/>
              </w:rPr>
              <w:t>按照项目数据库对象命名的基本原则，改写项目数据字典。</w:t>
            </w:r>
          </w:p>
          <w:p>
            <w:pPr>
              <w:numPr>
                <w:ilvl w:val="0"/>
                <w:numId w:val="67"/>
              </w:numPr>
              <w:spacing w:after="0"/>
              <w:ind w:firstLine="540" w:firstLineChars="300"/>
            </w:pPr>
            <w:r>
              <w:rPr>
                <w:rFonts w:hint="eastAsia"/>
              </w:rPr>
              <w:t>本设计满分5分，其中完成分3分，质量分2分。</w:t>
            </w:r>
          </w:p>
          <w:p>
            <w:pPr>
              <w:spacing w:after="0"/>
              <w:ind w:left="540" w:leftChars="300"/>
            </w:pPr>
          </w:p>
          <w:p>
            <w:pPr>
              <w:spacing w:after="0"/>
              <w:ind w:left="540" w:leftChars="300"/>
              <w:jc w:val="center"/>
              <w:rPr>
                <w:sz w:val="28"/>
                <w:szCs w:val="28"/>
              </w:rPr>
            </w:pPr>
            <w:r>
              <w:rPr>
                <w:rFonts w:hint="eastAsia"/>
                <w:sz w:val="28"/>
                <w:szCs w:val="28"/>
              </w:rPr>
              <w:t>项目数据字典设计（v2.0版）</w:t>
            </w:r>
          </w:p>
          <w:p>
            <w:pPr>
              <w:spacing w:after="0"/>
              <w:ind w:left="540" w:leftChars="300"/>
            </w:pPr>
          </w:p>
          <w:p>
            <w:pPr>
              <w:spacing w:after="0" w:line="240" w:lineRule="auto"/>
              <w:ind w:firstLine="540" w:firstLineChars="300"/>
            </w:pPr>
            <w:r>
              <w:rPr>
                <w:rFonts w:hint="eastAsia"/>
              </w:rPr>
              <w:t>按9.2.2节的项目数据库对象命名规范，评审并修改得到最终的项目数据字典。</w:t>
            </w:r>
          </w:p>
          <w:p>
            <w:pPr>
              <w:spacing w:after="0" w:line="240" w:lineRule="auto"/>
              <w:ind w:firstLine="540" w:firstLineChars="300"/>
            </w:pPr>
            <w:r>
              <w:rPr>
                <w:rFonts w:hint="eastAsia"/>
              </w:rPr>
              <w:t>club（社团表）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cno</w:t>
                  </w:r>
                </w:p>
              </w:tc>
              <w:tc>
                <w:tcPr>
                  <w:tcW w:w="1575" w:type="dxa"/>
                </w:tcPr>
                <w:p>
                  <w:pPr>
                    <w:spacing w:after="0" w:line="240" w:lineRule="auto"/>
                  </w:pPr>
                  <w:r>
                    <w:t>i</w:t>
                  </w:r>
                  <w:r>
                    <w:rPr>
                      <w:rFonts w:hint="eastAsia"/>
                    </w:rPr>
                    <w:t>nt</w:t>
                  </w:r>
                </w:p>
              </w:tc>
              <w:tc>
                <w:tcPr>
                  <w:tcW w:w="1087" w:type="dxa"/>
                </w:tcPr>
                <w:p>
                  <w:pPr>
                    <w:spacing w:after="0" w:line="240" w:lineRule="auto"/>
                  </w:pPr>
                  <w:r>
                    <w:t>Not null</w:t>
                  </w:r>
                </w:p>
              </w:tc>
              <w:tc>
                <w:tcPr>
                  <w:tcW w:w="1620" w:type="dxa"/>
                </w:tcPr>
                <w:p>
                  <w:pPr>
                    <w:spacing w:after="0" w:line="240" w:lineRule="auto"/>
                    <w:jc w:val="center"/>
                  </w:pPr>
                  <w:r>
                    <w:t>Primary 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c</w:t>
                  </w:r>
                  <w:r>
                    <w:t>name</w:t>
                  </w:r>
                </w:p>
              </w:tc>
              <w:tc>
                <w:tcPr>
                  <w:tcW w:w="1575" w:type="dxa"/>
                </w:tcPr>
                <w:p>
                  <w:pPr>
                    <w:spacing w:after="0" w:line="240" w:lineRule="auto"/>
                  </w:pPr>
                  <w:r>
                    <w:rPr>
                      <w:rFonts w:hint="eastAsia"/>
                    </w:rPr>
                    <w:t>v</w:t>
                  </w:r>
                  <w:r>
                    <w:t>archar</w:t>
                  </w:r>
                </w:p>
              </w:tc>
              <w:tc>
                <w:tcPr>
                  <w:tcW w:w="1087" w:type="dxa"/>
                </w:tcPr>
                <w:p>
                  <w:pPr>
                    <w:spacing w:after="0" w:line="240" w:lineRule="auto"/>
                  </w:pPr>
                  <w:r>
                    <w:t>Not null</w:t>
                  </w:r>
                </w:p>
              </w:tc>
              <w:tc>
                <w:tcPr>
                  <w:tcW w:w="1620" w:type="dxa"/>
                </w:tcPr>
                <w:p>
                  <w:pPr>
                    <w:spacing w:after="0" w:line="240" w:lineRule="auto"/>
                    <w:jc w:val="center"/>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settime</w:t>
                  </w:r>
                </w:p>
              </w:tc>
              <w:tc>
                <w:tcPr>
                  <w:tcW w:w="1575" w:type="dxa"/>
                </w:tcPr>
                <w:p>
                  <w:pPr>
                    <w:spacing w:after="0" w:line="240" w:lineRule="auto"/>
                  </w:pPr>
                  <w:r>
                    <w:t>date</w:t>
                  </w:r>
                </w:p>
              </w:tc>
              <w:tc>
                <w:tcPr>
                  <w:tcW w:w="1087" w:type="dxa"/>
                </w:tcPr>
                <w:p>
                  <w:pPr>
                    <w:spacing w:after="0" w:line="240" w:lineRule="auto"/>
                  </w:pPr>
                  <w:r>
                    <w:t>Not null</w:t>
                  </w:r>
                </w:p>
              </w:tc>
              <w:tc>
                <w:tcPr>
                  <w:tcW w:w="1620" w:type="dxa"/>
                </w:tcPr>
                <w:p>
                  <w:pPr>
                    <w:spacing w:after="0" w:line="240" w:lineRule="auto"/>
                    <w:jc w:val="center"/>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社团建立时间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pcount</w:t>
                  </w:r>
                </w:p>
              </w:tc>
              <w:tc>
                <w:tcPr>
                  <w:tcW w:w="1575" w:type="dxa"/>
                </w:tcPr>
                <w:p>
                  <w:pPr>
                    <w:spacing w:after="0" w:line="240" w:lineRule="auto"/>
                  </w:pPr>
                  <w:r>
                    <w:rPr>
                      <w:rFonts w:hint="eastAsia"/>
                    </w:rPr>
                    <w:t>i</w:t>
                  </w:r>
                  <w:r>
                    <w:t>nt</w:t>
                  </w:r>
                </w:p>
              </w:tc>
              <w:tc>
                <w:tcPr>
                  <w:tcW w:w="1087" w:type="dxa"/>
                </w:tcPr>
                <w:p>
                  <w:pPr>
                    <w:spacing w:after="0" w:line="240" w:lineRule="auto"/>
                  </w:pPr>
                  <w:r>
                    <w:rPr>
                      <w:rFonts w:hint="eastAsia"/>
                    </w:rPr>
                    <w:t>Not</w:t>
                  </w:r>
                  <w:r>
                    <w:t xml:space="preserve"> </w:t>
                  </w:r>
                  <w:r>
                    <w:rPr>
                      <w:rFonts w:hint="eastAsia"/>
                    </w:rPr>
                    <w:t>n</w:t>
                  </w:r>
                  <w:r>
                    <w:t>ull</w:t>
                  </w:r>
                </w:p>
              </w:tc>
              <w:tc>
                <w:tcPr>
                  <w:tcW w:w="1620" w:type="dxa"/>
                </w:tcPr>
                <w:p>
                  <w:pPr>
                    <w:spacing w:after="0" w:line="240" w:lineRule="auto"/>
                    <w:jc w:val="center"/>
                  </w:pPr>
                  <w:r>
                    <w:rPr>
                      <w:rFonts w:hint="eastAsia"/>
                    </w:rPr>
                    <w:t>无</w:t>
                  </w:r>
                </w:p>
              </w:tc>
              <w:tc>
                <w:tcPr>
                  <w:tcW w:w="2228" w:type="dxa"/>
                </w:tcPr>
                <w:p>
                  <w:pPr>
                    <w:spacing w:after="0" w:line="240" w:lineRule="auto"/>
                  </w:pPr>
                  <w:r>
                    <w:rPr>
                      <w:rFonts w:hint="eastAsia"/>
                    </w:rPr>
                    <w:t>默认0</w:t>
                  </w:r>
                </w:p>
              </w:tc>
              <w:tc>
                <w:tcPr>
                  <w:tcW w:w="1695" w:type="dxa"/>
                  <w:tcBorders>
                    <w:right w:val="nil"/>
                  </w:tcBorders>
                </w:tcPr>
                <w:p>
                  <w:pPr>
                    <w:spacing w:after="0" w:line="240" w:lineRule="auto"/>
                  </w:pPr>
                  <w:r>
                    <w:rPr>
                      <w:rFonts w:hint="eastAsia"/>
                    </w:rPr>
                    <w:t>社团人数</w:t>
                  </w:r>
                </w:p>
              </w:tc>
            </w:tr>
          </w:tbl>
          <w:p>
            <w:pPr>
              <w:spacing w:after="0" w:line="240" w:lineRule="auto"/>
              <w:ind w:firstLine="540" w:firstLineChars="300"/>
            </w:pPr>
          </w:p>
          <w:p>
            <w:pPr>
              <w:spacing w:after="0" w:line="240" w:lineRule="auto"/>
              <w:ind w:firstLine="540" w:firstLineChars="300"/>
            </w:pPr>
            <w:r>
              <w:rPr>
                <w:rFonts w:hint="eastAsia"/>
              </w:rPr>
              <w:t>Stuclub（社团成员）</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s</w:t>
                  </w:r>
                  <w:r>
                    <w:rPr>
                      <w:rFonts w:hint="eastAsia"/>
                    </w:rPr>
                    <w:t>no</w:t>
                  </w:r>
                </w:p>
              </w:tc>
              <w:tc>
                <w:tcPr>
                  <w:tcW w:w="1575" w:type="dxa"/>
                </w:tcPr>
                <w:p>
                  <w:pPr>
                    <w:spacing w:after="0" w:line="240" w:lineRule="auto"/>
                  </w:pPr>
                  <w:r>
                    <w:rPr>
                      <w:rFonts w:hint="eastAsia"/>
                    </w:rPr>
                    <w:t>i</w:t>
                  </w:r>
                  <w:r>
                    <w:t>nt</w:t>
                  </w:r>
                </w:p>
              </w:tc>
              <w:tc>
                <w:tcPr>
                  <w:tcW w:w="1087" w:type="dxa"/>
                </w:tcPr>
                <w:p>
                  <w:pPr>
                    <w:spacing w:after="0" w:line="240" w:lineRule="auto"/>
                  </w:pPr>
                  <w:r>
                    <w:t>Not null</w:t>
                  </w:r>
                </w:p>
              </w:tc>
              <w:tc>
                <w:tcPr>
                  <w:tcW w:w="1620" w:type="dxa"/>
                </w:tcPr>
                <w:p>
                  <w:pPr>
                    <w:spacing w:after="0" w:line="240" w:lineRule="auto"/>
                  </w:pPr>
                  <w:r>
                    <w:t>Primary 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学号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cno</w:t>
                  </w:r>
                </w:p>
              </w:tc>
              <w:tc>
                <w:tcPr>
                  <w:tcW w:w="1575" w:type="dxa"/>
                </w:tcPr>
                <w:p>
                  <w:pPr>
                    <w:spacing w:after="0" w:line="240" w:lineRule="auto"/>
                  </w:pPr>
                  <w:r>
                    <w:t>int</w:t>
                  </w:r>
                </w:p>
              </w:tc>
              <w:tc>
                <w:tcPr>
                  <w:tcW w:w="1087" w:type="dxa"/>
                </w:tcPr>
                <w:p>
                  <w:pPr>
                    <w:spacing w:after="0" w:line="240" w:lineRule="auto"/>
                  </w:pPr>
                  <w:r>
                    <w:t>Not null</w:t>
                  </w:r>
                </w:p>
              </w:tc>
              <w:tc>
                <w:tcPr>
                  <w:tcW w:w="1620" w:type="dxa"/>
                </w:tcPr>
                <w:p>
                  <w:pPr>
                    <w:spacing w:after="0" w:line="240" w:lineRule="auto"/>
                  </w:pPr>
                  <w:r>
                    <w:t>Primary 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job</w:t>
                  </w:r>
                </w:p>
              </w:tc>
              <w:tc>
                <w:tcPr>
                  <w:tcW w:w="1575" w:type="dxa"/>
                </w:tcPr>
                <w:p>
                  <w:pPr>
                    <w:spacing w:after="0" w:line="240" w:lineRule="auto"/>
                  </w:pPr>
                  <w:r>
                    <w:t>varchar</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职务</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leader</w:t>
                  </w:r>
                </w:p>
              </w:tc>
              <w:tc>
                <w:tcPr>
                  <w:tcW w:w="1575" w:type="dxa"/>
                </w:tcPr>
                <w:p>
                  <w:pPr>
                    <w:spacing w:after="0" w:line="240" w:lineRule="auto"/>
                  </w:pPr>
                  <w:r>
                    <w:t>bool</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默认</w:t>
                  </w:r>
                  <w:r>
                    <w:t>0</w:t>
                  </w:r>
                </w:p>
              </w:tc>
              <w:tc>
                <w:tcPr>
                  <w:tcW w:w="1695" w:type="dxa"/>
                  <w:tcBorders>
                    <w:right w:val="nil"/>
                  </w:tcBorders>
                </w:tcPr>
                <w:p>
                  <w:pPr>
                    <w:spacing w:after="0" w:line="240" w:lineRule="auto"/>
                  </w:pPr>
                  <w:r>
                    <w:rPr>
                      <w:rFonts w:hint="eastAsia"/>
                    </w:rPr>
                    <w:t>是否为管理人员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Join_time</w:t>
                  </w:r>
                </w:p>
              </w:tc>
              <w:tc>
                <w:tcPr>
                  <w:tcW w:w="1575" w:type="dxa"/>
                </w:tcPr>
                <w:p>
                  <w:pPr>
                    <w:spacing w:after="0" w:line="240" w:lineRule="auto"/>
                  </w:pPr>
                  <w:r>
                    <w:t>date</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加入社团时间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s</w:t>
                  </w:r>
                  <w:r>
                    <w:t>name</w:t>
                  </w:r>
                </w:p>
              </w:tc>
              <w:tc>
                <w:tcPr>
                  <w:tcW w:w="1575" w:type="dxa"/>
                </w:tcPr>
                <w:p>
                  <w:pPr>
                    <w:spacing w:after="0" w:line="240" w:lineRule="auto"/>
                  </w:pPr>
                  <w:r>
                    <w:rPr>
                      <w:rFonts w:hint="eastAsia"/>
                    </w:rPr>
                    <w:t>v</w:t>
                  </w:r>
                  <w:r>
                    <w:t>archar</w:t>
                  </w:r>
                </w:p>
              </w:tc>
              <w:tc>
                <w:tcPr>
                  <w:tcW w:w="1087" w:type="dxa"/>
                </w:tcPr>
                <w:p>
                  <w:pPr>
                    <w:spacing w:after="0" w:line="240" w:lineRule="auto"/>
                  </w:pPr>
                  <w:r>
                    <w:rPr>
                      <w:rFonts w:hint="eastAsia"/>
                    </w:rPr>
                    <w:t>N</w:t>
                  </w:r>
                  <w:r>
                    <w:t>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成员姓名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c</w:t>
                  </w:r>
                  <w:r>
                    <w:t>name</w:t>
                  </w:r>
                </w:p>
              </w:tc>
              <w:tc>
                <w:tcPr>
                  <w:tcW w:w="1575" w:type="dxa"/>
                </w:tcPr>
                <w:p>
                  <w:pPr>
                    <w:spacing w:after="0" w:line="240" w:lineRule="auto"/>
                  </w:pPr>
                  <w:r>
                    <w:rPr>
                      <w:rFonts w:hint="eastAsia"/>
                    </w:rPr>
                    <w:t>v</w:t>
                  </w:r>
                  <w:r>
                    <w:t>archar</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社团名称</w:t>
                  </w:r>
                </w:p>
              </w:tc>
            </w:tr>
          </w:tbl>
          <w:p>
            <w:pPr>
              <w:spacing w:after="0" w:line="240" w:lineRule="auto"/>
            </w:pPr>
          </w:p>
          <w:p>
            <w:pPr>
              <w:spacing w:after="0" w:line="240" w:lineRule="auto"/>
              <w:ind w:left="180" w:leftChars="100" w:firstLine="270" w:firstLineChars="150"/>
            </w:pPr>
            <w:r>
              <w:t>Teac</w:t>
            </w:r>
            <w:r>
              <w:rPr>
                <w:rFonts w:hint="eastAsia"/>
              </w:rPr>
              <w:t>lub</w:t>
            </w:r>
            <w:r>
              <w:t xml:space="preserve"> </w:t>
            </w:r>
            <w:r>
              <w:rPr>
                <w:rFonts w:hint="eastAsia"/>
              </w:rPr>
              <w:t>（教师指导社团）</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t</w:t>
                  </w:r>
                  <w:r>
                    <w:rPr>
                      <w:rFonts w:hint="eastAsia"/>
                    </w:rPr>
                    <w:t>no</w:t>
                  </w:r>
                </w:p>
              </w:tc>
              <w:tc>
                <w:tcPr>
                  <w:tcW w:w="1575" w:type="dxa"/>
                </w:tcPr>
                <w:p>
                  <w:pPr>
                    <w:spacing w:after="0" w:line="240" w:lineRule="auto"/>
                  </w:pPr>
                  <w:r>
                    <w:rPr>
                      <w:rFonts w:hint="eastAsia"/>
                    </w:rPr>
                    <w:t>i</w:t>
                  </w:r>
                  <w:r>
                    <w:t>nt</w:t>
                  </w:r>
                </w:p>
              </w:tc>
              <w:tc>
                <w:tcPr>
                  <w:tcW w:w="1087" w:type="dxa"/>
                </w:tcPr>
                <w:p>
                  <w:pPr>
                    <w:spacing w:after="0" w:line="240" w:lineRule="auto"/>
                  </w:pPr>
                  <w:r>
                    <w:t>Not null</w:t>
                  </w:r>
                </w:p>
              </w:tc>
              <w:tc>
                <w:tcPr>
                  <w:tcW w:w="1620" w:type="dxa"/>
                </w:tcPr>
                <w:p>
                  <w:pPr>
                    <w:spacing w:after="0" w:line="240" w:lineRule="auto"/>
                  </w:pPr>
                  <w:r>
                    <w:t>Primary 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教师工号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cno</w:t>
                  </w:r>
                </w:p>
              </w:tc>
              <w:tc>
                <w:tcPr>
                  <w:tcW w:w="1575" w:type="dxa"/>
                </w:tcPr>
                <w:p>
                  <w:pPr>
                    <w:spacing w:after="0" w:line="240" w:lineRule="auto"/>
                  </w:pPr>
                  <w:r>
                    <w:t>int</w:t>
                  </w:r>
                </w:p>
              </w:tc>
              <w:tc>
                <w:tcPr>
                  <w:tcW w:w="1087" w:type="dxa"/>
                </w:tcPr>
                <w:p>
                  <w:pPr>
                    <w:spacing w:after="0" w:line="240" w:lineRule="auto"/>
                  </w:pPr>
                  <w:r>
                    <w:t>Not null</w:t>
                  </w:r>
                </w:p>
              </w:tc>
              <w:tc>
                <w:tcPr>
                  <w:tcW w:w="1620" w:type="dxa"/>
                </w:tcPr>
                <w:p>
                  <w:pPr>
                    <w:spacing w:after="0" w:line="240" w:lineRule="auto"/>
                  </w:pPr>
                  <w:r>
                    <w:t>Primary 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社团编号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Join_time</w:t>
                  </w:r>
                </w:p>
              </w:tc>
              <w:tc>
                <w:tcPr>
                  <w:tcW w:w="1575" w:type="dxa"/>
                </w:tcPr>
                <w:p>
                  <w:pPr>
                    <w:spacing w:after="0" w:line="240" w:lineRule="auto"/>
                  </w:pPr>
                  <w:r>
                    <w:t>date</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加入时间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tname</w:t>
                  </w:r>
                </w:p>
              </w:tc>
              <w:tc>
                <w:tcPr>
                  <w:tcW w:w="1575" w:type="dxa"/>
                </w:tcPr>
                <w:p>
                  <w:pPr>
                    <w:spacing w:after="0" w:line="240" w:lineRule="auto"/>
                  </w:pPr>
                  <w:r>
                    <w:rPr>
                      <w:rFonts w:hint="eastAsia"/>
                    </w:rPr>
                    <w:t>v</w:t>
                  </w:r>
                  <w:r>
                    <w:t>archar</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指导教师名称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c</w:t>
                  </w:r>
                  <w:r>
                    <w:t>name</w:t>
                  </w:r>
                </w:p>
              </w:tc>
              <w:tc>
                <w:tcPr>
                  <w:tcW w:w="1575" w:type="dxa"/>
                </w:tcPr>
                <w:p>
                  <w:pPr>
                    <w:spacing w:after="0" w:line="240" w:lineRule="auto"/>
                  </w:pPr>
                  <w:r>
                    <w:rPr>
                      <w:rFonts w:hint="eastAsia"/>
                    </w:rPr>
                    <w:t xml:space="preserve"> </w:t>
                  </w:r>
                  <w:r>
                    <w:t>varchar</w:t>
                  </w:r>
                </w:p>
              </w:tc>
              <w:tc>
                <w:tcPr>
                  <w:tcW w:w="1087" w:type="dxa"/>
                </w:tcPr>
                <w:p>
                  <w:pPr>
                    <w:spacing w:after="0" w:line="240" w:lineRule="auto"/>
                  </w:pPr>
                  <w:r>
                    <w:t>Not 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指导社团名称</w:t>
                  </w:r>
                </w:p>
              </w:tc>
            </w:tr>
          </w:tbl>
          <w:p>
            <w:pPr>
              <w:spacing w:after="0" w:line="240" w:lineRule="auto"/>
            </w:pPr>
          </w:p>
          <w:p>
            <w:pPr>
              <w:spacing w:after="0" w:line="240" w:lineRule="auto"/>
              <w:ind w:firstLine="540" w:firstLineChars="300"/>
            </w:pPr>
            <w:r>
              <w:rPr>
                <w:rFonts w:hint="eastAsia"/>
              </w:rPr>
              <w:t>teacher（教师表）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tno</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t>P</w:t>
                  </w:r>
                  <w:r>
                    <w:rPr>
                      <w:rFonts w:hint="eastAsia"/>
                    </w:rPr>
                    <w:t>rimary</w:t>
                  </w:r>
                  <w:r>
                    <w:t xml:space="preserve"> </w:t>
                  </w:r>
                  <w:r>
                    <w:rPr>
                      <w:rFonts w:hint="eastAsia"/>
                    </w:rPr>
                    <w:t>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教师工号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tname</w:t>
                  </w:r>
                </w:p>
              </w:tc>
              <w:tc>
                <w:tcPr>
                  <w:tcW w:w="1575" w:type="dxa"/>
                </w:tcPr>
                <w:p>
                  <w:pPr>
                    <w:spacing w:after="0" w:line="240" w:lineRule="auto"/>
                  </w:pPr>
                  <w:r>
                    <w:t>V</w:t>
                  </w:r>
                  <w:r>
                    <w:rPr>
                      <w:rFonts w:hint="eastAsia"/>
                    </w:rPr>
                    <w:t>archar</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教师性名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t</w:t>
                  </w:r>
                  <w:r>
                    <w:rPr>
                      <w:rFonts w:hint="eastAsia"/>
                    </w:rPr>
                    <w:t>phone</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联系电话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cno</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t>F</w:t>
                  </w:r>
                  <w:r>
                    <w:rPr>
                      <w:rFonts w:hint="eastAsia"/>
                    </w:rPr>
                    <w:t>oreign</w:t>
                  </w:r>
                  <w:r>
                    <w:t xml:space="preserve"> </w:t>
                  </w:r>
                  <w:r>
                    <w:rPr>
                      <w:rFonts w:hint="eastAsia"/>
                    </w:rPr>
                    <w:t>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所负责社团号</w:t>
                  </w:r>
                </w:p>
              </w:tc>
            </w:tr>
          </w:tbl>
          <w:p>
            <w:pPr>
              <w:spacing w:after="0" w:line="240" w:lineRule="auto"/>
              <w:ind w:firstLine="540" w:firstLineChars="300"/>
            </w:pPr>
          </w:p>
          <w:p>
            <w:pPr>
              <w:spacing w:after="0" w:line="240" w:lineRule="auto"/>
              <w:ind w:firstLine="540" w:firstLineChars="300"/>
            </w:pPr>
            <w:r>
              <w:rPr>
                <w:rFonts w:hint="eastAsia"/>
              </w:rPr>
              <w:t>student（学生表）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sno</w:t>
                  </w:r>
                </w:p>
              </w:tc>
              <w:tc>
                <w:tcPr>
                  <w:tcW w:w="1575" w:type="dxa"/>
                </w:tcPr>
                <w:p>
                  <w:pPr>
                    <w:spacing w:after="0" w:line="240" w:lineRule="auto"/>
                  </w:pPr>
                  <w:r>
                    <w:rPr>
                      <w:rFonts w:hint="eastAsia"/>
                    </w:rPr>
                    <w:t>int</w:t>
                  </w:r>
                </w:p>
              </w:tc>
              <w:tc>
                <w:tcPr>
                  <w:tcW w:w="1087" w:type="dxa"/>
                </w:tcPr>
                <w:p>
                  <w:pPr>
                    <w:spacing w:after="0" w:line="240" w:lineRule="auto"/>
                  </w:pPr>
                  <w:r>
                    <w:t>not null</w:t>
                  </w:r>
                </w:p>
              </w:tc>
              <w:tc>
                <w:tcPr>
                  <w:tcW w:w="1620" w:type="dxa"/>
                </w:tcPr>
                <w:p>
                  <w:pPr>
                    <w:spacing w:after="0" w:line="240" w:lineRule="auto"/>
                  </w:pPr>
                  <w:r>
                    <w:t xml:space="preserve">Primary </w:t>
                  </w:r>
                  <w:r>
                    <w:rPr>
                      <w:rFonts w:hint="eastAsia"/>
                    </w:rPr>
                    <w:t>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成员学号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s</w:t>
                  </w:r>
                  <w:r>
                    <w:t>name</w:t>
                  </w:r>
                </w:p>
              </w:tc>
              <w:tc>
                <w:tcPr>
                  <w:tcW w:w="1575" w:type="dxa"/>
                </w:tcPr>
                <w:p>
                  <w:pPr>
                    <w:spacing w:after="0" w:line="240" w:lineRule="auto"/>
                  </w:pPr>
                  <w:r>
                    <w:rPr>
                      <w:rFonts w:hint="eastAsia"/>
                    </w:rPr>
                    <w:t>varchar</w:t>
                  </w:r>
                </w:p>
              </w:tc>
              <w:tc>
                <w:tcPr>
                  <w:tcW w:w="1087" w:type="dxa"/>
                </w:tcPr>
                <w:p>
                  <w:pPr>
                    <w:spacing w:after="0" w:line="240" w:lineRule="auto"/>
                  </w:pPr>
                  <w:r>
                    <w:t>n</w:t>
                  </w:r>
                  <w:r>
                    <w:rPr>
                      <w:rFonts w:hint="eastAsia"/>
                    </w:rPr>
                    <w:t>ot</w:t>
                  </w:r>
                  <w:r>
                    <w:t xml:space="preserve"> </w:t>
                  </w:r>
                  <w:r>
                    <w:rPr>
                      <w:rFonts w:hint="eastAsia"/>
                    </w:rPr>
                    <w:t>null</w:t>
                  </w:r>
                </w:p>
              </w:tc>
              <w:tc>
                <w:tcPr>
                  <w:tcW w:w="1620" w:type="dxa"/>
                  <w:tcBorders>
                    <w:bottom w:val="single" w:color="auto" w:sz="4" w:space="0"/>
                  </w:tcBorders>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成员姓名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t>s</w:t>
                  </w:r>
                  <w:r>
                    <w:rPr>
                      <w:rFonts w:hint="eastAsia"/>
                    </w:rPr>
                    <w:t>tel</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Borders>
                    <w:top w:val="single" w:color="auto" w:sz="4" w:space="0"/>
                  </w:tcBorders>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联系电话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d</w:t>
                  </w:r>
                  <w:r>
                    <w:t>no</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t>F</w:t>
                  </w:r>
                  <w:r>
                    <w:rPr>
                      <w:rFonts w:hint="eastAsia"/>
                    </w:rPr>
                    <w:t>oreign</w:t>
                  </w:r>
                  <w:r>
                    <w:t xml:space="preserve"> </w:t>
                  </w:r>
                  <w:r>
                    <w:rPr>
                      <w:rFonts w:hint="eastAsia"/>
                    </w:rPr>
                    <w:t>key</w:t>
                  </w:r>
                </w:p>
              </w:tc>
              <w:tc>
                <w:tcPr>
                  <w:tcW w:w="2228" w:type="dxa"/>
                  <w:tcBorders>
                    <w:bottom w:val="single" w:color="auto" w:sz="4" w:space="0"/>
                  </w:tcBorders>
                </w:tcPr>
                <w:p>
                  <w:pPr>
                    <w:spacing w:after="0" w:line="240" w:lineRule="auto"/>
                  </w:pPr>
                  <w:r>
                    <w:rPr>
                      <w:rFonts w:hint="eastAsia"/>
                    </w:rPr>
                    <w:t>无</w:t>
                  </w:r>
                </w:p>
              </w:tc>
              <w:tc>
                <w:tcPr>
                  <w:tcW w:w="1695" w:type="dxa"/>
                  <w:tcBorders>
                    <w:right w:val="nil"/>
                  </w:tcBorders>
                </w:tcPr>
                <w:p>
                  <w:pPr>
                    <w:spacing w:after="0" w:line="240" w:lineRule="auto"/>
                  </w:pPr>
                  <w:r>
                    <w:rPr>
                      <w:rFonts w:hint="eastAsia"/>
                    </w:rPr>
                    <w:t>所在部门编号</w:t>
                  </w:r>
                </w:p>
              </w:tc>
            </w:tr>
          </w:tbl>
          <w:p>
            <w:pPr>
              <w:spacing w:after="0" w:line="240" w:lineRule="auto"/>
            </w:pPr>
          </w:p>
          <w:p>
            <w:pPr>
              <w:spacing w:after="0" w:line="240" w:lineRule="auto"/>
              <w:ind w:firstLine="540" w:firstLineChars="300"/>
            </w:pPr>
            <w:r>
              <w:rPr>
                <w:rFonts w:hint="eastAsia"/>
              </w:rPr>
              <w:t>dept（部门表）</w:t>
            </w:r>
          </w:p>
          <w:tbl>
            <w:tblPr>
              <w:tblStyle w:val="89"/>
              <w:tblW w:w="0" w:type="auto"/>
              <w:tblInd w:w="1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1575"/>
              <w:gridCol w:w="1087"/>
              <w:gridCol w:w="1620"/>
              <w:gridCol w:w="2228"/>
              <w:gridCol w:w="169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1561" w:type="dxa"/>
                  <w:tcBorders>
                    <w:left w:val="nil"/>
                  </w:tcBorders>
                </w:tcPr>
                <w:p>
                  <w:pPr>
                    <w:spacing w:after="0" w:line="240" w:lineRule="auto"/>
                    <w:jc w:val="center"/>
                  </w:pPr>
                  <w:r>
                    <w:rPr>
                      <w:rFonts w:hint="eastAsia"/>
                    </w:rPr>
                    <w:t>字段名</w:t>
                  </w:r>
                </w:p>
              </w:tc>
              <w:tc>
                <w:tcPr>
                  <w:tcW w:w="1575" w:type="dxa"/>
                </w:tcPr>
                <w:p>
                  <w:pPr>
                    <w:spacing w:after="0" w:line="240" w:lineRule="auto"/>
                    <w:jc w:val="center"/>
                  </w:pPr>
                  <w:r>
                    <w:rPr>
                      <w:rFonts w:hint="eastAsia"/>
                    </w:rPr>
                    <w:t>数据类型</w:t>
                  </w:r>
                </w:p>
              </w:tc>
              <w:tc>
                <w:tcPr>
                  <w:tcW w:w="1087" w:type="dxa"/>
                </w:tcPr>
                <w:p>
                  <w:pPr>
                    <w:spacing w:after="0" w:line="240" w:lineRule="auto"/>
                    <w:jc w:val="center"/>
                  </w:pPr>
                  <w:r>
                    <w:rPr>
                      <w:rFonts w:hint="eastAsia"/>
                    </w:rPr>
                    <w:t>非空性</w:t>
                  </w:r>
                </w:p>
              </w:tc>
              <w:tc>
                <w:tcPr>
                  <w:tcW w:w="1620" w:type="dxa"/>
                </w:tcPr>
                <w:p>
                  <w:pPr>
                    <w:spacing w:after="0" w:line="240" w:lineRule="auto"/>
                    <w:jc w:val="center"/>
                  </w:pPr>
                  <w:r>
                    <w:rPr>
                      <w:rFonts w:hint="eastAsia"/>
                    </w:rPr>
                    <w:t>主键或外键</w:t>
                  </w:r>
                </w:p>
              </w:tc>
              <w:tc>
                <w:tcPr>
                  <w:tcW w:w="2228" w:type="dxa"/>
                </w:tcPr>
                <w:p>
                  <w:pPr>
                    <w:spacing w:after="0" w:line="240" w:lineRule="auto"/>
                    <w:jc w:val="center"/>
                  </w:pPr>
                  <w:r>
                    <w:rPr>
                      <w:rFonts w:hint="eastAsia"/>
                    </w:rPr>
                    <w:t>默认值或值域</w:t>
                  </w:r>
                </w:p>
              </w:tc>
              <w:tc>
                <w:tcPr>
                  <w:tcW w:w="1695" w:type="dxa"/>
                  <w:tcBorders>
                    <w:right w:val="nil"/>
                  </w:tcBorders>
                </w:tcPr>
                <w:p>
                  <w:pPr>
                    <w:spacing w:after="0" w:line="240" w:lineRule="auto"/>
                    <w:jc w:val="center"/>
                  </w:pPr>
                  <w:r>
                    <w:rPr>
                      <w:rFonts w:hint="eastAsia"/>
                    </w:rPr>
                    <w:t>中文说明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dno</w:t>
                  </w:r>
                </w:p>
              </w:tc>
              <w:tc>
                <w:tcPr>
                  <w:tcW w:w="1575" w:type="dxa"/>
                </w:tcPr>
                <w:p>
                  <w:pPr>
                    <w:spacing w:after="0" w:line="240" w:lineRule="auto"/>
                  </w:pPr>
                  <w:r>
                    <w:t>i</w:t>
                  </w:r>
                  <w:r>
                    <w:rPr>
                      <w:rFonts w:hint="eastAsia"/>
                    </w:rPr>
                    <w:t>nt</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t>P</w:t>
                  </w:r>
                  <w:r>
                    <w:rPr>
                      <w:rFonts w:hint="eastAsia"/>
                    </w:rPr>
                    <w:t>rimary</w:t>
                  </w:r>
                  <w:r>
                    <w:t xml:space="preserve"> </w:t>
                  </w:r>
                  <w:r>
                    <w:rPr>
                      <w:rFonts w:hint="eastAsia"/>
                    </w:rPr>
                    <w:t>key</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部门编号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61" w:type="dxa"/>
                  <w:tcBorders>
                    <w:left w:val="nil"/>
                  </w:tcBorders>
                </w:tcPr>
                <w:p>
                  <w:pPr>
                    <w:spacing w:after="0" w:line="240" w:lineRule="auto"/>
                    <w:jc w:val="center"/>
                  </w:pPr>
                  <w:r>
                    <w:rPr>
                      <w:rFonts w:hint="eastAsia"/>
                    </w:rPr>
                    <w:t>dname</w:t>
                  </w:r>
                </w:p>
              </w:tc>
              <w:tc>
                <w:tcPr>
                  <w:tcW w:w="1575" w:type="dxa"/>
                </w:tcPr>
                <w:p>
                  <w:pPr>
                    <w:spacing w:after="0" w:line="240" w:lineRule="auto"/>
                  </w:pPr>
                  <w:r>
                    <w:t>v</w:t>
                  </w:r>
                  <w:r>
                    <w:rPr>
                      <w:rFonts w:hint="eastAsia"/>
                    </w:rPr>
                    <w:t>archar</w:t>
                  </w:r>
                </w:p>
              </w:tc>
              <w:tc>
                <w:tcPr>
                  <w:tcW w:w="1087" w:type="dxa"/>
                </w:tcPr>
                <w:p>
                  <w:pPr>
                    <w:spacing w:after="0" w:line="240" w:lineRule="auto"/>
                  </w:pPr>
                  <w:r>
                    <w:t>n</w:t>
                  </w:r>
                  <w:r>
                    <w:rPr>
                      <w:rFonts w:hint="eastAsia"/>
                    </w:rPr>
                    <w:t>ot</w:t>
                  </w:r>
                  <w:r>
                    <w:t xml:space="preserve"> </w:t>
                  </w:r>
                  <w:r>
                    <w:rPr>
                      <w:rFonts w:hint="eastAsia"/>
                    </w:rPr>
                    <w:t>null</w:t>
                  </w:r>
                </w:p>
              </w:tc>
              <w:tc>
                <w:tcPr>
                  <w:tcW w:w="1620" w:type="dxa"/>
                </w:tcPr>
                <w:p>
                  <w:pPr>
                    <w:spacing w:after="0" w:line="240" w:lineRule="auto"/>
                  </w:pPr>
                  <w:r>
                    <w:rPr>
                      <w:rFonts w:hint="eastAsia"/>
                    </w:rPr>
                    <w:t>无</w:t>
                  </w:r>
                </w:p>
              </w:tc>
              <w:tc>
                <w:tcPr>
                  <w:tcW w:w="2228" w:type="dxa"/>
                </w:tcPr>
                <w:p>
                  <w:pPr>
                    <w:spacing w:after="0" w:line="240" w:lineRule="auto"/>
                  </w:pPr>
                  <w:r>
                    <w:rPr>
                      <w:rFonts w:hint="eastAsia"/>
                    </w:rPr>
                    <w:t>无</w:t>
                  </w:r>
                </w:p>
              </w:tc>
              <w:tc>
                <w:tcPr>
                  <w:tcW w:w="1695" w:type="dxa"/>
                  <w:tcBorders>
                    <w:right w:val="nil"/>
                  </w:tcBorders>
                </w:tcPr>
                <w:p>
                  <w:pPr>
                    <w:spacing w:after="0" w:line="240" w:lineRule="auto"/>
                  </w:pPr>
                  <w:r>
                    <w:rPr>
                      <w:rFonts w:hint="eastAsia"/>
                    </w:rPr>
                    <w:t>部门昵称</w:t>
                  </w:r>
                </w:p>
              </w:tc>
            </w:tr>
          </w:tbl>
          <w:p>
            <w:pPr>
              <w:spacing w:after="0" w:line="240" w:lineRule="auto"/>
              <w:ind w:firstLine="540" w:firstLineChars="300"/>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
        </w:tc>
      </w:tr>
    </w:tbl>
    <w:p>
      <w:pPr>
        <w:tabs>
          <w:tab w:val="left" w:pos="8205"/>
        </w:tabs>
        <w:rPr>
          <w:rFonts w:cs="Calibri"/>
        </w:rPr>
      </w:pPr>
    </w:p>
    <w:p>
      <w:pPr>
        <w:pStyle w:val="3"/>
        <w:ind w:firstLine="3420" w:firstLineChars="855"/>
      </w:pPr>
      <w:bookmarkStart w:id="34" w:name="_Toc358"/>
      <w:r>
        <w:rPr>
          <w:rFonts w:hint="eastAsia"/>
        </w:rPr>
        <w:t>项目四 项目数据库/表的建立</w:t>
      </w:r>
      <w:bookmarkEnd w:id="34"/>
      <w:r>
        <w:rPr>
          <w:rFonts w:hint="eastAsia"/>
        </w:rPr>
        <w:t>(40)</w:t>
      </w:r>
    </w:p>
    <w:p>
      <w:pPr>
        <w:pStyle w:val="4"/>
        <w:ind w:firstLine="3360"/>
      </w:pPr>
      <w:bookmarkStart w:id="35" w:name="_Toc31817"/>
      <w:r>
        <w:rPr>
          <w:rFonts w:hint="eastAsia"/>
        </w:rPr>
        <w:t>任务4.1数据库/表的建立及源码</w:t>
      </w:r>
      <w:bookmarkEnd w:id="35"/>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98"/>
        <w:gridCol w:w="1334"/>
        <w:gridCol w:w="963"/>
        <w:gridCol w:w="1761"/>
        <w:gridCol w:w="829"/>
        <w:gridCol w:w="1721"/>
        <w:gridCol w:w="844"/>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98"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334" w:type="dxa"/>
            <w:tcBorders>
              <w:top w:val="single" w:color="auto" w:sz="18" w:space="0"/>
              <w:bottom w:val="single" w:color="auto" w:sz="6" w:space="0"/>
            </w:tcBorders>
          </w:tcPr>
          <w:p>
            <w:pPr>
              <w:spacing w:after="0"/>
              <w:ind w:firstLine="420"/>
              <w:rPr>
                <w:rFonts w:hint="eastAsia" w:eastAsia="Microsoft YaHei UI"/>
                <w:lang w:eastAsia="zh-CN"/>
              </w:rPr>
            </w:pPr>
          </w:p>
        </w:tc>
        <w:tc>
          <w:tcPr>
            <w:tcW w:w="963" w:type="dxa"/>
            <w:tcBorders>
              <w:top w:val="single" w:color="auto" w:sz="18" w:space="0"/>
              <w:bottom w:val="single" w:color="auto" w:sz="6" w:space="0"/>
            </w:tcBorders>
          </w:tcPr>
          <w:p>
            <w:pPr>
              <w:spacing w:after="0"/>
              <w:jc w:val="center"/>
            </w:pPr>
            <w:r>
              <w:rPr>
                <w:rFonts w:hint="eastAsia"/>
              </w:rPr>
              <w:t>学号</w:t>
            </w:r>
          </w:p>
        </w:tc>
        <w:tc>
          <w:tcPr>
            <w:tcW w:w="1761" w:type="dxa"/>
            <w:tcBorders>
              <w:top w:val="single" w:color="auto" w:sz="18" w:space="0"/>
              <w:bottom w:val="single" w:color="auto" w:sz="6" w:space="0"/>
            </w:tcBorders>
          </w:tcPr>
          <w:p>
            <w:pPr>
              <w:spacing w:after="0"/>
              <w:ind w:firstLine="420"/>
              <w:rPr>
                <w:rFonts w:hint="eastAsia" w:eastAsia="Microsoft YaHei UI"/>
                <w:lang w:eastAsia="zh-CN"/>
              </w:rPr>
            </w:pPr>
          </w:p>
        </w:tc>
        <w:tc>
          <w:tcPr>
            <w:tcW w:w="829" w:type="dxa"/>
            <w:tcBorders>
              <w:top w:val="single" w:color="auto" w:sz="18" w:space="0"/>
              <w:bottom w:val="single" w:color="auto" w:sz="6" w:space="0"/>
            </w:tcBorders>
          </w:tcPr>
          <w:p>
            <w:pPr>
              <w:spacing w:after="0"/>
              <w:jc w:val="center"/>
            </w:pPr>
            <w:r>
              <w:rPr>
                <w:rFonts w:hint="eastAsia"/>
              </w:rPr>
              <w:t>组别</w:t>
            </w:r>
          </w:p>
        </w:tc>
        <w:tc>
          <w:tcPr>
            <w:tcW w:w="1721" w:type="dxa"/>
            <w:tcBorders>
              <w:top w:val="single" w:color="auto" w:sz="18" w:space="0"/>
              <w:bottom w:val="single" w:color="auto" w:sz="6" w:space="0"/>
            </w:tcBorders>
          </w:tcPr>
          <w:p>
            <w:pPr>
              <w:spacing w:after="0"/>
              <w:ind w:firstLine="420"/>
              <w:jc w:val="center"/>
            </w:pPr>
          </w:p>
        </w:tc>
        <w:tc>
          <w:tcPr>
            <w:tcW w:w="844"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98"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334" w:type="dxa"/>
            <w:tcBorders>
              <w:top w:val="single" w:color="auto" w:sz="6" w:space="0"/>
              <w:bottom w:val="single" w:color="auto" w:sz="6" w:space="0"/>
            </w:tcBorders>
          </w:tcPr>
          <w:p>
            <w:pPr>
              <w:spacing w:after="0"/>
              <w:jc w:val="center"/>
            </w:pPr>
            <w:r>
              <w:rPr>
                <w:rFonts w:hint="eastAsia" w:cs="Calibri"/>
              </w:rPr>
              <w:t>任务4.1</w:t>
            </w:r>
          </w:p>
        </w:tc>
        <w:tc>
          <w:tcPr>
            <w:tcW w:w="963" w:type="dxa"/>
            <w:tcBorders>
              <w:top w:val="single" w:color="auto" w:sz="6" w:space="0"/>
              <w:bottom w:val="single" w:color="auto" w:sz="6" w:space="0"/>
            </w:tcBorders>
          </w:tcPr>
          <w:p>
            <w:pPr>
              <w:spacing w:after="0"/>
              <w:jc w:val="center"/>
            </w:pPr>
            <w:r>
              <w:rPr>
                <w:rFonts w:hint="eastAsia"/>
              </w:rPr>
              <w:t>任务名称</w:t>
            </w:r>
          </w:p>
        </w:tc>
        <w:tc>
          <w:tcPr>
            <w:tcW w:w="2590" w:type="dxa"/>
            <w:gridSpan w:val="2"/>
            <w:tcBorders>
              <w:top w:val="single" w:color="auto" w:sz="6" w:space="0"/>
              <w:bottom w:val="single" w:color="auto" w:sz="6" w:space="0"/>
            </w:tcBorders>
          </w:tcPr>
          <w:p>
            <w:pPr>
              <w:spacing w:after="0"/>
            </w:pPr>
            <w:r>
              <w:rPr>
                <w:rFonts w:hint="eastAsia"/>
              </w:rPr>
              <w:t>数据库/表的建立及源码</w:t>
            </w:r>
          </w:p>
        </w:tc>
        <w:tc>
          <w:tcPr>
            <w:tcW w:w="1721" w:type="dxa"/>
            <w:tcBorders>
              <w:top w:val="single" w:color="auto" w:sz="6" w:space="0"/>
              <w:bottom w:val="single" w:color="auto" w:sz="6" w:space="0"/>
            </w:tcBorders>
          </w:tcPr>
          <w:p>
            <w:pPr>
              <w:spacing w:after="0"/>
            </w:pPr>
            <w:r>
              <w:rPr>
                <w:rFonts w:hint="eastAsia"/>
              </w:rPr>
              <w:t>其他责任人及占比</w:t>
            </w:r>
          </w:p>
        </w:tc>
        <w:tc>
          <w:tcPr>
            <w:tcW w:w="2409"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2866" w:hRule="atLeast"/>
        </w:trPr>
        <w:tc>
          <w:tcPr>
            <w:tcW w:w="10207" w:type="dxa"/>
            <w:tcBorders>
              <w:tl2br w:val="nil"/>
              <w:tr2bl w:val="nil"/>
            </w:tcBorders>
          </w:tcPr>
          <w:p>
            <w:pPr>
              <w:spacing w:after="0"/>
              <w:ind w:firstLine="180" w:firstLineChars="100"/>
            </w:pPr>
            <w:r>
              <w:rPr>
                <w:rFonts w:hint="eastAsia"/>
              </w:rPr>
              <w:t>知识准备：</w:t>
            </w:r>
          </w:p>
          <w:p>
            <w:pPr>
              <w:numPr>
                <w:ilvl w:val="0"/>
                <w:numId w:val="68"/>
              </w:numPr>
              <w:spacing w:after="0"/>
              <w:ind w:left="540" w:leftChars="300"/>
            </w:pPr>
            <w:r>
              <w:rPr>
                <w:rFonts w:hint="eastAsia"/>
              </w:rPr>
              <w:t>掌握数据库表的相关概念；</w:t>
            </w:r>
          </w:p>
          <w:p>
            <w:pPr>
              <w:numPr>
                <w:ilvl w:val="0"/>
                <w:numId w:val="68"/>
              </w:numPr>
              <w:spacing w:after="0"/>
              <w:ind w:left="540" w:leftChars="300"/>
            </w:pPr>
            <w:r>
              <w:rPr>
                <w:rFonts w:hint="eastAsia"/>
              </w:rPr>
              <w:t>熟悉数据库表的创建方法；</w:t>
            </w:r>
          </w:p>
          <w:p>
            <w:pPr>
              <w:spacing w:after="0"/>
              <w:ind w:firstLine="180" w:firstLineChars="100"/>
            </w:pPr>
            <w:r>
              <w:rPr>
                <w:rFonts w:hint="eastAsia"/>
              </w:rPr>
              <w:t>任务实施：</w:t>
            </w:r>
          </w:p>
          <w:p>
            <w:pPr>
              <w:spacing w:after="0"/>
              <w:ind w:left="540" w:leftChars="300"/>
            </w:pPr>
            <w:r>
              <w:rPr>
                <w:rFonts w:hint="eastAsia"/>
              </w:rPr>
              <w:t>1.使用命令行方式为项目创建数据库；</w:t>
            </w:r>
          </w:p>
          <w:p>
            <w:pPr>
              <w:spacing w:after="0"/>
              <w:ind w:left="540" w:leftChars="300"/>
            </w:pPr>
            <w:r>
              <w:rPr>
                <w:rFonts w:hint="eastAsia"/>
              </w:rPr>
              <w:t>2.按照项目关系模型及数据字典创建数据表。</w:t>
            </w:r>
          </w:p>
          <w:p>
            <w:pPr>
              <w:spacing w:after="0"/>
              <w:ind w:left="540" w:leftChars="300"/>
            </w:pPr>
            <w:r>
              <w:rPr>
                <w:rFonts w:hint="eastAsia"/>
              </w:rPr>
              <w:t>3.本任务满分15分，其中完成分10分，质量分5分。</w:t>
            </w:r>
          </w:p>
          <w:p>
            <w:pPr>
              <w:spacing w:after="0"/>
              <w:ind w:left="540" w:leftChars="300"/>
              <w:jc w:val="center"/>
              <w:rPr>
                <w:sz w:val="28"/>
                <w:szCs w:val="28"/>
              </w:rPr>
            </w:pPr>
          </w:p>
          <w:p>
            <w:pPr>
              <w:spacing w:after="0"/>
              <w:ind w:left="540" w:leftChars="300"/>
              <w:jc w:val="center"/>
              <w:rPr>
                <w:sz w:val="28"/>
                <w:szCs w:val="28"/>
              </w:rPr>
            </w:pPr>
            <w:r>
              <w:rPr>
                <w:rFonts w:hint="eastAsia"/>
                <w:sz w:val="28"/>
                <w:szCs w:val="28"/>
              </w:rPr>
              <w:t>数据库/表的建立及源码</w:t>
            </w:r>
          </w:p>
          <w:p>
            <w:pPr>
              <w:spacing w:after="0"/>
              <w:ind w:left="540" w:leftChars="300"/>
            </w:pPr>
          </w:p>
          <w:p>
            <w:pPr>
              <w:numPr>
                <w:ilvl w:val="0"/>
                <w:numId w:val="69"/>
              </w:numPr>
              <w:spacing w:after="0"/>
              <w:ind w:left="540" w:leftChars="300"/>
              <w:rPr>
                <w:sz w:val="21"/>
                <w:szCs w:val="21"/>
              </w:rPr>
            </w:pPr>
            <w:r>
              <w:rPr>
                <w:sz w:val="21"/>
                <w:szCs w:val="21"/>
              </w:rPr>
              <w:t>为项目创建数据库</w:t>
            </w:r>
            <w:r>
              <w:rPr>
                <w:rFonts w:hint="eastAsia"/>
                <w:sz w:val="21"/>
                <w:szCs w:val="21"/>
              </w:rPr>
              <w:t>及源码，并给出源码执行后的正确结果。</w:t>
            </w:r>
          </w:p>
          <w:p>
            <w:pPr>
              <w:spacing w:after="0"/>
              <w:ind w:left="540" w:leftChars="300"/>
              <w:rPr>
                <w:sz w:val="21"/>
                <w:szCs w:val="21"/>
              </w:rPr>
            </w:pPr>
            <w:r>
              <w:rPr>
                <w:rFonts w:hint="eastAsia"/>
                <w:sz w:val="21"/>
                <w:szCs w:val="21"/>
              </w:rPr>
              <w:t>注：须包含</w:t>
            </w:r>
            <w:r>
              <w:rPr>
                <w:sz w:val="21"/>
                <w:szCs w:val="21"/>
              </w:rPr>
              <w:t>项目数据库的MySQL字符集（CHARACTER）和校对规则（COLLATION）</w:t>
            </w:r>
          </w:p>
          <w:p>
            <w:pPr>
              <w:spacing w:after="0"/>
              <w:ind w:left="540" w:leftChars="300"/>
              <w:rPr>
                <w:sz w:val="21"/>
                <w:szCs w:val="21"/>
              </w:rPr>
            </w:pPr>
            <w:r>
              <w:rPr>
                <w:sz w:val="21"/>
                <w:szCs w:val="21"/>
              </w:rPr>
              <w:t>CREATE DATABASE Club_sys CHARACTER SET utf8mb4 COLLATE utf8mb4_general_ci;</w:t>
            </w:r>
          </w:p>
          <w:p>
            <w:pPr>
              <w:spacing w:after="0"/>
              <w:ind w:left="540" w:leftChars="300"/>
              <w:rPr>
                <w:sz w:val="21"/>
                <w:szCs w:val="21"/>
              </w:rPr>
            </w:pPr>
            <w:r>
              <w:rPr>
                <w:sz w:val="21"/>
                <w:szCs w:val="21"/>
              </w:rPr>
              <w:drawing>
                <wp:inline distT="0" distB="0" distL="0" distR="0">
                  <wp:extent cx="5743575" cy="4679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5832025" cy="475724"/>
                          </a:xfrm>
                          <a:prstGeom prst="rect">
                            <a:avLst/>
                          </a:prstGeom>
                        </pic:spPr>
                      </pic:pic>
                    </a:graphicData>
                  </a:graphic>
                </wp:inline>
              </w:drawing>
            </w:r>
          </w:p>
          <w:p>
            <w:pPr>
              <w:spacing w:after="0"/>
              <w:ind w:left="540" w:leftChars="300"/>
              <w:rPr>
                <w:sz w:val="21"/>
                <w:szCs w:val="21"/>
              </w:rPr>
            </w:pPr>
          </w:p>
          <w:p>
            <w:pPr>
              <w:spacing w:after="0"/>
              <w:ind w:left="540" w:leftChars="300"/>
              <w:rPr>
                <w:sz w:val="21"/>
                <w:szCs w:val="21"/>
              </w:rPr>
            </w:pPr>
            <w:r>
              <w:rPr>
                <w:sz w:val="21"/>
                <w:szCs w:val="21"/>
              </w:rPr>
              <w:t>2.按照项目关系模型及数据字典创建数据表</w:t>
            </w:r>
            <w:r>
              <w:rPr>
                <w:rFonts w:hint="eastAsia"/>
                <w:sz w:val="21"/>
                <w:szCs w:val="21"/>
              </w:rPr>
              <w:t>及源码，并给出源码执行后的正确结果。</w:t>
            </w:r>
          </w:p>
          <w:p>
            <w:pPr>
              <w:spacing w:after="0"/>
              <w:ind w:left="540" w:leftChars="300"/>
              <w:rPr>
                <w:sz w:val="21"/>
                <w:szCs w:val="21"/>
              </w:rPr>
            </w:pPr>
            <w:r>
              <w:rPr>
                <w:rFonts w:hint="eastAsia"/>
                <w:sz w:val="21"/>
                <w:szCs w:val="21"/>
              </w:rPr>
              <w:t>注：建表时须包含</w:t>
            </w:r>
            <w:r>
              <w:rPr>
                <w:sz w:val="21"/>
                <w:szCs w:val="21"/>
              </w:rPr>
              <w:t>数据表的存储方式</w:t>
            </w:r>
            <w:r>
              <w:rPr>
                <w:rFonts w:hint="eastAsia"/>
                <w:sz w:val="21"/>
                <w:szCs w:val="21"/>
              </w:rPr>
              <w:t>，数据项的中文备注</w:t>
            </w:r>
          </w:p>
          <w:p>
            <w:pPr>
              <w:spacing w:after="0"/>
              <w:ind w:left="540" w:leftChars="300"/>
              <w:rPr>
                <w:sz w:val="21"/>
                <w:szCs w:val="21"/>
              </w:rPr>
            </w:pPr>
            <w:r>
              <w:rPr>
                <w:sz w:val="21"/>
                <w:szCs w:val="21"/>
              </w:rPr>
              <w:t>USE Club_sys;</w:t>
            </w:r>
          </w:p>
          <w:p>
            <w:pPr>
              <w:spacing w:after="0"/>
              <w:ind w:left="540" w:leftChars="300"/>
              <w:rPr>
                <w:sz w:val="21"/>
                <w:szCs w:val="21"/>
              </w:rPr>
            </w:pPr>
          </w:p>
          <w:p>
            <w:pPr>
              <w:spacing w:after="0"/>
              <w:ind w:left="540" w:leftChars="300"/>
              <w:rPr>
                <w:sz w:val="21"/>
                <w:szCs w:val="21"/>
              </w:rPr>
            </w:pPr>
            <w:r>
              <w:rPr>
                <w:sz w:val="21"/>
                <w:szCs w:val="21"/>
              </w:rPr>
              <w:t>CREATE TABLE club(</w:t>
            </w:r>
          </w:p>
          <w:p>
            <w:pPr>
              <w:spacing w:after="0"/>
              <w:ind w:left="540" w:leftChars="300"/>
              <w:rPr>
                <w:sz w:val="21"/>
                <w:szCs w:val="21"/>
              </w:rPr>
            </w:pPr>
            <w:r>
              <w:rPr>
                <w:sz w:val="21"/>
                <w:szCs w:val="21"/>
              </w:rPr>
              <w:t>cno INT NOT NULL PRIMARY KEY,</w:t>
            </w:r>
          </w:p>
          <w:p>
            <w:pPr>
              <w:spacing w:after="0"/>
              <w:ind w:left="540" w:leftChars="300"/>
              <w:rPr>
                <w:sz w:val="21"/>
                <w:szCs w:val="21"/>
              </w:rPr>
            </w:pPr>
            <w:r>
              <w:rPr>
                <w:sz w:val="21"/>
                <w:szCs w:val="21"/>
              </w:rPr>
              <w:t>cname VARCHAR(50) NOT NULL,</w:t>
            </w:r>
          </w:p>
          <w:p>
            <w:pPr>
              <w:spacing w:after="0"/>
              <w:ind w:left="540" w:leftChars="300"/>
              <w:rPr>
                <w:sz w:val="21"/>
                <w:szCs w:val="21"/>
              </w:rPr>
            </w:pPr>
            <w:r>
              <w:rPr>
                <w:sz w:val="21"/>
                <w:szCs w:val="21"/>
              </w:rPr>
              <w:t>settime DATE NOT NULL,</w:t>
            </w:r>
          </w:p>
          <w:p>
            <w:pPr>
              <w:spacing w:after="0"/>
              <w:ind w:left="540" w:leftChars="300"/>
              <w:rPr>
                <w:sz w:val="21"/>
                <w:szCs w:val="21"/>
              </w:rPr>
            </w:pPr>
            <w:r>
              <w:rPr>
                <w:sz w:val="21"/>
                <w:szCs w:val="21"/>
              </w:rPr>
              <w:t>pcount INT NOT NULL</w:t>
            </w:r>
          </w:p>
          <w:p>
            <w:pPr>
              <w:spacing w:after="0"/>
              <w:ind w:left="540" w:leftChars="300"/>
              <w:rPr>
                <w:sz w:val="21"/>
                <w:szCs w:val="21"/>
              </w:rPr>
            </w:pPr>
            <w:r>
              <w:rPr>
                <w:sz w:val="21"/>
                <w:szCs w:val="21"/>
              </w:rPr>
              <w:t>) ENGINE=InnoDB DEFAULT CHARSET=utf8mb4 COMMENT='社团表';</w:t>
            </w:r>
          </w:p>
          <w:p>
            <w:pPr>
              <w:spacing w:after="0"/>
              <w:ind w:left="540" w:leftChars="300"/>
              <w:rPr>
                <w:sz w:val="21"/>
                <w:szCs w:val="21"/>
              </w:rPr>
            </w:pPr>
          </w:p>
          <w:p>
            <w:pPr>
              <w:spacing w:after="0"/>
              <w:ind w:left="540" w:leftChars="300"/>
              <w:rPr>
                <w:sz w:val="21"/>
                <w:szCs w:val="21"/>
              </w:rPr>
            </w:pPr>
            <w:r>
              <w:rPr>
                <w:sz w:val="21"/>
                <w:szCs w:val="21"/>
              </w:rPr>
              <w:t>CREATE TABLE Stuclub(</w:t>
            </w:r>
          </w:p>
          <w:p>
            <w:pPr>
              <w:spacing w:after="0"/>
              <w:ind w:left="540" w:leftChars="300"/>
              <w:rPr>
                <w:sz w:val="21"/>
                <w:szCs w:val="21"/>
              </w:rPr>
            </w:pPr>
            <w:r>
              <w:rPr>
                <w:sz w:val="21"/>
                <w:szCs w:val="21"/>
              </w:rPr>
              <w:t>sno INT NOT NULL,</w:t>
            </w:r>
          </w:p>
          <w:p>
            <w:pPr>
              <w:spacing w:after="0"/>
              <w:ind w:left="540" w:leftChars="300"/>
              <w:rPr>
                <w:sz w:val="21"/>
                <w:szCs w:val="21"/>
              </w:rPr>
            </w:pPr>
            <w:r>
              <w:rPr>
                <w:sz w:val="21"/>
                <w:szCs w:val="21"/>
              </w:rPr>
              <w:t>cno INT NOT NULL,</w:t>
            </w:r>
          </w:p>
          <w:p>
            <w:pPr>
              <w:spacing w:after="0"/>
              <w:ind w:left="540" w:leftChars="300"/>
              <w:rPr>
                <w:sz w:val="21"/>
                <w:szCs w:val="21"/>
              </w:rPr>
            </w:pPr>
            <w:r>
              <w:rPr>
                <w:sz w:val="21"/>
                <w:szCs w:val="21"/>
              </w:rPr>
              <w:t>job VARCHAR(50) NOT NULL,</w:t>
            </w:r>
          </w:p>
          <w:p>
            <w:pPr>
              <w:spacing w:after="0"/>
              <w:ind w:left="540" w:leftChars="300"/>
              <w:rPr>
                <w:sz w:val="21"/>
                <w:szCs w:val="21"/>
              </w:rPr>
            </w:pPr>
            <w:r>
              <w:rPr>
                <w:sz w:val="21"/>
                <w:szCs w:val="21"/>
              </w:rPr>
              <w:t>leader BOOLEAN NOT NULL,</w:t>
            </w:r>
          </w:p>
          <w:p>
            <w:pPr>
              <w:spacing w:after="0"/>
              <w:ind w:left="540" w:leftChars="300"/>
              <w:rPr>
                <w:sz w:val="21"/>
                <w:szCs w:val="21"/>
              </w:rPr>
            </w:pPr>
            <w:r>
              <w:rPr>
                <w:sz w:val="21"/>
                <w:szCs w:val="21"/>
              </w:rPr>
              <w:t>Join_time DATE NOT NULL,</w:t>
            </w:r>
          </w:p>
          <w:p>
            <w:pPr>
              <w:spacing w:after="0"/>
              <w:ind w:left="540" w:leftChars="300"/>
              <w:rPr>
                <w:sz w:val="21"/>
                <w:szCs w:val="21"/>
              </w:rPr>
            </w:pPr>
            <w:r>
              <w:rPr>
                <w:sz w:val="21"/>
                <w:szCs w:val="21"/>
              </w:rPr>
              <w:t>sname VARCHAR(50) NOT NULL,</w:t>
            </w:r>
          </w:p>
          <w:p>
            <w:pPr>
              <w:spacing w:after="0"/>
              <w:ind w:left="540" w:leftChars="300"/>
              <w:rPr>
                <w:sz w:val="21"/>
                <w:szCs w:val="21"/>
              </w:rPr>
            </w:pPr>
            <w:r>
              <w:rPr>
                <w:sz w:val="21"/>
                <w:szCs w:val="21"/>
              </w:rPr>
              <w:t>cname VARCHAR(50) NOT NULL,</w:t>
            </w:r>
          </w:p>
          <w:p>
            <w:pPr>
              <w:spacing w:after="0"/>
              <w:ind w:left="540" w:leftChars="300"/>
              <w:rPr>
                <w:sz w:val="21"/>
                <w:szCs w:val="21"/>
              </w:rPr>
            </w:pPr>
            <w:r>
              <w:rPr>
                <w:sz w:val="21"/>
                <w:szCs w:val="21"/>
              </w:rPr>
              <w:t>primary key(sno,cno)</w:t>
            </w:r>
          </w:p>
          <w:p>
            <w:pPr>
              <w:spacing w:after="0"/>
              <w:ind w:left="540" w:leftChars="300"/>
              <w:rPr>
                <w:sz w:val="21"/>
                <w:szCs w:val="21"/>
              </w:rPr>
            </w:pPr>
            <w:r>
              <w:rPr>
                <w:sz w:val="21"/>
                <w:szCs w:val="21"/>
              </w:rPr>
              <w:t>) ENGINE=InnoDB DEFAULT CHARSET=utf8mb4 COMMENT='社团成员';</w:t>
            </w:r>
          </w:p>
          <w:p>
            <w:pPr>
              <w:spacing w:after="0"/>
              <w:ind w:left="540" w:leftChars="300"/>
              <w:rPr>
                <w:sz w:val="21"/>
                <w:szCs w:val="21"/>
              </w:rPr>
            </w:pPr>
          </w:p>
          <w:p>
            <w:pPr>
              <w:spacing w:after="0"/>
              <w:ind w:left="540" w:leftChars="300"/>
              <w:rPr>
                <w:sz w:val="21"/>
                <w:szCs w:val="21"/>
              </w:rPr>
            </w:pPr>
            <w:r>
              <w:rPr>
                <w:sz w:val="21"/>
                <w:szCs w:val="21"/>
              </w:rPr>
              <w:t>CREATE TABLE Teaclub(</w:t>
            </w:r>
          </w:p>
          <w:p>
            <w:pPr>
              <w:spacing w:after="0"/>
              <w:ind w:left="540" w:leftChars="300"/>
              <w:rPr>
                <w:sz w:val="21"/>
                <w:szCs w:val="21"/>
              </w:rPr>
            </w:pPr>
            <w:r>
              <w:rPr>
                <w:sz w:val="21"/>
                <w:szCs w:val="21"/>
              </w:rPr>
              <w:t>tno INT NOT NULL,</w:t>
            </w:r>
          </w:p>
          <w:p>
            <w:pPr>
              <w:spacing w:after="0"/>
              <w:ind w:left="540" w:leftChars="300"/>
              <w:rPr>
                <w:sz w:val="21"/>
                <w:szCs w:val="21"/>
              </w:rPr>
            </w:pPr>
            <w:r>
              <w:rPr>
                <w:sz w:val="21"/>
                <w:szCs w:val="21"/>
              </w:rPr>
              <w:t>cno INT NOT NULL,</w:t>
            </w:r>
          </w:p>
          <w:p>
            <w:pPr>
              <w:spacing w:after="0"/>
              <w:ind w:left="540" w:leftChars="300"/>
              <w:rPr>
                <w:sz w:val="21"/>
                <w:szCs w:val="21"/>
              </w:rPr>
            </w:pPr>
            <w:r>
              <w:rPr>
                <w:sz w:val="21"/>
                <w:szCs w:val="21"/>
              </w:rPr>
              <w:t>Join_time DATE NOT NULL,</w:t>
            </w:r>
          </w:p>
          <w:p>
            <w:pPr>
              <w:spacing w:after="0"/>
              <w:ind w:left="540" w:leftChars="300"/>
              <w:rPr>
                <w:sz w:val="21"/>
                <w:szCs w:val="21"/>
              </w:rPr>
            </w:pPr>
            <w:r>
              <w:rPr>
                <w:sz w:val="21"/>
                <w:szCs w:val="21"/>
              </w:rPr>
              <w:t>tname VARCHAR(50) NOT NULL,</w:t>
            </w:r>
          </w:p>
          <w:p>
            <w:pPr>
              <w:spacing w:after="0"/>
              <w:ind w:left="540" w:leftChars="300"/>
              <w:rPr>
                <w:sz w:val="21"/>
                <w:szCs w:val="21"/>
              </w:rPr>
            </w:pPr>
            <w:r>
              <w:rPr>
                <w:sz w:val="21"/>
                <w:szCs w:val="21"/>
              </w:rPr>
              <w:t>cname VARCHAR(50) NOT NULL,</w:t>
            </w:r>
          </w:p>
          <w:p>
            <w:pPr>
              <w:spacing w:after="0"/>
              <w:ind w:left="540" w:leftChars="300"/>
              <w:rPr>
                <w:sz w:val="21"/>
                <w:szCs w:val="21"/>
              </w:rPr>
            </w:pPr>
            <w:r>
              <w:rPr>
                <w:sz w:val="21"/>
                <w:szCs w:val="21"/>
              </w:rPr>
              <w:t>primary key(tno,cno)</w:t>
            </w:r>
          </w:p>
          <w:p>
            <w:pPr>
              <w:spacing w:after="0"/>
              <w:ind w:left="540" w:leftChars="300"/>
              <w:rPr>
                <w:sz w:val="21"/>
                <w:szCs w:val="21"/>
              </w:rPr>
            </w:pPr>
            <w:r>
              <w:rPr>
                <w:sz w:val="21"/>
                <w:szCs w:val="21"/>
              </w:rPr>
              <w:t>) ENGINE=InnoDB DEFAULT CHARSET=utf8mb4 COMMENT='教师指导社团';</w:t>
            </w:r>
          </w:p>
          <w:p>
            <w:pPr>
              <w:spacing w:after="0"/>
              <w:ind w:left="540" w:leftChars="300"/>
              <w:rPr>
                <w:sz w:val="21"/>
                <w:szCs w:val="21"/>
              </w:rPr>
            </w:pPr>
          </w:p>
          <w:p>
            <w:pPr>
              <w:spacing w:after="0"/>
              <w:ind w:left="540" w:leftChars="300"/>
              <w:rPr>
                <w:sz w:val="21"/>
                <w:szCs w:val="21"/>
              </w:rPr>
            </w:pPr>
            <w:r>
              <w:rPr>
                <w:sz w:val="21"/>
                <w:szCs w:val="21"/>
              </w:rPr>
              <w:t>CREATE TABLE teacher(</w:t>
            </w:r>
          </w:p>
          <w:p>
            <w:pPr>
              <w:spacing w:after="0"/>
              <w:ind w:left="540" w:leftChars="300"/>
              <w:rPr>
                <w:sz w:val="21"/>
                <w:szCs w:val="21"/>
              </w:rPr>
            </w:pPr>
            <w:r>
              <w:rPr>
                <w:sz w:val="21"/>
                <w:szCs w:val="21"/>
              </w:rPr>
              <w:t>tno INT NOT NULL PRIMARY KEY,</w:t>
            </w:r>
          </w:p>
          <w:p>
            <w:pPr>
              <w:spacing w:after="0"/>
              <w:ind w:left="540" w:leftChars="300"/>
              <w:rPr>
                <w:sz w:val="21"/>
                <w:szCs w:val="21"/>
              </w:rPr>
            </w:pPr>
            <w:r>
              <w:rPr>
                <w:sz w:val="21"/>
                <w:szCs w:val="21"/>
              </w:rPr>
              <w:t>tname VARCHAR(50) NOT NULL,</w:t>
            </w:r>
          </w:p>
          <w:p>
            <w:pPr>
              <w:spacing w:after="0"/>
              <w:ind w:left="540" w:leftChars="300"/>
              <w:rPr>
                <w:sz w:val="21"/>
                <w:szCs w:val="21"/>
              </w:rPr>
            </w:pPr>
            <w:r>
              <w:rPr>
                <w:sz w:val="21"/>
                <w:szCs w:val="21"/>
              </w:rPr>
              <w:t>t</w:t>
            </w:r>
            <w:r>
              <w:rPr>
                <w:rFonts w:hint="eastAsia"/>
                <w:sz w:val="21"/>
                <w:szCs w:val="21"/>
              </w:rPr>
              <w:t>tel</w:t>
            </w:r>
            <w:r>
              <w:rPr>
                <w:sz w:val="21"/>
                <w:szCs w:val="21"/>
              </w:rPr>
              <w:t xml:space="preserve"> INT NOT NULL,</w:t>
            </w:r>
          </w:p>
          <w:p>
            <w:pPr>
              <w:spacing w:after="0"/>
              <w:ind w:left="540" w:leftChars="300"/>
              <w:rPr>
                <w:sz w:val="21"/>
                <w:szCs w:val="21"/>
              </w:rPr>
            </w:pPr>
            <w:r>
              <w:rPr>
                <w:sz w:val="21"/>
                <w:szCs w:val="21"/>
              </w:rPr>
              <w:t>dno INT NOT NULL</w:t>
            </w:r>
          </w:p>
          <w:p>
            <w:pPr>
              <w:spacing w:after="0"/>
              <w:ind w:left="540" w:leftChars="300"/>
              <w:rPr>
                <w:sz w:val="21"/>
                <w:szCs w:val="21"/>
              </w:rPr>
            </w:pPr>
            <w:r>
              <w:rPr>
                <w:sz w:val="21"/>
                <w:szCs w:val="21"/>
              </w:rPr>
              <w:t>) ENGINE=InnoDB DEFAULT CHARSET=utf8mb4 COMMENT='教师表';</w:t>
            </w:r>
          </w:p>
          <w:p>
            <w:pPr>
              <w:spacing w:after="0"/>
              <w:ind w:left="540" w:leftChars="300"/>
              <w:rPr>
                <w:sz w:val="21"/>
                <w:szCs w:val="21"/>
              </w:rPr>
            </w:pPr>
          </w:p>
          <w:p>
            <w:pPr>
              <w:spacing w:after="0"/>
              <w:ind w:left="540" w:leftChars="300"/>
              <w:rPr>
                <w:sz w:val="21"/>
                <w:szCs w:val="21"/>
              </w:rPr>
            </w:pPr>
            <w:r>
              <w:rPr>
                <w:sz w:val="21"/>
                <w:szCs w:val="21"/>
              </w:rPr>
              <w:t>CREATE TABLE student(</w:t>
            </w:r>
          </w:p>
          <w:p>
            <w:pPr>
              <w:spacing w:after="0"/>
              <w:ind w:left="540" w:leftChars="300"/>
              <w:rPr>
                <w:sz w:val="21"/>
                <w:szCs w:val="21"/>
              </w:rPr>
            </w:pPr>
            <w:r>
              <w:rPr>
                <w:sz w:val="21"/>
                <w:szCs w:val="21"/>
              </w:rPr>
              <w:t>sno INT NOT NULL PRIMARY KEY,</w:t>
            </w:r>
          </w:p>
          <w:p>
            <w:pPr>
              <w:spacing w:after="0"/>
              <w:ind w:left="540" w:leftChars="300"/>
              <w:rPr>
                <w:sz w:val="21"/>
                <w:szCs w:val="21"/>
              </w:rPr>
            </w:pPr>
            <w:r>
              <w:rPr>
                <w:sz w:val="21"/>
                <w:szCs w:val="21"/>
              </w:rPr>
              <w:t>sname VARCHAR(50) NOT NULL,</w:t>
            </w:r>
          </w:p>
          <w:p>
            <w:pPr>
              <w:spacing w:after="0"/>
              <w:ind w:left="540" w:leftChars="300"/>
              <w:rPr>
                <w:sz w:val="21"/>
                <w:szCs w:val="21"/>
              </w:rPr>
            </w:pPr>
            <w:r>
              <w:rPr>
                <w:sz w:val="21"/>
                <w:szCs w:val="21"/>
              </w:rPr>
              <w:t>stel INT NOT NULL,</w:t>
            </w:r>
          </w:p>
          <w:p>
            <w:pPr>
              <w:spacing w:after="0"/>
              <w:ind w:left="540" w:leftChars="300"/>
              <w:rPr>
                <w:sz w:val="21"/>
                <w:szCs w:val="21"/>
              </w:rPr>
            </w:pPr>
            <w:r>
              <w:rPr>
                <w:sz w:val="21"/>
                <w:szCs w:val="21"/>
              </w:rPr>
              <w:t>dno INT NOT NULL</w:t>
            </w:r>
          </w:p>
          <w:p>
            <w:pPr>
              <w:spacing w:after="0"/>
              <w:ind w:left="540" w:leftChars="300"/>
              <w:rPr>
                <w:sz w:val="21"/>
                <w:szCs w:val="21"/>
              </w:rPr>
            </w:pPr>
            <w:r>
              <w:rPr>
                <w:sz w:val="21"/>
                <w:szCs w:val="21"/>
              </w:rPr>
              <w:t>) ENGINE=InnoDB DEFAULT CHARSET=utf8mb4 COMMENT='学生表';</w:t>
            </w:r>
          </w:p>
          <w:p>
            <w:pPr>
              <w:spacing w:after="0"/>
              <w:ind w:left="540" w:leftChars="300"/>
              <w:rPr>
                <w:sz w:val="21"/>
                <w:szCs w:val="21"/>
              </w:rPr>
            </w:pPr>
          </w:p>
          <w:p>
            <w:pPr>
              <w:spacing w:after="0"/>
              <w:ind w:left="540" w:leftChars="300"/>
              <w:rPr>
                <w:sz w:val="21"/>
                <w:szCs w:val="21"/>
              </w:rPr>
            </w:pPr>
            <w:r>
              <w:rPr>
                <w:sz w:val="21"/>
                <w:szCs w:val="21"/>
              </w:rPr>
              <w:t>CREATE TABLE dept(</w:t>
            </w:r>
          </w:p>
          <w:p>
            <w:pPr>
              <w:spacing w:after="0"/>
              <w:ind w:left="540" w:leftChars="300"/>
              <w:rPr>
                <w:sz w:val="21"/>
                <w:szCs w:val="21"/>
              </w:rPr>
            </w:pPr>
            <w:r>
              <w:rPr>
                <w:sz w:val="21"/>
                <w:szCs w:val="21"/>
              </w:rPr>
              <w:t>dno INT NOT NULL PRIMARY KEY,</w:t>
            </w:r>
          </w:p>
          <w:p>
            <w:pPr>
              <w:spacing w:after="0"/>
              <w:ind w:left="540" w:leftChars="300"/>
              <w:rPr>
                <w:sz w:val="21"/>
                <w:szCs w:val="21"/>
              </w:rPr>
            </w:pPr>
            <w:r>
              <w:rPr>
                <w:sz w:val="21"/>
                <w:szCs w:val="21"/>
              </w:rPr>
              <w:t>dname VARCHAR(50) NOT NULL</w:t>
            </w:r>
          </w:p>
          <w:p>
            <w:pPr>
              <w:spacing w:after="0"/>
              <w:ind w:left="540" w:leftChars="300"/>
              <w:rPr>
                <w:sz w:val="21"/>
                <w:szCs w:val="21"/>
              </w:rPr>
            </w:pPr>
            <w:r>
              <w:rPr>
                <w:sz w:val="21"/>
                <w:szCs w:val="21"/>
              </w:rPr>
              <w:t>) ENGINE=InnoDB DEFAULT CHARSET=utf8mb4 COMMENT='部门表';</w:t>
            </w:r>
          </w:p>
          <w:p>
            <w:pPr>
              <w:ind w:left="1440" w:leftChars="800"/>
            </w:pPr>
            <w:r>
              <w:drawing>
                <wp:inline distT="0" distB="0" distL="0" distR="0">
                  <wp:extent cx="4504055" cy="287845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0"/>
                          <a:stretch>
                            <a:fillRect/>
                          </a:stretch>
                        </pic:blipFill>
                        <pic:spPr>
                          <a:xfrm>
                            <a:off x="0" y="0"/>
                            <a:ext cx="4520057" cy="2889109"/>
                          </a:xfrm>
                          <a:prstGeom prst="rect">
                            <a:avLst/>
                          </a:prstGeom>
                        </pic:spPr>
                      </pic:pic>
                    </a:graphicData>
                  </a:graphic>
                </wp:inline>
              </w:drawing>
            </w:r>
          </w:p>
          <w:p>
            <w:pPr>
              <w:ind w:left="540" w:leftChars="300"/>
            </w:pPr>
            <w:r>
              <w:drawing>
                <wp:inline distT="0" distB="0" distL="0" distR="0">
                  <wp:extent cx="5582285" cy="5353685"/>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21"/>
                          <a:stretch>
                            <a:fillRect/>
                          </a:stretch>
                        </pic:blipFill>
                        <pic:spPr>
                          <a:xfrm>
                            <a:off x="0" y="0"/>
                            <a:ext cx="5582429" cy="5353797"/>
                          </a:xfrm>
                          <a:prstGeom prst="rect">
                            <a:avLst/>
                          </a:prstGeom>
                        </pic:spPr>
                      </pic:pic>
                    </a:graphicData>
                  </a:graphic>
                </wp:inline>
              </w:drawing>
            </w:r>
          </w:p>
          <w:p/>
          <w:p/>
          <w:p/>
        </w:tc>
      </w:tr>
    </w:tbl>
    <w:p>
      <w:r>
        <w:rPr>
          <w:rFonts w:hint="eastAsia"/>
        </w:rPr>
        <w:t xml:space="preserve">      </w:t>
      </w:r>
    </w:p>
    <w:p>
      <w:pPr>
        <w:pStyle w:val="4"/>
        <w:ind w:firstLine="3360"/>
      </w:pPr>
      <w:bookmarkStart w:id="36" w:name="_Toc1517"/>
      <w:r>
        <w:rPr>
          <w:rFonts w:hint="eastAsia"/>
        </w:rPr>
        <w:t>任务4.2数据库完整性设计及源码</w:t>
      </w:r>
      <w:bookmarkEnd w:id="36"/>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53"/>
        <w:gridCol w:w="1255"/>
        <w:gridCol w:w="1121"/>
        <w:gridCol w:w="1556"/>
        <w:gridCol w:w="963"/>
        <w:gridCol w:w="1752"/>
        <w:gridCol w:w="750"/>
        <w:gridCol w:w="1565"/>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53"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255" w:type="dxa"/>
            <w:tcBorders>
              <w:top w:val="single" w:color="auto" w:sz="18" w:space="0"/>
              <w:bottom w:val="single" w:color="auto" w:sz="6" w:space="0"/>
            </w:tcBorders>
          </w:tcPr>
          <w:p>
            <w:pPr>
              <w:spacing w:after="0"/>
              <w:rPr>
                <w:rFonts w:hint="eastAsia" w:eastAsia="Microsoft YaHei UI"/>
                <w:lang w:eastAsia="zh-CN"/>
              </w:rPr>
            </w:pPr>
          </w:p>
        </w:tc>
        <w:tc>
          <w:tcPr>
            <w:tcW w:w="1121" w:type="dxa"/>
            <w:tcBorders>
              <w:top w:val="single" w:color="auto" w:sz="18" w:space="0"/>
              <w:bottom w:val="single" w:color="auto" w:sz="6" w:space="0"/>
            </w:tcBorders>
          </w:tcPr>
          <w:p>
            <w:pPr>
              <w:spacing w:after="0"/>
              <w:jc w:val="center"/>
            </w:pPr>
            <w:r>
              <w:rPr>
                <w:rFonts w:hint="eastAsia"/>
              </w:rPr>
              <w:t>学号</w:t>
            </w:r>
          </w:p>
        </w:tc>
        <w:tc>
          <w:tcPr>
            <w:tcW w:w="1556"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963" w:type="dxa"/>
            <w:tcBorders>
              <w:top w:val="single" w:color="auto" w:sz="18" w:space="0"/>
              <w:bottom w:val="single" w:color="auto" w:sz="6" w:space="0"/>
            </w:tcBorders>
          </w:tcPr>
          <w:p>
            <w:pPr>
              <w:spacing w:after="0"/>
              <w:jc w:val="center"/>
            </w:pPr>
            <w:r>
              <w:rPr>
                <w:rFonts w:hint="eastAsia"/>
              </w:rPr>
              <w:t>组别</w:t>
            </w:r>
          </w:p>
        </w:tc>
        <w:tc>
          <w:tcPr>
            <w:tcW w:w="1752" w:type="dxa"/>
            <w:tcBorders>
              <w:top w:val="single" w:color="auto" w:sz="18" w:space="0"/>
              <w:bottom w:val="single" w:color="auto" w:sz="6" w:space="0"/>
            </w:tcBorders>
          </w:tcPr>
          <w:p>
            <w:pPr>
              <w:spacing w:after="0"/>
              <w:ind w:firstLine="420"/>
              <w:jc w:val="center"/>
            </w:pPr>
          </w:p>
        </w:tc>
        <w:tc>
          <w:tcPr>
            <w:tcW w:w="750" w:type="dxa"/>
            <w:tcBorders>
              <w:top w:val="single" w:color="auto" w:sz="18" w:space="0"/>
              <w:bottom w:val="single" w:color="auto" w:sz="6" w:space="0"/>
            </w:tcBorders>
          </w:tcPr>
          <w:p>
            <w:pPr>
              <w:spacing w:after="0"/>
              <w:jc w:val="center"/>
            </w:pPr>
            <w:r>
              <w:rPr>
                <w:rFonts w:hint="eastAsia"/>
              </w:rPr>
              <w:t>绩效</w:t>
            </w:r>
          </w:p>
        </w:tc>
        <w:tc>
          <w:tcPr>
            <w:tcW w:w="1565"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53"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255" w:type="dxa"/>
            <w:tcBorders>
              <w:top w:val="single" w:color="auto" w:sz="6" w:space="0"/>
              <w:bottom w:val="single" w:color="auto" w:sz="6" w:space="0"/>
            </w:tcBorders>
          </w:tcPr>
          <w:p>
            <w:pPr>
              <w:spacing w:after="0"/>
              <w:jc w:val="center"/>
            </w:pPr>
            <w:r>
              <w:rPr>
                <w:rFonts w:hint="eastAsia" w:cs="Calibri"/>
              </w:rPr>
              <w:t>任务4.2</w:t>
            </w:r>
          </w:p>
        </w:tc>
        <w:tc>
          <w:tcPr>
            <w:tcW w:w="1121" w:type="dxa"/>
            <w:tcBorders>
              <w:top w:val="single" w:color="auto" w:sz="6" w:space="0"/>
              <w:bottom w:val="single" w:color="auto" w:sz="6" w:space="0"/>
            </w:tcBorders>
          </w:tcPr>
          <w:p>
            <w:pPr>
              <w:spacing w:after="0"/>
              <w:jc w:val="center"/>
            </w:pPr>
            <w:r>
              <w:rPr>
                <w:rFonts w:hint="eastAsia"/>
              </w:rPr>
              <w:t>任务名称</w:t>
            </w:r>
          </w:p>
        </w:tc>
        <w:tc>
          <w:tcPr>
            <w:tcW w:w="2519" w:type="dxa"/>
            <w:gridSpan w:val="2"/>
            <w:tcBorders>
              <w:top w:val="single" w:color="auto" w:sz="6" w:space="0"/>
              <w:bottom w:val="single" w:color="auto" w:sz="6" w:space="0"/>
            </w:tcBorders>
          </w:tcPr>
          <w:p>
            <w:pPr>
              <w:spacing w:after="0"/>
            </w:pPr>
            <w:r>
              <w:rPr>
                <w:rFonts w:hint="eastAsia" w:cs="Calibri"/>
              </w:rPr>
              <w:t>数据库完整性设计及源码</w:t>
            </w:r>
          </w:p>
        </w:tc>
        <w:tc>
          <w:tcPr>
            <w:tcW w:w="1752" w:type="dxa"/>
            <w:tcBorders>
              <w:top w:val="single" w:color="auto" w:sz="6" w:space="0"/>
              <w:bottom w:val="single" w:color="auto" w:sz="6" w:space="0"/>
            </w:tcBorders>
          </w:tcPr>
          <w:p>
            <w:pPr>
              <w:spacing w:after="0"/>
            </w:pPr>
            <w:r>
              <w:rPr>
                <w:rFonts w:hint="eastAsia"/>
              </w:rPr>
              <w:t>其他责任人及占比</w:t>
            </w:r>
          </w:p>
        </w:tc>
        <w:tc>
          <w:tcPr>
            <w:tcW w:w="2315"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00" w:hRule="atLeast"/>
        </w:trPr>
        <w:tc>
          <w:tcPr>
            <w:tcW w:w="10207" w:type="dxa"/>
            <w:tcBorders>
              <w:tl2br w:val="nil"/>
              <w:tr2bl w:val="nil"/>
            </w:tcBorders>
          </w:tcPr>
          <w:p>
            <w:pPr>
              <w:spacing w:after="0"/>
              <w:ind w:firstLine="180" w:firstLineChars="100"/>
            </w:pPr>
            <w:r>
              <w:rPr>
                <w:rFonts w:hint="eastAsia"/>
              </w:rPr>
              <w:t>知识准备：</w:t>
            </w:r>
          </w:p>
          <w:p>
            <w:pPr>
              <w:spacing w:after="0"/>
              <w:ind w:firstLine="540" w:firstLineChars="300"/>
            </w:pPr>
            <w:r>
              <w:rPr>
                <w:rFonts w:hint="eastAsia"/>
              </w:rPr>
              <w:t>1.掌握数据完整性的相关概念；</w:t>
            </w:r>
          </w:p>
          <w:p>
            <w:pPr>
              <w:spacing w:after="0"/>
              <w:ind w:firstLine="540" w:firstLineChars="300"/>
            </w:pPr>
            <w:r>
              <w:rPr>
                <w:rFonts w:hint="eastAsia"/>
              </w:rPr>
              <w:t>2.熟悉数据完整性的设置方法；</w:t>
            </w:r>
          </w:p>
          <w:p>
            <w:pPr>
              <w:spacing w:after="0"/>
              <w:ind w:firstLine="180" w:firstLineChars="100"/>
            </w:pPr>
            <w:r>
              <w:rPr>
                <w:rFonts w:hint="eastAsia"/>
              </w:rPr>
              <w:t>任务实施：</w:t>
            </w:r>
          </w:p>
          <w:p>
            <w:pPr>
              <w:spacing w:after="0"/>
              <w:ind w:left="540" w:leftChars="300"/>
            </w:pPr>
            <w:r>
              <w:rPr>
                <w:rFonts w:hint="eastAsia"/>
              </w:rPr>
              <w:t>1.为数据表设计实体完整性；</w:t>
            </w:r>
          </w:p>
          <w:p>
            <w:pPr>
              <w:spacing w:after="0"/>
              <w:ind w:left="540" w:leftChars="300"/>
            </w:pPr>
            <w:r>
              <w:rPr>
                <w:rFonts w:hint="eastAsia"/>
              </w:rPr>
              <w:t>2.为数据表之间设计参照完整性；</w:t>
            </w:r>
          </w:p>
          <w:p>
            <w:pPr>
              <w:spacing w:after="0"/>
              <w:ind w:left="540" w:leftChars="300"/>
            </w:pPr>
            <w:r>
              <w:rPr>
                <w:rFonts w:hint="eastAsia"/>
              </w:rPr>
              <w:t>3.为数据表之间设计域完整性；</w:t>
            </w:r>
          </w:p>
          <w:p>
            <w:pPr>
              <w:spacing w:after="0"/>
              <w:ind w:left="540" w:leftChars="300"/>
            </w:pPr>
            <w:r>
              <w:rPr>
                <w:rFonts w:hint="eastAsia"/>
              </w:rPr>
              <w:t>3.本设计满分10分，其中完成分8分，质量分2分。</w:t>
            </w:r>
          </w:p>
          <w:p>
            <w:pPr>
              <w:spacing w:after="0"/>
              <w:ind w:left="540" w:leftChars="300"/>
              <w:jc w:val="center"/>
              <w:rPr>
                <w:sz w:val="28"/>
                <w:szCs w:val="28"/>
              </w:rPr>
            </w:pPr>
          </w:p>
          <w:p>
            <w:pPr>
              <w:spacing w:after="0"/>
              <w:ind w:left="540" w:leftChars="300"/>
              <w:jc w:val="center"/>
            </w:pPr>
            <w:r>
              <w:rPr>
                <w:rFonts w:hint="eastAsia"/>
                <w:sz w:val="28"/>
                <w:szCs w:val="28"/>
              </w:rPr>
              <w:t>数据库完整性设计及源码</w:t>
            </w:r>
          </w:p>
          <w:p>
            <w:pPr>
              <w:spacing w:after="0" w:line="240" w:lineRule="auto"/>
              <w:ind w:firstLine="271" w:firstLineChars="151"/>
              <w:rPr>
                <w:rFonts w:cs="Times New Roman"/>
                <w:sz w:val="21"/>
                <w:szCs w:val="24"/>
              </w:rPr>
            </w:pPr>
            <w:r>
              <w:rPr>
                <w:rFonts w:hint="eastAsia" w:cs="Times New Roman"/>
                <w:szCs w:val="24"/>
              </w:rPr>
              <w:t>1</w:t>
            </w:r>
            <w:r>
              <w:rPr>
                <w:rFonts w:hint="eastAsia" w:cs="Times New Roman"/>
                <w:sz w:val="21"/>
                <w:szCs w:val="24"/>
              </w:rPr>
              <w:t>.为数据表设计实体完整性</w:t>
            </w:r>
          </w:p>
          <w:p>
            <w:pPr>
              <w:spacing w:after="0" w:line="240" w:lineRule="auto"/>
              <w:ind w:firstLine="317" w:firstLineChars="151"/>
              <w:rPr>
                <w:rFonts w:cs="Times New Roman"/>
                <w:sz w:val="21"/>
                <w:szCs w:val="24"/>
              </w:rPr>
            </w:pPr>
            <w:r>
              <w:rPr>
                <w:rFonts w:hint="eastAsia" w:cs="Times New Roman"/>
                <w:sz w:val="21"/>
                <w:szCs w:val="24"/>
              </w:rPr>
              <w:t xml:space="preserve"> 为每个表增加实体完整性约束已在任务4.1中完成，此处不再设计。如果数据表中有需要做唯一性约束的字段，请在下面为每一个这类字段设计增加和删除唯一性约束的语句。</w:t>
            </w:r>
          </w:p>
          <w:p>
            <w:pPr>
              <w:spacing w:after="0" w:line="240" w:lineRule="auto"/>
              <w:ind w:firstLine="317" w:firstLineChars="151"/>
              <w:rPr>
                <w:rFonts w:cs="Times New Roman"/>
                <w:sz w:val="21"/>
                <w:szCs w:val="24"/>
              </w:rPr>
            </w:pPr>
            <w:r>
              <w:rPr>
                <w:rFonts w:hint="eastAsia" w:cs="Times New Roman"/>
                <w:sz w:val="21"/>
                <w:szCs w:val="24"/>
              </w:rPr>
              <w:t>2.为数据表之间设计参照完整性</w:t>
            </w:r>
          </w:p>
          <w:p>
            <w:pPr>
              <w:tabs>
                <w:tab w:val="left" w:pos="5037"/>
              </w:tabs>
              <w:spacing w:after="0" w:line="240" w:lineRule="auto"/>
              <w:ind w:firstLine="174" w:firstLineChars="83"/>
              <w:rPr>
                <w:rFonts w:cs="Times New Roman"/>
                <w:sz w:val="21"/>
                <w:szCs w:val="24"/>
              </w:rPr>
            </w:pPr>
            <w:r>
              <w:rPr>
                <w:rFonts w:hint="eastAsia"/>
                <w:sz w:val="21"/>
                <w:szCs w:val="21"/>
              </w:rPr>
              <w:t xml:space="preserve"> </w:t>
            </w:r>
            <w:r>
              <w:rPr>
                <w:sz w:val="21"/>
                <w:szCs w:val="21"/>
              </w:rPr>
              <w:t xml:space="preserve">   </w:t>
            </w:r>
            <w:r>
              <w:rPr>
                <w:rFonts w:hint="eastAsia" w:cs="Times New Roman"/>
                <w:sz w:val="21"/>
                <w:szCs w:val="24"/>
              </w:rPr>
              <w:t>为数据表之间设计参照完整性主要是通过外</w:t>
            </w:r>
            <w:r>
              <w:rPr>
                <w:rFonts w:cs="Times New Roman"/>
                <w:sz w:val="21"/>
                <w:szCs w:val="24"/>
              </w:rPr>
              <w:t>键约束</w:t>
            </w:r>
            <w:r>
              <w:rPr>
                <w:rFonts w:hint="eastAsia" w:cs="Times New Roman"/>
                <w:sz w:val="21"/>
                <w:szCs w:val="24"/>
              </w:rPr>
              <w:t>实现，请按照数据字典为表中每一个需要做外键约束的字段设计增加和删除外键约束的语句。</w:t>
            </w:r>
          </w:p>
          <w:p>
            <w:pPr>
              <w:pStyle w:val="272"/>
              <w:numPr>
                <w:ilvl w:val="0"/>
                <w:numId w:val="70"/>
              </w:numPr>
              <w:tabs>
                <w:tab w:val="left" w:pos="5037"/>
              </w:tabs>
              <w:spacing w:after="0" w:line="240" w:lineRule="auto"/>
              <w:rPr>
                <w:rFonts w:cs="Times New Roman"/>
                <w:sz w:val="21"/>
                <w:szCs w:val="24"/>
              </w:rPr>
            </w:pPr>
            <w:r>
              <w:rPr>
                <w:rFonts w:hint="eastAsia" w:cs="Times New Roman"/>
                <w:sz w:val="21"/>
                <w:szCs w:val="24"/>
              </w:rPr>
              <w:t>学生表：</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student add constraint stu_dept foreign key(dno) references dept(dno);</w:t>
            </w:r>
          </w:p>
          <w:p>
            <w:pPr>
              <w:pStyle w:val="272"/>
              <w:tabs>
                <w:tab w:val="left" w:pos="5037"/>
              </w:tabs>
              <w:spacing w:after="0" w:line="240" w:lineRule="auto"/>
              <w:ind w:left="900" w:leftChars="500"/>
              <w:rPr>
                <w:rFonts w:cs="Times New Roman"/>
                <w:sz w:val="21"/>
                <w:szCs w:val="24"/>
              </w:rPr>
            </w:pPr>
            <w:r>
              <w:rPr>
                <w:rFonts w:cs="Times New Roman"/>
                <w:sz w:val="21"/>
                <w:szCs w:val="24"/>
              </w:rPr>
              <w:t xml:space="preserve">Alter table student drop </w:t>
            </w:r>
            <w:r>
              <w:rPr>
                <w:rFonts w:hint="eastAsia" w:cs="Times New Roman"/>
                <w:sz w:val="21"/>
                <w:szCs w:val="24"/>
              </w:rPr>
              <w:t>foreign</w:t>
            </w:r>
            <w:r>
              <w:rPr>
                <w:rFonts w:cs="Times New Roman"/>
                <w:sz w:val="21"/>
                <w:szCs w:val="24"/>
              </w:rPr>
              <w:t xml:space="preserve"> </w:t>
            </w:r>
            <w:r>
              <w:rPr>
                <w:rFonts w:hint="eastAsia" w:cs="Times New Roman"/>
                <w:sz w:val="21"/>
                <w:szCs w:val="24"/>
              </w:rPr>
              <w:t>key</w:t>
            </w:r>
            <w:r>
              <w:rPr>
                <w:rFonts w:cs="Times New Roman"/>
                <w:sz w:val="21"/>
                <w:szCs w:val="24"/>
              </w:rPr>
              <w:t xml:space="preserve"> stu_dept;</w:t>
            </w:r>
          </w:p>
          <w:p>
            <w:pPr>
              <w:pStyle w:val="272"/>
              <w:numPr>
                <w:ilvl w:val="0"/>
                <w:numId w:val="70"/>
              </w:numPr>
              <w:tabs>
                <w:tab w:val="left" w:pos="5037"/>
              </w:tabs>
              <w:spacing w:after="0" w:line="240" w:lineRule="auto"/>
              <w:rPr>
                <w:rFonts w:cs="Times New Roman"/>
                <w:sz w:val="21"/>
                <w:szCs w:val="24"/>
              </w:rPr>
            </w:pPr>
            <w:r>
              <w:rPr>
                <w:rFonts w:hint="eastAsia" w:cs="Times New Roman"/>
                <w:sz w:val="21"/>
                <w:szCs w:val="24"/>
              </w:rPr>
              <w:t>教师表：</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teacher add constraint tea_dept foreign key(dno) references dept(dno);</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teacher drop foreign key tea_dept;</w:t>
            </w:r>
          </w:p>
          <w:p>
            <w:pPr>
              <w:pStyle w:val="272"/>
              <w:numPr>
                <w:ilvl w:val="0"/>
                <w:numId w:val="70"/>
              </w:numPr>
              <w:tabs>
                <w:tab w:val="left" w:pos="5037"/>
              </w:tabs>
              <w:spacing w:after="0" w:line="240" w:lineRule="auto"/>
              <w:rPr>
                <w:rFonts w:cs="Times New Roman"/>
                <w:sz w:val="21"/>
                <w:szCs w:val="24"/>
              </w:rPr>
            </w:pPr>
            <w:r>
              <w:rPr>
                <w:rFonts w:hint="eastAsia" w:cs="Times New Roman"/>
                <w:sz w:val="21"/>
                <w:szCs w:val="24"/>
              </w:rPr>
              <w:t>教师指导社团表：</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teaclub add constraint teaclub_tea foreign key(tno) references teacher(tno);</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teaclub add constraint teaclub_club foreign key(cno) references club(cno);</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teaclub drop foreign key teaclub_tea;</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teaclub drop foreign key teaclub_club;</w:t>
            </w:r>
          </w:p>
          <w:p>
            <w:pPr>
              <w:pStyle w:val="272"/>
              <w:numPr>
                <w:ilvl w:val="0"/>
                <w:numId w:val="70"/>
              </w:numPr>
              <w:tabs>
                <w:tab w:val="left" w:pos="5037"/>
              </w:tabs>
              <w:spacing w:after="0" w:line="240" w:lineRule="auto"/>
              <w:rPr>
                <w:rFonts w:cs="Times New Roman"/>
                <w:sz w:val="21"/>
                <w:szCs w:val="24"/>
              </w:rPr>
            </w:pPr>
            <w:r>
              <w:rPr>
                <w:rFonts w:hint="eastAsia" w:cs="Times New Roman"/>
                <w:sz w:val="21"/>
                <w:szCs w:val="24"/>
              </w:rPr>
              <w:t>社团成员表：</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stuclub add constraint stuclub_</w:t>
            </w:r>
            <w:r>
              <w:rPr>
                <w:rFonts w:hint="eastAsia" w:cs="Times New Roman"/>
                <w:sz w:val="21"/>
                <w:szCs w:val="24"/>
              </w:rPr>
              <w:t>stu</w:t>
            </w:r>
            <w:r>
              <w:rPr>
                <w:rFonts w:cs="Times New Roman"/>
                <w:sz w:val="21"/>
                <w:szCs w:val="24"/>
              </w:rPr>
              <w:t xml:space="preserve"> foreign key(sno) references student(sno);</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stuclub add constraint stuclub_club foreign key(cno) references club(cno);</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stuclub drop foreign key stuclub_</w:t>
            </w:r>
            <w:r>
              <w:rPr>
                <w:rFonts w:hint="eastAsia" w:cs="Times New Roman"/>
                <w:sz w:val="21"/>
                <w:szCs w:val="24"/>
              </w:rPr>
              <w:t>stu</w:t>
            </w:r>
            <w:r>
              <w:rPr>
                <w:rFonts w:cs="Times New Roman"/>
                <w:sz w:val="21"/>
                <w:szCs w:val="24"/>
              </w:rPr>
              <w:t xml:space="preserve">;  </w:t>
            </w:r>
          </w:p>
          <w:p>
            <w:pPr>
              <w:pStyle w:val="272"/>
              <w:tabs>
                <w:tab w:val="left" w:pos="5037"/>
              </w:tabs>
              <w:spacing w:after="0" w:line="240" w:lineRule="auto"/>
              <w:ind w:left="900" w:leftChars="500"/>
              <w:rPr>
                <w:rFonts w:cs="Times New Roman"/>
                <w:sz w:val="21"/>
                <w:szCs w:val="24"/>
              </w:rPr>
            </w:pPr>
            <w:r>
              <w:rPr>
                <w:rFonts w:cs="Times New Roman"/>
                <w:sz w:val="21"/>
                <w:szCs w:val="24"/>
              </w:rPr>
              <w:t>Alter table stuclub drop foreign key stuclub_club;</w:t>
            </w:r>
          </w:p>
          <w:p>
            <w:pPr>
              <w:spacing w:after="0" w:line="240" w:lineRule="auto"/>
              <w:ind w:firstLine="317" w:firstLineChars="151"/>
              <w:rPr>
                <w:rFonts w:cs="Times New Roman"/>
                <w:sz w:val="21"/>
                <w:szCs w:val="24"/>
              </w:rPr>
            </w:pPr>
            <w:r>
              <w:rPr>
                <w:rFonts w:hint="eastAsia" w:cs="Times New Roman"/>
                <w:sz w:val="21"/>
                <w:szCs w:val="24"/>
              </w:rPr>
              <w:t>3.为数据表设计域完整性</w:t>
            </w:r>
          </w:p>
          <w:p>
            <w:pPr>
              <w:tabs>
                <w:tab w:val="left" w:pos="5037"/>
              </w:tabs>
              <w:spacing w:after="0" w:line="240" w:lineRule="auto"/>
              <w:ind w:firstLine="174" w:firstLineChars="83"/>
              <w:rPr>
                <w:sz w:val="32"/>
                <w:szCs w:val="24"/>
              </w:rPr>
            </w:pPr>
            <w:r>
              <w:rPr>
                <w:rFonts w:hint="eastAsia"/>
                <w:sz w:val="21"/>
                <w:szCs w:val="21"/>
              </w:rPr>
              <w:t xml:space="preserve"> </w:t>
            </w:r>
            <w:r>
              <w:rPr>
                <w:sz w:val="21"/>
                <w:szCs w:val="21"/>
              </w:rPr>
              <w:t xml:space="preserve">   </w:t>
            </w:r>
            <w:r>
              <w:rPr>
                <w:rFonts w:hint="eastAsia" w:cs="Times New Roman"/>
                <w:sz w:val="21"/>
                <w:szCs w:val="24"/>
              </w:rPr>
              <w:t>数据项的域完整性包括默认值设计、值域检查设计等。此处主要是为每一个需要有默认值的字段设计增加和删除默认值约束的语句。值域检查设计不在此实现。</w:t>
            </w:r>
          </w:p>
          <w:p>
            <w:pPr>
              <w:spacing w:after="0"/>
              <w:ind w:firstLine="854" w:firstLineChars="407"/>
              <w:rPr>
                <w:sz w:val="21"/>
              </w:rPr>
            </w:pPr>
            <w:r>
              <w:rPr>
                <w:sz w:val="21"/>
              </w:rPr>
              <w:t>ALTER TABLE club MODIFY pcount INT DEFAULT 0;</w:t>
            </w:r>
          </w:p>
          <w:p>
            <w:pPr>
              <w:spacing w:after="0"/>
              <w:ind w:firstLine="854" w:firstLineChars="407"/>
              <w:rPr>
                <w:sz w:val="21"/>
              </w:rPr>
            </w:pPr>
            <w:r>
              <w:rPr>
                <w:sz w:val="21"/>
              </w:rPr>
              <w:t>ALTER TABLE stuclub MODIFY leader INT DEFAULT 0;</w:t>
            </w:r>
          </w:p>
          <w:p>
            <w:pPr>
              <w:spacing w:after="0"/>
              <w:ind w:firstLine="854" w:firstLineChars="407"/>
              <w:rPr>
                <w:sz w:val="21"/>
              </w:rPr>
            </w:pPr>
            <w:r>
              <w:rPr>
                <w:sz w:val="21"/>
              </w:rPr>
              <w:t>ALTER TABLE club MODIFY pcount INT;</w:t>
            </w:r>
          </w:p>
          <w:p>
            <w:pPr>
              <w:spacing w:after="0"/>
              <w:ind w:firstLine="854" w:firstLineChars="407"/>
            </w:pPr>
            <w:r>
              <w:rPr>
                <w:sz w:val="21"/>
              </w:rPr>
              <w:t>ALTER TABLE stuclub MODIFY leader INT;</w:t>
            </w:r>
          </w:p>
        </w:tc>
      </w:tr>
    </w:tbl>
    <w:p/>
    <w:p>
      <w:pPr>
        <w:pStyle w:val="4"/>
        <w:ind w:firstLine="3360"/>
      </w:pPr>
      <w:bookmarkStart w:id="37" w:name="_Toc12166"/>
      <w:r>
        <w:rPr>
          <w:rFonts w:hint="eastAsia"/>
        </w:rPr>
        <w:t>任务4.3数据库测试数据的设计及源码</w:t>
      </w:r>
      <w:bookmarkEnd w:id="37"/>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53"/>
        <w:gridCol w:w="1018"/>
        <w:gridCol w:w="1043"/>
        <w:gridCol w:w="2187"/>
        <w:gridCol w:w="960"/>
        <w:gridCol w:w="1680"/>
        <w:gridCol w:w="818"/>
        <w:gridCol w:w="1256"/>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53"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18" w:type="dxa"/>
            <w:tcBorders>
              <w:top w:val="single" w:color="auto" w:sz="18" w:space="0"/>
              <w:bottom w:val="single" w:color="auto" w:sz="6" w:space="0"/>
            </w:tcBorders>
          </w:tcPr>
          <w:p>
            <w:pPr>
              <w:spacing w:after="0"/>
              <w:rPr>
                <w:rFonts w:hint="eastAsia" w:eastAsia="Microsoft YaHei UI"/>
                <w:lang w:eastAsia="zh-CN"/>
              </w:rPr>
            </w:pPr>
          </w:p>
        </w:tc>
        <w:tc>
          <w:tcPr>
            <w:tcW w:w="1043" w:type="dxa"/>
            <w:tcBorders>
              <w:top w:val="single" w:color="auto" w:sz="18" w:space="0"/>
              <w:bottom w:val="single" w:color="auto" w:sz="6" w:space="0"/>
            </w:tcBorders>
          </w:tcPr>
          <w:p>
            <w:pPr>
              <w:spacing w:after="0"/>
              <w:jc w:val="center"/>
            </w:pPr>
            <w:r>
              <w:rPr>
                <w:rFonts w:hint="eastAsia"/>
              </w:rPr>
              <w:t>学号</w:t>
            </w:r>
          </w:p>
        </w:tc>
        <w:tc>
          <w:tcPr>
            <w:tcW w:w="2187" w:type="dxa"/>
            <w:tcBorders>
              <w:top w:val="single" w:color="auto" w:sz="18" w:space="0"/>
              <w:bottom w:val="single" w:color="auto" w:sz="6" w:space="0"/>
            </w:tcBorders>
          </w:tcPr>
          <w:p>
            <w:pPr>
              <w:spacing w:after="0"/>
              <w:ind w:firstLine="420"/>
              <w:rPr>
                <w:rFonts w:hint="eastAsia" w:eastAsia="Microsoft YaHei UI"/>
                <w:lang w:eastAsia="zh-CN"/>
              </w:rPr>
            </w:pPr>
          </w:p>
        </w:tc>
        <w:tc>
          <w:tcPr>
            <w:tcW w:w="960" w:type="dxa"/>
            <w:tcBorders>
              <w:top w:val="single" w:color="auto" w:sz="18" w:space="0"/>
              <w:bottom w:val="single" w:color="auto" w:sz="6" w:space="0"/>
            </w:tcBorders>
          </w:tcPr>
          <w:p>
            <w:pPr>
              <w:spacing w:after="0"/>
              <w:jc w:val="center"/>
            </w:pPr>
            <w:r>
              <w:rPr>
                <w:rFonts w:hint="eastAsia"/>
              </w:rPr>
              <w:t>组别</w:t>
            </w:r>
          </w:p>
        </w:tc>
        <w:tc>
          <w:tcPr>
            <w:tcW w:w="1680" w:type="dxa"/>
            <w:tcBorders>
              <w:top w:val="single" w:color="auto" w:sz="18" w:space="0"/>
              <w:bottom w:val="single" w:color="auto" w:sz="6" w:space="0"/>
            </w:tcBorders>
          </w:tcPr>
          <w:p>
            <w:pPr>
              <w:spacing w:after="0"/>
              <w:ind w:firstLine="420"/>
              <w:jc w:val="center"/>
            </w:pPr>
          </w:p>
        </w:tc>
        <w:tc>
          <w:tcPr>
            <w:tcW w:w="818" w:type="dxa"/>
            <w:tcBorders>
              <w:top w:val="single" w:color="auto" w:sz="18" w:space="0"/>
              <w:bottom w:val="single" w:color="auto" w:sz="6" w:space="0"/>
            </w:tcBorders>
          </w:tcPr>
          <w:p>
            <w:pPr>
              <w:spacing w:after="0"/>
              <w:jc w:val="center"/>
            </w:pPr>
            <w:r>
              <w:rPr>
                <w:rFonts w:hint="eastAsia"/>
              </w:rPr>
              <w:t>绩效</w:t>
            </w:r>
          </w:p>
        </w:tc>
        <w:tc>
          <w:tcPr>
            <w:tcW w:w="1256"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53"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18" w:type="dxa"/>
            <w:tcBorders>
              <w:top w:val="single" w:color="auto" w:sz="6" w:space="0"/>
              <w:bottom w:val="single" w:color="auto" w:sz="6" w:space="0"/>
            </w:tcBorders>
          </w:tcPr>
          <w:p>
            <w:pPr>
              <w:spacing w:after="0"/>
              <w:jc w:val="center"/>
            </w:pPr>
            <w:r>
              <w:rPr>
                <w:rFonts w:hint="eastAsia" w:cs="Calibri"/>
              </w:rPr>
              <w:t>任务4.3</w:t>
            </w:r>
          </w:p>
        </w:tc>
        <w:tc>
          <w:tcPr>
            <w:tcW w:w="1043" w:type="dxa"/>
            <w:tcBorders>
              <w:top w:val="single" w:color="auto" w:sz="6" w:space="0"/>
              <w:bottom w:val="single" w:color="auto" w:sz="6" w:space="0"/>
            </w:tcBorders>
          </w:tcPr>
          <w:p>
            <w:pPr>
              <w:spacing w:after="0"/>
              <w:jc w:val="center"/>
            </w:pPr>
            <w:r>
              <w:rPr>
                <w:rFonts w:hint="eastAsia"/>
              </w:rPr>
              <w:t>任务名称</w:t>
            </w:r>
          </w:p>
        </w:tc>
        <w:tc>
          <w:tcPr>
            <w:tcW w:w="3147" w:type="dxa"/>
            <w:gridSpan w:val="2"/>
            <w:tcBorders>
              <w:top w:val="single" w:color="auto" w:sz="6" w:space="0"/>
              <w:bottom w:val="single" w:color="auto" w:sz="6" w:space="0"/>
            </w:tcBorders>
          </w:tcPr>
          <w:p>
            <w:pPr>
              <w:spacing w:after="0"/>
            </w:pPr>
            <w:r>
              <w:rPr>
                <w:rFonts w:hint="eastAsia"/>
              </w:rPr>
              <w:t>数据库测试数据的设计及源码</w:t>
            </w:r>
          </w:p>
        </w:tc>
        <w:tc>
          <w:tcPr>
            <w:tcW w:w="1680" w:type="dxa"/>
            <w:tcBorders>
              <w:top w:val="single" w:color="auto" w:sz="6" w:space="0"/>
              <w:bottom w:val="single" w:color="auto" w:sz="6" w:space="0"/>
            </w:tcBorders>
          </w:tcPr>
          <w:p>
            <w:pPr>
              <w:spacing w:after="0"/>
            </w:pPr>
            <w:r>
              <w:rPr>
                <w:rFonts w:hint="eastAsia"/>
              </w:rPr>
              <w:t>其他责任人及占比</w:t>
            </w:r>
          </w:p>
        </w:tc>
        <w:tc>
          <w:tcPr>
            <w:tcW w:w="2074"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74" w:hRule="atLeast"/>
        </w:trPr>
        <w:tc>
          <w:tcPr>
            <w:tcW w:w="10207" w:type="dxa"/>
            <w:tcBorders>
              <w:tl2br w:val="nil"/>
              <w:tr2bl w:val="nil"/>
            </w:tcBorders>
          </w:tcPr>
          <w:p>
            <w:pPr>
              <w:spacing w:after="0"/>
              <w:ind w:firstLine="180" w:firstLineChars="100"/>
            </w:pPr>
            <w:r>
              <w:rPr>
                <w:rFonts w:hint="eastAsia"/>
              </w:rPr>
              <w:t>知识准备：</w:t>
            </w:r>
          </w:p>
          <w:p>
            <w:pPr>
              <w:numPr>
                <w:ilvl w:val="0"/>
                <w:numId w:val="71"/>
              </w:numPr>
              <w:spacing w:after="0"/>
              <w:ind w:firstLine="540" w:firstLineChars="300"/>
            </w:pPr>
            <w:r>
              <w:rPr>
                <w:rFonts w:hint="eastAsia"/>
              </w:rPr>
              <w:t>熟知数据库测试数据的概念和要求；</w:t>
            </w:r>
          </w:p>
          <w:p>
            <w:pPr>
              <w:numPr>
                <w:ilvl w:val="0"/>
                <w:numId w:val="71"/>
              </w:numPr>
              <w:spacing w:after="0"/>
              <w:ind w:firstLine="540" w:firstLineChars="300"/>
            </w:pPr>
            <w:r>
              <w:rPr>
                <w:rFonts w:hint="eastAsia"/>
              </w:rPr>
              <w:t>掌握数据库测试数据的设计方法。</w:t>
            </w:r>
          </w:p>
          <w:p>
            <w:pPr>
              <w:spacing w:after="0"/>
              <w:ind w:firstLine="180" w:firstLineChars="100"/>
            </w:pPr>
            <w:r>
              <w:rPr>
                <w:rFonts w:hint="eastAsia"/>
              </w:rPr>
              <w:t>任务实施：</w:t>
            </w:r>
          </w:p>
          <w:p>
            <w:pPr>
              <w:numPr>
                <w:ilvl w:val="0"/>
                <w:numId w:val="72"/>
              </w:numPr>
              <w:spacing w:after="0"/>
              <w:ind w:left="540" w:leftChars="300"/>
            </w:pPr>
            <w:r>
              <w:rPr>
                <w:rFonts w:hint="eastAsia"/>
              </w:rPr>
              <w:t>按照需求设计数据库的测试数据；</w:t>
            </w:r>
          </w:p>
          <w:p>
            <w:pPr>
              <w:numPr>
                <w:ilvl w:val="0"/>
                <w:numId w:val="72"/>
              </w:numPr>
              <w:spacing w:after="0"/>
              <w:ind w:left="540" w:leftChars="300"/>
            </w:pPr>
            <w:r>
              <w:rPr>
                <w:rFonts w:hint="eastAsia"/>
              </w:rPr>
              <w:t>按照需求生成可供恢复的测试数据源码。</w:t>
            </w:r>
          </w:p>
          <w:p>
            <w:pPr>
              <w:numPr>
                <w:ilvl w:val="0"/>
                <w:numId w:val="72"/>
              </w:numPr>
              <w:spacing w:after="0"/>
              <w:ind w:left="540" w:leftChars="300"/>
            </w:pPr>
            <w:r>
              <w:rPr>
                <w:rFonts w:hint="eastAsia"/>
              </w:rPr>
              <w:t>本设计满分10分，其中完成分8分，质量分2分。</w:t>
            </w:r>
          </w:p>
          <w:p>
            <w:pPr>
              <w:spacing w:after="0"/>
              <w:ind w:left="540" w:leftChars="300"/>
              <w:jc w:val="center"/>
            </w:pPr>
          </w:p>
          <w:p>
            <w:pPr>
              <w:spacing w:after="0" w:line="240" w:lineRule="auto"/>
              <w:jc w:val="center"/>
              <w:rPr>
                <w:sz w:val="28"/>
                <w:szCs w:val="28"/>
              </w:rPr>
            </w:pPr>
            <w:r>
              <w:rPr>
                <w:rFonts w:hint="eastAsia"/>
                <w:sz w:val="28"/>
                <w:szCs w:val="28"/>
              </w:rPr>
              <w:t>数据库测试数据的设计及源码</w:t>
            </w:r>
          </w:p>
          <w:p>
            <w:pPr>
              <w:numPr>
                <w:ilvl w:val="0"/>
                <w:numId w:val="73"/>
              </w:numPr>
              <w:spacing w:after="0" w:line="240" w:lineRule="auto"/>
              <w:rPr>
                <w:sz w:val="21"/>
                <w:szCs w:val="21"/>
              </w:rPr>
            </w:pPr>
            <w:r>
              <w:rPr>
                <w:rFonts w:hint="eastAsia"/>
                <w:sz w:val="21"/>
                <w:szCs w:val="21"/>
              </w:rPr>
              <w:t>项目数据库测试数据的设计</w:t>
            </w:r>
          </w:p>
          <w:p>
            <w:pPr>
              <w:spacing w:after="0" w:line="240" w:lineRule="auto"/>
              <w:rPr>
                <w:sz w:val="21"/>
                <w:szCs w:val="21"/>
              </w:rPr>
            </w:pPr>
            <w:r>
              <w:rPr>
                <w:rFonts w:hint="eastAsia"/>
                <w:sz w:val="21"/>
                <w:szCs w:val="21"/>
              </w:rPr>
              <w:t xml:space="preserve">              1.1测试数据的广泛性设计；</w:t>
            </w:r>
          </w:p>
          <w:p>
            <w:pPr>
              <w:spacing w:after="0" w:line="240" w:lineRule="auto"/>
              <w:ind w:firstLine="1260" w:firstLineChars="600"/>
              <w:rPr>
                <w:sz w:val="21"/>
                <w:szCs w:val="21"/>
              </w:rPr>
            </w:pPr>
            <w:r>
              <w:rPr>
                <w:rFonts w:hint="eastAsia"/>
                <w:sz w:val="21"/>
                <w:szCs w:val="21"/>
              </w:rPr>
              <w:t>常见社团数据：篮球社、文艺社、游戏协会、摄影协会</w:t>
            </w:r>
          </w:p>
          <w:p>
            <w:pPr>
              <w:spacing w:after="0" w:line="240" w:lineRule="auto"/>
              <w:ind w:firstLine="1260" w:firstLineChars="600"/>
              <w:rPr>
                <w:sz w:val="21"/>
                <w:szCs w:val="21"/>
              </w:rPr>
            </w:pPr>
            <w:r>
              <w:rPr>
                <w:rFonts w:hint="eastAsia"/>
                <w:sz w:val="21"/>
                <w:szCs w:val="21"/>
              </w:rPr>
              <w:t>常见学院数据：人工智能学院、体育学院、医学院</w:t>
            </w:r>
          </w:p>
          <w:p>
            <w:pPr>
              <w:spacing w:after="0" w:line="240" w:lineRule="auto"/>
              <w:ind w:firstLine="840" w:firstLineChars="400"/>
              <w:rPr>
                <w:sz w:val="21"/>
                <w:szCs w:val="21"/>
              </w:rPr>
            </w:pPr>
            <w:r>
              <w:rPr>
                <w:rFonts w:hint="eastAsia"/>
                <w:sz w:val="21"/>
                <w:szCs w:val="21"/>
              </w:rPr>
              <w:t>1.2测试数据的典型性设计</w:t>
            </w:r>
          </w:p>
          <w:p>
            <w:pPr>
              <w:spacing w:after="0" w:line="240" w:lineRule="auto"/>
              <w:ind w:left="180" w:leftChars="100" w:firstLine="840" w:firstLineChars="400"/>
              <w:rPr>
                <w:sz w:val="21"/>
                <w:szCs w:val="21"/>
              </w:rPr>
            </w:pPr>
            <w:r>
              <w:rPr>
                <w:rFonts w:hint="eastAsia"/>
                <w:sz w:val="21"/>
                <w:szCs w:val="21"/>
              </w:rPr>
              <w:t>重点设计人工智能学院、篮球社的相关数据。</w:t>
            </w:r>
          </w:p>
          <w:p>
            <w:pPr>
              <w:spacing w:after="0" w:line="240" w:lineRule="auto"/>
              <w:ind w:firstLine="840" w:firstLineChars="400"/>
              <w:rPr>
                <w:sz w:val="21"/>
                <w:szCs w:val="21"/>
              </w:rPr>
            </w:pPr>
            <w:r>
              <w:rPr>
                <w:rFonts w:hint="eastAsia"/>
                <w:sz w:val="21"/>
                <w:szCs w:val="21"/>
              </w:rPr>
              <w:t>1.3测试数据的完整性设计</w:t>
            </w:r>
          </w:p>
          <w:p>
            <w:pPr>
              <w:spacing w:after="0" w:line="240" w:lineRule="auto"/>
              <w:rPr>
                <w:sz w:val="21"/>
                <w:szCs w:val="21"/>
              </w:rPr>
            </w:pPr>
            <w:r>
              <w:rPr>
                <w:rFonts w:hint="eastAsia"/>
                <w:sz w:val="21"/>
                <w:szCs w:val="21"/>
              </w:rPr>
              <w:t xml:space="preserve">                  应按照表的完整性约束较真实且完整地增添测试数据。</w:t>
            </w:r>
          </w:p>
          <w:p>
            <w:pPr>
              <w:spacing w:after="0" w:line="240" w:lineRule="auto"/>
              <w:rPr>
                <w:sz w:val="21"/>
                <w:szCs w:val="21"/>
              </w:rPr>
            </w:pPr>
            <w:r>
              <w:rPr>
                <w:rFonts w:hint="eastAsia"/>
                <w:sz w:val="21"/>
                <w:szCs w:val="21"/>
              </w:rPr>
              <w:t xml:space="preserve"> </w:t>
            </w:r>
          </w:p>
          <w:p>
            <w:pPr>
              <w:numPr>
                <w:ilvl w:val="0"/>
                <w:numId w:val="73"/>
              </w:numPr>
              <w:spacing w:after="0" w:line="240" w:lineRule="auto"/>
              <w:rPr>
                <w:sz w:val="21"/>
                <w:szCs w:val="21"/>
              </w:rPr>
            </w:pPr>
            <w:r>
              <w:rPr>
                <w:rFonts w:hint="eastAsia"/>
                <w:sz w:val="21"/>
                <w:szCs w:val="21"/>
              </w:rPr>
              <w:t>项目数据库测试数据的源码（执行后可直接添加数据库的所有初始化数据），并给出源码执行后的正确结果。</w:t>
            </w:r>
          </w:p>
          <w:p>
            <w:pPr>
              <w:spacing w:after="0" w:line="240" w:lineRule="atLeast"/>
              <w:ind w:firstLine="854" w:firstLineChars="407"/>
              <w:rPr>
                <w:sz w:val="21"/>
                <w:szCs w:val="21"/>
              </w:rPr>
            </w:pPr>
            <w:r>
              <w:rPr>
                <w:sz w:val="21"/>
                <w:szCs w:val="21"/>
              </w:rPr>
              <w:t>INSERT INTO club (cno, cname, settime, pcount) VALUES</w:t>
            </w:r>
          </w:p>
          <w:p>
            <w:pPr>
              <w:spacing w:after="0" w:line="240" w:lineRule="atLeast"/>
              <w:ind w:firstLine="854" w:firstLineChars="407"/>
              <w:rPr>
                <w:sz w:val="21"/>
                <w:szCs w:val="21"/>
              </w:rPr>
            </w:pPr>
            <w:r>
              <w:rPr>
                <w:sz w:val="21"/>
                <w:szCs w:val="21"/>
              </w:rPr>
              <w:t>(2101, '篮球社', '2020-01-05', 217),</w:t>
            </w:r>
          </w:p>
          <w:p>
            <w:pPr>
              <w:spacing w:after="0" w:line="240" w:lineRule="atLeast"/>
              <w:ind w:firstLine="854" w:firstLineChars="407"/>
              <w:rPr>
                <w:sz w:val="21"/>
                <w:szCs w:val="21"/>
              </w:rPr>
            </w:pPr>
            <w:r>
              <w:rPr>
                <w:sz w:val="21"/>
                <w:szCs w:val="21"/>
              </w:rPr>
              <w:t>(2102, '文艺社', '2019-07-10', 112),</w:t>
            </w:r>
          </w:p>
          <w:p>
            <w:pPr>
              <w:spacing w:after="0" w:line="240" w:lineRule="atLeast"/>
              <w:ind w:firstLine="854" w:firstLineChars="407"/>
              <w:rPr>
                <w:sz w:val="21"/>
                <w:szCs w:val="21"/>
              </w:rPr>
            </w:pPr>
            <w:r>
              <w:rPr>
                <w:sz w:val="21"/>
                <w:szCs w:val="21"/>
              </w:rPr>
              <w:t>(2103, '科技创新社', '2018-03-22', 65),</w:t>
            </w:r>
          </w:p>
          <w:p>
            <w:pPr>
              <w:spacing w:after="0" w:line="240" w:lineRule="atLeast"/>
              <w:ind w:firstLine="854" w:firstLineChars="407"/>
              <w:rPr>
                <w:sz w:val="21"/>
                <w:szCs w:val="21"/>
              </w:rPr>
            </w:pPr>
            <w:r>
              <w:rPr>
                <w:sz w:val="21"/>
                <w:szCs w:val="21"/>
              </w:rPr>
              <w:t>(2104, '摄影协会', '2017-09-15', 76),</w:t>
            </w:r>
          </w:p>
          <w:p>
            <w:pPr>
              <w:spacing w:after="0" w:line="240" w:lineRule="atLeast"/>
              <w:ind w:firstLine="854" w:firstLineChars="407"/>
              <w:rPr>
                <w:sz w:val="21"/>
                <w:szCs w:val="21"/>
              </w:rPr>
            </w:pPr>
            <w:r>
              <w:rPr>
                <w:sz w:val="21"/>
                <w:szCs w:val="21"/>
              </w:rPr>
              <w:t>(2105, '心理辅导社', '2016-11-30', 101),</w:t>
            </w:r>
          </w:p>
          <w:p>
            <w:pPr>
              <w:spacing w:after="0" w:line="240" w:lineRule="atLeast"/>
              <w:ind w:firstLine="854" w:firstLineChars="407"/>
              <w:rPr>
                <w:sz w:val="21"/>
                <w:szCs w:val="21"/>
              </w:rPr>
            </w:pPr>
            <w:r>
              <w:rPr>
                <w:sz w:val="21"/>
                <w:szCs w:val="21"/>
              </w:rPr>
              <w:t>(2106, '社交舞社', '2014-08-06', 94),</w:t>
            </w:r>
          </w:p>
          <w:p>
            <w:pPr>
              <w:spacing w:after="0" w:line="240" w:lineRule="atLeast"/>
              <w:ind w:firstLine="854" w:firstLineChars="407"/>
              <w:rPr>
                <w:sz w:val="21"/>
                <w:szCs w:val="21"/>
              </w:rPr>
            </w:pPr>
            <w:r>
              <w:rPr>
                <w:sz w:val="21"/>
                <w:szCs w:val="21"/>
              </w:rPr>
              <w:t>(2107, '游戏协会', '2013-12-25', 208),</w:t>
            </w:r>
          </w:p>
          <w:p>
            <w:pPr>
              <w:spacing w:after="0" w:line="240" w:lineRule="atLeast"/>
              <w:ind w:firstLine="854" w:firstLineChars="407"/>
              <w:rPr>
                <w:sz w:val="21"/>
                <w:szCs w:val="21"/>
              </w:rPr>
            </w:pPr>
            <w:r>
              <w:rPr>
                <w:sz w:val="21"/>
                <w:szCs w:val="21"/>
              </w:rPr>
              <w:t xml:space="preserve">(2108, '运动健身社', '2012-06-11', 110); </w:t>
            </w:r>
          </w:p>
          <w:p>
            <w:pPr>
              <w:spacing w:after="0" w:line="240" w:lineRule="auto"/>
              <w:ind w:firstLine="854" w:firstLineChars="407"/>
              <w:rPr>
                <w:sz w:val="21"/>
                <w:szCs w:val="21"/>
              </w:rPr>
            </w:pPr>
            <w:r>
              <w:rPr>
                <w:sz w:val="21"/>
                <w:szCs w:val="21"/>
              </w:rPr>
              <w:drawing>
                <wp:inline distT="0" distB="0" distL="0" distR="0">
                  <wp:extent cx="3714750" cy="214312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22"/>
                          <a:stretch>
                            <a:fillRect/>
                          </a:stretch>
                        </pic:blipFill>
                        <pic:spPr>
                          <a:xfrm>
                            <a:off x="0" y="0"/>
                            <a:ext cx="3715268" cy="2143424"/>
                          </a:xfrm>
                          <a:prstGeom prst="rect">
                            <a:avLst/>
                          </a:prstGeom>
                        </pic:spPr>
                      </pic:pic>
                    </a:graphicData>
                  </a:graphic>
                </wp:inline>
              </w:drawing>
            </w:r>
          </w:p>
          <w:p>
            <w:pPr>
              <w:spacing w:after="0"/>
              <w:rPr>
                <w:sz w:val="21"/>
                <w:szCs w:val="21"/>
              </w:rPr>
            </w:pPr>
            <w:r>
              <w:rPr>
                <w:sz w:val="21"/>
                <w:szCs w:val="21"/>
              </w:rPr>
              <w:t>INSERT INTO Stuclub (sno, cno, job, leader, join_time, sname, cname) VALUES</w:t>
            </w:r>
          </w:p>
          <w:p>
            <w:pPr>
              <w:spacing w:after="0"/>
              <w:rPr>
                <w:sz w:val="21"/>
                <w:szCs w:val="21"/>
              </w:rPr>
            </w:pPr>
            <w:r>
              <w:rPr>
                <w:sz w:val="21"/>
                <w:szCs w:val="21"/>
              </w:rPr>
              <w:t xml:space="preserve">(201800001, 2107, '', TRUE, '2023/4/16', '王峰啊', '游戏协会'),            </w:t>
            </w:r>
          </w:p>
          <w:p>
            <w:pPr>
              <w:spacing w:after="0"/>
              <w:rPr>
                <w:sz w:val="21"/>
                <w:szCs w:val="21"/>
              </w:rPr>
            </w:pPr>
            <w:r>
              <w:rPr>
                <w:sz w:val="21"/>
                <w:szCs w:val="21"/>
              </w:rPr>
              <w:t xml:space="preserve">(201800002, 2105, '', FALSE, '2023/8/29', '孙强', '心理辅导社'),           </w:t>
            </w:r>
          </w:p>
          <w:p>
            <w:pPr>
              <w:spacing w:after="0"/>
              <w:rPr>
                <w:sz w:val="21"/>
                <w:szCs w:val="21"/>
              </w:rPr>
            </w:pPr>
            <w:r>
              <w:rPr>
                <w:sz w:val="21"/>
                <w:szCs w:val="21"/>
              </w:rPr>
              <w:t xml:space="preserve"> (201800003, 2103, 'xuanchuan', TRUE, '2023/5/7', '张旺', '科技创新社'),</w:t>
            </w:r>
          </w:p>
          <w:p>
            <w:pPr>
              <w:spacing w:after="0"/>
              <w:rPr>
                <w:sz w:val="21"/>
                <w:szCs w:val="21"/>
              </w:rPr>
            </w:pPr>
            <w:r>
              <w:rPr>
                <w:sz w:val="21"/>
                <w:szCs w:val="21"/>
              </w:rPr>
              <w:t xml:space="preserve"> (201800004, 2105, 'cehua', FALSE, '2023/12/6', '曹阚', '心理辅导社'),    </w:t>
            </w:r>
          </w:p>
          <w:p>
            <w:pPr>
              <w:spacing w:after="0"/>
              <w:rPr>
                <w:sz w:val="21"/>
                <w:szCs w:val="21"/>
              </w:rPr>
            </w:pPr>
            <w:r>
              <w:rPr>
                <w:sz w:val="21"/>
                <w:szCs w:val="21"/>
              </w:rPr>
              <w:t xml:space="preserve">(201800005, 2103, '', TRUE, '2023/5/29', '李达', '科技创新社'),        </w:t>
            </w:r>
          </w:p>
          <w:p>
            <w:pPr>
              <w:spacing w:after="0"/>
              <w:rPr>
                <w:sz w:val="21"/>
                <w:szCs w:val="21"/>
              </w:rPr>
            </w:pPr>
            <w:r>
              <w:rPr>
                <w:sz w:val="21"/>
                <w:szCs w:val="21"/>
              </w:rPr>
              <w:t xml:space="preserve"> (201800006, 2106, 'cehua', TRUE, '2023/9/6', '郑兴顺', '社交舞社'),     </w:t>
            </w:r>
          </w:p>
          <w:p>
            <w:pPr>
              <w:spacing w:after="0"/>
              <w:rPr>
                <w:sz w:val="21"/>
                <w:szCs w:val="21"/>
              </w:rPr>
            </w:pPr>
            <w:r>
              <w:rPr>
                <w:sz w:val="21"/>
                <w:szCs w:val="21"/>
              </w:rPr>
              <w:t xml:space="preserve">(201800007, 2107, '', TRUE, '2023/7/3', '王发', '游戏协会'),               </w:t>
            </w:r>
          </w:p>
          <w:p>
            <w:pPr>
              <w:spacing w:after="0"/>
              <w:rPr>
                <w:sz w:val="21"/>
                <w:szCs w:val="21"/>
              </w:rPr>
            </w:pPr>
            <w:r>
              <w:rPr>
                <w:sz w:val="21"/>
                <w:szCs w:val="21"/>
              </w:rPr>
              <w:t xml:space="preserve"> (201800008, 2105, 'xuanchuan', TRUE, '2023/1/3', '郑亮阚', '心理辅导社'),                     </w:t>
            </w:r>
          </w:p>
          <w:p>
            <w:pPr>
              <w:spacing w:after="0"/>
              <w:rPr>
                <w:sz w:val="21"/>
                <w:szCs w:val="21"/>
              </w:rPr>
            </w:pPr>
            <w:r>
              <w:rPr>
                <w:sz w:val="21"/>
                <w:szCs w:val="21"/>
              </w:rPr>
              <w:t xml:space="preserve"> (201800009, 2104, 'xuanchuan', TRUE, '2023/2/8', '孙达', '摄影协会'),</w:t>
            </w:r>
          </w:p>
          <w:p>
            <w:pPr>
              <w:spacing w:after="0"/>
              <w:rPr>
                <w:sz w:val="21"/>
                <w:szCs w:val="21"/>
              </w:rPr>
            </w:pPr>
            <w:r>
              <w:rPr>
                <w:sz w:val="21"/>
                <w:szCs w:val="21"/>
              </w:rPr>
              <w:t xml:space="preserve"> (201800010, 2106, '', FALSE, '2023/6/15', '张刚峰', '社交舞社'),             </w:t>
            </w:r>
          </w:p>
          <w:p>
            <w:pPr>
              <w:spacing w:after="0"/>
              <w:rPr>
                <w:sz w:val="21"/>
                <w:szCs w:val="21"/>
              </w:rPr>
            </w:pPr>
            <w:r>
              <w:rPr>
                <w:sz w:val="21"/>
                <w:szCs w:val="21"/>
              </w:rPr>
              <w:t xml:space="preserve">(201800011, 2106, 'xuanchuan', FALSE, '2023/12/1', '明诗望', '社交舞社'),                    </w:t>
            </w:r>
          </w:p>
          <w:p>
            <w:pPr>
              <w:spacing w:after="0"/>
              <w:rPr>
                <w:sz w:val="21"/>
                <w:szCs w:val="21"/>
              </w:rPr>
            </w:pPr>
            <w:r>
              <w:rPr>
                <w:sz w:val="21"/>
                <w:szCs w:val="21"/>
              </w:rPr>
              <w:t xml:space="preserve"> (201800012, 2108, 'cehua', FALSE, '2023/4/22', '卫能旺', '运动健身社'),</w:t>
            </w:r>
          </w:p>
          <w:p>
            <w:pPr>
              <w:spacing w:after="0"/>
              <w:rPr>
                <w:sz w:val="21"/>
                <w:szCs w:val="21"/>
              </w:rPr>
            </w:pPr>
            <w:r>
              <w:rPr>
                <w:sz w:val="21"/>
                <w:szCs w:val="21"/>
              </w:rPr>
              <w:t xml:space="preserve">(201800013, 2101, '', TRUE, '2023/4/20', '王剑', '篮球社'),                  </w:t>
            </w:r>
          </w:p>
          <w:p>
            <w:pPr>
              <w:spacing w:after="0"/>
              <w:rPr>
                <w:sz w:val="21"/>
                <w:szCs w:val="21"/>
              </w:rPr>
            </w:pPr>
            <w:r>
              <w:rPr>
                <w:sz w:val="21"/>
                <w:szCs w:val="21"/>
              </w:rPr>
              <w:t xml:space="preserve">(201800014, 2107, '', FALSE, '2023/8/30', '吴望达', '游戏协会'),           </w:t>
            </w:r>
          </w:p>
          <w:p>
            <w:pPr>
              <w:spacing w:after="0"/>
              <w:rPr>
                <w:sz w:val="21"/>
                <w:szCs w:val="21"/>
              </w:rPr>
            </w:pPr>
            <w:r>
              <w:rPr>
                <w:sz w:val="21"/>
                <w:szCs w:val="21"/>
              </w:rPr>
              <w:t xml:space="preserve">(201800015, 2101, 'xuanchuan', FALSE, '2023/1/20', '陈呀', '篮球社'),                         </w:t>
            </w:r>
          </w:p>
          <w:p>
            <w:pPr>
              <w:spacing w:after="0"/>
              <w:rPr>
                <w:sz w:val="21"/>
                <w:szCs w:val="21"/>
              </w:rPr>
            </w:pPr>
            <w:r>
              <w:rPr>
                <w:sz w:val="21"/>
                <w:szCs w:val="21"/>
              </w:rPr>
              <w:t xml:space="preserve">(201800016, 2103, 'cehua', TRUE, '2023/11/15', '曹心发', '科技创新社'),                        </w:t>
            </w:r>
          </w:p>
          <w:p>
            <w:pPr>
              <w:spacing w:after="0"/>
              <w:rPr>
                <w:sz w:val="21"/>
                <w:szCs w:val="21"/>
              </w:rPr>
            </w:pPr>
            <w:r>
              <w:rPr>
                <w:sz w:val="21"/>
                <w:szCs w:val="21"/>
              </w:rPr>
              <w:t xml:space="preserve">(201800017, 2105, '', FALSE, '2023/4/10', '李诗达', '心理辅导社'),        </w:t>
            </w:r>
          </w:p>
          <w:p>
            <w:pPr>
              <w:spacing w:after="0"/>
              <w:rPr>
                <w:sz w:val="21"/>
                <w:szCs w:val="21"/>
              </w:rPr>
            </w:pPr>
            <w:r>
              <w:rPr>
                <w:sz w:val="21"/>
                <w:szCs w:val="21"/>
              </w:rPr>
              <w:t>(201800018, 2106, 'xuanchuan', FALSE, '2023/1/17', '周心能', '社交舞社'),</w:t>
            </w:r>
          </w:p>
          <w:p>
            <w:pPr>
              <w:spacing w:after="0"/>
              <w:rPr>
                <w:sz w:val="21"/>
                <w:szCs w:val="21"/>
              </w:rPr>
            </w:pPr>
            <w:r>
              <w:rPr>
                <w:sz w:val="21"/>
                <w:szCs w:val="21"/>
              </w:rPr>
              <w:t xml:space="preserve">(201800019, 2108, 'xuanchuan', FALSE, '2023/10/7', '柳顺', '运动健身社'),                  </w:t>
            </w:r>
          </w:p>
          <w:p>
            <w:pPr>
              <w:spacing w:after="0"/>
              <w:rPr>
                <w:sz w:val="21"/>
                <w:szCs w:val="21"/>
              </w:rPr>
            </w:pPr>
            <w:r>
              <w:rPr>
                <w:sz w:val="21"/>
                <w:szCs w:val="21"/>
              </w:rPr>
              <w:t xml:space="preserve">(201800020, 2106, 'xuanchuan', TRUE, '2023/12/10', '孔能', '社交舞社'),                    </w:t>
            </w:r>
          </w:p>
          <w:p>
            <w:pPr>
              <w:spacing w:after="0"/>
              <w:rPr>
                <w:sz w:val="21"/>
                <w:szCs w:val="21"/>
              </w:rPr>
            </w:pPr>
            <w:r>
              <w:rPr>
                <w:sz w:val="21"/>
                <w:szCs w:val="21"/>
              </w:rPr>
              <w:t xml:space="preserve">(201800021, 2106, '', FALSE, '2023/1/1', '何达心', '社交舞社'),        </w:t>
            </w:r>
          </w:p>
          <w:p>
            <w:pPr>
              <w:spacing w:after="0"/>
              <w:rPr>
                <w:sz w:val="21"/>
                <w:szCs w:val="21"/>
              </w:rPr>
            </w:pPr>
            <w:r>
              <w:rPr>
                <w:sz w:val="21"/>
                <w:szCs w:val="21"/>
              </w:rPr>
              <w:t xml:space="preserve">(201800022, 2102, '', TRUE, '2023/4/29', '严皓诗', '文艺社'),                </w:t>
            </w:r>
          </w:p>
          <w:p>
            <w:pPr>
              <w:spacing w:after="0"/>
              <w:rPr>
                <w:sz w:val="21"/>
                <w:szCs w:val="21"/>
              </w:rPr>
            </w:pPr>
            <w:r>
              <w:rPr>
                <w:sz w:val="21"/>
                <w:szCs w:val="21"/>
              </w:rPr>
              <w:t xml:space="preserve"> (201800023, 2101, 'cehua', FALSE, '2023/4/6', '张旺发', '篮球社'),      </w:t>
            </w:r>
          </w:p>
          <w:p>
            <w:pPr>
              <w:spacing w:after="0"/>
              <w:rPr>
                <w:sz w:val="21"/>
                <w:szCs w:val="21"/>
              </w:rPr>
            </w:pPr>
            <w:r>
              <w:rPr>
                <w:sz w:val="21"/>
                <w:szCs w:val="21"/>
              </w:rPr>
              <w:t xml:space="preserve"> (201800024, 2107, 'cehua', TRUE, '2023/7/10', '曹啊福', '游戏协会'), </w:t>
            </w:r>
          </w:p>
          <w:p>
            <w:pPr>
              <w:spacing w:after="0"/>
              <w:rPr>
                <w:sz w:val="21"/>
                <w:szCs w:val="21"/>
              </w:rPr>
            </w:pPr>
            <w:r>
              <w:rPr>
                <w:sz w:val="21"/>
                <w:szCs w:val="21"/>
              </w:rPr>
              <w:t xml:space="preserve">(201800025, 2102, '', FALSE, '2023/11/7', '吴刚刚', '文艺社'),          </w:t>
            </w:r>
          </w:p>
          <w:p>
            <w:pPr>
              <w:spacing w:after="0"/>
              <w:rPr>
                <w:sz w:val="21"/>
                <w:szCs w:val="21"/>
              </w:rPr>
            </w:pPr>
            <w:r>
              <w:rPr>
                <w:sz w:val="21"/>
                <w:szCs w:val="21"/>
              </w:rPr>
              <w:t xml:space="preserve">(201800026, 2102, 'cehua', TRUE, '2023/8/26', '何啊浩', '文艺社'), </w:t>
            </w:r>
          </w:p>
          <w:p>
            <w:pPr>
              <w:spacing w:after="0"/>
              <w:rPr>
                <w:sz w:val="21"/>
                <w:szCs w:val="21"/>
              </w:rPr>
            </w:pPr>
            <w:r>
              <w:rPr>
                <w:sz w:val="21"/>
                <w:szCs w:val="21"/>
              </w:rPr>
              <w:t xml:space="preserve">(201800027, 2103, 'cehua', FALSE, '2023/7/6', '孔峰达', '科技创新社'),   </w:t>
            </w:r>
          </w:p>
          <w:p>
            <w:pPr>
              <w:spacing w:after="0"/>
              <w:rPr>
                <w:sz w:val="21"/>
                <w:szCs w:val="21"/>
              </w:rPr>
            </w:pPr>
            <w:r>
              <w:rPr>
                <w:sz w:val="21"/>
                <w:szCs w:val="21"/>
              </w:rPr>
              <w:t xml:space="preserve">(201800028, 2101, '', FALSE, '2023/12/6', '朱皓强', '篮球社'),                </w:t>
            </w:r>
          </w:p>
          <w:p>
            <w:pPr>
              <w:spacing w:after="0"/>
              <w:rPr>
                <w:sz w:val="21"/>
                <w:szCs w:val="21"/>
              </w:rPr>
            </w:pPr>
            <w:r>
              <w:rPr>
                <w:sz w:val="21"/>
                <w:szCs w:val="21"/>
              </w:rPr>
              <w:t xml:space="preserve">(201800029, 2102, '', TRUE, '2023/10/14', '严能', '文艺社'),                  </w:t>
            </w:r>
          </w:p>
          <w:p>
            <w:pPr>
              <w:spacing w:after="0"/>
              <w:rPr>
                <w:sz w:val="21"/>
                <w:szCs w:val="21"/>
              </w:rPr>
            </w:pPr>
            <w:r>
              <w:rPr>
                <w:sz w:val="21"/>
                <w:szCs w:val="21"/>
              </w:rPr>
              <w:t xml:space="preserve"> (201800030, 2105, '', TRUE, '2023/4/24', '朱峰心', '心理辅导社'),             </w:t>
            </w:r>
          </w:p>
          <w:p>
            <w:pPr>
              <w:spacing w:after="0"/>
              <w:rPr>
                <w:sz w:val="21"/>
                <w:szCs w:val="21"/>
              </w:rPr>
            </w:pPr>
            <w:r>
              <w:rPr>
                <w:sz w:val="21"/>
                <w:szCs w:val="21"/>
              </w:rPr>
              <w:t xml:space="preserve">(201800031, 2107, '', TRUE, '2023/8/23', '赵阚', '游戏协会'),               </w:t>
            </w:r>
          </w:p>
          <w:p>
            <w:pPr>
              <w:spacing w:after="0"/>
              <w:rPr>
                <w:sz w:val="21"/>
                <w:szCs w:val="21"/>
              </w:rPr>
            </w:pPr>
            <w:r>
              <w:rPr>
                <w:sz w:val="21"/>
                <w:szCs w:val="21"/>
              </w:rPr>
              <w:t xml:space="preserve">(201800032, 2106, '', FALSE, '2023/5/21', '朱啊', '社交舞社'),                       </w:t>
            </w:r>
          </w:p>
          <w:p>
            <w:pPr>
              <w:spacing w:after="0"/>
              <w:rPr>
                <w:sz w:val="21"/>
                <w:szCs w:val="21"/>
              </w:rPr>
            </w:pPr>
            <w:r>
              <w:rPr>
                <w:sz w:val="21"/>
                <w:szCs w:val="21"/>
              </w:rPr>
              <w:t xml:space="preserve">(201800033, 2102, 'xuanchuan', FALSE, '2023/3/15', '李剑福', '文艺社'),                       </w:t>
            </w:r>
          </w:p>
          <w:p>
            <w:pPr>
              <w:spacing w:after="0"/>
              <w:rPr>
                <w:sz w:val="21"/>
                <w:szCs w:val="21"/>
              </w:rPr>
            </w:pPr>
            <w:r>
              <w:rPr>
                <w:sz w:val="21"/>
                <w:szCs w:val="21"/>
              </w:rPr>
              <w:t xml:space="preserve">(201800034, 2104, '', FALSE, '2023/3/11', '明发兴', '摄影协会'),              </w:t>
            </w:r>
          </w:p>
          <w:p>
            <w:pPr>
              <w:spacing w:after="0"/>
              <w:rPr>
                <w:sz w:val="21"/>
                <w:szCs w:val="21"/>
              </w:rPr>
            </w:pPr>
            <w:r>
              <w:rPr>
                <w:sz w:val="21"/>
                <w:szCs w:val="21"/>
              </w:rPr>
              <w:t xml:space="preserve">(201800035, 2107, '', TRUE, '2023/12/13', '严诗文', '游戏协会'),             </w:t>
            </w:r>
          </w:p>
          <w:p>
            <w:pPr>
              <w:spacing w:after="0"/>
              <w:rPr>
                <w:sz w:val="21"/>
                <w:szCs w:val="21"/>
              </w:rPr>
            </w:pPr>
            <w:r>
              <w:rPr>
                <w:sz w:val="21"/>
                <w:szCs w:val="21"/>
              </w:rPr>
              <w:t xml:space="preserve">(201800036, 2104, 'cehua', TRUE, '2023/10/11', '卫心', '摄影协会'),         </w:t>
            </w:r>
          </w:p>
          <w:p>
            <w:pPr>
              <w:spacing w:after="0"/>
              <w:rPr>
                <w:sz w:val="21"/>
                <w:szCs w:val="21"/>
              </w:rPr>
            </w:pPr>
            <w:r>
              <w:rPr>
                <w:sz w:val="21"/>
                <w:szCs w:val="21"/>
              </w:rPr>
              <w:t xml:space="preserve">(201800037, 2106, '', FALSE, '2023/2/24', '王望峰', '社交舞社'),             </w:t>
            </w:r>
          </w:p>
          <w:p>
            <w:pPr>
              <w:spacing w:after="0"/>
              <w:rPr>
                <w:sz w:val="21"/>
                <w:szCs w:val="21"/>
              </w:rPr>
            </w:pPr>
            <w:r>
              <w:rPr>
                <w:sz w:val="21"/>
                <w:szCs w:val="21"/>
              </w:rPr>
              <w:t xml:space="preserve">(201800038, 2107, '', TRUE, '2023/2/10', '卫浩心', '游戏协会'),           </w:t>
            </w:r>
          </w:p>
          <w:p>
            <w:pPr>
              <w:spacing w:after="0"/>
              <w:rPr>
                <w:sz w:val="21"/>
                <w:szCs w:val="21"/>
              </w:rPr>
            </w:pPr>
            <w:r>
              <w:rPr>
                <w:sz w:val="21"/>
                <w:szCs w:val="21"/>
              </w:rPr>
              <w:t xml:space="preserve">(201800039, 2103, '', FALSE, '2023/2/14', '赵亮', '科技创新社'),         </w:t>
            </w:r>
          </w:p>
          <w:p>
            <w:pPr>
              <w:spacing w:after="0"/>
              <w:rPr>
                <w:sz w:val="21"/>
                <w:szCs w:val="21"/>
              </w:rPr>
            </w:pPr>
            <w:r>
              <w:rPr>
                <w:sz w:val="21"/>
                <w:szCs w:val="21"/>
              </w:rPr>
              <w:t xml:space="preserve">(201800040, 2106, '', FALSE, '2023/4/23', '冯刚', '社交舞社'),          </w:t>
            </w:r>
          </w:p>
          <w:p>
            <w:pPr>
              <w:spacing w:after="0"/>
              <w:rPr>
                <w:sz w:val="21"/>
                <w:szCs w:val="21"/>
              </w:rPr>
            </w:pPr>
            <w:r>
              <w:rPr>
                <w:sz w:val="21"/>
                <w:szCs w:val="21"/>
              </w:rPr>
              <w:t xml:space="preserve"> (201800041, 2107, '', TRUE, '2023/3/4', '郑福亮', '游戏协会'),            </w:t>
            </w:r>
          </w:p>
          <w:p>
            <w:pPr>
              <w:spacing w:after="0"/>
              <w:rPr>
                <w:sz w:val="21"/>
                <w:szCs w:val="21"/>
              </w:rPr>
            </w:pPr>
            <w:r>
              <w:rPr>
                <w:sz w:val="21"/>
                <w:szCs w:val="21"/>
              </w:rPr>
              <w:t xml:space="preserve">(201800042, 2105, '', TRUE, '2023/9/19', '赵能阚', '心理辅导社'),       </w:t>
            </w:r>
          </w:p>
          <w:p>
            <w:pPr>
              <w:spacing w:after="0"/>
              <w:rPr>
                <w:sz w:val="21"/>
                <w:szCs w:val="21"/>
              </w:rPr>
            </w:pPr>
            <w:r>
              <w:rPr>
                <w:sz w:val="21"/>
                <w:szCs w:val="21"/>
              </w:rPr>
              <w:t xml:space="preserve">(201800043, 2101, '', FALSE, '2023/5/18', '明呀刚', '篮球社'),          </w:t>
            </w:r>
          </w:p>
          <w:p>
            <w:pPr>
              <w:spacing w:after="0"/>
              <w:rPr>
                <w:sz w:val="21"/>
                <w:szCs w:val="21"/>
              </w:rPr>
            </w:pPr>
            <w:r>
              <w:rPr>
                <w:sz w:val="21"/>
                <w:szCs w:val="21"/>
              </w:rPr>
              <w:t xml:space="preserve">(201800044, 2104, '', TRUE, '2023/3/11', '陈啊发', '摄影协会'),      </w:t>
            </w:r>
          </w:p>
          <w:p>
            <w:pPr>
              <w:spacing w:after="0"/>
              <w:rPr>
                <w:sz w:val="21"/>
                <w:szCs w:val="21"/>
              </w:rPr>
            </w:pPr>
            <w:r>
              <w:rPr>
                <w:sz w:val="21"/>
                <w:szCs w:val="21"/>
              </w:rPr>
              <w:t xml:space="preserve">(201800045, 2104, '', TRUE, '2023/6/11', '钱发', '摄影协会'),                </w:t>
            </w:r>
          </w:p>
          <w:p>
            <w:pPr>
              <w:spacing w:after="0"/>
              <w:rPr>
                <w:sz w:val="21"/>
                <w:szCs w:val="21"/>
              </w:rPr>
            </w:pPr>
            <w:r>
              <w:rPr>
                <w:sz w:val="21"/>
                <w:szCs w:val="21"/>
              </w:rPr>
              <w:t xml:space="preserve">(201800046, 2101, '', FALSE, '2023/4/21', '赵军剑', '篮球社'),                  </w:t>
            </w:r>
          </w:p>
          <w:p>
            <w:pPr>
              <w:spacing w:after="0"/>
              <w:rPr>
                <w:sz w:val="21"/>
                <w:szCs w:val="21"/>
              </w:rPr>
            </w:pPr>
            <w:r>
              <w:rPr>
                <w:sz w:val="21"/>
                <w:szCs w:val="21"/>
              </w:rPr>
              <w:t xml:space="preserve">(201800047, 2106, '', FALSE, '2023/11/25', '孔亮发', '社交舞社'),           </w:t>
            </w:r>
          </w:p>
          <w:p>
            <w:pPr>
              <w:spacing w:after="0"/>
              <w:rPr>
                <w:sz w:val="21"/>
                <w:szCs w:val="21"/>
              </w:rPr>
            </w:pPr>
            <w:r>
              <w:rPr>
                <w:sz w:val="21"/>
                <w:szCs w:val="21"/>
              </w:rPr>
              <w:t xml:space="preserve"> (201800048, 2104, '', FALSE, '2023/5/3', '周剑', '摄影协会'),  </w:t>
            </w:r>
          </w:p>
          <w:p>
            <w:pPr>
              <w:spacing w:after="0"/>
              <w:rPr>
                <w:sz w:val="21"/>
                <w:szCs w:val="21"/>
              </w:rPr>
            </w:pPr>
            <w:r>
              <w:rPr>
                <w:sz w:val="21"/>
                <w:szCs w:val="21"/>
              </w:rPr>
              <w:t xml:space="preserve">(201800049, 2102, '', TRUE, '2023/9/7', '赵诗', '文艺社'),                                                                                    </w:t>
            </w:r>
          </w:p>
          <w:p>
            <w:pPr>
              <w:spacing w:after="0"/>
              <w:rPr>
                <w:sz w:val="21"/>
                <w:szCs w:val="21"/>
              </w:rPr>
            </w:pPr>
            <w:r>
              <w:rPr>
                <w:sz w:val="21"/>
                <w:szCs w:val="21"/>
              </w:rPr>
              <w:t xml:space="preserve">(201800050, 2108, '', TRUE, '2023/1/20', '明顺', '运动健身社'); </w:t>
            </w:r>
            <w:r>
              <w:rPr>
                <w:sz w:val="21"/>
                <w:szCs w:val="21"/>
              </w:rPr>
              <w:drawing>
                <wp:inline distT="0" distB="0" distL="0" distR="0">
                  <wp:extent cx="6344285" cy="4204335"/>
                  <wp:effectExtent l="0" t="0" r="0" b="571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23"/>
                          <a:stretch>
                            <a:fillRect/>
                          </a:stretch>
                        </pic:blipFill>
                        <pic:spPr>
                          <a:xfrm>
                            <a:off x="0" y="0"/>
                            <a:ext cx="6344285" cy="4204335"/>
                          </a:xfrm>
                          <a:prstGeom prst="rect">
                            <a:avLst/>
                          </a:prstGeom>
                        </pic:spPr>
                      </pic:pic>
                    </a:graphicData>
                  </a:graphic>
                </wp:inline>
              </w:drawing>
            </w:r>
          </w:p>
          <w:p>
            <w:pPr>
              <w:spacing w:after="0"/>
              <w:rPr>
                <w:sz w:val="21"/>
                <w:szCs w:val="21"/>
              </w:rPr>
            </w:pPr>
            <w:r>
              <w:rPr>
                <w:sz w:val="21"/>
                <w:szCs w:val="21"/>
              </w:rPr>
              <w:t xml:space="preserve">INSERT INTO Teaclub (tno, cno, cname, tname, join_time) VALUES                                                  </w:t>
            </w:r>
          </w:p>
          <w:p>
            <w:pPr>
              <w:spacing w:after="0"/>
              <w:rPr>
                <w:sz w:val="21"/>
                <w:szCs w:val="21"/>
              </w:rPr>
            </w:pPr>
            <w:r>
              <w:rPr>
                <w:sz w:val="21"/>
                <w:szCs w:val="21"/>
              </w:rPr>
              <w:t xml:space="preserve">(2022121423, 2101, '篮球社', '张家钱', '2020/1/5'),                                                                                </w:t>
            </w:r>
          </w:p>
          <w:p>
            <w:pPr>
              <w:spacing w:after="0"/>
              <w:rPr>
                <w:sz w:val="21"/>
                <w:szCs w:val="21"/>
              </w:rPr>
            </w:pPr>
            <w:r>
              <w:rPr>
                <w:sz w:val="21"/>
                <w:szCs w:val="21"/>
              </w:rPr>
              <w:t xml:space="preserve">(2022121424, 2102, '文艺社', '艾李盛', '2019/7/10'),                                                                                </w:t>
            </w:r>
          </w:p>
          <w:p>
            <w:pPr>
              <w:spacing w:after="0"/>
              <w:rPr>
                <w:sz w:val="21"/>
                <w:szCs w:val="21"/>
              </w:rPr>
            </w:pPr>
            <w:r>
              <w:rPr>
                <w:sz w:val="21"/>
                <w:szCs w:val="21"/>
              </w:rPr>
              <w:t xml:space="preserve">(2022121425, 2103, '科技创新社', '李盛', '2018/3/22'),                                                                            </w:t>
            </w:r>
          </w:p>
          <w:p>
            <w:pPr>
              <w:spacing w:after="0"/>
              <w:rPr>
                <w:sz w:val="21"/>
                <w:szCs w:val="21"/>
              </w:rPr>
            </w:pPr>
            <w:r>
              <w:rPr>
                <w:sz w:val="21"/>
                <w:szCs w:val="21"/>
              </w:rPr>
              <w:t xml:space="preserve">(2022121426, 2104, '摄影协会', '张李盛', '2017/9/15'),                                                                            </w:t>
            </w:r>
          </w:p>
          <w:p>
            <w:pPr>
              <w:spacing w:after="0"/>
              <w:rPr>
                <w:sz w:val="21"/>
                <w:szCs w:val="21"/>
              </w:rPr>
            </w:pPr>
            <w:r>
              <w:rPr>
                <w:sz w:val="21"/>
                <w:szCs w:val="21"/>
              </w:rPr>
              <w:t xml:space="preserve">(2022121427, 2105, '心理辅导社', '明家钱', '2016/11/30'),                                                                       </w:t>
            </w:r>
          </w:p>
          <w:p>
            <w:pPr>
              <w:spacing w:after="0"/>
              <w:rPr>
                <w:sz w:val="21"/>
                <w:szCs w:val="21"/>
              </w:rPr>
            </w:pPr>
            <w:r>
              <w:rPr>
                <w:sz w:val="21"/>
                <w:szCs w:val="21"/>
              </w:rPr>
              <w:t xml:space="preserve">(2022121428, 2106, '社交舞社', '艾家钱', '2014/8/6'),                                                                               </w:t>
            </w:r>
          </w:p>
          <w:p>
            <w:pPr>
              <w:spacing w:after="0"/>
              <w:rPr>
                <w:sz w:val="21"/>
                <w:szCs w:val="21"/>
              </w:rPr>
            </w:pPr>
            <w:r>
              <w:rPr>
                <w:sz w:val="21"/>
                <w:szCs w:val="21"/>
              </w:rPr>
              <w:t xml:space="preserve">(2022121429, 2107, '游戏协会', '袁嘉', '2013/12/25'),                                                                                </w:t>
            </w:r>
          </w:p>
          <w:p>
            <w:pPr>
              <w:spacing w:after="0"/>
              <w:rPr>
                <w:sz w:val="21"/>
                <w:szCs w:val="21"/>
              </w:rPr>
            </w:pPr>
            <w:r>
              <w:rPr>
                <w:sz w:val="21"/>
                <w:szCs w:val="21"/>
              </w:rPr>
              <w:t xml:space="preserve">(2022121430, 2108, '运动健身社', '张卧', '2012/6/11'); </w:t>
            </w:r>
            <w:r>
              <w:rPr>
                <w:sz w:val="21"/>
                <w:szCs w:val="21"/>
              </w:rPr>
              <w:drawing>
                <wp:inline distT="0" distB="0" distL="0" distR="0">
                  <wp:extent cx="4953635" cy="2105025"/>
                  <wp:effectExtent l="0" t="0" r="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24"/>
                          <a:stretch>
                            <a:fillRect/>
                          </a:stretch>
                        </pic:blipFill>
                        <pic:spPr>
                          <a:xfrm>
                            <a:off x="0" y="0"/>
                            <a:ext cx="4953691" cy="2105319"/>
                          </a:xfrm>
                          <a:prstGeom prst="rect">
                            <a:avLst/>
                          </a:prstGeom>
                        </pic:spPr>
                      </pic:pic>
                    </a:graphicData>
                  </a:graphic>
                </wp:inline>
              </w:drawing>
            </w:r>
          </w:p>
          <w:p>
            <w:pPr>
              <w:spacing w:after="0"/>
              <w:rPr>
                <w:sz w:val="21"/>
                <w:szCs w:val="21"/>
              </w:rPr>
            </w:pPr>
            <w:r>
              <w:rPr>
                <w:sz w:val="21"/>
                <w:szCs w:val="21"/>
              </w:rPr>
              <w:t xml:space="preserve">INSERT INTO student (sno,sname, stel,dno) VALUES     </w:t>
            </w:r>
          </w:p>
          <w:p>
            <w:pPr>
              <w:spacing w:after="0"/>
              <w:rPr>
                <w:sz w:val="21"/>
                <w:szCs w:val="21"/>
              </w:rPr>
            </w:pPr>
            <w:r>
              <w:rPr>
                <w:sz w:val="21"/>
                <w:szCs w:val="21"/>
              </w:rPr>
              <w:t xml:space="preserve">(201800001, '王峰啊', 1351235678, 9),    </w:t>
            </w:r>
          </w:p>
          <w:p>
            <w:pPr>
              <w:spacing w:after="0"/>
              <w:rPr>
                <w:sz w:val="21"/>
                <w:szCs w:val="21"/>
              </w:rPr>
            </w:pPr>
            <w:r>
              <w:rPr>
                <w:sz w:val="21"/>
                <w:szCs w:val="21"/>
              </w:rPr>
              <w:t xml:space="preserve">(201800002, '孙强', 1361234678, 9),                                                                                                           </w:t>
            </w:r>
          </w:p>
          <w:p>
            <w:pPr>
              <w:spacing w:after="0"/>
              <w:rPr>
                <w:sz w:val="21"/>
                <w:szCs w:val="21"/>
              </w:rPr>
            </w:pPr>
            <w:r>
              <w:rPr>
                <w:sz w:val="21"/>
                <w:szCs w:val="21"/>
              </w:rPr>
              <w:t xml:space="preserve">(201800003, '张旺', 1371235678, 9),                                                                                                        </w:t>
            </w:r>
          </w:p>
          <w:p>
            <w:pPr>
              <w:spacing w:after="0"/>
              <w:rPr>
                <w:sz w:val="21"/>
                <w:szCs w:val="21"/>
              </w:rPr>
            </w:pPr>
            <w:r>
              <w:rPr>
                <w:sz w:val="21"/>
                <w:szCs w:val="21"/>
              </w:rPr>
              <w:t xml:space="preserve">(201800004, '曹阚', 1381245678, 4),                                                                                                         </w:t>
            </w:r>
          </w:p>
          <w:p>
            <w:pPr>
              <w:spacing w:after="0"/>
              <w:rPr>
                <w:sz w:val="21"/>
                <w:szCs w:val="21"/>
              </w:rPr>
            </w:pPr>
            <w:r>
              <w:rPr>
                <w:sz w:val="21"/>
                <w:szCs w:val="21"/>
              </w:rPr>
              <w:t xml:space="preserve">(201800005, '李达', 1391345678, 5),                                                                                                        </w:t>
            </w:r>
          </w:p>
          <w:p>
            <w:pPr>
              <w:spacing w:after="0"/>
              <w:rPr>
                <w:sz w:val="21"/>
                <w:szCs w:val="21"/>
              </w:rPr>
            </w:pPr>
            <w:r>
              <w:rPr>
                <w:sz w:val="21"/>
                <w:szCs w:val="21"/>
              </w:rPr>
              <w:t xml:space="preserve">(201800006, '郑兴顺', 1412345678, 10),                                                                                                     </w:t>
            </w:r>
          </w:p>
          <w:p>
            <w:pPr>
              <w:spacing w:after="0"/>
              <w:rPr>
                <w:sz w:val="21"/>
                <w:szCs w:val="21"/>
              </w:rPr>
            </w:pPr>
            <w:r>
              <w:rPr>
                <w:sz w:val="21"/>
                <w:szCs w:val="21"/>
              </w:rPr>
              <w:t xml:space="preserve">(201800007, '王发', 1411234578, 1),                                                                                                          </w:t>
            </w:r>
          </w:p>
          <w:p>
            <w:pPr>
              <w:spacing w:after="0"/>
              <w:rPr>
                <w:sz w:val="21"/>
                <w:szCs w:val="21"/>
              </w:rPr>
            </w:pPr>
            <w:r>
              <w:rPr>
                <w:sz w:val="21"/>
                <w:szCs w:val="21"/>
              </w:rPr>
              <w:t xml:space="preserve">(201800008, '郑亮阚', 1421245678, 8),                                                                                                   </w:t>
            </w:r>
          </w:p>
          <w:p>
            <w:pPr>
              <w:spacing w:after="0"/>
              <w:rPr>
                <w:sz w:val="21"/>
                <w:szCs w:val="21"/>
              </w:rPr>
            </w:pPr>
            <w:r>
              <w:rPr>
                <w:sz w:val="21"/>
                <w:szCs w:val="21"/>
              </w:rPr>
              <w:t xml:space="preserve">(201800009, '孙达', 1431235678, 7),                                                                                                       </w:t>
            </w:r>
          </w:p>
          <w:p>
            <w:pPr>
              <w:spacing w:after="0"/>
              <w:rPr>
                <w:sz w:val="21"/>
                <w:szCs w:val="21"/>
              </w:rPr>
            </w:pPr>
            <w:r>
              <w:rPr>
                <w:sz w:val="21"/>
                <w:szCs w:val="21"/>
              </w:rPr>
              <w:t xml:space="preserve">(201800010, '张刚峰', 1441235678, 3),                                                                                                   </w:t>
            </w:r>
          </w:p>
          <w:p>
            <w:pPr>
              <w:spacing w:after="0"/>
              <w:rPr>
                <w:sz w:val="21"/>
                <w:szCs w:val="21"/>
              </w:rPr>
            </w:pPr>
            <w:r>
              <w:rPr>
                <w:sz w:val="21"/>
                <w:szCs w:val="21"/>
              </w:rPr>
              <w:t xml:space="preserve">(201800011, '明诗望', 1451234578, 1),                                                                                                    </w:t>
            </w:r>
          </w:p>
          <w:p>
            <w:pPr>
              <w:spacing w:after="0"/>
              <w:rPr>
                <w:sz w:val="21"/>
                <w:szCs w:val="21"/>
              </w:rPr>
            </w:pPr>
            <w:r>
              <w:rPr>
                <w:sz w:val="21"/>
                <w:szCs w:val="21"/>
              </w:rPr>
              <w:t xml:space="preserve">(201800012, '卫能旺', 1461234678, 4),                                                                                                  </w:t>
            </w:r>
          </w:p>
          <w:p>
            <w:pPr>
              <w:spacing w:after="0"/>
              <w:rPr>
                <w:sz w:val="21"/>
                <w:szCs w:val="21"/>
              </w:rPr>
            </w:pPr>
            <w:r>
              <w:rPr>
                <w:sz w:val="21"/>
                <w:szCs w:val="21"/>
              </w:rPr>
              <w:t xml:space="preserve">(201800013, '王剑', 1471234578, 10),                                                                                                   </w:t>
            </w:r>
          </w:p>
          <w:p>
            <w:pPr>
              <w:spacing w:after="0"/>
              <w:rPr>
                <w:sz w:val="21"/>
                <w:szCs w:val="21"/>
              </w:rPr>
            </w:pPr>
            <w:r>
              <w:rPr>
                <w:sz w:val="21"/>
                <w:szCs w:val="21"/>
              </w:rPr>
              <w:t xml:space="preserve">(201800014, '吴望达', 1481245678, 5),                                                                                                 </w:t>
            </w:r>
          </w:p>
          <w:p>
            <w:pPr>
              <w:spacing w:after="0"/>
              <w:rPr>
                <w:sz w:val="21"/>
                <w:szCs w:val="21"/>
              </w:rPr>
            </w:pPr>
            <w:r>
              <w:rPr>
                <w:sz w:val="21"/>
                <w:szCs w:val="21"/>
              </w:rPr>
              <w:t xml:space="preserve">(201800015, '陈呀', 1491234678, 5),                                                                                                    </w:t>
            </w:r>
          </w:p>
          <w:p>
            <w:pPr>
              <w:spacing w:after="0"/>
              <w:rPr>
                <w:sz w:val="21"/>
                <w:szCs w:val="21"/>
              </w:rPr>
            </w:pPr>
            <w:r>
              <w:rPr>
                <w:sz w:val="21"/>
                <w:szCs w:val="21"/>
              </w:rPr>
              <w:t xml:space="preserve">(201800016, '曹心发', 1501245678, 2),                                                                                               </w:t>
            </w:r>
          </w:p>
          <w:p>
            <w:pPr>
              <w:spacing w:after="0"/>
              <w:rPr>
                <w:sz w:val="21"/>
                <w:szCs w:val="21"/>
              </w:rPr>
            </w:pPr>
            <w:r>
              <w:rPr>
                <w:sz w:val="21"/>
                <w:szCs w:val="21"/>
              </w:rPr>
              <w:t xml:space="preserve">(201800017, '李诗达', 1511235678, 5),                                                                                                </w:t>
            </w:r>
          </w:p>
          <w:p>
            <w:pPr>
              <w:spacing w:after="0"/>
              <w:rPr>
                <w:sz w:val="21"/>
                <w:szCs w:val="21"/>
              </w:rPr>
            </w:pPr>
            <w:r>
              <w:rPr>
                <w:sz w:val="21"/>
                <w:szCs w:val="21"/>
              </w:rPr>
              <w:t xml:space="preserve">(201800018, '周心能', 1521235678, 6),                                                                                                 </w:t>
            </w:r>
          </w:p>
          <w:p>
            <w:pPr>
              <w:spacing w:after="0"/>
              <w:rPr>
                <w:sz w:val="21"/>
                <w:szCs w:val="21"/>
              </w:rPr>
            </w:pPr>
            <w:r>
              <w:rPr>
                <w:sz w:val="21"/>
                <w:szCs w:val="21"/>
              </w:rPr>
              <w:t xml:space="preserve">(201800019, '柳顺', 1531234578, 3),                                                                                                     </w:t>
            </w:r>
          </w:p>
          <w:p>
            <w:pPr>
              <w:spacing w:after="0"/>
              <w:rPr>
                <w:sz w:val="21"/>
                <w:szCs w:val="21"/>
              </w:rPr>
            </w:pPr>
            <w:r>
              <w:rPr>
                <w:sz w:val="21"/>
                <w:szCs w:val="21"/>
              </w:rPr>
              <w:t xml:space="preserve">(201800020, '孔能', 1541234578, 10),                                                                                                   </w:t>
            </w:r>
          </w:p>
          <w:p>
            <w:pPr>
              <w:spacing w:after="0"/>
              <w:rPr>
                <w:sz w:val="21"/>
                <w:szCs w:val="21"/>
              </w:rPr>
            </w:pPr>
            <w:r>
              <w:rPr>
                <w:sz w:val="21"/>
                <w:szCs w:val="21"/>
              </w:rPr>
              <w:t xml:space="preserve">(201800021, '何达心', 1551235678, 10),                                                                                                 </w:t>
            </w:r>
          </w:p>
          <w:p>
            <w:pPr>
              <w:spacing w:after="0"/>
              <w:rPr>
                <w:sz w:val="21"/>
                <w:szCs w:val="21"/>
              </w:rPr>
            </w:pPr>
            <w:r>
              <w:rPr>
                <w:sz w:val="21"/>
                <w:szCs w:val="21"/>
              </w:rPr>
              <w:t xml:space="preserve">(201800022, '严皓诗', 1561235678, 2),                                                                                                 </w:t>
            </w:r>
          </w:p>
          <w:p>
            <w:pPr>
              <w:spacing w:after="0"/>
              <w:rPr>
                <w:sz w:val="21"/>
                <w:szCs w:val="21"/>
              </w:rPr>
            </w:pPr>
            <w:r>
              <w:rPr>
                <w:sz w:val="21"/>
                <w:szCs w:val="21"/>
              </w:rPr>
              <w:t xml:space="preserve">(201800023, '张旺发', 1571235678, 2),                                                                                                 </w:t>
            </w:r>
          </w:p>
          <w:p>
            <w:pPr>
              <w:spacing w:after="0"/>
              <w:rPr>
                <w:sz w:val="21"/>
                <w:szCs w:val="21"/>
              </w:rPr>
            </w:pPr>
            <w:r>
              <w:rPr>
                <w:sz w:val="21"/>
                <w:szCs w:val="21"/>
              </w:rPr>
              <w:t xml:space="preserve">(201800024, '曹啊福', 1581235678, 2),                                                                                                </w:t>
            </w:r>
          </w:p>
          <w:p>
            <w:pPr>
              <w:spacing w:after="0"/>
              <w:rPr>
                <w:sz w:val="21"/>
                <w:szCs w:val="21"/>
              </w:rPr>
            </w:pPr>
            <w:r>
              <w:rPr>
                <w:sz w:val="21"/>
                <w:szCs w:val="21"/>
              </w:rPr>
              <w:t xml:space="preserve">(201800025, '吴刚刚', 1591234678, 8),                                                                                               </w:t>
            </w:r>
          </w:p>
          <w:p>
            <w:pPr>
              <w:spacing w:after="0"/>
              <w:rPr>
                <w:sz w:val="21"/>
                <w:szCs w:val="21"/>
              </w:rPr>
            </w:pPr>
            <w:r>
              <w:rPr>
                <w:sz w:val="21"/>
                <w:szCs w:val="21"/>
              </w:rPr>
              <w:t xml:space="preserve">(201800026, '何啊浩', 1601235678, 8),                                                                                                </w:t>
            </w:r>
          </w:p>
          <w:p>
            <w:pPr>
              <w:spacing w:after="0"/>
              <w:rPr>
                <w:sz w:val="21"/>
                <w:szCs w:val="21"/>
              </w:rPr>
            </w:pPr>
            <w:r>
              <w:rPr>
                <w:sz w:val="21"/>
                <w:szCs w:val="21"/>
              </w:rPr>
              <w:t xml:space="preserve">(201800027, '孔峰达', 1611235678, 8),                                                                                                 </w:t>
            </w:r>
          </w:p>
          <w:p>
            <w:pPr>
              <w:spacing w:after="0"/>
              <w:rPr>
                <w:sz w:val="21"/>
                <w:szCs w:val="21"/>
              </w:rPr>
            </w:pPr>
            <w:r>
              <w:rPr>
                <w:sz w:val="21"/>
                <w:szCs w:val="21"/>
              </w:rPr>
              <w:t xml:space="preserve">(201800028, '朱皓强', 1621245678, 10),                                                                                             </w:t>
            </w:r>
          </w:p>
          <w:p>
            <w:pPr>
              <w:spacing w:after="0"/>
              <w:rPr>
                <w:sz w:val="21"/>
                <w:szCs w:val="21"/>
              </w:rPr>
            </w:pPr>
            <w:r>
              <w:rPr>
                <w:sz w:val="21"/>
                <w:szCs w:val="21"/>
              </w:rPr>
              <w:t xml:space="preserve">(201800029, '严能', 1631234678, 7),                                                                                                   </w:t>
            </w:r>
          </w:p>
          <w:p>
            <w:pPr>
              <w:spacing w:after="0"/>
              <w:rPr>
                <w:sz w:val="21"/>
                <w:szCs w:val="21"/>
              </w:rPr>
            </w:pPr>
            <w:r>
              <w:rPr>
                <w:sz w:val="21"/>
                <w:szCs w:val="21"/>
              </w:rPr>
              <w:t xml:space="preserve">(201800030, '朱峰心', 1641245678, 9),                                                                                               </w:t>
            </w:r>
          </w:p>
          <w:p>
            <w:pPr>
              <w:spacing w:after="0"/>
              <w:rPr>
                <w:sz w:val="21"/>
                <w:szCs w:val="21"/>
              </w:rPr>
            </w:pPr>
            <w:r>
              <w:rPr>
                <w:sz w:val="21"/>
                <w:szCs w:val="21"/>
              </w:rPr>
              <w:t xml:space="preserve">(201800031, '赵阚', 1651234678, 10),                                                                                                          </w:t>
            </w:r>
          </w:p>
          <w:p>
            <w:pPr>
              <w:spacing w:after="0"/>
              <w:rPr>
                <w:sz w:val="21"/>
                <w:szCs w:val="21"/>
              </w:rPr>
            </w:pPr>
            <w:r>
              <w:rPr>
                <w:sz w:val="21"/>
                <w:szCs w:val="21"/>
              </w:rPr>
              <w:t xml:space="preserve">(201800032, '朱啊', 1661235678, 3),                                                                                                            </w:t>
            </w:r>
          </w:p>
          <w:p>
            <w:pPr>
              <w:spacing w:after="0"/>
              <w:rPr>
                <w:sz w:val="21"/>
                <w:szCs w:val="21"/>
              </w:rPr>
            </w:pPr>
            <w:r>
              <w:rPr>
                <w:sz w:val="21"/>
                <w:szCs w:val="21"/>
              </w:rPr>
              <w:t xml:space="preserve">(201800033, '李剑福', 1671345678, 9),                                                                                                      </w:t>
            </w:r>
          </w:p>
          <w:p>
            <w:pPr>
              <w:spacing w:after="0"/>
              <w:rPr>
                <w:sz w:val="21"/>
                <w:szCs w:val="21"/>
              </w:rPr>
            </w:pPr>
            <w:r>
              <w:rPr>
                <w:sz w:val="21"/>
                <w:szCs w:val="21"/>
              </w:rPr>
              <w:t xml:space="preserve">(201800034, '明发兴', 1681345678, 4),                                                                                                       </w:t>
            </w:r>
          </w:p>
          <w:p>
            <w:pPr>
              <w:spacing w:after="0"/>
              <w:rPr>
                <w:sz w:val="21"/>
                <w:szCs w:val="21"/>
              </w:rPr>
            </w:pPr>
            <w:r>
              <w:rPr>
                <w:sz w:val="21"/>
                <w:szCs w:val="21"/>
              </w:rPr>
              <w:t xml:space="preserve">(201800035, '严诗文', 1692345678, 8),                                                                                                       </w:t>
            </w:r>
          </w:p>
          <w:p>
            <w:pPr>
              <w:spacing w:after="0"/>
              <w:rPr>
                <w:sz w:val="21"/>
                <w:szCs w:val="21"/>
              </w:rPr>
            </w:pPr>
            <w:r>
              <w:rPr>
                <w:sz w:val="21"/>
                <w:szCs w:val="21"/>
              </w:rPr>
              <w:t xml:space="preserve">(201800036, '卫心', 1701234678, 2),                                                                                                       </w:t>
            </w:r>
          </w:p>
          <w:p>
            <w:pPr>
              <w:spacing w:after="0"/>
              <w:rPr>
                <w:sz w:val="21"/>
                <w:szCs w:val="21"/>
              </w:rPr>
            </w:pPr>
            <w:r>
              <w:rPr>
                <w:sz w:val="21"/>
                <w:szCs w:val="21"/>
              </w:rPr>
              <w:t xml:space="preserve">(201800037, '王望峰', 1711234678, 10),                                                                                                       </w:t>
            </w:r>
          </w:p>
          <w:p>
            <w:pPr>
              <w:spacing w:after="0"/>
              <w:rPr>
                <w:sz w:val="21"/>
                <w:szCs w:val="21"/>
              </w:rPr>
            </w:pPr>
            <w:r>
              <w:rPr>
                <w:sz w:val="21"/>
                <w:szCs w:val="21"/>
              </w:rPr>
              <w:t xml:space="preserve">(201800038, '卫浩心', 1721234578, 10),                                                                                                       </w:t>
            </w:r>
          </w:p>
          <w:p>
            <w:pPr>
              <w:spacing w:after="0"/>
              <w:rPr>
                <w:sz w:val="21"/>
                <w:szCs w:val="21"/>
              </w:rPr>
            </w:pPr>
            <w:r>
              <w:rPr>
                <w:sz w:val="21"/>
                <w:szCs w:val="21"/>
              </w:rPr>
              <w:t xml:space="preserve">(201800039, '赵亮', 1731234568, 9),                                                                                                       </w:t>
            </w:r>
          </w:p>
          <w:p>
            <w:pPr>
              <w:spacing w:after="0"/>
              <w:rPr>
                <w:sz w:val="21"/>
                <w:szCs w:val="21"/>
              </w:rPr>
            </w:pPr>
            <w:r>
              <w:rPr>
                <w:sz w:val="21"/>
                <w:szCs w:val="21"/>
              </w:rPr>
              <w:t xml:space="preserve">(201800040, '冯刚', 1741234578, 7),                                                                                                       </w:t>
            </w:r>
          </w:p>
          <w:p>
            <w:pPr>
              <w:spacing w:after="0"/>
              <w:rPr>
                <w:sz w:val="21"/>
                <w:szCs w:val="21"/>
              </w:rPr>
            </w:pPr>
            <w:r>
              <w:rPr>
                <w:sz w:val="21"/>
                <w:szCs w:val="21"/>
              </w:rPr>
              <w:t xml:space="preserve">(201800041, '郑福亮', 1751245678, 1),                                                                                                       </w:t>
            </w:r>
          </w:p>
          <w:p>
            <w:pPr>
              <w:spacing w:after="0"/>
              <w:rPr>
                <w:sz w:val="21"/>
                <w:szCs w:val="21"/>
              </w:rPr>
            </w:pPr>
            <w:r>
              <w:rPr>
                <w:sz w:val="21"/>
                <w:szCs w:val="21"/>
              </w:rPr>
              <w:t xml:space="preserve">(201800042, '赵能阚', 1761345678, 2),                                                                                                       </w:t>
            </w:r>
          </w:p>
          <w:p>
            <w:pPr>
              <w:spacing w:after="0"/>
              <w:rPr>
                <w:sz w:val="21"/>
                <w:szCs w:val="21"/>
              </w:rPr>
            </w:pPr>
            <w:r>
              <w:rPr>
                <w:sz w:val="21"/>
                <w:szCs w:val="21"/>
              </w:rPr>
              <w:t xml:space="preserve">(201800043, '明呀刚', 1771235678, 1),                                                                                                       </w:t>
            </w:r>
          </w:p>
          <w:p>
            <w:pPr>
              <w:spacing w:after="0"/>
              <w:rPr>
                <w:sz w:val="21"/>
                <w:szCs w:val="21"/>
              </w:rPr>
            </w:pPr>
            <w:r>
              <w:rPr>
                <w:sz w:val="21"/>
                <w:szCs w:val="21"/>
              </w:rPr>
              <w:t xml:space="preserve">(201800044, '陈啊发', 1781235678, 6),                                                                                                       </w:t>
            </w:r>
          </w:p>
          <w:p>
            <w:pPr>
              <w:spacing w:after="0"/>
              <w:rPr>
                <w:sz w:val="21"/>
                <w:szCs w:val="21"/>
              </w:rPr>
            </w:pPr>
            <w:r>
              <w:rPr>
                <w:sz w:val="21"/>
                <w:szCs w:val="21"/>
              </w:rPr>
              <w:t xml:space="preserve">(201800045, '钱发', 1791234578, 7),                                                                                                       </w:t>
            </w:r>
          </w:p>
          <w:p>
            <w:pPr>
              <w:spacing w:after="0"/>
              <w:rPr>
                <w:sz w:val="21"/>
                <w:szCs w:val="21"/>
              </w:rPr>
            </w:pPr>
            <w:r>
              <w:rPr>
                <w:sz w:val="21"/>
                <w:szCs w:val="21"/>
              </w:rPr>
              <w:t xml:space="preserve">(201800046, '赵军剑', 1801235678, 10),                                                                                                       </w:t>
            </w:r>
          </w:p>
          <w:p>
            <w:pPr>
              <w:spacing w:after="0"/>
              <w:rPr>
                <w:sz w:val="21"/>
                <w:szCs w:val="21"/>
              </w:rPr>
            </w:pPr>
            <w:r>
              <w:rPr>
                <w:sz w:val="21"/>
                <w:szCs w:val="21"/>
              </w:rPr>
              <w:t xml:space="preserve">(201800047, '孔亮发', 1811245678, 3),                                                                                                       </w:t>
            </w:r>
          </w:p>
          <w:p>
            <w:pPr>
              <w:spacing w:after="0"/>
              <w:rPr>
                <w:sz w:val="21"/>
                <w:szCs w:val="21"/>
              </w:rPr>
            </w:pPr>
            <w:r>
              <w:rPr>
                <w:sz w:val="21"/>
                <w:szCs w:val="21"/>
              </w:rPr>
              <w:t xml:space="preserve">(201800048, '周剑', 1821234678, 5),                                                                                                       </w:t>
            </w:r>
          </w:p>
          <w:p>
            <w:pPr>
              <w:spacing w:after="0"/>
              <w:rPr>
                <w:sz w:val="21"/>
                <w:szCs w:val="21"/>
              </w:rPr>
            </w:pPr>
            <w:r>
              <w:rPr>
                <w:sz w:val="21"/>
                <w:szCs w:val="21"/>
              </w:rPr>
              <w:t xml:space="preserve">(201800049, '赵诗', 1831235678, 3),                                                                                                       </w:t>
            </w:r>
          </w:p>
          <w:p>
            <w:pPr>
              <w:spacing w:after="0"/>
              <w:rPr>
                <w:sz w:val="21"/>
                <w:szCs w:val="21"/>
              </w:rPr>
            </w:pPr>
            <w:r>
              <w:rPr>
                <w:sz w:val="21"/>
                <w:szCs w:val="21"/>
              </w:rPr>
              <w:t>(201800050, '明顺', 1841245678, 5);</w:t>
            </w:r>
          </w:p>
          <w:p>
            <w:pPr>
              <w:spacing w:after="0"/>
              <w:rPr>
                <w:sz w:val="21"/>
                <w:szCs w:val="21"/>
              </w:rPr>
            </w:pPr>
            <w:r>
              <w:rPr>
                <w:sz w:val="21"/>
                <w:szCs w:val="21"/>
              </w:rPr>
              <w:drawing>
                <wp:inline distT="0" distB="0" distL="0" distR="0">
                  <wp:extent cx="3409950" cy="42767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25"/>
                          <a:stretch>
                            <a:fillRect/>
                          </a:stretch>
                        </pic:blipFill>
                        <pic:spPr>
                          <a:xfrm>
                            <a:off x="0" y="0"/>
                            <a:ext cx="3410426" cy="4277322"/>
                          </a:xfrm>
                          <a:prstGeom prst="rect">
                            <a:avLst/>
                          </a:prstGeom>
                        </pic:spPr>
                      </pic:pic>
                    </a:graphicData>
                  </a:graphic>
                </wp:inline>
              </w:drawing>
            </w:r>
          </w:p>
          <w:p>
            <w:pPr>
              <w:spacing w:after="0"/>
              <w:rPr>
                <w:sz w:val="21"/>
                <w:szCs w:val="21"/>
              </w:rPr>
            </w:pPr>
            <w:r>
              <w:rPr>
                <w:sz w:val="21"/>
                <w:szCs w:val="21"/>
              </w:rPr>
              <w:t xml:space="preserve">INSERT INTO dept (dno, dname) VALUES                                                                                                        </w:t>
            </w:r>
          </w:p>
          <w:p>
            <w:pPr>
              <w:spacing w:after="0"/>
              <w:rPr>
                <w:sz w:val="21"/>
                <w:szCs w:val="21"/>
              </w:rPr>
            </w:pPr>
            <w:r>
              <w:rPr>
                <w:sz w:val="21"/>
                <w:szCs w:val="21"/>
              </w:rPr>
              <w:t xml:space="preserve">(1, '理学院'),                                                                                                                                                            </w:t>
            </w:r>
          </w:p>
          <w:p>
            <w:pPr>
              <w:spacing w:after="0"/>
              <w:rPr>
                <w:sz w:val="21"/>
                <w:szCs w:val="21"/>
              </w:rPr>
            </w:pPr>
            <w:r>
              <w:rPr>
                <w:sz w:val="21"/>
                <w:szCs w:val="21"/>
              </w:rPr>
              <w:t xml:space="preserve">(2, '人工智能学院'),                                                                                                                                                        </w:t>
            </w:r>
          </w:p>
          <w:p>
            <w:pPr>
              <w:spacing w:after="0"/>
              <w:rPr>
                <w:sz w:val="21"/>
                <w:szCs w:val="21"/>
              </w:rPr>
            </w:pPr>
            <w:r>
              <w:rPr>
                <w:sz w:val="21"/>
                <w:szCs w:val="21"/>
              </w:rPr>
              <w:t xml:space="preserve">(3, '文学院'),                                                                                                                                                                 </w:t>
            </w:r>
          </w:p>
          <w:p>
            <w:pPr>
              <w:spacing w:after="0"/>
              <w:rPr>
                <w:sz w:val="21"/>
                <w:szCs w:val="21"/>
              </w:rPr>
            </w:pPr>
            <w:r>
              <w:rPr>
                <w:sz w:val="21"/>
                <w:szCs w:val="21"/>
              </w:rPr>
              <w:t xml:space="preserve">(4, '经济学院'),                                                                                                                                                                 </w:t>
            </w:r>
          </w:p>
          <w:p>
            <w:pPr>
              <w:spacing w:after="0"/>
              <w:rPr>
                <w:sz w:val="21"/>
                <w:szCs w:val="21"/>
              </w:rPr>
            </w:pPr>
            <w:r>
              <w:rPr>
                <w:sz w:val="21"/>
                <w:szCs w:val="21"/>
              </w:rPr>
              <w:t xml:space="preserve">(5, '法学院'),                                                                                                                                                                  </w:t>
            </w:r>
          </w:p>
          <w:p>
            <w:pPr>
              <w:spacing w:after="0"/>
              <w:rPr>
                <w:sz w:val="21"/>
                <w:szCs w:val="21"/>
              </w:rPr>
            </w:pPr>
            <w:r>
              <w:rPr>
                <w:sz w:val="21"/>
                <w:szCs w:val="21"/>
              </w:rPr>
              <w:t xml:space="preserve">(6, '医学院'),                                                                                                                                                                  </w:t>
            </w:r>
          </w:p>
          <w:p>
            <w:pPr>
              <w:spacing w:after="0"/>
              <w:rPr>
                <w:sz w:val="21"/>
                <w:szCs w:val="21"/>
              </w:rPr>
            </w:pPr>
            <w:r>
              <w:rPr>
                <w:sz w:val="21"/>
                <w:szCs w:val="21"/>
              </w:rPr>
              <w:t xml:space="preserve">(7, '教育学院'),                                                                                                                                                                 </w:t>
            </w:r>
          </w:p>
          <w:p>
            <w:pPr>
              <w:spacing w:after="0"/>
              <w:rPr>
                <w:sz w:val="21"/>
                <w:szCs w:val="21"/>
              </w:rPr>
            </w:pPr>
            <w:r>
              <w:rPr>
                <w:sz w:val="21"/>
                <w:szCs w:val="21"/>
              </w:rPr>
              <w:t xml:space="preserve">(8, '艺术学院'),                                                                                                                                                                           </w:t>
            </w:r>
          </w:p>
          <w:p>
            <w:pPr>
              <w:spacing w:after="0"/>
              <w:rPr>
                <w:sz w:val="21"/>
                <w:szCs w:val="21"/>
              </w:rPr>
            </w:pPr>
            <w:r>
              <w:rPr>
                <w:sz w:val="21"/>
                <w:szCs w:val="21"/>
              </w:rPr>
              <w:t xml:space="preserve">(9, '商学院'),                                                                                                                                                                 </w:t>
            </w:r>
          </w:p>
          <w:p>
            <w:pPr>
              <w:spacing w:after="0"/>
              <w:rPr>
                <w:sz w:val="21"/>
                <w:szCs w:val="21"/>
              </w:rPr>
            </w:pPr>
            <w:r>
              <w:rPr>
                <w:sz w:val="21"/>
                <w:szCs w:val="21"/>
              </w:rPr>
              <w:t xml:space="preserve">(10, '体育学院'); </w:t>
            </w:r>
          </w:p>
          <w:p>
            <w:pPr>
              <w:spacing w:after="0"/>
              <w:rPr>
                <w:sz w:val="21"/>
                <w:szCs w:val="21"/>
              </w:rPr>
            </w:pPr>
            <w:r>
              <w:rPr>
                <w:sz w:val="21"/>
                <w:szCs w:val="21"/>
              </w:rPr>
              <w:drawing>
                <wp:inline distT="0" distB="0" distL="0" distR="0">
                  <wp:extent cx="1947545" cy="2185035"/>
                  <wp:effectExtent l="0" t="0" r="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26"/>
                          <a:stretch>
                            <a:fillRect/>
                          </a:stretch>
                        </pic:blipFill>
                        <pic:spPr>
                          <a:xfrm>
                            <a:off x="0" y="0"/>
                            <a:ext cx="1953267" cy="2191056"/>
                          </a:xfrm>
                          <a:prstGeom prst="rect">
                            <a:avLst/>
                          </a:prstGeom>
                        </pic:spPr>
                      </pic:pic>
                    </a:graphicData>
                  </a:graphic>
                </wp:inline>
              </w:drawing>
            </w:r>
          </w:p>
          <w:p>
            <w:pPr>
              <w:spacing w:after="0"/>
              <w:rPr>
                <w:sz w:val="21"/>
                <w:szCs w:val="21"/>
              </w:rPr>
            </w:pPr>
            <w:r>
              <w:rPr>
                <w:sz w:val="21"/>
                <w:szCs w:val="21"/>
              </w:rPr>
              <w:t xml:space="preserve">INSERT INTO teacher (tno, tname,ttel, dno) VALUES                                                           </w:t>
            </w:r>
          </w:p>
          <w:p>
            <w:pPr>
              <w:spacing w:after="0"/>
              <w:rPr>
                <w:sz w:val="21"/>
                <w:szCs w:val="21"/>
              </w:rPr>
            </w:pPr>
            <w:r>
              <w:rPr>
                <w:sz w:val="21"/>
                <w:szCs w:val="21"/>
              </w:rPr>
              <w:t xml:space="preserve">(2022121423, '张家钱', 1891234567, 9),                                                                                                 </w:t>
            </w:r>
          </w:p>
          <w:p>
            <w:pPr>
              <w:spacing w:after="0"/>
              <w:rPr>
                <w:sz w:val="21"/>
                <w:szCs w:val="21"/>
              </w:rPr>
            </w:pPr>
            <w:r>
              <w:rPr>
                <w:sz w:val="21"/>
                <w:szCs w:val="21"/>
              </w:rPr>
              <w:t xml:space="preserve">(2022121424, '艾李盛', 1901234568, 10),                                                                                                 </w:t>
            </w:r>
          </w:p>
          <w:p>
            <w:pPr>
              <w:spacing w:after="0"/>
              <w:rPr>
                <w:sz w:val="21"/>
                <w:szCs w:val="21"/>
              </w:rPr>
            </w:pPr>
            <w:r>
              <w:rPr>
                <w:sz w:val="21"/>
                <w:szCs w:val="21"/>
              </w:rPr>
              <w:t xml:space="preserve">(2022121425, '李盛', 1911234678, 3),                                                                                                 </w:t>
            </w:r>
          </w:p>
          <w:p>
            <w:pPr>
              <w:spacing w:after="0"/>
              <w:rPr>
                <w:sz w:val="21"/>
                <w:szCs w:val="21"/>
              </w:rPr>
            </w:pPr>
            <w:r>
              <w:rPr>
                <w:sz w:val="21"/>
                <w:szCs w:val="21"/>
              </w:rPr>
              <w:t xml:space="preserve">(2022121426, '张李盛', 1921345678, 4),                                                                                                 </w:t>
            </w:r>
          </w:p>
          <w:p>
            <w:pPr>
              <w:spacing w:after="0"/>
              <w:rPr>
                <w:sz w:val="21"/>
                <w:szCs w:val="21"/>
              </w:rPr>
            </w:pPr>
            <w:r>
              <w:rPr>
                <w:sz w:val="21"/>
                <w:szCs w:val="21"/>
              </w:rPr>
              <w:t xml:space="preserve">(2022121427, '明家钱', 1931345678, 6),                                                                                                 </w:t>
            </w:r>
          </w:p>
          <w:p>
            <w:pPr>
              <w:spacing w:after="0"/>
              <w:rPr>
                <w:sz w:val="21"/>
                <w:szCs w:val="21"/>
              </w:rPr>
            </w:pPr>
            <w:r>
              <w:rPr>
                <w:sz w:val="21"/>
                <w:szCs w:val="21"/>
              </w:rPr>
              <w:t xml:space="preserve">(2022121428, '艾家钱', 1942345678, 6),                                                                                                 </w:t>
            </w:r>
          </w:p>
          <w:p>
            <w:pPr>
              <w:spacing w:after="0"/>
              <w:rPr>
                <w:sz w:val="21"/>
                <w:szCs w:val="21"/>
              </w:rPr>
            </w:pPr>
            <w:r>
              <w:rPr>
                <w:sz w:val="21"/>
                <w:szCs w:val="21"/>
              </w:rPr>
              <w:t xml:space="preserve">(2022121429, '袁嘉', 1951345678, 1),                                                                                                 </w:t>
            </w:r>
          </w:p>
          <w:p>
            <w:pPr>
              <w:spacing w:after="0"/>
              <w:rPr>
                <w:sz w:val="21"/>
                <w:szCs w:val="21"/>
              </w:rPr>
            </w:pPr>
            <w:r>
              <w:rPr>
                <w:sz w:val="21"/>
                <w:szCs w:val="21"/>
              </w:rPr>
              <w:t xml:space="preserve">(2022121430, '张卧', 1912345678, 10),                                                                                                 </w:t>
            </w:r>
          </w:p>
          <w:p>
            <w:pPr>
              <w:spacing w:after="0"/>
              <w:rPr>
                <w:sz w:val="21"/>
                <w:szCs w:val="21"/>
              </w:rPr>
            </w:pPr>
            <w:r>
              <w:rPr>
                <w:sz w:val="21"/>
                <w:szCs w:val="21"/>
              </w:rPr>
              <w:t>(2022121431, '张李', 1971345678, 4);</w:t>
            </w:r>
          </w:p>
          <w:p>
            <w:pPr>
              <w:ind w:left="180" w:leftChars="100"/>
              <w:rPr>
                <w:sz w:val="21"/>
                <w:szCs w:val="21"/>
              </w:rPr>
            </w:pPr>
            <w:r>
              <w:rPr>
                <w:sz w:val="21"/>
                <w:szCs w:val="21"/>
              </w:rPr>
              <w:drawing>
                <wp:inline distT="0" distB="0" distL="0" distR="0">
                  <wp:extent cx="3505200" cy="22574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27"/>
                          <a:stretch>
                            <a:fillRect/>
                          </a:stretch>
                        </pic:blipFill>
                        <pic:spPr>
                          <a:xfrm>
                            <a:off x="0" y="0"/>
                            <a:ext cx="3505689" cy="2257740"/>
                          </a:xfrm>
                          <a:prstGeom prst="rect">
                            <a:avLst/>
                          </a:prstGeom>
                        </pic:spPr>
                      </pic:pic>
                    </a:graphicData>
                  </a:graphic>
                </wp:inline>
              </w:drawing>
            </w:r>
          </w:p>
        </w:tc>
      </w:tr>
    </w:tbl>
    <w:p/>
    <w:p>
      <w:pPr>
        <w:pStyle w:val="4"/>
        <w:ind w:firstLine="3360"/>
      </w:pPr>
      <w:bookmarkStart w:id="38" w:name="_Toc32478"/>
      <w:r>
        <w:rPr>
          <w:rFonts w:hint="eastAsia"/>
        </w:rPr>
        <w:t>任务4.4数据/数据表结构增删改需求的设计及源码</w:t>
      </w:r>
      <w:bookmarkEnd w:id="38"/>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53"/>
        <w:gridCol w:w="1042"/>
        <w:gridCol w:w="971"/>
        <w:gridCol w:w="2669"/>
        <w:gridCol w:w="931"/>
        <w:gridCol w:w="1690"/>
        <w:gridCol w:w="639"/>
        <w:gridCol w:w="1020"/>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53"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42" w:type="dxa"/>
            <w:tcBorders>
              <w:top w:val="single" w:color="auto" w:sz="18" w:space="0"/>
              <w:bottom w:val="single" w:color="auto" w:sz="6" w:space="0"/>
            </w:tcBorders>
          </w:tcPr>
          <w:p>
            <w:pPr>
              <w:spacing w:after="0"/>
              <w:rPr>
                <w:rFonts w:hint="eastAsia" w:eastAsia="Microsoft YaHei UI"/>
                <w:lang w:eastAsia="zh-CN"/>
              </w:rPr>
            </w:pPr>
          </w:p>
        </w:tc>
        <w:tc>
          <w:tcPr>
            <w:tcW w:w="971" w:type="dxa"/>
            <w:tcBorders>
              <w:top w:val="single" w:color="auto" w:sz="18" w:space="0"/>
              <w:bottom w:val="single" w:color="auto" w:sz="6" w:space="0"/>
            </w:tcBorders>
          </w:tcPr>
          <w:p>
            <w:pPr>
              <w:spacing w:after="0"/>
              <w:jc w:val="center"/>
            </w:pPr>
            <w:r>
              <w:rPr>
                <w:rFonts w:hint="eastAsia"/>
              </w:rPr>
              <w:t>学号</w:t>
            </w:r>
          </w:p>
        </w:tc>
        <w:tc>
          <w:tcPr>
            <w:tcW w:w="2669" w:type="dxa"/>
            <w:tcBorders>
              <w:top w:val="single" w:color="auto" w:sz="18" w:space="0"/>
              <w:bottom w:val="single" w:color="auto" w:sz="6" w:space="0"/>
            </w:tcBorders>
          </w:tcPr>
          <w:p>
            <w:pPr>
              <w:spacing w:after="0"/>
              <w:ind w:firstLine="420"/>
              <w:rPr>
                <w:rFonts w:hint="eastAsia" w:eastAsia="Microsoft YaHei UI"/>
                <w:lang w:eastAsia="zh-CN"/>
              </w:rPr>
            </w:pPr>
          </w:p>
        </w:tc>
        <w:tc>
          <w:tcPr>
            <w:tcW w:w="931" w:type="dxa"/>
            <w:tcBorders>
              <w:top w:val="single" w:color="auto" w:sz="18" w:space="0"/>
              <w:bottom w:val="single" w:color="auto" w:sz="6" w:space="0"/>
            </w:tcBorders>
          </w:tcPr>
          <w:p>
            <w:pPr>
              <w:spacing w:after="0"/>
              <w:jc w:val="center"/>
            </w:pPr>
            <w:r>
              <w:rPr>
                <w:rFonts w:hint="eastAsia"/>
              </w:rPr>
              <w:t>组别</w:t>
            </w:r>
          </w:p>
        </w:tc>
        <w:tc>
          <w:tcPr>
            <w:tcW w:w="1690" w:type="dxa"/>
            <w:tcBorders>
              <w:top w:val="single" w:color="auto" w:sz="18" w:space="0"/>
              <w:bottom w:val="single" w:color="auto" w:sz="6" w:space="0"/>
            </w:tcBorders>
          </w:tcPr>
          <w:p>
            <w:pPr>
              <w:spacing w:after="0"/>
              <w:ind w:firstLine="420"/>
              <w:jc w:val="center"/>
            </w:pPr>
          </w:p>
        </w:tc>
        <w:tc>
          <w:tcPr>
            <w:tcW w:w="639" w:type="dxa"/>
            <w:tcBorders>
              <w:top w:val="single" w:color="auto" w:sz="18" w:space="0"/>
              <w:bottom w:val="single" w:color="auto" w:sz="6" w:space="0"/>
            </w:tcBorders>
          </w:tcPr>
          <w:p>
            <w:pPr>
              <w:spacing w:after="0"/>
              <w:jc w:val="center"/>
            </w:pPr>
            <w:r>
              <w:rPr>
                <w:rFonts w:hint="eastAsia"/>
              </w:rPr>
              <w:t>绩效</w:t>
            </w:r>
          </w:p>
        </w:tc>
        <w:tc>
          <w:tcPr>
            <w:tcW w:w="1020"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53"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42" w:type="dxa"/>
            <w:tcBorders>
              <w:top w:val="single" w:color="auto" w:sz="6" w:space="0"/>
              <w:bottom w:val="single" w:color="auto" w:sz="6" w:space="0"/>
            </w:tcBorders>
          </w:tcPr>
          <w:p>
            <w:pPr>
              <w:spacing w:after="0"/>
              <w:jc w:val="center"/>
            </w:pPr>
            <w:r>
              <w:rPr>
                <w:rFonts w:hint="eastAsia" w:cs="Calibri"/>
              </w:rPr>
              <w:t>任务4.4</w:t>
            </w:r>
          </w:p>
        </w:tc>
        <w:tc>
          <w:tcPr>
            <w:tcW w:w="971" w:type="dxa"/>
            <w:tcBorders>
              <w:top w:val="single" w:color="auto" w:sz="6" w:space="0"/>
              <w:bottom w:val="single" w:color="auto" w:sz="6" w:space="0"/>
            </w:tcBorders>
          </w:tcPr>
          <w:p>
            <w:pPr>
              <w:spacing w:after="0"/>
              <w:jc w:val="center"/>
            </w:pPr>
            <w:r>
              <w:rPr>
                <w:rFonts w:hint="eastAsia"/>
              </w:rPr>
              <w:t>任务名称</w:t>
            </w:r>
          </w:p>
        </w:tc>
        <w:tc>
          <w:tcPr>
            <w:tcW w:w="3600" w:type="dxa"/>
            <w:gridSpan w:val="2"/>
            <w:tcBorders>
              <w:top w:val="single" w:color="auto" w:sz="6" w:space="0"/>
              <w:bottom w:val="single" w:color="auto" w:sz="6" w:space="0"/>
            </w:tcBorders>
          </w:tcPr>
          <w:p>
            <w:pPr>
              <w:spacing w:after="0"/>
            </w:pPr>
            <w:r>
              <w:rPr>
                <w:rFonts w:hint="eastAsia" w:cs="Calibri"/>
              </w:rPr>
              <w:t>数据/数据表结构增删改需求的设计及源码</w:t>
            </w:r>
          </w:p>
        </w:tc>
        <w:tc>
          <w:tcPr>
            <w:tcW w:w="1690" w:type="dxa"/>
            <w:tcBorders>
              <w:top w:val="single" w:color="auto" w:sz="6" w:space="0"/>
              <w:bottom w:val="single" w:color="auto" w:sz="6" w:space="0"/>
            </w:tcBorders>
          </w:tcPr>
          <w:p>
            <w:pPr>
              <w:spacing w:after="0"/>
            </w:pPr>
            <w:r>
              <w:rPr>
                <w:rFonts w:hint="eastAsia"/>
              </w:rPr>
              <w:t>其他完成者及占比</w:t>
            </w:r>
          </w:p>
        </w:tc>
        <w:tc>
          <w:tcPr>
            <w:tcW w:w="1659"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560" w:hRule="atLeast"/>
        </w:trPr>
        <w:tc>
          <w:tcPr>
            <w:tcW w:w="10207" w:type="dxa"/>
            <w:tcBorders>
              <w:tl2br w:val="nil"/>
              <w:tr2bl w:val="nil"/>
            </w:tcBorders>
          </w:tcPr>
          <w:p>
            <w:pPr>
              <w:spacing w:after="0"/>
              <w:ind w:firstLine="180" w:firstLineChars="100"/>
            </w:pPr>
            <w:r>
              <w:rPr>
                <w:rFonts w:hint="eastAsia"/>
              </w:rPr>
              <w:t>知识准备：</w:t>
            </w:r>
          </w:p>
          <w:p>
            <w:pPr>
              <w:numPr>
                <w:ilvl w:val="0"/>
                <w:numId w:val="74"/>
              </w:numPr>
              <w:spacing w:after="0"/>
              <w:ind w:firstLine="540" w:firstLineChars="300"/>
            </w:pPr>
            <w:r>
              <w:rPr>
                <w:rFonts w:hint="eastAsia"/>
              </w:rPr>
              <w:t>掌握数据</w:t>
            </w:r>
            <w:r>
              <w:rPr>
                <w:rFonts w:hint="eastAsia" w:cs="Calibri"/>
              </w:rPr>
              <w:t>增删改</w:t>
            </w:r>
            <w:r>
              <w:rPr>
                <w:rFonts w:hint="eastAsia"/>
              </w:rPr>
              <w:t>的概念和语法；</w:t>
            </w:r>
          </w:p>
          <w:p>
            <w:pPr>
              <w:numPr>
                <w:ilvl w:val="0"/>
                <w:numId w:val="74"/>
              </w:numPr>
              <w:spacing w:after="0"/>
              <w:ind w:firstLine="540" w:firstLineChars="300"/>
            </w:pPr>
            <w:r>
              <w:rPr>
                <w:rFonts w:hint="eastAsia"/>
              </w:rPr>
              <w:t>掌握数据表结构</w:t>
            </w:r>
            <w:r>
              <w:rPr>
                <w:rFonts w:hint="eastAsia" w:cs="Calibri"/>
              </w:rPr>
              <w:t>增删改</w:t>
            </w:r>
            <w:r>
              <w:rPr>
                <w:rFonts w:hint="eastAsia"/>
              </w:rPr>
              <w:t>的概念和语法。</w:t>
            </w:r>
          </w:p>
          <w:p>
            <w:pPr>
              <w:spacing w:after="0"/>
              <w:ind w:firstLine="180" w:firstLineChars="100"/>
            </w:pPr>
            <w:r>
              <w:rPr>
                <w:rFonts w:hint="eastAsia"/>
              </w:rPr>
              <w:t>任务实施：</w:t>
            </w:r>
          </w:p>
          <w:p>
            <w:pPr>
              <w:numPr>
                <w:ilvl w:val="0"/>
                <w:numId w:val="75"/>
              </w:numPr>
              <w:spacing w:after="0"/>
              <w:ind w:left="540" w:leftChars="300"/>
            </w:pPr>
            <w:r>
              <w:rPr>
                <w:rFonts w:hint="eastAsia"/>
              </w:rPr>
              <w:t>按照需求设计数据的</w:t>
            </w:r>
            <w:r>
              <w:rPr>
                <w:rFonts w:hint="eastAsia" w:cs="Calibri"/>
              </w:rPr>
              <w:t>增删改</w:t>
            </w:r>
            <w:r>
              <w:rPr>
                <w:rFonts w:hint="eastAsia"/>
              </w:rPr>
              <w:t>；</w:t>
            </w:r>
          </w:p>
          <w:p>
            <w:pPr>
              <w:numPr>
                <w:ilvl w:val="0"/>
                <w:numId w:val="75"/>
              </w:numPr>
              <w:spacing w:after="0"/>
              <w:ind w:left="540" w:leftChars="300"/>
            </w:pPr>
            <w:r>
              <w:rPr>
                <w:rFonts w:hint="eastAsia"/>
              </w:rPr>
              <w:t>按照需求数据表结构的</w:t>
            </w:r>
            <w:r>
              <w:rPr>
                <w:rFonts w:hint="eastAsia" w:cs="Calibri"/>
              </w:rPr>
              <w:t>增删改</w:t>
            </w:r>
            <w:r>
              <w:rPr>
                <w:rFonts w:hint="eastAsia"/>
              </w:rPr>
              <w:t>。</w:t>
            </w:r>
          </w:p>
          <w:p>
            <w:pPr>
              <w:numPr>
                <w:ilvl w:val="0"/>
                <w:numId w:val="75"/>
              </w:numPr>
              <w:spacing w:after="0"/>
              <w:ind w:left="540" w:leftChars="300"/>
            </w:pPr>
            <w:r>
              <w:rPr>
                <w:rFonts w:hint="eastAsia"/>
              </w:rPr>
              <w:t>本设计满分5分，其中完成分3分，质量分2分。</w:t>
            </w:r>
          </w:p>
          <w:p>
            <w:pPr>
              <w:spacing w:after="0"/>
              <w:ind w:left="540" w:leftChars="300"/>
              <w:jc w:val="center"/>
              <w:rPr>
                <w:sz w:val="28"/>
                <w:szCs w:val="28"/>
              </w:rPr>
            </w:pPr>
          </w:p>
          <w:p>
            <w:pPr>
              <w:spacing w:after="0" w:line="240" w:lineRule="auto"/>
              <w:jc w:val="center"/>
              <w:rPr>
                <w:sz w:val="28"/>
                <w:szCs w:val="28"/>
              </w:rPr>
            </w:pPr>
            <w:r>
              <w:rPr>
                <w:rFonts w:hint="eastAsia"/>
                <w:sz w:val="28"/>
                <w:szCs w:val="28"/>
              </w:rPr>
              <w:t>数据/数据表结构增删改需求的设计及源码</w:t>
            </w:r>
          </w:p>
          <w:p>
            <w:pPr>
              <w:numPr>
                <w:ilvl w:val="0"/>
                <w:numId w:val="76"/>
              </w:numPr>
              <w:spacing w:after="0" w:line="240" w:lineRule="auto"/>
              <w:rPr>
                <w:rFonts w:cs="Times New Roman"/>
                <w:sz w:val="21"/>
                <w:szCs w:val="21"/>
              </w:rPr>
            </w:pPr>
            <w:r>
              <w:rPr>
                <w:rFonts w:hint="eastAsia" w:cs="Times New Roman"/>
                <w:sz w:val="21"/>
                <w:szCs w:val="21"/>
              </w:rPr>
              <w:t>按照用户需求X，...，实现源码及执行结果如下：</w:t>
            </w:r>
          </w:p>
          <w:p>
            <w:pPr>
              <w:spacing w:after="0" w:line="240" w:lineRule="auto"/>
              <w:ind w:left="664" w:leftChars="369"/>
              <w:rPr>
                <w:rFonts w:cs="Times New Roman"/>
                <w:sz w:val="21"/>
                <w:szCs w:val="21"/>
              </w:rPr>
            </w:pPr>
            <w:r>
              <w:rPr>
                <w:rFonts w:hint="eastAsia" w:cs="Times New Roman"/>
                <w:sz w:val="21"/>
                <w:szCs w:val="21"/>
              </w:rPr>
              <w:t>增：insert</w:t>
            </w:r>
            <w:r>
              <w:rPr>
                <w:rFonts w:cs="Times New Roman"/>
                <w:sz w:val="21"/>
                <w:szCs w:val="21"/>
              </w:rPr>
              <w:t xml:space="preserve"> </w:t>
            </w:r>
            <w:r>
              <w:rPr>
                <w:rFonts w:hint="eastAsia" w:cs="Times New Roman"/>
                <w:sz w:val="21"/>
                <w:szCs w:val="21"/>
              </w:rPr>
              <w:t>into</w:t>
            </w:r>
            <w:r>
              <w:rPr>
                <w:rFonts w:cs="Times New Roman"/>
                <w:sz w:val="21"/>
                <w:szCs w:val="21"/>
              </w:rPr>
              <w:t xml:space="preserve"> </w:t>
            </w:r>
            <w:r>
              <w:rPr>
                <w:rFonts w:hint="eastAsia" w:cs="Times New Roman"/>
                <w:sz w:val="21"/>
                <w:szCs w:val="21"/>
              </w:rPr>
              <w:t>de</w:t>
            </w:r>
            <w:r>
              <w:rPr>
                <w:rFonts w:cs="Times New Roman"/>
                <w:sz w:val="21"/>
                <w:szCs w:val="21"/>
              </w:rPr>
              <w:t>pt(dno,dname) value(11,'</w:t>
            </w:r>
            <w:r>
              <w:rPr>
                <w:rFonts w:hint="eastAsia" w:cs="Times New Roman"/>
                <w:sz w:val="21"/>
                <w:szCs w:val="21"/>
              </w:rPr>
              <w:t>汽车学院</w:t>
            </w:r>
            <w:r>
              <w:rPr>
                <w:rFonts w:cs="Times New Roman"/>
                <w:sz w:val="21"/>
                <w:szCs w:val="21"/>
              </w:rPr>
              <w:t>')</w:t>
            </w:r>
          </w:p>
          <w:p>
            <w:pPr>
              <w:spacing w:after="0" w:line="240" w:lineRule="auto"/>
              <w:ind w:left="664" w:leftChars="369"/>
              <w:rPr>
                <w:rFonts w:cs="Times New Roman"/>
                <w:sz w:val="20"/>
                <w:szCs w:val="24"/>
              </w:rPr>
            </w:pPr>
            <w:r>
              <w:rPr>
                <w:rFonts w:cs="Times New Roman"/>
                <w:sz w:val="20"/>
                <w:szCs w:val="24"/>
              </w:rPr>
              <w:drawing>
                <wp:inline distT="0" distB="0" distL="0" distR="0">
                  <wp:extent cx="3667125" cy="13335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67637" cy="1333686"/>
                          </a:xfrm>
                          <a:prstGeom prst="rect">
                            <a:avLst/>
                          </a:prstGeom>
                        </pic:spPr>
                      </pic:pic>
                    </a:graphicData>
                  </a:graphic>
                </wp:inline>
              </w:drawing>
            </w:r>
          </w:p>
          <w:p>
            <w:pPr>
              <w:spacing w:after="0" w:line="240" w:lineRule="auto"/>
              <w:ind w:left="664" w:leftChars="369"/>
              <w:rPr>
                <w:rFonts w:cs="Times New Roman"/>
                <w:sz w:val="21"/>
                <w:szCs w:val="24"/>
              </w:rPr>
            </w:pPr>
            <w:r>
              <w:rPr>
                <w:rFonts w:hint="eastAsia" w:cs="Times New Roman"/>
                <w:sz w:val="21"/>
                <w:szCs w:val="24"/>
              </w:rPr>
              <w:t>删:</w:t>
            </w:r>
            <w:r>
              <w:rPr>
                <w:rFonts w:cs="Times New Roman"/>
                <w:sz w:val="21"/>
                <w:szCs w:val="24"/>
              </w:rPr>
              <w:t xml:space="preserve">  delete from dept where dno=01</w:t>
            </w:r>
          </w:p>
          <w:p>
            <w:pPr>
              <w:spacing w:after="0" w:line="240" w:lineRule="auto"/>
              <w:ind w:left="664" w:leftChars="369"/>
              <w:rPr>
                <w:rFonts w:cs="Times New Roman"/>
                <w:sz w:val="20"/>
                <w:szCs w:val="24"/>
              </w:rPr>
            </w:pPr>
            <w:r>
              <w:rPr>
                <w:rFonts w:cs="Times New Roman"/>
                <w:sz w:val="20"/>
                <w:szCs w:val="24"/>
              </w:rPr>
              <w:drawing>
                <wp:inline distT="0" distB="0" distL="0" distR="0">
                  <wp:extent cx="3918585" cy="541655"/>
                  <wp:effectExtent l="0" t="0" r="571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16291" cy="541709"/>
                          </a:xfrm>
                          <a:prstGeom prst="rect">
                            <a:avLst/>
                          </a:prstGeom>
                        </pic:spPr>
                      </pic:pic>
                    </a:graphicData>
                  </a:graphic>
                </wp:inline>
              </w:drawing>
            </w:r>
          </w:p>
          <w:p>
            <w:pPr>
              <w:spacing w:after="0" w:line="240" w:lineRule="auto"/>
              <w:ind w:left="664" w:leftChars="369"/>
              <w:rPr>
                <w:rFonts w:cs="Times New Roman"/>
                <w:sz w:val="21"/>
                <w:szCs w:val="24"/>
              </w:rPr>
            </w:pPr>
            <w:r>
              <w:rPr>
                <w:rFonts w:hint="eastAsia" w:cs="Times New Roman"/>
                <w:sz w:val="21"/>
                <w:szCs w:val="24"/>
              </w:rPr>
              <w:t>改：up</w:t>
            </w:r>
            <w:r>
              <w:rPr>
                <w:rFonts w:cs="Times New Roman"/>
                <w:sz w:val="21"/>
                <w:szCs w:val="24"/>
              </w:rPr>
              <w:t>date dept set dname='</w:t>
            </w:r>
            <w:r>
              <w:rPr>
                <w:rFonts w:hint="eastAsia" w:cs="Times New Roman"/>
                <w:sz w:val="21"/>
                <w:szCs w:val="24"/>
              </w:rPr>
              <w:t>电信学院</w:t>
            </w:r>
            <w:r>
              <w:rPr>
                <w:rFonts w:cs="Times New Roman"/>
                <w:sz w:val="21"/>
                <w:szCs w:val="24"/>
              </w:rPr>
              <w:t xml:space="preserve"> '  </w:t>
            </w:r>
            <w:r>
              <w:rPr>
                <w:rFonts w:hint="eastAsia" w:cs="Times New Roman"/>
                <w:sz w:val="21"/>
                <w:szCs w:val="24"/>
              </w:rPr>
              <w:t>where</w:t>
            </w:r>
            <w:r>
              <w:rPr>
                <w:rFonts w:cs="Times New Roman"/>
                <w:sz w:val="21"/>
                <w:szCs w:val="24"/>
              </w:rPr>
              <w:t xml:space="preserve"> dno=5</w:t>
            </w:r>
          </w:p>
          <w:p>
            <w:pPr>
              <w:spacing w:after="0" w:line="240" w:lineRule="auto"/>
              <w:ind w:left="664" w:leftChars="369"/>
              <w:rPr>
                <w:rFonts w:cs="Times New Roman"/>
                <w:sz w:val="20"/>
                <w:szCs w:val="24"/>
              </w:rPr>
            </w:pPr>
            <w:r>
              <w:rPr>
                <w:rFonts w:hint="eastAsia" w:cs="Times New Roman"/>
                <w:sz w:val="20"/>
                <w:szCs w:val="24"/>
              </w:rPr>
              <w:drawing>
                <wp:inline distT="0" distB="0" distL="0" distR="0">
                  <wp:extent cx="4114165" cy="1374775"/>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41945" cy="1384544"/>
                          </a:xfrm>
                          <a:prstGeom prst="rect">
                            <a:avLst/>
                          </a:prstGeom>
                        </pic:spPr>
                      </pic:pic>
                    </a:graphicData>
                  </a:graphic>
                </wp:inline>
              </w:drawing>
            </w:r>
          </w:p>
          <w:p>
            <w:pPr>
              <w:numPr>
                <w:ilvl w:val="0"/>
                <w:numId w:val="76"/>
              </w:numPr>
              <w:spacing w:after="0" w:line="240" w:lineRule="auto"/>
              <w:rPr>
                <w:rFonts w:cs="Times New Roman"/>
                <w:sz w:val="21"/>
                <w:szCs w:val="24"/>
              </w:rPr>
            </w:pPr>
            <w:r>
              <w:rPr>
                <w:rFonts w:hint="eastAsia" w:cs="Times New Roman"/>
                <w:sz w:val="21"/>
                <w:szCs w:val="24"/>
              </w:rPr>
              <w:t>教师对所在学院的结构进行修改，可以进行增删改，实现源码及执行结果如下：</w:t>
            </w:r>
          </w:p>
          <w:p>
            <w:pPr>
              <w:tabs>
                <w:tab w:val="left" w:pos="5037"/>
              </w:tabs>
              <w:spacing w:after="0" w:line="240" w:lineRule="auto"/>
              <w:ind w:left="485"/>
              <w:rPr>
                <w:sz w:val="21"/>
                <w:szCs w:val="21"/>
              </w:rPr>
            </w:pPr>
            <w:r>
              <w:rPr>
                <w:rFonts w:hint="eastAsia"/>
                <w:sz w:val="21"/>
                <w:szCs w:val="21"/>
              </w:rPr>
              <w:t xml:space="preserve"> </w:t>
            </w:r>
            <w:r>
              <w:rPr>
                <w:sz w:val="21"/>
                <w:szCs w:val="21"/>
              </w:rPr>
              <w:t xml:space="preserve">   </w:t>
            </w:r>
            <w:r>
              <w:rPr>
                <w:rFonts w:hint="eastAsia"/>
                <w:sz w:val="21"/>
                <w:szCs w:val="21"/>
              </w:rPr>
              <w:t>增：A</w:t>
            </w:r>
            <w:r>
              <w:rPr>
                <w:sz w:val="21"/>
                <w:szCs w:val="21"/>
              </w:rPr>
              <w:t>lter table teacher  add  column settime date;</w:t>
            </w:r>
          </w:p>
          <w:p>
            <w:pPr>
              <w:tabs>
                <w:tab w:val="left" w:pos="5037"/>
              </w:tabs>
              <w:spacing w:after="0" w:line="240" w:lineRule="auto"/>
              <w:ind w:left="664" w:leftChars="369"/>
              <w:rPr>
                <w:sz w:val="20"/>
                <w:szCs w:val="21"/>
              </w:rPr>
            </w:pPr>
            <w:r>
              <w:rPr>
                <w:sz w:val="20"/>
                <w:szCs w:val="21"/>
              </w:rPr>
              <w:drawing>
                <wp:inline distT="0" distB="0" distL="0" distR="0">
                  <wp:extent cx="4274820" cy="10293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290882" cy="1033144"/>
                          </a:xfrm>
                          <a:prstGeom prst="rect">
                            <a:avLst/>
                          </a:prstGeom>
                        </pic:spPr>
                      </pic:pic>
                    </a:graphicData>
                  </a:graphic>
                </wp:inline>
              </w:drawing>
            </w:r>
          </w:p>
          <w:p>
            <w:pPr>
              <w:tabs>
                <w:tab w:val="left" w:pos="5037"/>
              </w:tabs>
              <w:spacing w:after="0" w:line="240" w:lineRule="auto"/>
              <w:ind w:left="540" w:leftChars="300" w:firstLine="174" w:firstLineChars="83"/>
              <w:rPr>
                <w:sz w:val="21"/>
                <w:szCs w:val="21"/>
              </w:rPr>
            </w:pPr>
            <w:r>
              <w:rPr>
                <w:rFonts w:hint="eastAsia"/>
                <w:sz w:val="21"/>
                <w:szCs w:val="21"/>
              </w:rPr>
              <w:t>删:</w:t>
            </w:r>
            <w:r>
              <w:rPr>
                <w:sz w:val="21"/>
                <w:szCs w:val="21"/>
              </w:rPr>
              <w:t xml:space="preserve">   Alter table teacher  </w:t>
            </w:r>
            <w:r>
              <w:rPr>
                <w:rFonts w:hint="eastAsia"/>
                <w:sz w:val="21"/>
                <w:szCs w:val="21"/>
              </w:rPr>
              <w:t>d</w:t>
            </w:r>
            <w:r>
              <w:rPr>
                <w:sz w:val="21"/>
                <w:szCs w:val="21"/>
              </w:rPr>
              <w:t>rop settime;</w:t>
            </w:r>
          </w:p>
          <w:p>
            <w:pPr>
              <w:tabs>
                <w:tab w:val="left" w:pos="5037"/>
              </w:tabs>
              <w:spacing w:after="0" w:line="240" w:lineRule="auto"/>
              <w:ind w:left="540" w:leftChars="300" w:firstLine="199" w:firstLineChars="83"/>
              <w:rPr>
                <w:sz w:val="24"/>
                <w:szCs w:val="24"/>
              </w:rPr>
            </w:pPr>
            <w:r>
              <w:rPr>
                <w:sz w:val="24"/>
                <w:szCs w:val="24"/>
              </w:rPr>
              <w:drawing>
                <wp:inline distT="0" distB="0" distL="0" distR="0">
                  <wp:extent cx="4156075" cy="996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241549" cy="1017850"/>
                          </a:xfrm>
                          <a:prstGeom prst="rect">
                            <a:avLst/>
                          </a:prstGeom>
                        </pic:spPr>
                      </pic:pic>
                    </a:graphicData>
                  </a:graphic>
                </wp:inline>
              </w:drawing>
            </w:r>
          </w:p>
        </w:tc>
      </w:tr>
    </w:tbl>
    <w:p/>
    <w:p>
      <w:pPr>
        <w:pStyle w:val="3"/>
        <w:jc w:val="center"/>
      </w:pPr>
      <w:bookmarkStart w:id="39" w:name="_Toc3421"/>
      <w:r>
        <w:rPr>
          <w:rFonts w:hint="eastAsia"/>
        </w:rPr>
        <w:t>项目五</w:t>
      </w:r>
      <w:r>
        <w:rPr>
          <w:rFonts w:hint="eastAsia"/>
        </w:rPr>
        <w:tab/>
      </w:r>
      <w:r>
        <w:rPr>
          <w:rFonts w:hint="eastAsia"/>
        </w:rPr>
        <w:t>用户数据模块开发</w:t>
      </w:r>
      <w:bookmarkEnd w:id="39"/>
      <w:r>
        <w:rPr>
          <w:rFonts w:hint="eastAsia"/>
        </w:rPr>
        <w:t>(50)</w:t>
      </w:r>
    </w:p>
    <w:p>
      <w:pPr>
        <w:pStyle w:val="4"/>
        <w:ind w:firstLine="3360"/>
      </w:pPr>
      <w:bookmarkStart w:id="40" w:name="_Toc2430"/>
      <w:r>
        <w:rPr>
          <w:rFonts w:hint="eastAsia"/>
        </w:rPr>
        <w:t>任务5.1</w:t>
      </w:r>
      <w:r>
        <w:t>用户需求中的查询功能的实现及源码</w:t>
      </w:r>
      <w:bookmarkEnd w:id="40"/>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06"/>
        <w:gridCol w:w="1144"/>
        <w:gridCol w:w="1019"/>
        <w:gridCol w:w="2132"/>
        <w:gridCol w:w="1105"/>
        <w:gridCol w:w="1665"/>
        <w:gridCol w:w="688"/>
        <w:gridCol w:w="1256"/>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06"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144" w:type="dxa"/>
            <w:tcBorders>
              <w:top w:val="single" w:color="auto" w:sz="18" w:space="0"/>
              <w:bottom w:val="single" w:color="auto" w:sz="6" w:space="0"/>
            </w:tcBorders>
          </w:tcPr>
          <w:p>
            <w:pPr>
              <w:spacing w:after="0"/>
              <w:rPr>
                <w:rFonts w:hint="eastAsia" w:eastAsia="Microsoft YaHei UI"/>
                <w:lang w:eastAsia="zh-CN"/>
              </w:rPr>
            </w:pPr>
          </w:p>
        </w:tc>
        <w:tc>
          <w:tcPr>
            <w:tcW w:w="1019" w:type="dxa"/>
            <w:tcBorders>
              <w:top w:val="single" w:color="auto" w:sz="18" w:space="0"/>
              <w:bottom w:val="single" w:color="auto" w:sz="6" w:space="0"/>
            </w:tcBorders>
          </w:tcPr>
          <w:p>
            <w:pPr>
              <w:spacing w:after="0"/>
              <w:jc w:val="center"/>
            </w:pPr>
            <w:r>
              <w:rPr>
                <w:rFonts w:hint="eastAsia"/>
              </w:rPr>
              <w:t>学号</w:t>
            </w:r>
          </w:p>
        </w:tc>
        <w:tc>
          <w:tcPr>
            <w:tcW w:w="2132" w:type="dxa"/>
            <w:tcBorders>
              <w:top w:val="single" w:color="auto" w:sz="18" w:space="0"/>
              <w:bottom w:val="single" w:color="auto" w:sz="6" w:space="0"/>
            </w:tcBorders>
          </w:tcPr>
          <w:p>
            <w:pPr>
              <w:spacing w:after="0"/>
              <w:ind w:firstLine="420"/>
              <w:rPr>
                <w:rFonts w:hint="eastAsia" w:eastAsia="Microsoft YaHei UI"/>
                <w:lang w:eastAsia="zh-CN"/>
              </w:rPr>
            </w:pPr>
          </w:p>
        </w:tc>
        <w:tc>
          <w:tcPr>
            <w:tcW w:w="1105" w:type="dxa"/>
            <w:tcBorders>
              <w:top w:val="single" w:color="auto" w:sz="18" w:space="0"/>
              <w:bottom w:val="single" w:color="auto" w:sz="6" w:space="0"/>
            </w:tcBorders>
          </w:tcPr>
          <w:p>
            <w:pPr>
              <w:spacing w:after="0"/>
              <w:jc w:val="center"/>
            </w:pPr>
            <w:r>
              <w:rPr>
                <w:rFonts w:hint="eastAsia"/>
              </w:rPr>
              <w:t>组别</w:t>
            </w:r>
          </w:p>
        </w:tc>
        <w:tc>
          <w:tcPr>
            <w:tcW w:w="1665" w:type="dxa"/>
            <w:tcBorders>
              <w:top w:val="single" w:color="auto" w:sz="18" w:space="0"/>
              <w:bottom w:val="single" w:color="auto" w:sz="6" w:space="0"/>
            </w:tcBorders>
          </w:tcPr>
          <w:p>
            <w:pPr>
              <w:spacing w:after="0"/>
              <w:ind w:firstLine="420"/>
              <w:jc w:val="center"/>
            </w:pPr>
          </w:p>
        </w:tc>
        <w:tc>
          <w:tcPr>
            <w:tcW w:w="688" w:type="dxa"/>
            <w:tcBorders>
              <w:top w:val="single" w:color="auto" w:sz="18" w:space="0"/>
              <w:bottom w:val="single" w:color="auto" w:sz="6" w:space="0"/>
            </w:tcBorders>
          </w:tcPr>
          <w:p>
            <w:pPr>
              <w:spacing w:after="0"/>
              <w:jc w:val="center"/>
            </w:pPr>
            <w:r>
              <w:rPr>
                <w:rFonts w:hint="eastAsia"/>
              </w:rPr>
              <w:t>绩效</w:t>
            </w:r>
          </w:p>
        </w:tc>
        <w:tc>
          <w:tcPr>
            <w:tcW w:w="1256"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06"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144" w:type="dxa"/>
            <w:tcBorders>
              <w:top w:val="single" w:color="auto" w:sz="6" w:space="0"/>
              <w:bottom w:val="single" w:color="auto" w:sz="6" w:space="0"/>
            </w:tcBorders>
          </w:tcPr>
          <w:p>
            <w:pPr>
              <w:spacing w:after="0"/>
              <w:jc w:val="center"/>
            </w:pPr>
            <w:r>
              <w:rPr>
                <w:rFonts w:hint="eastAsia" w:cs="Calibri"/>
              </w:rPr>
              <w:t>任务5.1</w:t>
            </w:r>
          </w:p>
        </w:tc>
        <w:tc>
          <w:tcPr>
            <w:tcW w:w="1019" w:type="dxa"/>
            <w:tcBorders>
              <w:top w:val="single" w:color="auto" w:sz="6" w:space="0"/>
              <w:bottom w:val="single" w:color="auto" w:sz="6" w:space="0"/>
            </w:tcBorders>
          </w:tcPr>
          <w:p>
            <w:pPr>
              <w:spacing w:after="0"/>
              <w:jc w:val="center"/>
            </w:pPr>
            <w:r>
              <w:rPr>
                <w:rFonts w:hint="eastAsia"/>
              </w:rPr>
              <w:t>任务名称</w:t>
            </w:r>
          </w:p>
        </w:tc>
        <w:tc>
          <w:tcPr>
            <w:tcW w:w="3237" w:type="dxa"/>
            <w:gridSpan w:val="2"/>
            <w:tcBorders>
              <w:top w:val="single" w:color="auto" w:sz="6" w:space="0"/>
              <w:bottom w:val="single" w:color="auto" w:sz="6" w:space="0"/>
            </w:tcBorders>
          </w:tcPr>
          <w:p>
            <w:pPr>
              <w:spacing w:after="0"/>
            </w:pPr>
            <w:r>
              <w:t>用户需求中的查询功能的实现及源码</w:t>
            </w:r>
          </w:p>
        </w:tc>
        <w:tc>
          <w:tcPr>
            <w:tcW w:w="1665" w:type="dxa"/>
            <w:tcBorders>
              <w:top w:val="single" w:color="auto" w:sz="6" w:space="0"/>
              <w:bottom w:val="single" w:color="auto" w:sz="6" w:space="0"/>
            </w:tcBorders>
          </w:tcPr>
          <w:p>
            <w:pPr>
              <w:spacing w:after="0"/>
            </w:pPr>
            <w:r>
              <w:rPr>
                <w:rFonts w:hint="eastAsia"/>
              </w:rPr>
              <w:t>其他责任人及占比</w:t>
            </w:r>
          </w:p>
        </w:tc>
        <w:tc>
          <w:tcPr>
            <w:tcW w:w="1944"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2866" w:hRule="atLeast"/>
        </w:trPr>
        <w:tc>
          <w:tcPr>
            <w:tcW w:w="10207" w:type="dxa"/>
            <w:tcBorders>
              <w:tl2br w:val="nil"/>
              <w:tr2bl w:val="nil"/>
            </w:tcBorders>
          </w:tcPr>
          <w:p>
            <w:pPr>
              <w:spacing w:after="0"/>
              <w:ind w:firstLine="180" w:firstLineChars="100"/>
            </w:pPr>
            <w:r>
              <w:rPr>
                <w:rFonts w:hint="eastAsia"/>
              </w:rPr>
              <w:t>知识准备：</w:t>
            </w:r>
          </w:p>
          <w:p>
            <w:pPr>
              <w:numPr>
                <w:ilvl w:val="0"/>
                <w:numId w:val="77"/>
              </w:numPr>
              <w:spacing w:after="0"/>
              <w:ind w:firstLine="540" w:firstLineChars="300"/>
            </w:pPr>
            <w:r>
              <w:rPr>
                <w:rFonts w:hint="eastAsia"/>
              </w:rPr>
              <w:t>理解数据查询与用户需求数据之间的关联；</w:t>
            </w:r>
          </w:p>
          <w:p>
            <w:pPr>
              <w:numPr>
                <w:ilvl w:val="0"/>
                <w:numId w:val="77"/>
              </w:numPr>
              <w:spacing w:after="0"/>
              <w:ind w:firstLine="540" w:firstLineChars="300"/>
            </w:pPr>
            <w:r>
              <w:rPr>
                <w:rFonts w:hint="eastAsia"/>
              </w:rPr>
              <w:t>掌握各种数据查询语句的编写方法；</w:t>
            </w:r>
          </w:p>
          <w:p>
            <w:pPr>
              <w:spacing w:after="0"/>
              <w:ind w:firstLine="180" w:firstLineChars="100"/>
            </w:pPr>
            <w:r>
              <w:rPr>
                <w:rFonts w:hint="eastAsia"/>
              </w:rPr>
              <w:t>任务实施：</w:t>
            </w:r>
          </w:p>
          <w:p>
            <w:pPr>
              <w:numPr>
                <w:ilvl w:val="0"/>
                <w:numId w:val="78"/>
              </w:numPr>
              <w:spacing w:after="0"/>
              <w:ind w:left="540" w:leftChars="300"/>
            </w:pPr>
            <w:r>
              <w:rPr>
                <w:rFonts w:hint="eastAsia"/>
              </w:rPr>
              <w:t>按照用户需求编写单表/多表数据查询语句；</w:t>
            </w:r>
          </w:p>
          <w:p>
            <w:pPr>
              <w:numPr>
                <w:ilvl w:val="0"/>
                <w:numId w:val="78"/>
              </w:numPr>
              <w:spacing w:after="0"/>
              <w:ind w:left="540" w:leftChars="300"/>
            </w:pPr>
            <w:r>
              <w:rPr>
                <w:rFonts w:hint="eastAsia"/>
              </w:rPr>
              <w:t>按照用户需求编写带条件的数据查询语句；</w:t>
            </w:r>
          </w:p>
          <w:p>
            <w:pPr>
              <w:numPr>
                <w:ilvl w:val="0"/>
                <w:numId w:val="78"/>
              </w:numPr>
              <w:spacing w:after="0"/>
              <w:ind w:left="540" w:leftChars="300"/>
            </w:pPr>
            <w:r>
              <w:rPr>
                <w:rFonts w:hint="eastAsia"/>
              </w:rPr>
              <w:t>按照用户需求编写数据统计查询语句。</w:t>
            </w:r>
          </w:p>
          <w:p>
            <w:pPr>
              <w:numPr>
                <w:ilvl w:val="0"/>
                <w:numId w:val="78"/>
              </w:numPr>
              <w:spacing w:after="0"/>
              <w:ind w:left="540" w:leftChars="300"/>
            </w:pPr>
            <w:r>
              <w:rPr>
                <w:rFonts w:hint="eastAsia"/>
              </w:rPr>
              <w:t>本设计满分20分，其中完成分15分，质量分5分。</w:t>
            </w:r>
          </w:p>
          <w:p>
            <w:pPr>
              <w:spacing w:after="0"/>
              <w:ind w:left="540" w:leftChars="300"/>
            </w:pPr>
          </w:p>
          <w:p>
            <w:pPr>
              <w:spacing w:after="0" w:line="240" w:lineRule="auto"/>
              <w:ind w:left="485"/>
              <w:jc w:val="center"/>
              <w:rPr>
                <w:rFonts w:cs="Times New Roman"/>
                <w:szCs w:val="24"/>
              </w:rPr>
            </w:pPr>
            <w:r>
              <w:rPr>
                <w:rFonts w:hint="eastAsia"/>
                <w:sz w:val="28"/>
                <w:szCs w:val="28"/>
              </w:rPr>
              <w:t>用户需求中的查询功能的实现及源码</w:t>
            </w:r>
          </w:p>
          <w:p>
            <w:pPr>
              <w:numPr>
                <w:ilvl w:val="0"/>
                <w:numId w:val="79"/>
              </w:numPr>
              <w:spacing w:after="0" w:line="240" w:lineRule="auto"/>
              <w:rPr>
                <w:rFonts w:cs="Times New Roman"/>
                <w:szCs w:val="24"/>
              </w:rPr>
            </w:pPr>
            <w:r>
              <w:rPr>
                <w:rFonts w:hint="eastAsia" w:cs="Times New Roman"/>
                <w:sz w:val="21"/>
                <w:szCs w:val="24"/>
              </w:rPr>
              <w:t>学生查看社团信息，实现源码及执行结果如下：</w:t>
            </w:r>
            <w:r>
              <w:rPr>
                <w:rFonts w:cs="Times New Roman"/>
                <w:szCs w:val="24"/>
              </w:rPr>
              <w:drawing>
                <wp:inline distT="0" distB="0" distL="0" distR="0">
                  <wp:extent cx="4829810" cy="1981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29849" cy="1981477"/>
                          </a:xfrm>
                          <a:prstGeom prst="rect">
                            <a:avLst/>
                          </a:prstGeom>
                        </pic:spPr>
                      </pic:pic>
                    </a:graphicData>
                  </a:graphic>
                </wp:inline>
              </w:drawing>
            </w:r>
          </w:p>
          <w:p>
            <w:pPr>
              <w:numPr>
                <w:ilvl w:val="0"/>
                <w:numId w:val="79"/>
              </w:numPr>
              <w:spacing w:after="0" w:line="240" w:lineRule="auto"/>
              <w:rPr>
                <w:rFonts w:cs="Times New Roman"/>
                <w:szCs w:val="24"/>
              </w:rPr>
            </w:pPr>
            <w:r>
              <w:rPr>
                <w:rFonts w:hint="eastAsia" w:cs="Times New Roman"/>
                <w:sz w:val="21"/>
                <w:szCs w:val="24"/>
              </w:rPr>
              <w:t>学生查看所在学院的信息，实现源码及执行结果如下：</w:t>
            </w:r>
            <w:r>
              <w:rPr>
                <w:rFonts w:cs="Times New Roman"/>
                <w:szCs w:val="24"/>
              </w:rPr>
              <w:drawing>
                <wp:inline distT="0" distB="0" distL="0" distR="0">
                  <wp:extent cx="4582160" cy="1190625"/>
                  <wp:effectExtent l="0" t="0" r="889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82164" cy="1190791"/>
                          </a:xfrm>
                          <a:prstGeom prst="rect">
                            <a:avLst/>
                          </a:prstGeom>
                        </pic:spPr>
                      </pic:pic>
                    </a:graphicData>
                  </a:graphic>
                </wp:inline>
              </w:drawing>
            </w:r>
          </w:p>
          <w:p>
            <w:pPr>
              <w:numPr>
                <w:ilvl w:val="0"/>
                <w:numId w:val="79"/>
              </w:numPr>
              <w:spacing w:after="0" w:line="240" w:lineRule="auto"/>
              <w:rPr>
                <w:rFonts w:cs="Times New Roman"/>
                <w:szCs w:val="24"/>
              </w:rPr>
            </w:pPr>
            <w:r>
              <w:rPr>
                <w:rFonts w:hint="eastAsia" w:cs="Times New Roman"/>
                <w:sz w:val="21"/>
                <w:szCs w:val="24"/>
              </w:rPr>
              <w:t>学生查看同一个社团的学生信息，实现源码及执行结果如下：</w:t>
            </w:r>
            <w:r>
              <w:rPr>
                <w:rFonts w:hint="eastAsia" w:cs="Times New Roman"/>
                <w:szCs w:val="24"/>
              </w:rPr>
              <w:drawing>
                <wp:inline distT="0" distB="0" distL="0" distR="0">
                  <wp:extent cx="5563235" cy="19716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63376" cy="1971950"/>
                          </a:xfrm>
                          <a:prstGeom prst="rect">
                            <a:avLst/>
                          </a:prstGeom>
                        </pic:spPr>
                      </pic:pic>
                    </a:graphicData>
                  </a:graphic>
                </wp:inline>
              </w:drawing>
            </w:r>
          </w:p>
          <w:p>
            <w:pPr>
              <w:spacing w:after="0" w:line="240" w:lineRule="auto"/>
              <w:ind w:left="485"/>
              <w:rPr>
                <w:rFonts w:cs="Times New Roman"/>
                <w:szCs w:val="24"/>
              </w:rPr>
            </w:pPr>
          </w:p>
          <w:p>
            <w:pPr>
              <w:numPr>
                <w:ilvl w:val="0"/>
                <w:numId w:val="79"/>
              </w:numPr>
              <w:spacing w:after="0" w:line="240" w:lineRule="auto"/>
              <w:rPr>
                <w:rFonts w:cs="Times New Roman"/>
                <w:szCs w:val="24"/>
              </w:rPr>
            </w:pPr>
            <w:r>
              <w:rPr>
                <w:rFonts w:hint="eastAsia" w:cs="Times New Roman"/>
                <w:sz w:val="21"/>
                <w:szCs w:val="24"/>
              </w:rPr>
              <w:t>学生查看该社团的指导老师，实现源码及执行结果如下：</w:t>
            </w:r>
            <w:r>
              <w:rPr>
                <w:rFonts w:hint="eastAsia" w:cs="Times New Roman"/>
                <w:szCs w:val="24"/>
              </w:rPr>
              <w:drawing>
                <wp:inline distT="0" distB="0" distL="0" distR="0">
                  <wp:extent cx="4963160" cy="1466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63218" cy="1467055"/>
                          </a:xfrm>
                          <a:prstGeom prst="rect">
                            <a:avLst/>
                          </a:prstGeom>
                        </pic:spPr>
                      </pic:pic>
                    </a:graphicData>
                  </a:graphic>
                </wp:inline>
              </w:drawing>
            </w:r>
          </w:p>
          <w:p>
            <w:pPr>
              <w:pStyle w:val="272"/>
              <w:numPr>
                <w:ilvl w:val="0"/>
                <w:numId w:val="79"/>
              </w:numPr>
              <w:rPr>
                <w:rFonts w:cs="Times New Roman"/>
                <w:szCs w:val="24"/>
              </w:rPr>
            </w:pPr>
            <w:r>
              <w:rPr>
                <w:rFonts w:hint="eastAsia" w:cs="Times New Roman"/>
                <w:sz w:val="21"/>
                <w:szCs w:val="24"/>
              </w:rPr>
              <w:t>教师查看某个社团信息，实现源码及执行结果如下：</w:t>
            </w:r>
            <w:r>
              <w:drawing>
                <wp:inline distT="0" distB="0" distL="0" distR="0">
                  <wp:extent cx="3848100" cy="147637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48637" cy="1476581"/>
                          </a:xfrm>
                          <a:prstGeom prst="rect">
                            <a:avLst/>
                          </a:prstGeom>
                        </pic:spPr>
                      </pic:pic>
                    </a:graphicData>
                  </a:graphic>
                </wp:inline>
              </w:drawing>
            </w:r>
          </w:p>
          <w:p>
            <w:pPr>
              <w:pStyle w:val="272"/>
              <w:numPr>
                <w:ilvl w:val="0"/>
                <w:numId w:val="79"/>
              </w:numPr>
            </w:pPr>
            <w:r>
              <w:rPr>
                <w:rFonts w:hint="eastAsia" w:cs="Times New Roman"/>
                <w:sz w:val="21"/>
                <w:szCs w:val="24"/>
              </w:rPr>
              <w:t>教师查看所有学院的信息，实现源码及执行结果如下：</w:t>
            </w:r>
            <w:r>
              <w:rPr>
                <w:rFonts w:hint="eastAsia"/>
              </w:rPr>
              <w:drawing>
                <wp:inline distT="0" distB="0" distL="0" distR="0">
                  <wp:extent cx="4238625" cy="2543175"/>
                  <wp:effectExtent l="0" t="0" r="9525"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39217" cy="2543530"/>
                          </a:xfrm>
                          <a:prstGeom prst="rect">
                            <a:avLst/>
                          </a:prstGeom>
                        </pic:spPr>
                      </pic:pic>
                    </a:graphicData>
                  </a:graphic>
                </wp:inline>
              </w:drawing>
            </w:r>
          </w:p>
          <w:p>
            <w:pPr>
              <w:pStyle w:val="272"/>
              <w:numPr>
                <w:ilvl w:val="0"/>
                <w:numId w:val="79"/>
              </w:numPr>
            </w:pPr>
            <w:r>
              <w:rPr>
                <w:rFonts w:hint="eastAsia" w:cs="Times New Roman"/>
                <w:sz w:val="21"/>
                <w:szCs w:val="24"/>
              </w:rPr>
              <w:t>教师查看所有学生的信息，实现源码及执行结果如下：</w:t>
            </w:r>
            <w:r>
              <w:rPr>
                <w:rFonts w:cs="Times New Roman"/>
                <w:szCs w:val="24"/>
              </w:rPr>
              <w:drawing>
                <wp:inline distT="0" distB="0" distL="0" distR="0">
                  <wp:extent cx="4057650" cy="33242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9"/>
                          <a:srcRect b="16307"/>
                          <a:stretch>
                            <a:fillRect/>
                          </a:stretch>
                        </pic:blipFill>
                        <pic:spPr>
                          <a:xfrm>
                            <a:off x="0" y="0"/>
                            <a:ext cx="4057650" cy="3324225"/>
                          </a:xfrm>
                          <a:prstGeom prst="rect">
                            <a:avLst/>
                          </a:prstGeom>
                          <a:ln>
                            <a:noFill/>
                          </a:ln>
                        </pic:spPr>
                      </pic:pic>
                    </a:graphicData>
                  </a:graphic>
                </wp:inline>
              </w:drawing>
            </w:r>
          </w:p>
          <w:p>
            <w:pPr>
              <w:pStyle w:val="272"/>
              <w:numPr>
                <w:ilvl w:val="0"/>
                <w:numId w:val="79"/>
              </w:numPr>
              <w:rPr>
                <w:rFonts w:cs="Times New Roman"/>
                <w:szCs w:val="24"/>
              </w:rPr>
            </w:pPr>
            <w:r>
              <w:rPr>
                <w:rFonts w:hint="eastAsia" w:cs="Times New Roman"/>
                <w:sz w:val="21"/>
                <w:szCs w:val="24"/>
              </w:rPr>
              <w:t>教师查看某个学生所在的学院，实现源码及执行结果如下：</w:t>
            </w:r>
            <w:r>
              <w:drawing>
                <wp:inline distT="0" distB="0" distL="0" distR="0">
                  <wp:extent cx="4705985" cy="11430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40"/>
                          <a:stretch>
                            <a:fillRect/>
                          </a:stretch>
                        </pic:blipFill>
                        <pic:spPr>
                          <a:xfrm>
                            <a:off x="0" y="0"/>
                            <a:ext cx="4706007" cy="1143160"/>
                          </a:xfrm>
                          <a:prstGeom prst="rect">
                            <a:avLst/>
                          </a:prstGeom>
                        </pic:spPr>
                      </pic:pic>
                    </a:graphicData>
                  </a:graphic>
                </wp:inline>
              </w:drawing>
            </w:r>
          </w:p>
          <w:p>
            <w:pPr>
              <w:pStyle w:val="272"/>
              <w:numPr>
                <w:ilvl w:val="0"/>
                <w:numId w:val="79"/>
              </w:numPr>
            </w:pPr>
            <w:r>
              <w:rPr>
                <w:rFonts w:hint="eastAsia" w:cs="Times New Roman"/>
                <w:sz w:val="21"/>
                <w:szCs w:val="24"/>
              </w:rPr>
              <w:t>教师查看某个学生所在的社团，实现源码及执行结果如下：</w:t>
            </w:r>
            <w:r>
              <w:rPr>
                <w:rFonts w:cs="Times New Roman"/>
                <w:szCs w:val="24"/>
              </w:rPr>
              <w:drawing>
                <wp:inline distT="0" distB="0" distL="0" distR="0">
                  <wp:extent cx="4982210" cy="1057275"/>
                  <wp:effectExtent l="0" t="0" r="0"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1"/>
                          <a:stretch>
                            <a:fillRect/>
                          </a:stretch>
                        </pic:blipFill>
                        <pic:spPr>
                          <a:xfrm>
                            <a:off x="0" y="0"/>
                            <a:ext cx="4982270" cy="1057423"/>
                          </a:xfrm>
                          <a:prstGeom prst="rect">
                            <a:avLst/>
                          </a:prstGeom>
                        </pic:spPr>
                      </pic:pic>
                    </a:graphicData>
                  </a:graphic>
                </wp:inline>
              </w:drawing>
            </w:r>
          </w:p>
          <w:p>
            <w:pPr>
              <w:pStyle w:val="272"/>
              <w:numPr>
                <w:ilvl w:val="0"/>
                <w:numId w:val="79"/>
              </w:numPr>
              <w:spacing w:after="0"/>
            </w:pPr>
            <w:r>
              <w:rPr>
                <w:rFonts w:hint="eastAsia" w:cs="Times New Roman"/>
                <w:sz w:val="21"/>
                <w:szCs w:val="24"/>
              </w:rPr>
              <w:t>教师查看所有社团的指导老师，实现源码及执行结果如下：</w:t>
            </w:r>
            <w:r>
              <w:rPr>
                <w:rFonts w:cs="Times New Roman"/>
                <w:szCs w:val="24"/>
              </w:rPr>
              <w:drawing>
                <wp:inline distT="0" distB="0" distL="0" distR="0">
                  <wp:extent cx="2914650" cy="216217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42"/>
                          <a:stretch>
                            <a:fillRect/>
                          </a:stretch>
                        </pic:blipFill>
                        <pic:spPr>
                          <a:xfrm>
                            <a:off x="0" y="0"/>
                            <a:ext cx="2915057" cy="2162477"/>
                          </a:xfrm>
                          <a:prstGeom prst="rect">
                            <a:avLst/>
                          </a:prstGeom>
                        </pic:spPr>
                      </pic:pic>
                    </a:graphicData>
                  </a:graphic>
                </wp:inline>
              </w:drawing>
            </w:r>
          </w:p>
          <w:p>
            <w:pPr>
              <w:spacing w:after="0"/>
              <w:ind w:left="488"/>
              <w:rPr>
                <w:sz w:val="21"/>
              </w:rPr>
            </w:pPr>
            <w:r>
              <w:rPr>
                <w:sz w:val="21"/>
              </w:rPr>
              <w:t>11.系统管理人员</w:t>
            </w:r>
            <w:r>
              <w:rPr>
                <w:rFonts w:hint="eastAsia" w:cs="Times New Roman"/>
                <w:sz w:val="21"/>
                <w:szCs w:val="24"/>
              </w:rPr>
              <w:t>查看某个社团信息，实现源码及执行结果如下</w:t>
            </w:r>
          </w:p>
          <w:p>
            <w:pPr>
              <w:spacing w:after="0"/>
              <w:ind w:left="450" w:leftChars="250"/>
            </w:pPr>
            <w:r>
              <w:drawing>
                <wp:inline distT="0" distB="0" distL="0" distR="0">
                  <wp:extent cx="3848100" cy="1476375"/>
                  <wp:effectExtent l="0" t="0" r="0" b="952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48637" cy="1476581"/>
                          </a:xfrm>
                          <a:prstGeom prst="rect">
                            <a:avLst/>
                          </a:prstGeom>
                        </pic:spPr>
                      </pic:pic>
                    </a:graphicData>
                  </a:graphic>
                </wp:inline>
              </w:drawing>
            </w:r>
          </w:p>
          <w:p>
            <w:pPr>
              <w:spacing w:after="0"/>
            </w:pPr>
            <w:r>
              <w:t xml:space="preserve">       </w:t>
            </w:r>
            <w:r>
              <w:rPr>
                <w:sz w:val="21"/>
              </w:rPr>
              <w:t xml:space="preserve"> 12.系统人员查看用户信息</w:t>
            </w:r>
          </w:p>
          <w:p>
            <w:pPr>
              <w:spacing w:after="0"/>
              <w:ind w:left="360" w:leftChars="200"/>
            </w:pPr>
            <w:r>
              <w:rPr>
                <w:rFonts w:hint="eastAsia"/>
              </w:rPr>
              <w:drawing>
                <wp:inline distT="0" distB="0" distL="0" distR="0">
                  <wp:extent cx="4800600" cy="1939925"/>
                  <wp:effectExtent l="0" t="0" r="0" b="317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825129" cy="1949933"/>
                          </a:xfrm>
                          <a:prstGeom prst="rect">
                            <a:avLst/>
                          </a:prstGeom>
                        </pic:spPr>
                      </pic:pic>
                    </a:graphicData>
                  </a:graphic>
                </wp:inline>
              </w:drawing>
            </w:r>
          </w:p>
          <w:p>
            <w:pPr>
              <w:spacing w:after="0"/>
              <w:ind w:left="360" w:leftChars="200"/>
            </w:pPr>
          </w:p>
          <w:p>
            <w:pPr>
              <w:spacing w:after="0"/>
              <w:ind w:left="360" w:leftChars="200"/>
            </w:pPr>
          </w:p>
        </w:tc>
      </w:tr>
    </w:tbl>
    <w:p/>
    <w:p>
      <w:pPr>
        <w:pStyle w:val="4"/>
        <w:ind w:firstLine="3360"/>
      </w:pPr>
      <w:bookmarkStart w:id="41" w:name="_Toc1708"/>
      <w:r>
        <w:rPr>
          <w:rFonts w:hint="eastAsia"/>
        </w:rPr>
        <w:t>任务5.2设计实现基础数据表的可更新视图及源码</w:t>
      </w:r>
      <w:bookmarkEnd w:id="41"/>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37"/>
        <w:gridCol w:w="1034"/>
        <w:gridCol w:w="972"/>
        <w:gridCol w:w="2660"/>
        <w:gridCol w:w="876"/>
        <w:gridCol w:w="1666"/>
        <w:gridCol w:w="703"/>
        <w:gridCol w:w="1067"/>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37"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34" w:type="dxa"/>
            <w:tcBorders>
              <w:top w:val="single" w:color="auto" w:sz="18" w:space="0"/>
              <w:bottom w:val="single" w:color="auto" w:sz="6" w:space="0"/>
            </w:tcBorders>
          </w:tcPr>
          <w:p>
            <w:pPr>
              <w:spacing w:after="0"/>
              <w:rPr>
                <w:rFonts w:hint="eastAsia" w:eastAsia="Microsoft YaHei UI"/>
                <w:lang w:eastAsia="zh-CN"/>
              </w:rPr>
            </w:pPr>
          </w:p>
        </w:tc>
        <w:tc>
          <w:tcPr>
            <w:tcW w:w="972" w:type="dxa"/>
            <w:tcBorders>
              <w:top w:val="single" w:color="auto" w:sz="18" w:space="0"/>
              <w:bottom w:val="single" w:color="auto" w:sz="6" w:space="0"/>
            </w:tcBorders>
          </w:tcPr>
          <w:p>
            <w:pPr>
              <w:spacing w:after="0"/>
              <w:jc w:val="center"/>
            </w:pPr>
            <w:r>
              <w:rPr>
                <w:rFonts w:hint="eastAsia"/>
              </w:rPr>
              <w:t>学号</w:t>
            </w:r>
          </w:p>
        </w:tc>
        <w:tc>
          <w:tcPr>
            <w:tcW w:w="2660" w:type="dxa"/>
            <w:tcBorders>
              <w:top w:val="single" w:color="auto" w:sz="18" w:space="0"/>
              <w:bottom w:val="single" w:color="auto" w:sz="6" w:space="0"/>
            </w:tcBorders>
          </w:tcPr>
          <w:p>
            <w:pPr>
              <w:spacing w:after="0"/>
              <w:ind w:firstLine="420"/>
              <w:rPr>
                <w:rFonts w:hint="eastAsia" w:eastAsia="Microsoft YaHei UI"/>
                <w:lang w:eastAsia="zh-CN"/>
              </w:rPr>
            </w:pPr>
          </w:p>
        </w:tc>
        <w:tc>
          <w:tcPr>
            <w:tcW w:w="876" w:type="dxa"/>
            <w:tcBorders>
              <w:top w:val="single" w:color="auto" w:sz="18" w:space="0"/>
              <w:bottom w:val="single" w:color="auto" w:sz="6" w:space="0"/>
            </w:tcBorders>
          </w:tcPr>
          <w:p>
            <w:pPr>
              <w:spacing w:after="0"/>
              <w:jc w:val="center"/>
            </w:pPr>
            <w:r>
              <w:rPr>
                <w:rFonts w:hint="eastAsia"/>
              </w:rPr>
              <w:t>组别</w:t>
            </w:r>
          </w:p>
        </w:tc>
        <w:tc>
          <w:tcPr>
            <w:tcW w:w="1666" w:type="dxa"/>
            <w:tcBorders>
              <w:top w:val="single" w:color="auto" w:sz="18" w:space="0"/>
              <w:bottom w:val="single" w:color="auto" w:sz="6" w:space="0"/>
            </w:tcBorders>
          </w:tcPr>
          <w:p>
            <w:pPr>
              <w:spacing w:after="0"/>
              <w:ind w:firstLine="420"/>
              <w:jc w:val="center"/>
            </w:pPr>
          </w:p>
        </w:tc>
        <w:tc>
          <w:tcPr>
            <w:tcW w:w="703" w:type="dxa"/>
            <w:tcBorders>
              <w:top w:val="single" w:color="auto" w:sz="18" w:space="0"/>
              <w:bottom w:val="single" w:color="auto" w:sz="6" w:space="0"/>
            </w:tcBorders>
          </w:tcPr>
          <w:p>
            <w:pPr>
              <w:spacing w:after="0"/>
              <w:jc w:val="center"/>
            </w:pPr>
            <w:r>
              <w:rPr>
                <w:rFonts w:hint="eastAsia"/>
              </w:rPr>
              <w:t>绩效</w:t>
            </w:r>
          </w:p>
        </w:tc>
        <w:tc>
          <w:tcPr>
            <w:tcW w:w="1067"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37"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34" w:type="dxa"/>
            <w:tcBorders>
              <w:top w:val="single" w:color="auto" w:sz="6" w:space="0"/>
              <w:bottom w:val="single" w:color="auto" w:sz="6" w:space="0"/>
            </w:tcBorders>
          </w:tcPr>
          <w:p>
            <w:pPr>
              <w:spacing w:after="0"/>
              <w:jc w:val="center"/>
            </w:pPr>
            <w:r>
              <w:rPr>
                <w:rFonts w:hint="eastAsia" w:cs="Calibri"/>
              </w:rPr>
              <w:t>任务5.2</w:t>
            </w:r>
          </w:p>
        </w:tc>
        <w:tc>
          <w:tcPr>
            <w:tcW w:w="972" w:type="dxa"/>
            <w:tcBorders>
              <w:top w:val="single" w:color="auto" w:sz="6" w:space="0"/>
              <w:bottom w:val="single" w:color="auto" w:sz="6" w:space="0"/>
            </w:tcBorders>
          </w:tcPr>
          <w:p>
            <w:pPr>
              <w:spacing w:after="0"/>
              <w:jc w:val="center"/>
            </w:pPr>
            <w:r>
              <w:rPr>
                <w:rFonts w:hint="eastAsia"/>
              </w:rPr>
              <w:t>任务名称</w:t>
            </w:r>
          </w:p>
        </w:tc>
        <w:tc>
          <w:tcPr>
            <w:tcW w:w="3536" w:type="dxa"/>
            <w:gridSpan w:val="2"/>
            <w:tcBorders>
              <w:top w:val="single" w:color="auto" w:sz="6" w:space="0"/>
              <w:bottom w:val="single" w:color="auto" w:sz="6" w:space="0"/>
            </w:tcBorders>
          </w:tcPr>
          <w:p>
            <w:pPr>
              <w:spacing w:after="0"/>
            </w:pPr>
            <w:r>
              <w:rPr>
                <w:rFonts w:hint="eastAsia" w:cs="Calibri"/>
              </w:rPr>
              <w:t>设计实现基础数据表的可更新视图及源码</w:t>
            </w:r>
          </w:p>
        </w:tc>
        <w:tc>
          <w:tcPr>
            <w:tcW w:w="1666" w:type="dxa"/>
            <w:tcBorders>
              <w:top w:val="single" w:color="auto" w:sz="6" w:space="0"/>
              <w:bottom w:val="single" w:color="auto" w:sz="6" w:space="0"/>
            </w:tcBorders>
          </w:tcPr>
          <w:p>
            <w:pPr>
              <w:spacing w:after="0"/>
            </w:pPr>
            <w:r>
              <w:rPr>
                <w:rFonts w:hint="eastAsia"/>
              </w:rPr>
              <w:t>其他责任人及占比</w:t>
            </w:r>
          </w:p>
        </w:tc>
        <w:tc>
          <w:tcPr>
            <w:tcW w:w="1770"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48" w:hRule="atLeast"/>
        </w:trPr>
        <w:tc>
          <w:tcPr>
            <w:tcW w:w="10207" w:type="dxa"/>
            <w:tcBorders>
              <w:tl2br w:val="nil"/>
              <w:tr2bl w:val="nil"/>
            </w:tcBorders>
          </w:tcPr>
          <w:p>
            <w:pPr>
              <w:spacing w:after="0"/>
              <w:ind w:firstLine="180" w:firstLineChars="100"/>
            </w:pPr>
            <w:r>
              <w:rPr>
                <w:rFonts w:hint="eastAsia"/>
              </w:rPr>
              <w:t>知识准备：</w:t>
            </w:r>
          </w:p>
          <w:p>
            <w:pPr>
              <w:numPr>
                <w:ilvl w:val="0"/>
                <w:numId w:val="80"/>
              </w:numPr>
              <w:spacing w:after="0"/>
              <w:ind w:firstLine="540" w:firstLineChars="300"/>
            </w:pPr>
            <w:r>
              <w:rPr>
                <w:rFonts w:hint="eastAsia"/>
              </w:rPr>
              <w:t>掌握视图的相关概念和作用；</w:t>
            </w:r>
          </w:p>
          <w:p>
            <w:pPr>
              <w:numPr>
                <w:ilvl w:val="0"/>
                <w:numId w:val="80"/>
              </w:numPr>
              <w:spacing w:after="0"/>
              <w:ind w:firstLine="540" w:firstLineChars="300"/>
            </w:pPr>
            <w:r>
              <w:rPr>
                <w:rFonts w:hint="eastAsia"/>
              </w:rPr>
              <w:t>掌握视图的设计方法；</w:t>
            </w:r>
          </w:p>
          <w:p>
            <w:pPr>
              <w:spacing w:after="0"/>
              <w:ind w:firstLine="180" w:firstLineChars="100"/>
            </w:pPr>
            <w:r>
              <w:rPr>
                <w:rFonts w:hint="eastAsia"/>
              </w:rPr>
              <w:t>任务实施：</w:t>
            </w:r>
          </w:p>
          <w:p>
            <w:pPr>
              <w:numPr>
                <w:ilvl w:val="0"/>
                <w:numId w:val="81"/>
              </w:numPr>
              <w:spacing w:after="0"/>
              <w:ind w:left="540" w:leftChars="300"/>
            </w:pPr>
            <w:r>
              <w:rPr>
                <w:rFonts w:hint="eastAsia"/>
              </w:rPr>
              <w:t>按照用户需求为所有基础数据表设计可更新视图；</w:t>
            </w:r>
          </w:p>
          <w:p>
            <w:pPr>
              <w:numPr>
                <w:ilvl w:val="0"/>
                <w:numId w:val="81"/>
              </w:numPr>
              <w:spacing w:after="0"/>
              <w:ind w:left="540" w:leftChars="300"/>
            </w:pPr>
            <w:r>
              <w:rPr>
                <w:rFonts w:hint="eastAsia"/>
              </w:rPr>
              <w:t>根据用户需求及用户权限为可更新视图设计视图更新权限。</w:t>
            </w:r>
          </w:p>
          <w:p>
            <w:pPr>
              <w:numPr>
                <w:ilvl w:val="0"/>
                <w:numId w:val="81"/>
              </w:numPr>
              <w:spacing w:after="0"/>
              <w:ind w:left="540" w:leftChars="300"/>
            </w:pPr>
            <w:r>
              <w:rPr>
                <w:rFonts w:hint="eastAsia"/>
              </w:rPr>
              <w:t>本设计满分10分，其中完成分8分，质量分2分。</w:t>
            </w:r>
          </w:p>
          <w:p>
            <w:pPr>
              <w:spacing w:after="0"/>
              <w:ind w:left="540" w:leftChars="300"/>
            </w:pPr>
          </w:p>
          <w:p>
            <w:pPr>
              <w:spacing w:after="0" w:line="240" w:lineRule="auto"/>
              <w:ind w:left="485"/>
              <w:jc w:val="center"/>
              <w:rPr>
                <w:rFonts w:cs="Times New Roman"/>
                <w:szCs w:val="24"/>
              </w:rPr>
            </w:pPr>
            <w:r>
              <w:rPr>
                <w:rFonts w:hint="eastAsia"/>
                <w:sz w:val="28"/>
                <w:szCs w:val="28"/>
              </w:rPr>
              <w:t>用户需求中的查询功能的实现及源码</w:t>
            </w:r>
          </w:p>
          <w:p>
            <w:pPr>
              <w:spacing w:after="0" w:line="240" w:lineRule="auto"/>
              <w:ind w:left="485"/>
              <w:rPr>
                <w:rFonts w:cs="Times New Roman"/>
                <w:szCs w:val="24"/>
              </w:rPr>
            </w:pPr>
            <w:r>
              <w:rPr>
                <w:rFonts w:hint="eastAsia" w:cs="Times New Roman"/>
                <w:szCs w:val="24"/>
              </w:rPr>
              <w:t>1</w:t>
            </w:r>
            <w:r>
              <w:rPr>
                <w:rFonts w:cs="Times New Roman"/>
                <w:szCs w:val="24"/>
              </w:rPr>
              <w:t>.</w:t>
            </w:r>
            <w:r>
              <w:rPr>
                <w:rFonts w:hint="eastAsia" w:cs="Times New Roman"/>
                <w:szCs w:val="24"/>
              </w:rPr>
              <w:t>可以让教师在一个表中查询到社团名称</w:t>
            </w:r>
            <w:r>
              <w:rPr>
                <w:rFonts w:cs="Times New Roman"/>
                <w:szCs w:val="24"/>
              </w:rPr>
              <w:t>，社团编号，教师姓名，教师编号，教师电话，教师所属学院编号，教师所属学院名称：</w:t>
            </w:r>
          </w:p>
          <w:p>
            <w:pPr>
              <w:spacing w:after="0" w:line="240" w:lineRule="auto"/>
              <w:ind w:left="485"/>
              <w:rPr>
                <w:rFonts w:cs="Times New Roman"/>
                <w:szCs w:val="24"/>
              </w:rPr>
            </w:pPr>
            <w:r>
              <w:rPr>
                <w:rFonts w:cs="Times New Roman"/>
                <w:szCs w:val="24"/>
              </w:rPr>
              <w:t>create or replace view v_club_teacher(社团名称,社团编号,教师姓名,教师编号,教师电话,教师所属学院编号,教师所属学院名称)</w:t>
            </w:r>
          </w:p>
          <w:p>
            <w:pPr>
              <w:spacing w:after="0" w:line="240" w:lineRule="auto"/>
              <w:ind w:left="485"/>
              <w:rPr>
                <w:rFonts w:cs="Times New Roman"/>
                <w:szCs w:val="24"/>
              </w:rPr>
            </w:pPr>
            <w:r>
              <w:rPr>
                <w:rFonts w:cs="Times New Roman"/>
                <w:szCs w:val="24"/>
              </w:rPr>
              <w:t xml:space="preserve"> as select club.cname,club.cno,teacher.tname,teacher.tno,ttel,teacher.dno,dept.dname</w:t>
            </w:r>
          </w:p>
          <w:p>
            <w:pPr>
              <w:spacing w:after="0" w:line="240" w:lineRule="auto"/>
              <w:ind w:left="485"/>
              <w:rPr>
                <w:rFonts w:cs="Times New Roman"/>
                <w:szCs w:val="24"/>
              </w:rPr>
            </w:pPr>
            <w:r>
              <w:rPr>
                <w:rFonts w:cs="Times New Roman"/>
                <w:szCs w:val="24"/>
              </w:rPr>
              <w:t>from teacher,club,Teaclub,dept</w:t>
            </w:r>
          </w:p>
          <w:p>
            <w:pPr>
              <w:spacing w:after="0" w:line="240" w:lineRule="auto"/>
              <w:ind w:left="485"/>
              <w:rPr>
                <w:szCs w:val="21"/>
              </w:rPr>
            </w:pPr>
            <w:r>
              <w:rPr>
                <w:rFonts w:cs="Times New Roman"/>
                <w:szCs w:val="24"/>
              </w:rPr>
              <w:t>where teacher.tno=Teaclub.tno AND club.cno=Teaclub.cno AND teacher.dno=dept.dno</w:t>
            </w:r>
            <w:r>
              <w:rPr>
                <w:szCs w:val="21"/>
              </w:rPr>
              <w:drawing>
                <wp:inline distT="0" distB="0" distL="0" distR="0">
                  <wp:extent cx="5486400" cy="4928870"/>
                  <wp:effectExtent l="0" t="0" r="0" b="508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44"/>
                          <a:stretch>
                            <a:fillRect/>
                          </a:stretch>
                        </pic:blipFill>
                        <pic:spPr>
                          <a:xfrm>
                            <a:off x="0" y="0"/>
                            <a:ext cx="5486400" cy="4928870"/>
                          </a:xfrm>
                          <a:prstGeom prst="rect">
                            <a:avLst/>
                          </a:prstGeom>
                        </pic:spPr>
                      </pic:pic>
                    </a:graphicData>
                  </a:graphic>
                </wp:inline>
              </w:drawing>
            </w: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tabs>
                <w:tab w:val="left" w:pos="5037"/>
              </w:tabs>
              <w:spacing w:after="0" w:line="240" w:lineRule="auto"/>
              <w:rPr>
                <w:szCs w:val="21"/>
              </w:rPr>
            </w:pPr>
          </w:p>
          <w:p>
            <w:pPr>
              <w:pStyle w:val="272"/>
              <w:numPr>
                <w:ilvl w:val="0"/>
                <w:numId w:val="80"/>
              </w:numPr>
              <w:tabs>
                <w:tab w:val="left" w:pos="5037"/>
              </w:tabs>
              <w:spacing w:after="0" w:line="240" w:lineRule="auto"/>
              <w:ind w:left="485"/>
              <w:rPr>
                <w:szCs w:val="21"/>
              </w:rPr>
            </w:pPr>
            <w:r>
              <w:rPr>
                <w:rFonts w:hint="eastAsia"/>
                <w:szCs w:val="21"/>
              </w:rPr>
              <w:t>可以让学生在一个表中查询到社团名称</w:t>
            </w:r>
            <w:r>
              <w:rPr>
                <w:szCs w:val="21"/>
              </w:rPr>
              <w:t>,社团编号,学生姓名,学生编号,学生电话,学生所属学院编号,学生所属学院名称,学生所任职位,是否为部长</w:t>
            </w:r>
            <w:r>
              <w:rPr>
                <w:rFonts w:hint="eastAsia"/>
                <w:szCs w:val="21"/>
              </w:rPr>
              <w:t>：</w:t>
            </w:r>
          </w:p>
          <w:p>
            <w:pPr>
              <w:pStyle w:val="272"/>
              <w:tabs>
                <w:tab w:val="left" w:pos="5037"/>
              </w:tabs>
              <w:spacing w:after="0" w:line="240" w:lineRule="auto"/>
              <w:ind w:left="485"/>
              <w:rPr>
                <w:szCs w:val="21"/>
              </w:rPr>
            </w:pPr>
            <w:r>
              <w:rPr>
                <w:szCs w:val="21"/>
              </w:rPr>
              <w:t>create or replace view v_club_student(社团名称,社团编号,学生姓名,学生编号,学生电话,学生所属学院编号,学生所属学院名称,学生所任职位,是否为部长)</w:t>
            </w:r>
          </w:p>
          <w:p>
            <w:pPr>
              <w:pStyle w:val="272"/>
              <w:tabs>
                <w:tab w:val="left" w:pos="5037"/>
              </w:tabs>
              <w:spacing w:after="0" w:line="240" w:lineRule="auto"/>
              <w:ind w:left="485"/>
              <w:rPr>
                <w:szCs w:val="21"/>
              </w:rPr>
            </w:pPr>
            <w:r>
              <w:rPr>
                <w:szCs w:val="21"/>
              </w:rPr>
              <w:t>as select club.cname,club.cno,student.sname,student.sno,stel,student.dno,dept.dname,job,leader</w:t>
            </w:r>
          </w:p>
          <w:p>
            <w:pPr>
              <w:pStyle w:val="272"/>
              <w:tabs>
                <w:tab w:val="left" w:pos="5037"/>
              </w:tabs>
              <w:spacing w:after="0" w:line="240" w:lineRule="auto"/>
              <w:ind w:left="485"/>
              <w:rPr>
                <w:szCs w:val="21"/>
              </w:rPr>
            </w:pPr>
            <w:r>
              <w:rPr>
                <w:szCs w:val="21"/>
              </w:rPr>
              <w:t>from student,club,stuclub,dept</w:t>
            </w:r>
          </w:p>
          <w:p>
            <w:pPr>
              <w:pStyle w:val="272"/>
              <w:tabs>
                <w:tab w:val="left" w:pos="5037"/>
              </w:tabs>
              <w:spacing w:after="0" w:line="240" w:lineRule="auto"/>
              <w:ind w:left="485"/>
              <w:rPr>
                <w:szCs w:val="21"/>
              </w:rPr>
            </w:pPr>
            <w:r>
              <w:rPr>
                <w:szCs w:val="21"/>
              </w:rPr>
              <w:t>where student.sno=stuclub.sno AND club.cno=stuclub.cno AND student.dno=dept.dno;</w:t>
            </w:r>
          </w:p>
          <w:p>
            <w:pPr>
              <w:tabs>
                <w:tab w:val="left" w:pos="5037"/>
              </w:tabs>
              <w:spacing w:after="0" w:line="240" w:lineRule="auto"/>
              <w:rPr>
                <w:szCs w:val="21"/>
              </w:rPr>
            </w:pPr>
            <w:r>
              <w:drawing>
                <wp:inline distT="0" distB="0" distL="0" distR="0">
                  <wp:extent cx="6278880" cy="3575685"/>
                  <wp:effectExtent l="0" t="0" r="7620" b="571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5"/>
                          <a:stretch>
                            <a:fillRect/>
                          </a:stretch>
                        </pic:blipFill>
                        <pic:spPr>
                          <a:xfrm>
                            <a:off x="0" y="0"/>
                            <a:ext cx="6279303" cy="3575714"/>
                          </a:xfrm>
                          <a:prstGeom prst="rect">
                            <a:avLst/>
                          </a:prstGeom>
                        </pic:spPr>
                      </pic:pic>
                    </a:graphicData>
                  </a:graphic>
                </wp:inline>
              </w:drawing>
            </w: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p>
            <w:pPr>
              <w:tabs>
                <w:tab w:val="left" w:pos="5037"/>
              </w:tabs>
              <w:spacing w:after="0" w:line="240" w:lineRule="auto"/>
              <w:rPr>
                <w:szCs w:val="21"/>
              </w:rPr>
            </w:pPr>
          </w:p>
        </w:tc>
      </w:tr>
    </w:tbl>
    <w:p>
      <w:pPr>
        <w:tabs>
          <w:tab w:val="left" w:pos="8205"/>
        </w:tabs>
        <w:ind w:left="850" w:leftChars="472"/>
        <w:rPr>
          <w:rFonts w:cs="Calibri"/>
        </w:rPr>
      </w:pPr>
    </w:p>
    <w:p>
      <w:pPr>
        <w:pStyle w:val="4"/>
        <w:ind w:firstLine="3360"/>
      </w:pPr>
      <w:bookmarkStart w:id="42" w:name="_Toc16670"/>
      <w:r>
        <w:rPr>
          <w:rFonts w:hint="eastAsia"/>
        </w:rPr>
        <w:t>任务5.3满足用户查询需求的其他不可更新视图及源码</w:t>
      </w:r>
      <w:bookmarkEnd w:id="42"/>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50"/>
        <w:gridCol w:w="1114"/>
        <w:gridCol w:w="947"/>
        <w:gridCol w:w="2660"/>
        <w:gridCol w:w="1240"/>
        <w:gridCol w:w="1682"/>
        <w:gridCol w:w="631"/>
        <w:gridCol w:w="791"/>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50"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114" w:type="dxa"/>
            <w:tcBorders>
              <w:top w:val="single" w:color="auto" w:sz="18" w:space="0"/>
              <w:bottom w:val="single" w:color="auto" w:sz="6" w:space="0"/>
            </w:tcBorders>
          </w:tcPr>
          <w:p>
            <w:pPr>
              <w:spacing w:after="0"/>
              <w:rPr>
                <w:rFonts w:hint="eastAsia" w:eastAsia="Microsoft YaHei UI"/>
                <w:lang w:eastAsia="zh-CN"/>
              </w:rPr>
            </w:pPr>
          </w:p>
        </w:tc>
        <w:tc>
          <w:tcPr>
            <w:tcW w:w="947" w:type="dxa"/>
            <w:tcBorders>
              <w:top w:val="single" w:color="auto" w:sz="18" w:space="0"/>
              <w:bottom w:val="single" w:color="auto" w:sz="6" w:space="0"/>
            </w:tcBorders>
          </w:tcPr>
          <w:p>
            <w:pPr>
              <w:spacing w:after="0"/>
              <w:jc w:val="center"/>
            </w:pPr>
            <w:r>
              <w:rPr>
                <w:rFonts w:hint="eastAsia"/>
              </w:rPr>
              <w:t>学号</w:t>
            </w:r>
          </w:p>
        </w:tc>
        <w:tc>
          <w:tcPr>
            <w:tcW w:w="2660"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240" w:type="dxa"/>
            <w:tcBorders>
              <w:top w:val="single" w:color="auto" w:sz="18" w:space="0"/>
              <w:bottom w:val="single" w:color="auto" w:sz="6" w:space="0"/>
            </w:tcBorders>
          </w:tcPr>
          <w:p>
            <w:pPr>
              <w:spacing w:after="0"/>
              <w:jc w:val="center"/>
            </w:pPr>
            <w:r>
              <w:rPr>
                <w:rFonts w:hint="eastAsia"/>
              </w:rPr>
              <w:t>组别</w:t>
            </w:r>
          </w:p>
        </w:tc>
        <w:tc>
          <w:tcPr>
            <w:tcW w:w="1682" w:type="dxa"/>
            <w:tcBorders>
              <w:top w:val="single" w:color="auto" w:sz="18" w:space="0"/>
              <w:bottom w:val="single" w:color="auto" w:sz="6" w:space="0"/>
            </w:tcBorders>
          </w:tcPr>
          <w:p>
            <w:pPr>
              <w:spacing w:after="0"/>
              <w:ind w:firstLine="420"/>
              <w:jc w:val="center"/>
            </w:pPr>
          </w:p>
        </w:tc>
        <w:tc>
          <w:tcPr>
            <w:tcW w:w="631" w:type="dxa"/>
            <w:tcBorders>
              <w:top w:val="single" w:color="auto" w:sz="18" w:space="0"/>
              <w:bottom w:val="single" w:color="auto" w:sz="6" w:space="0"/>
            </w:tcBorders>
          </w:tcPr>
          <w:p>
            <w:pPr>
              <w:spacing w:after="0"/>
              <w:jc w:val="center"/>
            </w:pPr>
            <w:r>
              <w:rPr>
                <w:rFonts w:hint="eastAsia"/>
              </w:rPr>
              <w:t>绩效</w:t>
            </w:r>
          </w:p>
        </w:tc>
        <w:tc>
          <w:tcPr>
            <w:tcW w:w="791"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50"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114" w:type="dxa"/>
            <w:tcBorders>
              <w:top w:val="single" w:color="auto" w:sz="6" w:space="0"/>
              <w:bottom w:val="single" w:color="auto" w:sz="6" w:space="0"/>
            </w:tcBorders>
          </w:tcPr>
          <w:p>
            <w:pPr>
              <w:spacing w:after="0"/>
              <w:jc w:val="center"/>
            </w:pPr>
            <w:r>
              <w:rPr>
                <w:rFonts w:hint="eastAsia" w:cs="Calibri"/>
              </w:rPr>
              <w:t>任务5.3</w:t>
            </w:r>
          </w:p>
        </w:tc>
        <w:tc>
          <w:tcPr>
            <w:tcW w:w="947" w:type="dxa"/>
            <w:tcBorders>
              <w:top w:val="single" w:color="auto" w:sz="6" w:space="0"/>
              <w:bottom w:val="single" w:color="auto" w:sz="6" w:space="0"/>
            </w:tcBorders>
          </w:tcPr>
          <w:p>
            <w:pPr>
              <w:spacing w:after="0"/>
              <w:jc w:val="center"/>
            </w:pPr>
            <w:r>
              <w:rPr>
                <w:rFonts w:hint="eastAsia"/>
              </w:rPr>
              <w:t>任务名称</w:t>
            </w:r>
          </w:p>
        </w:tc>
        <w:tc>
          <w:tcPr>
            <w:tcW w:w="3900" w:type="dxa"/>
            <w:gridSpan w:val="2"/>
            <w:tcBorders>
              <w:top w:val="single" w:color="auto" w:sz="6" w:space="0"/>
              <w:bottom w:val="single" w:color="auto" w:sz="6" w:space="0"/>
            </w:tcBorders>
          </w:tcPr>
          <w:p>
            <w:pPr>
              <w:spacing w:after="0"/>
            </w:pPr>
            <w:r>
              <w:rPr>
                <w:rFonts w:hint="eastAsia" w:cs="Calibri"/>
              </w:rPr>
              <w:t>满足用户查询需求的其他不可更新视图及源码</w:t>
            </w:r>
          </w:p>
        </w:tc>
        <w:tc>
          <w:tcPr>
            <w:tcW w:w="1682" w:type="dxa"/>
            <w:tcBorders>
              <w:top w:val="single" w:color="auto" w:sz="6" w:space="0"/>
              <w:bottom w:val="single" w:color="auto" w:sz="6" w:space="0"/>
            </w:tcBorders>
          </w:tcPr>
          <w:p>
            <w:pPr>
              <w:spacing w:after="0"/>
            </w:pPr>
            <w:r>
              <w:rPr>
                <w:rFonts w:hint="eastAsia"/>
              </w:rPr>
              <w:t>其他责任人及占比</w:t>
            </w:r>
          </w:p>
        </w:tc>
        <w:tc>
          <w:tcPr>
            <w:tcW w:w="1422"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15" w:hRule="atLeast"/>
        </w:trPr>
        <w:tc>
          <w:tcPr>
            <w:tcW w:w="10207" w:type="dxa"/>
            <w:tcBorders>
              <w:tl2br w:val="nil"/>
              <w:tr2bl w:val="nil"/>
            </w:tcBorders>
          </w:tcPr>
          <w:p>
            <w:pPr>
              <w:spacing w:after="0"/>
              <w:ind w:firstLine="180" w:firstLineChars="100"/>
            </w:pPr>
            <w:r>
              <w:rPr>
                <w:rFonts w:hint="eastAsia"/>
              </w:rPr>
              <w:t>知识准备：</w:t>
            </w:r>
          </w:p>
          <w:p>
            <w:pPr>
              <w:numPr>
                <w:ilvl w:val="0"/>
                <w:numId w:val="82"/>
              </w:numPr>
              <w:spacing w:after="0"/>
              <w:ind w:firstLine="540" w:firstLineChars="300"/>
            </w:pPr>
            <w:r>
              <w:rPr>
                <w:rFonts w:hint="eastAsia"/>
              </w:rPr>
              <w:t>掌握视图的相关概念和作用；</w:t>
            </w:r>
          </w:p>
          <w:p>
            <w:pPr>
              <w:numPr>
                <w:ilvl w:val="0"/>
                <w:numId w:val="82"/>
              </w:numPr>
              <w:spacing w:after="0"/>
              <w:ind w:firstLine="540" w:firstLineChars="300"/>
            </w:pPr>
            <w:r>
              <w:rPr>
                <w:rFonts w:hint="eastAsia"/>
              </w:rPr>
              <w:t>掌握视图的设计方法；</w:t>
            </w:r>
          </w:p>
          <w:p>
            <w:pPr>
              <w:spacing w:after="0"/>
              <w:ind w:firstLine="180" w:firstLineChars="100"/>
            </w:pPr>
            <w:r>
              <w:rPr>
                <w:rFonts w:hint="eastAsia"/>
              </w:rPr>
              <w:t>任务实施：</w:t>
            </w:r>
          </w:p>
          <w:p>
            <w:pPr>
              <w:numPr>
                <w:ilvl w:val="0"/>
                <w:numId w:val="83"/>
              </w:numPr>
              <w:spacing w:after="0"/>
              <w:ind w:left="540" w:leftChars="300"/>
            </w:pPr>
            <w:r>
              <w:rPr>
                <w:rFonts w:hint="eastAsia"/>
              </w:rPr>
              <w:t>按照用户需求为基础数据表设计可更新视图；</w:t>
            </w:r>
          </w:p>
          <w:p>
            <w:pPr>
              <w:numPr>
                <w:ilvl w:val="0"/>
                <w:numId w:val="83"/>
              </w:numPr>
              <w:spacing w:after="0"/>
              <w:ind w:left="540" w:leftChars="300"/>
            </w:pPr>
            <w:r>
              <w:rPr>
                <w:rFonts w:hint="eastAsia"/>
              </w:rPr>
              <w:t>根据用户需求为所有查询设计不可更新视图。</w:t>
            </w:r>
          </w:p>
          <w:p>
            <w:pPr>
              <w:numPr>
                <w:ilvl w:val="0"/>
                <w:numId w:val="83"/>
              </w:numPr>
              <w:spacing w:after="0"/>
              <w:ind w:left="540" w:leftChars="300"/>
            </w:pPr>
            <w:r>
              <w:rPr>
                <w:rFonts w:hint="eastAsia"/>
              </w:rPr>
              <w:t>本设计满分20分，其中完成分15分，质量分5分。</w:t>
            </w:r>
          </w:p>
          <w:p>
            <w:pPr>
              <w:spacing w:after="0"/>
              <w:ind w:left="540" w:leftChars="300"/>
            </w:pPr>
          </w:p>
          <w:p>
            <w:pPr>
              <w:spacing w:after="0" w:line="240" w:lineRule="auto"/>
              <w:ind w:left="485"/>
              <w:jc w:val="center"/>
              <w:rPr>
                <w:rFonts w:cs="Times New Roman"/>
                <w:szCs w:val="24"/>
              </w:rPr>
            </w:pPr>
            <w:r>
              <w:rPr>
                <w:rFonts w:hint="eastAsia"/>
                <w:sz w:val="28"/>
                <w:szCs w:val="28"/>
              </w:rPr>
              <w:t>用户需求中的查询功能的实现及源码</w:t>
            </w:r>
          </w:p>
          <w:p>
            <w:pPr>
              <w:spacing w:after="0" w:line="240" w:lineRule="auto"/>
              <w:ind w:left="485"/>
              <w:rPr>
                <w:rFonts w:cs="Times New Roman"/>
                <w:sz w:val="21"/>
                <w:szCs w:val="24"/>
              </w:rPr>
            </w:pPr>
            <w:r>
              <w:rPr>
                <w:rFonts w:cs="Times New Roman"/>
                <w:sz w:val="21"/>
                <w:szCs w:val="24"/>
              </w:rPr>
              <w:t>1.</w:t>
            </w:r>
            <w:r>
              <w:rPr>
                <w:rFonts w:hint="eastAsia" w:cs="Times New Roman"/>
                <w:sz w:val="21"/>
                <w:szCs w:val="24"/>
              </w:rPr>
              <w:t xml:space="preserve"> 设计一个视图显示指导每个社团的所有教师</w:t>
            </w:r>
            <w:r>
              <w:rPr>
                <w:rFonts w:hint="eastAsia"/>
                <w:sz w:val="21"/>
                <w:szCs w:val="21"/>
              </w:rPr>
              <w:t xml:space="preserve"> </w:t>
            </w:r>
            <w:r>
              <w:rPr>
                <w:sz w:val="21"/>
                <w:szCs w:val="21"/>
              </w:rPr>
              <w:t xml:space="preserve">   </w:t>
            </w:r>
          </w:p>
          <w:p>
            <w:pPr>
              <w:spacing w:after="0" w:line="240" w:lineRule="auto"/>
              <w:ind w:left="485"/>
              <w:rPr>
                <w:rFonts w:cs="Times New Roman"/>
                <w:sz w:val="21"/>
                <w:szCs w:val="24"/>
              </w:rPr>
            </w:pPr>
            <w:r>
              <w:rPr>
                <w:rFonts w:cs="Times New Roman"/>
                <w:sz w:val="21"/>
                <w:szCs w:val="24"/>
              </w:rPr>
              <w:t>create view club_teacher_view as</w:t>
            </w:r>
          </w:p>
          <w:p>
            <w:pPr>
              <w:spacing w:after="0" w:line="240" w:lineRule="auto"/>
              <w:ind w:left="485"/>
              <w:rPr>
                <w:rFonts w:cs="Times New Roman"/>
                <w:sz w:val="21"/>
                <w:szCs w:val="24"/>
              </w:rPr>
            </w:pPr>
            <w:r>
              <w:rPr>
                <w:rFonts w:cs="Times New Roman"/>
                <w:sz w:val="21"/>
                <w:szCs w:val="24"/>
              </w:rPr>
              <w:t>SELECT club.cname, GROUP_CONCAT(teacher.tname) AS Teachers</w:t>
            </w:r>
          </w:p>
          <w:p>
            <w:pPr>
              <w:spacing w:after="0" w:line="240" w:lineRule="auto"/>
              <w:ind w:left="485"/>
              <w:rPr>
                <w:rFonts w:cs="Times New Roman"/>
                <w:sz w:val="21"/>
                <w:szCs w:val="24"/>
              </w:rPr>
            </w:pPr>
            <w:r>
              <w:rPr>
                <w:rFonts w:cs="Times New Roman"/>
                <w:sz w:val="21"/>
                <w:szCs w:val="24"/>
              </w:rPr>
              <w:t>FROM teaclub</w:t>
            </w:r>
          </w:p>
          <w:p>
            <w:pPr>
              <w:spacing w:after="0" w:line="240" w:lineRule="auto"/>
              <w:ind w:left="485"/>
              <w:rPr>
                <w:rFonts w:cs="Times New Roman"/>
                <w:sz w:val="21"/>
                <w:szCs w:val="24"/>
              </w:rPr>
            </w:pPr>
            <w:r>
              <w:rPr>
                <w:rFonts w:cs="Times New Roman"/>
                <w:sz w:val="21"/>
                <w:szCs w:val="24"/>
              </w:rPr>
              <w:t>JOIN club ON teaclub.cno = club.cno</w:t>
            </w:r>
          </w:p>
          <w:p>
            <w:pPr>
              <w:spacing w:after="0" w:line="240" w:lineRule="auto"/>
              <w:ind w:left="485"/>
              <w:rPr>
                <w:rFonts w:cs="Times New Roman"/>
                <w:sz w:val="21"/>
                <w:szCs w:val="24"/>
              </w:rPr>
            </w:pPr>
            <w:r>
              <w:rPr>
                <w:rFonts w:cs="Times New Roman"/>
                <w:sz w:val="21"/>
                <w:szCs w:val="24"/>
              </w:rPr>
              <w:t>JOIN teacher ON teaclub.tno = teacher.tno</w:t>
            </w:r>
          </w:p>
          <w:p>
            <w:pPr>
              <w:spacing w:after="0" w:line="240" w:lineRule="auto"/>
              <w:ind w:left="485"/>
              <w:rPr>
                <w:rFonts w:cs="Times New Roman"/>
                <w:sz w:val="21"/>
                <w:szCs w:val="24"/>
              </w:rPr>
            </w:pPr>
            <w:r>
              <w:rPr>
                <w:rFonts w:cs="Times New Roman"/>
                <w:sz w:val="21"/>
                <w:szCs w:val="24"/>
              </w:rPr>
              <w:t>GROUP BY club.cname;</w:t>
            </w:r>
          </w:p>
          <w:p>
            <w:pPr>
              <w:tabs>
                <w:tab w:val="left" w:pos="5037"/>
              </w:tabs>
              <w:spacing w:after="0" w:line="240" w:lineRule="auto"/>
              <w:rPr>
                <w:szCs w:val="21"/>
              </w:rPr>
            </w:pPr>
            <w:r>
              <w:rPr>
                <w:szCs w:val="21"/>
              </w:rPr>
              <w:drawing>
                <wp:inline distT="0" distB="0" distL="0" distR="0">
                  <wp:extent cx="6344285" cy="27165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344285" cy="2716530"/>
                          </a:xfrm>
                          <a:prstGeom prst="rect">
                            <a:avLst/>
                          </a:prstGeom>
                        </pic:spPr>
                      </pic:pic>
                    </a:graphicData>
                  </a:graphic>
                </wp:inline>
              </w:drawing>
            </w: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Cs w:val="21"/>
              </w:rPr>
            </w:pPr>
          </w:p>
          <w:p>
            <w:pPr>
              <w:pStyle w:val="272"/>
              <w:tabs>
                <w:tab w:val="left" w:pos="5037"/>
              </w:tabs>
              <w:spacing w:after="0" w:line="240" w:lineRule="auto"/>
              <w:ind w:left="485"/>
              <w:rPr>
                <w:sz w:val="21"/>
                <w:szCs w:val="21"/>
              </w:rPr>
            </w:pPr>
            <w:r>
              <w:rPr>
                <w:rFonts w:hint="eastAsia"/>
                <w:sz w:val="21"/>
                <w:szCs w:val="21"/>
              </w:rPr>
              <w:t>2</w:t>
            </w:r>
            <w:r>
              <w:rPr>
                <w:sz w:val="21"/>
                <w:szCs w:val="21"/>
              </w:rPr>
              <w:t>.</w:t>
            </w:r>
            <w:r>
              <w:rPr>
                <w:rFonts w:hint="eastAsia"/>
                <w:sz w:val="21"/>
              </w:rPr>
              <w:t xml:space="preserve"> </w:t>
            </w:r>
            <w:r>
              <w:rPr>
                <w:rFonts w:hint="eastAsia"/>
                <w:sz w:val="21"/>
                <w:szCs w:val="21"/>
              </w:rPr>
              <w:t>设计一个视图显示每个社团的所有学生：</w:t>
            </w:r>
          </w:p>
          <w:p>
            <w:pPr>
              <w:pStyle w:val="272"/>
              <w:tabs>
                <w:tab w:val="left" w:pos="5037"/>
              </w:tabs>
              <w:spacing w:after="0" w:line="240" w:lineRule="auto"/>
              <w:ind w:left="485"/>
              <w:rPr>
                <w:sz w:val="21"/>
                <w:szCs w:val="21"/>
              </w:rPr>
            </w:pPr>
            <w:r>
              <w:rPr>
                <w:sz w:val="21"/>
              </w:rPr>
              <w:t xml:space="preserve"> </w:t>
            </w:r>
            <w:r>
              <w:rPr>
                <w:sz w:val="21"/>
                <w:szCs w:val="21"/>
              </w:rPr>
              <w:t>create view clubstudentview as</w:t>
            </w:r>
          </w:p>
          <w:p>
            <w:pPr>
              <w:pStyle w:val="272"/>
              <w:tabs>
                <w:tab w:val="left" w:pos="5037"/>
              </w:tabs>
              <w:spacing w:after="0" w:line="240" w:lineRule="auto"/>
              <w:ind w:left="485"/>
              <w:rPr>
                <w:sz w:val="21"/>
                <w:szCs w:val="21"/>
              </w:rPr>
            </w:pPr>
            <w:r>
              <w:rPr>
                <w:sz w:val="21"/>
                <w:szCs w:val="21"/>
              </w:rPr>
              <w:t>SELECT club.cname, GROUP_CONCAT(student.sname) AS Students</w:t>
            </w:r>
          </w:p>
          <w:p>
            <w:pPr>
              <w:pStyle w:val="272"/>
              <w:tabs>
                <w:tab w:val="left" w:pos="5037"/>
              </w:tabs>
              <w:spacing w:after="0" w:line="240" w:lineRule="auto"/>
              <w:ind w:left="485"/>
              <w:rPr>
                <w:sz w:val="21"/>
                <w:szCs w:val="21"/>
              </w:rPr>
            </w:pPr>
            <w:r>
              <w:rPr>
                <w:sz w:val="21"/>
                <w:szCs w:val="21"/>
              </w:rPr>
              <w:t>FROM stuclub</w:t>
            </w:r>
          </w:p>
          <w:p>
            <w:pPr>
              <w:pStyle w:val="272"/>
              <w:tabs>
                <w:tab w:val="left" w:pos="5037"/>
              </w:tabs>
              <w:spacing w:after="0" w:line="240" w:lineRule="auto"/>
              <w:ind w:left="485"/>
              <w:rPr>
                <w:sz w:val="21"/>
                <w:szCs w:val="21"/>
              </w:rPr>
            </w:pPr>
            <w:r>
              <w:rPr>
                <w:sz w:val="21"/>
                <w:szCs w:val="21"/>
              </w:rPr>
              <w:t>JOIN club ON stuclub.cno = club.cno</w:t>
            </w:r>
          </w:p>
          <w:p>
            <w:pPr>
              <w:pStyle w:val="272"/>
              <w:tabs>
                <w:tab w:val="left" w:pos="5037"/>
              </w:tabs>
              <w:spacing w:after="0" w:line="240" w:lineRule="auto"/>
              <w:ind w:left="485"/>
              <w:rPr>
                <w:sz w:val="21"/>
                <w:szCs w:val="21"/>
              </w:rPr>
            </w:pPr>
            <w:r>
              <w:rPr>
                <w:sz w:val="21"/>
                <w:szCs w:val="21"/>
              </w:rPr>
              <w:t>JOIN student ON stuclub.sno = student.sno</w:t>
            </w:r>
          </w:p>
          <w:p>
            <w:pPr>
              <w:ind w:firstLine="854" w:firstLineChars="407"/>
              <w:rPr>
                <w:sz w:val="21"/>
              </w:rPr>
            </w:pPr>
            <w:r>
              <w:rPr>
                <w:sz w:val="21"/>
                <w:szCs w:val="21"/>
              </w:rPr>
              <w:t xml:space="preserve">GROUP BY club.cname; </w:t>
            </w:r>
          </w:p>
          <w:p>
            <w:pPr>
              <w:spacing w:after="0"/>
            </w:pPr>
            <w:r>
              <w:drawing>
                <wp:inline distT="0" distB="0" distL="0" distR="0">
                  <wp:extent cx="6305550" cy="35629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305550" cy="3563321"/>
                          </a:xfrm>
                          <a:prstGeom prst="rect">
                            <a:avLst/>
                          </a:prstGeom>
                        </pic:spPr>
                      </pic:pic>
                    </a:graphicData>
                  </a:graphic>
                </wp:inline>
              </w:drawing>
            </w:r>
          </w:p>
          <w:p/>
          <w:p/>
          <w:p/>
          <w:p/>
          <w:p/>
          <w:p/>
          <w:p/>
          <w:p/>
          <w:p/>
          <w:p/>
          <w:p/>
        </w:tc>
      </w:tr>
    </w:tbl>
    <w:p>
      <w:pPr>
        <w:tabs>
          <w:tab w:val="left" w:pos="8205"/>
        </w:tabs>
        <w:ind w:left="850" w:leftChars="472"/>
        <w:rPr>
          <w:rFonts w:cs="Calibri"/>
        </w:rPr>
      </w:pPr>
    </w:p>
    <w:p/>
    <w:p>
      <w:pPr>
        <w:pStyle w:val="3"/>
        <w:ind w:firstLine="1436" w:firstLineChars="359"/>
        <w:jc w:val="center"/>
      </w:pPr>
      <w:bookmarkStart w:id="43" w:name="_Toc10185"/>
      <w:r>
        <w:rPr>
          <w:rFonts w:hint="eastAsia"/>
        </w:rPr>
        <w:t>项目六</w:t>
      </w:r>
      <w:r>
        <w:rPr>
          <w:rFonts w:hint="eastAsia"/>
        </w:rPr>
        <w:tab/>
      </w:r>
      <w:r>
        <w:rPr>
          <w:rFonts w:hint="eastAsia"/>
        </w:rPr>
        <w:t>用户功能模块开发</w:t>
      </w:r>
      <w:bookmarkEnd w:id="43"/>
      <w:r>
        <w:rPr>
          <w:rFonts w:hint="eastAsia"/>
        </w:rPr>
        <w:t>(100)</w:t>
      </w:r>
    </w:p>
    <w:p>
      <w:pPr>
        <w:pStyle w:val="4"/>
        <w:ind w:firstLine="3360"/>
      </w:pPr>
      <w:bookmarkStart w:id="44" w:name="_Toc28148"/>
      <w:r>
        <w:rPr>
          <w:rFonts w:hint="eastAsia"/>
        </w:rPr>
        <w:t>任务6.1创建项目各类索引及源码</w:t>
      </w:r>
      <w:bookmarkEnd w:id="44"/>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379"/>
        <w:gridCol w:w="1042"/>
        <w:gridCol w:w="1027"/>
        <w:gridCol w:w="2423"/>
        <w:gridCol w:w="870"/>
        <w:gridCol w:w="1700"/>
        <w:gridCol w:w="770"/>
        <w:gridCol w:w="100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379"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42" w:type="dxa"/>
            <w:tcBorders>
              <w:top w:val="single" w:color="auto" w:sz="18" w:space="0"/>
              <w:bottom w:val="single" w:color="auto" w:sz="6" w:space="0"/>
            </w:tcBorders>
          </w:tcPr>
          <w:p>
            <w:pPr>
              <w:spacing w:after="0"/>
              <w:rPr>
                <w:rFonts w:hint="eastAsia" w:eastAsia="Microsoft YaHei UI"/>
                <w:lang w:eastAsia="zh-CN"/>
              </w:rPr>
            </w:pPr>
          </w:p>
        </w:tc>
        <w:tc>
          <w:tcPr>
            <w:tcW w:w="1027" w:type="dxa"/>
            <w:tcBorders>
              <w:top w:val="single" w:color="auto" w:sz="18" w:space="0"/>
              <w:bottom w:val="single" w:color="auto" w:sz="6" w:space="0"/>
            </w:tcBorders>
          </w:tcPr>
          <w:p>
            <w:pPr>
              <w:spacing w:after="0"/>
              <w:jc w:val="center"/>
            </w:pPr>
            <w:r>
              <w:rPr>
                <w:rFonts w:hint="eastAsia"/>
              </w:rPr>
              <w:t>学号</w:t>
            </w:r>
          </w:p>
        </w:tc>
        <w:tc>
          <w:tcPr>
            <w:tcW w:w="2423"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870" w:type="dxa"/>
            <w:tcBorders>
              <w:top w:val="single" w:color="auto" w:sz="18" w:space="0"/>
              <w:bottom w:val="single" w:color="auto" w:sz="6" w:space="0"/>
            </w:tcBorders>
          </w:tcPr>
          <w:p>
            <w:pPr>
              <w:spacing w:after="0"/>
              <w:jc w:val="center"/>
            </w:pPr>
            <w:r>
              <w:rPr>
                <w:rFonts w:hint="eastAsia"/>
              </w:rPr>
              <w:t>组别</w:t>
            </w:r>
          </w:p>
        </w:tc>
        <w:tc>
          <w:tcPr>
            <w:tcW w:w="1700" w:type="dxa"/>
            <w:tcBorders>
              <w:top w:val="single" w:color="auto" w:sz="18" w:space="0"/>
              <w:bottom w:val="single" w:color="auto" w:sz="6" w:space="0"/>
            </w:tcBorders>
          </w:tcPr>
          <w:p>
            <w:pPr>
              <w:spacing w:after="0"/>
              <w:ind w:firstLine="420"/>
              <w:jc w:val="center"/>
            </w:pPr>
          </w:p>
        </w:tc>
        <w:tc>
          <w:tcPr>
            <w:tcW w:w="770" w:type="dxa"/>
            <w:tcBorders>
              <w:top w:val="single" w:color="auto" w:sz="18" w:space="0"/>
              <w:bottom w:val="single" w:color="auto" w:sz="6" w:space="0"/>
            </w:tcBorders>
          </w:tcPr>
          <w:p>
            <w:pPr>
              <w:spacing w:after="0"/>
              <w:jc w:val="center"/>
            </w:pPr>
            <w:r>
              <w:rPr>
                <w:rFonts w:hint="eastAsia"/>
              </w:rPr>
              <w:t>绩效</w:t>
            </w:r>
          </w:p>
        </w:tc>
        <w:tc>
          <w:tcPr>
            <w:tcW w:w="100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379"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42" w:type="dxa"/>
            <w:tcBorders>
              <w:top w:val="single" w:color="auto" w:sz="6" w:space="0"/>
              <w:bottom w:val="single" w:color="auto" w:sz="6" w:space="0"/>
            </w:tcBorders>
          </w:tcPr>
          <w:p>
            <w:pPr>
              <w:spacing w:after="0"/>
              <w:jc w:val="center"/>
            </w:pPr>
            <w:r>
              <w:rPr>
                <w:rFonts w:hint="eastAsia" w:cs="Calibri"/>
              </w:rPr>
              <w:t>任务6.1</w:t>
            </w:r>
          </w:p>
        </w:tc>
        <w:tc>
          <w:tcPr>
            <w:tcW w:w="1027" w:type="dxa"/>
            <w:tcBorders>
              <w:top w:val="single" w:color="auto" w:sz="6" w:space="0"/>
              <w:bottom w:val="single" w:color="auto" w:sz="6" w:space="0"/>
            </w:tcBorders>
          </w:tcPr>
          <w:p>
            <w:pPr>
              <w:spacing w:after="0"/>
              <w:jc w:val="center"/>
            </w:pPr>
            <w:r>
              <w:rPr>
                <w:rFonts w:hint="eastAsia"/>
              </w:rPr>
              <w:t>任务名称</w:t>
            </w:r>
          </w:p>
        </w:tc>
        <w:tc>
          <w:tcPr>
            <w:tcW w:w="3293" w:type="dxa"/>
            <w:gridSpan w:val="2"/>
            <w:tcBorders>
              <w:top w:val="single" w:color="auto" w:sz="6" w:space="0"/>
              <w:bottom w:val="single" w:color="auto" w:sz="6" w:space="0"/>
            </w:tcBorders>
          </w:tcPr>
          <w:p>
            <w:pPr>
              <w:spacing w:after="0"/>
            </w:pPr>
            <w:r>
              <w:rPr>
                <w:rFonts w:hint="eastAsia" w:cs="Calibri"/>
              </w:rPr>
              <w:t>创建项目各类索引及源码</w:t>
            </w:r>
          </w:p>
        </w:tc>
        <w:tc>
          <w:tcPr>
            <w:tcW w:w="1700" w:type="dxa"/>
            <w:tcBorders>
              <w:top w:val="single" w:color="auto" w:sz="6" w:space="0"/>
              <w:bottom w:val="single" w:color="auto" w:sz="6" w:space="0"/>
            </w:tcBorders>
          </w:tcPr>
          <w:p>
            <w:pPr>
              <w:spacing w:after="0"/>
            </w:pPr>
            <w:r>
              <w:rPr>
                <w:rFonts w:hint="eastAsia"/>
              </w:rPr>
              <w:t>其他责任人及占比</w:t>
            </w:r>
          </w:p>
        </w:tc>
        <w:tc>
          <w:tcPr>
            <w:tcW w:w="1774"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006" w:hRule="atLeast"/>
        </w:trPr>
        <w:tc>
          <w:tcPr>
            <w:tcW w:w="10207" w:type="dxa"/>
            <w:tcBorders>
              <w:tl2br w:val="nil"/>
              <w:tr2bl w:val="nil"/>
            </w:tcBorders>
          </w:tcPr>
          <w:p>
            <w:pPr>
              <w:spacing w:after="0"/>
              <w:ind w:firstLine="180" w:firstLineChars="100"/>
            </w:pPr>
            <w:r>
              <w:rPr>
                <w:rFonts w:hint="eastAsia"/>
              </w:rPr>
              <w:t>知识准备：</w:t>
            </w:r>
          </w:p>
          <w:p>
            <w:pPr>
              <w:numPr>
                <w:ilvl w:val="0"/>
                <w:numId w:val="84"/>
              </w:numPr>
              <w:spacing w:after="0"/>
              <w:ind w:firstLine="540" w:firstLineChars="300"/>
            </w:pPr>
            <w:r>
              <w:rPr>
                <w:rFonts w:hint="eastAsia"/>
              </w:rPr>
              <w:t>掌握索引的相关概念；</w:t>
            </w:r>
          </w:p>
          <w:p>
            <w:pPr>
              <w:numPr>
                <w:ilvl w:val="0"/>
                <w:numId w:val="84"/>
              </w:numPr>
              <w:spacing w:after="0"/>
              <w:ind w:firstLine="540" w:firstLineChars="300"/>
            </w:pPr>
            <w:r>
              <w:rPr>
                <w:rFonts w:hint="eastAsia"/>
              </w:rPr>
              <w:t>熟悉索引的设计方法；</w:t>
            </w:r>
          </w:p>
          <w:p>
            <w:pPr>
              <w:spacing w:after="0"/>
              <w:ind w:firstLine="180" w:firstLineChars="100"/>
            </w:pPr>
            <w:r>
              <w:rPr>
                <w:rFonts w:hint="eastAsia"/>
              </w:rPr>
              <w:t>任务实施：</w:t>
            </w:r>
          </w:p>
          <w:p>
            <w:pPr>
              <w:numPr>
                <w:ilvl w:val="0"/>
                <w:numId w:val="85"/>
              </w:numPr>
              <w:spacing w:after="0"/>
              <w:ind w:left="540" w:leftChars="300"/>
            </w:pPr>
            <w:r>
              <w:rPr>
                <w:rFonts w:hint="eastAsia"/>
              </w:rPr>
              <w:t>按照用户需求和索引建立原则，完成项目索引需求分析；</w:t>
            </w:r>
          </w:p>
          <w:p>
            <w:pPr>
              <w:numPr>
                <w:ilvl w:val="0"/>
                <w:numId w:val="85"/>
              </w:numPr>
              <w:spacing w:after="0"/>
              <w:ind w:left="540" w:leftChars="300"/>
            </w:pPr>
            <w:r>
              <w:rPr>
                <w:rFonts w:hint="eastAsia"/>
              </w:rPr>
              <w:t>根据项目索引需求分析，建立项目数据库的各类索引，实现项目数据库的初步优化。</w:t>
            </w:r>
          </w:p>
          <w:p>
            <w:pPr>
              <w:numPr>
                <w:ilvl w:val="0"/>
                <w:numId w:val="85"/>
              </w:numPr>
              <w:spacing w:after="0"/>
              <w:ind w:left="540" w:leftChars="300"/>
            </w:pPr>
            <w:r>
              <w:rPr>
                <w:rFonts w:hint="eastAsia"/>
              </w:rPr>
              <w:t>本设计满分15分，其中完成分10分，质量分5分。</w:t>
            </w:r>
          </w:p>
          <w:p>
            <w:pPr>
              <w:spacing w:after="0" w:line="240" w:lineRule="auto"/>
              <w:ind w:left="485"/>
              <w:jc w:val="center"/>
              <w:rPr>
                <w:sz w:val="28"/>
                <w:szCs w:val="28"/>
              </w:rPr>
            </w:pPr>
          </w:p>
          <w:p>
            <w:pPr>
              <w:spacing w:after="0" w:line="240" w:lineRule="auto"/>
              <w:jc w:val="center"/>
              <w:rPr>
                <w:rFonts w:cs="Times New Roman"/>
                <w:szCs w:val="24"/>
              </w:rPr>
            </w:pPr>
            <w:r>
              <w:rPr>
                <w:rFonts w:hint="eastAsia"/>
                <w:sz w:val="28"/>
                <w:szCs w:val="28"/>
              </w:rPr>
              <w:t>创建项目各类索引及源码</w:t>
            </w:r>
          </w:p>
          <w:p>
            <w:pPr>
              <w:numPr>
                <w:ilvl w:val="0"/>
                <w:numId w:val="86"/>
              </w:numPr>
              <w:spacing w:after="0" w:line="240" w:lineRule="auto"/>
            </w:pPr>
            <w:r>
              <w:rPr>
                <w:rFonts w:hint="eastAsia"/>
              </w:rPr>
              <w:t>根据索引建立原则，按照用户需求及建立的数据查询，建立项目索引分析需求表。</w:t>
            </w:r>
          </w:p>
          <w:p>
            <w:pPr>
              <w:numPr>
                <w:ilvl w:val="0"/>
                <w:numId w:val="86"/>
              </w:numPr>
              <w:spacing w:after="0" w:line="240" w:lineRule="auto"/>
            </w:pPr>
            <w:r>
              <w:rPr>
                <w:rFonts w:hint="eastAsia"/>
              </w:rPr>
              <w:t>根据不建立索引原则，按照用户需求及建立的数据查询，建立项目索引分析确认表。</w:t>
            </w:r>
          </w:p>
          <w:p>
            <w:pPr>
              <w:numPr>
                <w:ilvl w:val="0"/>
                <w:numId w:val="86"/>
              </w:numPr>
              <w:spacing w:after="0" w:line="240" w:lineRule="auto"/>
            </w:pPr>
            <w:r>
              <w:rPr>
                <w:rFonts w:hint="eastAsia"/>
              </w:rPr>
              <w:t>根据项目索引分析确认表，建立项目各类索引，创建源码及执行结果如下：</w:t>
            </w:r>
          </w:p>
          <w:p>
            <w:pPr>
              <w:tabs>
                <w:tab w:val="left" w:pos="4260"/>
              </w:tabs>
              <w:spacing w:after="0" w:line="240" w:lineRule="auto"/>
              <w:ind w:left="509" w:leftChars="283"/>
              <w:rPr>
                <w:rFonts w:cs="Times New Roman"/>
                <w:sz w:val="21"/>
                <w:szCs w:val="24"/>
              </w:rPr>
            </w:pPr>
            <w:r>
              <w:rPr>
                <w:rFonts w:hint="eastAsia"/>
                <w:sz w:val="21"/>
                <w:szCs w:val="21"/>
              </w:rPr>
              <w:t xml:space="preserve"> </w:t>
            </w:r>
            <w:r>
              <w:rPr>
                <w:sz w:val="21"/>
                <w:szCs w:val="21"/>
              </w:rPr>
              <w:t xml:space="preserve">   </w:t>
            </w:r>
            <w:r>
              <w:rPr>
                <w:rFonts w:hint="eastAsia" w:cs="Times New Roman"/>
                <w:sz w:val="21"/>
                <w:szCs w:val="24"/>
              </w:rPr>
              <w:t>1）在社团表（club）上的社团名称（cname）创建索引，因为学生和老师可能经常根据社团名称来检索信息：</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idx_club_name ON club(cname);</w:t>
            </w:r>
          </w:p>
          <w:p>
            <w:pPr>
              <w:spacing w:after="0" w:line="240" w:lineRule="auto"/>
              <w:ind w:left="664" w:leftChars="369"/>
              <w:rPr>
                <w:rFonts w:cs="Times New Roman"/>
                <w:sz w:val="21"/>
                <w:szCs w:val="24"/>
              </w:rPr>
            </w:pPr>
          </w:p>
          <w:p>
            <w:pPr>
              <w:tabs>
                <w:tab w:val="left" w:pos="4800"/>
              </w:tabs>
              <w:spacing w:after="0" w:line="240" w:lineRule="auto"/>
              <w:ind w:left="689" w:leftChars="383"/>
              <w:rPr>
                <w:rFonts w:cs="Times New Roman"/>
                <w:sz w:val="21"/>
                <w:szCs w:val="24"/>
              </w:rPr>
            </w:pPr>
            <w:r>
              <w:rPr>
                <w:rFonts w:hint="eastAsia" w:cs="Times New Roman"/>
                <w:sz w:val="21"/>
                <w:szCs w:val="24"/>
              </w:rPr>
              <w:t>2）对社团编号建立索引。由于社团编号既在社团表中作为主键，又在教师表和社团成员表中作为外键，创建这个索引能加快这些表的查询速度：</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idx_cno ON club(cno);</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idx_cno ON Stuclub(cno);</w:t>
            </w:r>
          </w:p>
          <w:p>
            <w:pPr>
              <w:tabs>
                <w:tab w:val="left" w:pos="5037"/>
              </w:tabs>
              <w:spacing w:after="0" w:line="240" w:lineRule="auto"/>
              <w:ind w:left="540" w:leftChars="300" w:firstLine="174" w:firstLineChars="83"/>
              <w:rPr>
                <w:rFonts w:cs="Times New Roman"/>
                <w:sz w:val="21"/>
                <w:szCs w:val="24"/>
              </w:rPr>
            </w:pP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3）对学号和教师工号建立索引。由于学号和教师工号在他们各自的表中作为主键，同时在社团成员表和教师指导社团表中作为外键，对他们建立索引能加快这些表的查询速度：</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idx_sno ON student(sno);</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idx_sno ON Stuclub(sno);</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idx_tno ON teacher(tno);</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idx_tno ON Teaclub(tno);</w:t>
            </w:r>
          </w:p>
          <w:p>
            <w:pPr>
              <w:tabs>
                <w:tab w:val="left" w:pos="5037"/>
              </w:tabs>
              <w:spacing w:after="0" w:line="240" w:lineRule="auto"/>
              <w:ind w:left="540" w:leftChars="300" w:firstLine="174" w:firstLineChars="83"/>
              <w:rPr>
                <w:rFonts w:cs="Times New Roman"/>
                <w:sz w:val="21"/>
                <w:szCs w:val="24"/>
              </w:rPr>
            </w:pP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4）对部门编号建立索引。由于部门编号在部门表中作为主键，在学生表中作为外键，因此建立这个索引可以加快这两个表的查询速度：</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idx_dno ON dept(dno);</w:t>
            </w:r>
          </w:p>
          <w:p>
            <w:pPr>
              <w:tabs>
                <w:tab w:val="left" w:pos="5037"/>
              </w:tabs>
              <w:spacing w:after="0" w:line="240" w:lineRule="auto"/>
              <w:ind w:left="540" w:leftChars="300" w:firstLine="174" w:firstLineChars="83"/>
              <w:rPr>
                <w:rFonts w:cs="Times New Roman"/>
                <w:sz w:val="21"/>
                <w:szCs w:val="24"/>
              </w:rPr>
            </w:pPr>
            <w:r>
              <w:rPr>
                <w:rFonts w:hint="eastAsia" w:cs="Times New Roman"/>
                <w:sz w:val="21"/>
                <w:szCs w:val="24"/>
              </w:rPr>
              <w:t>CREATE INDEX idx_dno ON student(dno);</w:t>
            </w:r>
          </w:p>
          <w:p>
            <w:pPr>
              <w:tabs>
                <w:tab w:val="left" w:pos="5037"/>
              </w:tabs>
              <w:spacing w:after="0" w:line="240" w:lineRule="auto"/>
              <w:ind w:firstLine="149" w:firstLineChars="83"/>
              <w:rPr>
                <w:sz w:val="24"/>
                <w:szCs w:val="24"/>
              </w:rPr>
            </w:pPr>
            <w:r>
              <w:drawing>
                <wp:inline distT="0" distB="0" distL="0" distR="0">
                  <wp:extent cx="5010150" cy="4970780"/>
                  <wp:effectExtent l="0" t="0" r="0" b="1270"/>
                  <wp:docPr id="54" name="图片 54"/>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48"/>
                          <a:stretch>
                            <a:fillRect/>
                          </a:stretch>
                        </pic:blipFill>
                        <pic:spPr>
                          <a:xfrm>
                            <a:off x="0" y="0"/>
                            <a:ext cx="5010150" cy="4970780"/>
                          </a:xfrm>
                          <a:prstGeom prst="rect">
                            <a:avLst/>
                          </a:prstGeom>
                        </pic:spPr>
                      </pic:pic>
                    </a:graphicData>
                  </a:graphic>
                </wp:inline>
              </w:drawing>
            </w: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tc>
      </w:tr>
    </w:tbl>
    <w:p/>
    <w:p>
      <w:pPr>
        <w:pStyle w:val="4"/>
        <w:ind w:firstLine="3360"/>
      </w:pPr>
      <w:bookmarkStart w:id="45" w:name="_Toc14431"/>
      <w:r>
        <w:rPr>
          <w:rFonts w:hint="eastAsia"/>
        </w:rPr>
        <w:t>任务6.2设计开发存储过程及源码</w:t>
      </w:r>
      <w:bookmarkEnd w:id="45"/>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58"/>
        <w:gridCol w:w="1216"/>
        <w:gridCol w:w="995"/>
        <w:gridCol w:w="1801"/>
        <w:gridCol w:w="750"/>
        <w:gridCol w:w="1720"/>
        <w:gridCol w:w="846"/>
        <w:gridCol w:w="1729"/>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58"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216" w:type="dxa"/>
            <w:tcBorders>
              <w:top w:val="single" w:color="auto" w:sz="18" w:space="0"/>
              <w:bottom w:val="single" w:color="auto" w:sz="6" w:space="0"/>
            </w:tcBorders>
          </w:tcPr>
          <w:p>
            <w:pPr>
              <w:spacing w:after="0"/>
              <w:rPr>
                <w:rFonts w:hint="eastAsia" w:eastAsia="Microsoft YaHei UI"/>
                <w:lang w:eastAsia="zh-CN"/>
              </w:rPr>
            </w:pPr>
          </w:p>
        </w:tc>
        <w:tc>
          <w:tcPr>
            <w:tcW w:w="995" w:type="dxa"/>
            <w:tcBorders>
              <w:top w:val="single" w:color="auto" w:sz="18" w:space="0"/>
              <w:bottom w:val="single" w:color="auto" w:sz="6" w:space="0"/>
            </w:tcBorders>
          </w:tcPr>
          <w:p>
            <w:pPr>
              <w:spacing w:after="0"/>
              <w:jc w:val="center"/>
            </w:pPr>
            <w:r>
              <w:rPr>
                <w:rFonts w:hint="eastAsia"/>
              </w:rPr>
              <w:t>学号</w:t>
            </w:r>
          </w:p>
        </w:tc>
        <w:tc>
          <w:tcPr>
            <w:tcW w:w="1801" w:type="dxa"/>
            <w:tcBorders>
              <w:top w:val="single" w:color="auto" w:sz="18" w:space="0"/>
              <w:bottom w:val="single" w:color="auto" w:sz="6" w:space="0"/>
            </w:tcBorders>
          </w:tcPr>
          <w:p>
            <w:pPr>
              <w:spacing w:after="0"/>
              <w:ind w:firstLine="420"/>
              <w:rPr>
                <w:rFonts w:hint="eastAsia" w:eastAsia="Microsoft YaHei UI"/>
                <w:lang w:eastAsia="zh-CN"/>
              </w:rPr>
            </w:pPr>
          </w:p>
        </w:tc>
        <w:tc>
          <w:tcPr>
            <w:tcW w:w="750" w:type="dxa"/>
            <w:tcBorders>
              <w:top w:val="single" w:color="auto" w:sz="18" w:space="0"/>
              <w:bottom w:val="single" w:color="auto" w:sz="6" w:space="0"/>
            </w:tcBorders>
          </w:tcPr>
          <w:p>
            <w:pPr>
              <w:spacing w:after="0"/>
              <w:jc w:val="center"/>
            </w:pPr>
            <w:r>
              <w:rPr>
                <w:rFonts w:hint="eastAsia"/>
              </w:rPr>
              <w:t>组别</w:t>
            </w:r>
          </w:p>
        </w:tc>
        <w:tc>
          <w:tcPr>
            <w:tcW w:w="1720" w:type="dxa"/>
            <w:tcBorders>
              <w:top w:val="single" w:color="auto" w:sz="18" w:space="0"/>
              <w:bottom w:val="single" w:color="auto" w:sz="6" w:space="0"/>
            </w:tcBorders>
          </w:tcPr>
          <w:p>
            <w:pPr>
              <w:spacing w:after="0"/>
              <w:ind w:firstLine="420"/>
              <w:jc w:val="center"/>
            </w:pPr>
          </w:p>
        </w:tc>
        <w:tc>
          <w:tcPr>
            <w:tcW w:w="846" w:type="dxa"/>
            <w:tcBorders>
              <w:top w:val="single" w:color="auto" w:sz="18" w:space="0"/>
              <w:bottom w:val="single" w:color="auto" w:sz="6" w:space="0"/>
            </w:tcBorders>
          </w:tcPr>
          <w:p>
            <w:pPr>
              <w:spacing w:after="0"/>
              <w:jc w:val="center"/>
            </w:pPr>
            <w:r>
              <w:rPr>
                <w:rFonts w:hint="eastAsia"/>
              </w:rPr>
              <w:t>绩效</w:t>
            </w:r>
          </w:p>
        </w:tc>
        <w:tc>
          <w:tcPr>
            <w:tcW w:w="1729"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58"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216" w:type="dxa"/>
            <w:tcBorders>
              <w:top w:val="single" w:color="auto" w:sz="6" w:space="0"/>
              <w:bottom w:val="single" w:color="auto" w:sz="6" w:space="0"/>
            </w:tcBorders>
          </w:tcPr>
          <w:p>
            <w:pPr>
              <w:spacing w:after="0"/>
              <w:jc w:val="center"/>
            </w:pPr>
            <w:r>
              <w:rPr>
                <w:rFonts w:hint="eastAsia" w:cs="Calibri"/>
              </w:rPr>
              <w:t>任务6.2</w:t>
            </w:r>
          </w:p>
        </w:tc>
        <w:tc>
          <w:tcPr>
            <w:tcW w:w="995" w:type="dxa"/>
            <w:tcBorders>
              <w:top w:val="single" w:color="auto" w:sz="6" w:space="0"/>
              <w:bottom w:val="single" w:color="auto" w:sz="6" w:space="0"/>
            </w:tcBorders>
          </w:tcPr>
          <w:p>
            <w:pPr>
              <w:spacing w:after="0"/>
              <w:jc w:val="center"/>
            </w:pPr>
            <w:r>
              <w:rPr>
                <w:rFonts w:hint="eastAsia"/>
              </w:rPr>
              <w:t>任务名称</w:t>
            </w:r>
          </w:p>
        </w:tc>
        <w:tc>
          <w:tcPr>
            <w:tcW w:w="2551" w:type="dxa"/>
            <w:gridSpan w:val="2"/>
            <w:tcBorders>
              <w:top w:val="single" w:color="auto" w:sz="6" w:space="0"/>
              <w:bottom w:val="single" w:color="auto" w:sz="6" w:space="0"/>
            </w:tcBorders>
          </w:tcPr>
          <w:p>
            <w:pPr>
              <w:spacing w:after="0"/>
            </w:pPr>
            <w:r>
              <w:rPr>
                <w:rFonts w:hint="eastAsia" w:cs="Calibri"/>
              </w:rPr>
              <w:t>设计开发存储过程及源码</w:t>
            </w:r>
          </w:p>
        </w:tc>
        <w:tc>
          <w:tcPr>
            <w:tcW w:w="1720" w:type="dxa"/>
            <w:tcBorders>
              <w:top w:val="single" w:color="auto" w:sz="6" w:space="0"/>
              <w:bottom w:val="single" w:color="auto" w:sz="6" w:space="0"/>
            </w:tcBorders>
          </w:tcPr>
          <w:p>
            <w:pPr>
              <w:spacing w:after="0"/>
            </w:pPr>
            <w:r>
              <w:rPr>
                <w:rFonts w:hint="eastAsia"/>
              </w:rPr>
              <w:t>其他责任人及占比</w:t>
            </w:r>
          </w:p>
        </w:tc>
        <w:tc>
          <w:tcPr>
            <w:tcW w:w="2575"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45" w:hRule="atLeast"/>
        </w:trPr>
        <w:tc>
          <w:tcPr>
            <w:tcW w:w="10207" w:type="dxa"/>
            <w:tcBorders>
              <w:tl2br w:val="nil"/>
              <w:tr2bl w:val="nil"/>
            </w:tcBorders>
          </w:tcPr>
          <w:p>
            <w:pPr>
              <w:spacing w:after="0"/>
              <w:ind w:firstLine="180" w:firstLineChars="100"/>
            </w:pPr>
            <w:r>
              <w:rPr>
                <w:rFonts w:hint="eastAsia"/>
              </w:rPr>
              <w:t>知识准备：</w:t>
            </w:r>
          </w:p>
          <w:p>
            <w:pPr>
              <w:numPr>
                <w:ilvl w:val="0"/>
                <w:numId w:val="87"/>
              </w:numPr>
              <w:spacing w:after="0"/>
              <w:ind w:firstLine="540" w:firstLineChars="300"/>
            </w:pPr>
            <w:r>
              <w:rPr>
                <w:rFonts w:hint="eastAsia"/>
              </w:rPr>
              <w:t>掌握存储过程的相关概念和作用；</w:t>
            </w:r>
          </w:p>
          <w:p>
            <w:pPr>
              <w:numPr>
                <w:ilvl w:val="0"/>
                <w:numId w:val="87"/>
              </w:numPr>
              <w:spacing w:after="0"/>
              <w:ind w:firstLine="540" w:firstLineChars="300"/>
            </w:pPr>
            <w:r>
              <w:rPr>
                <w:rFonts w:hint="eastAsia"/>
              </w:rPr>
              <w:t>掌握存储过程的设计方法；</w:t>
            </w:r>
          </w:p>
          <w:p>
            <w:pPr>
              <w:spacing w:after="0"/>
              <w:ind w:firstLine="180" w:firstLineChars="100"/>
            </w:pPr>
            <w:r>
              <w:rPr>
                <w:rFonts w:hint="eastAsia"/>
              </w:rPr>
              <w:t>任务实施：</w:t>
            </w:r>
          </w:p>
          <w:p>
            <w:pPr>
              <w:numPr>
                <w:ilvl w:val="0"/>
                <w:numId w:val="88"/>
              </w:numPr>
              <w:spacing w:after="0"/>
              <w:ind w:left="540" w:leftChars="300"/>
            </w:pPr>
            <w:r>
              <w:rPr>
                <w:rFonts w:hint="eastAsia"/>
              </w:rPr>
              <w:t>按照用户需求为数据库设计存储过程；</w:t>
            </w:r>
          </w:p>
          <w:p>
            <w:pPr>
              <w:numPr>
                <w:ilvl w:val="0"/>
                <w:numId w:val="88"/>
              </w:numPr>
              <w:spacing w:after="0"/>
              <w:ind w:left="540" w:leftChars="300"/>
            </w:pPr>
            <w:r>
              <w:rPr>
                <w:rFonts w:hint="eastAsia"/>
              </w:rPr>
              <w:t>本设计满分30分，其中完成分20分，质量分10分。</w:t>
            </w:r>
          </w:p>
          <w:p>
            <w:pPr>
              <w:spacing w:after="0" w:line="240" w:lineRule="auto"/>
              <w:ind w:left="485"/>
              <w:jc w:val="center"/>
              <w:rPr>
                <w:sz w:val="28"/>
                <w:szCs w:val="28"/>
              </w:rPr>
            </w:pPr>
          </w:p>
          <w:p>
            <w:pPr>
              <w:spacing w:after="0" w:line="240" w:lineRule="auto"/>
              <w:ind w:left="485"/>
              <w:jc w:val="center"/>
              <w:rPr>
                <w:rFonts w:cs="Times New Roman"/>
                <w:szCs w:val="24"/>
              </w:rPr>
            </w:pPr>
            <w:r>
              <w:rPr>
                <w:rFonts w:hint="eastAsia"/>
                <w:sz w:val="28"/>
                <w:szCs w:val="28"/>
              </w:rPr>
              <w:t>设计开发存储过程及源码</w:t>
            </w:r>
          </w:p>
          <w:p>
            <w:pPr>
              <w:numPr>
                <w:ilvl w:val="0"/>
                <w:numId w:val="89"/>
              </w:numPr>
              <w:spacing w:after="0" w:line="240" w:lineRule="auto"/>
              <w:rPr>
                <w:rFonts w:cs="Times New Roman"/>
                <w:szCs w:val="21"/>
              </w:rPr>
            </w:pPr>
            <w:r>
              <w:rPr>
                <w:rFonts w:hint="eastAsia" w:cs="Times New Roman"/>
                <w:szCs w:val="21"/>
              </w:rPr>
              <w:t>根据</w:t>
            </w:r>
            <w:r>
              <w:rPr>
                <w:rFonts w:hint="eastAsia"/>
                <w:szCs w:val="21"/>
              </w:rPr>
              <w:t>用户需求说明书，按需求设计开发存储过程，</w:t>
            </w:r>
            <w:r>
              <w:rPr>
                <w:rFonts w:hint="eastAsia" w:cs="Times New Roman"/>
                <w:szCs w:val="21"/>
              </w:rPr>
              <w:t>创建源码及执行结果如下：</w:t>
            </w:r>
          </w:p>
          <w:p>
            <w:pPr>
              <w:tabs>
                <w:tab w:val="left" w:pos="5037"/>
              </w:tabs>
              <w:spacing w:after="0" w:line="240" w:lineRule="auto"/>
              <w:ind w:left="540" w:leftChars="300" w:firstLine="174" w:firstLineChars="83"/>
              <w:rPr>
                <w:sz w:val="21"/>
                <w:szCs w:val="21"/>
              </w:rPr>
            </w:pPr>
            <w:r>
              <w:rPr>
                <w:rFonts w:hint="eastAsia"/>
                <w:sz w:val="21"/>
                <w:szCs w:val="21"/>
              </w:rPr>
              <w:t>（</w:t>
            </w:r>
            <w:r>
              <w:rPr>
                <w:sz w:val="21"/>
                <w:szCs w:val="21"/>
              </w:rPr>
              <w:t>1</w:t>
            </w:r>
            <w:r>
              <w:rPr>
                <w:rFonts w:hint="eastAsia"/>
                <w:sz w:val="21"/>
                <w:szCs w:val="21"/>
              </w:rPr>
              <w:t>）检索指定社团中的所有学生信息：</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t>CREATE PROCEDURE get_student_info(IN club_id INT)</w:t>
            </w:r>
          </w:p>
          <w:p>
            <w:pPr>
              <w:tabs>
                <w:tab w:val="left" w:pos="5037"/>
              </w:tabs>
              <w:spacing w:after="0" w:line="240" w:lineRule="auto"/>
              <w:ind w:left="540" w:leftChars="300" w:firstLine="174" w:firstLineChars="83"/>
              <w:rPr>
                <w:sz w:val="21"/>
                <w:szCs w:val="21"/>
              </w:rPr>
            </w:pPr>
            <w:r>
              <w:rPr>
                <w:sz w:val="21"/>
                <w:szCs w:val="21"/>
              </w:rPr>
              <w:t>BEGIN</w:t>
            </w:r>
          </w:p>
          <w:p>
            <w:pPr>
              <w:tabs>
                <w:tab w:val="left" w:pos="5037"/>
              </w:tabs>
              <w:spacing w:after="0" w:line="240" w:lineRule="auto"/>
              <w:ind w:left="540" w:leftChars="300" w:firstLine="174" w:firstLineChars="83"/>
              <w:rPr>
                <w:sz w:val="21"/>
                <w:szCs w:val="21"/>
              </w:rPr>
            </w:pPr>
            <w:r>
              <w:rPr>
                <w:sz w:val="21"/>
                <w:szCs w:val="21"/>
              </w:rPr>
              <w:t xml:space="preserve">    SELECT</w:t>
            </w:r>
          </w:p>
          <w:p>
            <w:pPr>
              <w:tabs>
                <w:tab w:val="left" w:pos="5037"/>
              </w:tabs>
              <w:spacing w:after="0" w:line="240" w:lineRule="auto"/>
              <w:ind w:left="540" w:leftChars="300" w:firstLine="174" w:firstLineChars="83"/>
              <w:rPr>
                <w:sz w:val="21"/>
                <w:szCs w:val="21"/>
              </w:rPr>
            </w:pPr>
            <w:r>
              <w:rPr>
                <w:sz w:val="21"/>
                <w:szCs w:val="21"/>
              </w:rPr>
              <w:t xml:space="preserve">        student.sno AS student_id,</w:t>
            </w:r>
          </w:p>
          <w:p>
            <w:pPr>
              <w:tabs>
                <w:tab w:val="left" w:pos="5037"/>
              </w:tabs>
              <w:spacing w:after="0" w:line="240" w:lineRule="auto"/>
              <w:ind w:left="540" w:leftChars="300" w:firstLine="174" w:firstLineChars="83"/>
              <w:rPr>
                <w:sz w:val="21"/>
                <w:szCs w:val="21"/>
              </w:rPr>
            </w:pPr>
            <w:r>
              <w:rPr>
                <w:sz w:val="21"/>
                <w:szCs w:val="21"/>
              </w:rPr>
              <w:t xml:space="preserve">        student.sname AS student_name,</w:t>
            </w:r>
          </w:p>
          <w:p>
            <w:pPr>
              <w:tabs>
                <w:tab w:val="left" w:pos="5037"/>
              </w:tabs>
              <w:spacing w:after="0" w:line="240" w:lineRule="auto"/>
              <w:ind w:left="540" w:leftChars="300" w:firstLine="174" w:firstLineChars="83"/>
              <w:rPr>
                <w:sz w:val="21"/>
                <w:szCs w:val="21"/>
              </w:rPr>
            </w:pPr>
            <w:r>
              <w:rPr>
                <w:sz w:val="21"/>
                <w:szCs w:val="21"/>
              </w:rPr>
              <w:t xml:space="preserve">        student.stel AS contact_number,</w:t>
            </w:r>
          </w:p>
          <w:p>
            <w:pPr>
              <w:tabs>
                <w:tab w:val="left" w:pos="5037"/>
              </w:tabs>
              <w:spacing w:after="0" w:line="240" w:lineRule="auto"/>
              <w:ind w:left="540" w:leftChars="300" w:firstLine="174" w:firstLineChars="83"/>
              <w:rPr>
                <w:sz w:val="21"/>
                <w:szCs w:val="21"/>
              </w:rPr>
            </w:pPr>
            <w:r>
              <w:rPr>
                <w:sz w:val="21"/>
                <w:szCs w:val="21"/>
              </w:rPr>
              <w:t xml:space="preserve">        student.dno AS department_id</w:t>
            </w:r>
          </w:p>
          <w:p>
            <w:pPr>
              <w:tabs>
                <w:tab w:val="left" w:pos="5037"/>
              </w:tabs>
              <w:spacing w:after="0" w:line="240" w:lineRule="auto"/>
              <w:ind w:left="540" w:leftChars="300" w:firstLine="174" w:firstLineChars="83"/>
              <w:rPr>
                <w:sz w:val="21"/>
                <w:szCs w:val="21"/>
              </w:rPr>
            </w:pPr>
            <w:r>
              <w:rPr>
                <w:sz w:val="21"/>
                <w:szCs w:val="21"/>
              </w:rPr>
              <w:t xml:space="preserve">    FROM</w:t>
            </w:r>
          </w:p>
          <w:p>
            <w:pPr>
              <w:tabs>
                <w:tab w:val="left" w:pos="5037"/>
              </w:tabs>
              <w:spacing w:after="0" w:line="240" w:lineRule="auto"/>
              <w:ind w:left="540" w:leftChars="300" w:firstLine="174" w:firstLineChars="83"/>
              <w:rPr>
                <w:sz w:val="21"/>
                <w:szCs w:val="21"/>
              </w:rPr>
            </w:pPr>
            <w:r>
              <w:rPr>
                <w:sz w:val="21"/>
                <w:szCs w:val="21"/>
              </w:rPr>
              <w:t xml:space="preserve">        student</w:t>
            </w:r>
          </w:p>
          <w:p>
            <w:pPr>
              <w:tabs>
                <w:tab w:val="left" w:pos="5037"/>
              </w:tabs>
              <w:spacing w:after="0" w:line="240" w:lineRule="auto"/>
              <w:ind w:left="540" w:leftChars="300" w:firstLine="174" w:firstLineChars="83"/>
              <w:rPr>
                <w:sz w:val="21"/>
                <w:szCs w:val="21"/>
              </w:rPr>
            </w:pPr>
            <w:r>
              <w:rPr>
                <w:sz w:val="21"/>
                <w:szCs w:val="21"/>
              </w:rPr>
              <w:t xml:space="preserve">    INNER JOIN</w:t>
            </w:r>
          </w:p>
          <w:p>
            <w:pPr>
              <w:tabs>
                <w:tab w:val="left" w:pos="5037"/>
              </w:tabs>
              <w:spacing w:after="0" w:line="240" w:lineRule="auto"/>
              <w:ind w:left="540" w:leftChars="300" w:firstLine="174" w:firstLineChars="83"/>
              <w:rPr>
                <w:sz w:val="21"/>
                <w:szCs w:val="21"/>
              </w:rPr>
            </w:pPr>
            <w:r>
              <w:rPr>
                <w:sz w:val="21"/>
                <w:szCs w:val="21"/>
              </w:rPr>
              <w:t xml:space="preserve">        stuclub</w:t>
            </w:r>
          </w:p>
          <w:p>
            <w:pPr>
              <w:tabs>
                <w:tab w:val="left" w:pos="5037"/>
              </w:tabs>
              <w:spacing w:after="0" w:line="240" w:lineRule="auto"/>
              <w:ind w:left="540" w:leftChars="300" w:firstLine="174" w:firstLineChars="83"/>
              <w:rPr>
                <w:sz w:val="21"/>
                <w:szCs w:val="21"/>
              </w:rPr>
            </w:pPr>
            <w:r>
              <w:rPr>
                <w:sz w:val="21"/>
                <w:szCs w:val="21"/>
              </w:rPr>
              <w:t xml:space="preserve">    ON</w:t>
            </w:r>
          </w:p>
          <w:p>
            <w:pPr>
              <w:tabs>
                <w:tab w:val="left" w:pos="5037"/>
              </w:tabs>
              <w:spacing w:after="0" w:line="240" w:lineRule="auto"/>
              <w:ind w:left="540" w:leftChars="300" w:firstLine="174" w:firstLineChars="83"/>
              <w:rPr>
                <w:sz w:val="21"/>
                <w:szCs w:val="21"/>
              </w:rPr>
            </w:pPr>
            <w:r>
              <w:rPr>
                <w:sz w:val="21"/>
                <w:szCs w:val="21"/>
              </w:rPr>
              <w:t xml:space="preserve">        student.sno = stuclub.sno</w:t>
            </w:r>
          </w:p>
          <w:p>
            <w:pPr>
              <w:tabs>
                <w:tab w:val="left" w:pos="5037"/>
              </w:tabs>
              <w:spacing w:after="0" w:line="240" w:lineRule="auto"/>
              <w:ind w:left="540" w:leftChars="300" w:firstLine="174" w:firstLineChars="83"/>
              <w:rPr>
                <w:sz w:val="21"/>
                <w:szCs w:val="21"/>
              </w:rPr>
            </w:pPr>
            <w:r>
              <w:rPr>
                <w:sz w:val="21"/>
                <w:szCs w:val="21"/>
              </w:rPr>
              <w:t xml:space="preserve">    WHERE</w:t>
            </w:r>
          </w:p>
          <w:p>
            <w:pPr>
              <w:tabs>
                <w:tab w:val="left" w:pos="5037"/>
              </w:tabs>
              <w:spacing w:after="0" w:line="240" w:lineRule="auto"/>
              <w:ind w:left="540" w:leftChars="300" w:firstLine="174" w:firstLineChars="83"/>
              <w:rPr>
                <w:sz w:val="21"/>
                <w:szCs w:val="21"/>
              </w:rPr>
            </w:pPr>
            <w:r>
              <w:rPr>
                <w:sz w:val="21"/>
                <w:szCs w:val="21"/>
              </w:rPr>
              <w:t xml:space="preserve">        stuclub.cno = club_id;</w:t>
            </w:r>
          </w:p>
          <w:p>
            <w:pPr>
              <w:tabs>
                <w:tab w:val="left" w:pos="5037"/>
              </w:tabs>
              <w:spacing w:after="0" w:line="240" w:lineRule="auto"/>
              <w:ind w:left="540" w:leftChars="300" w:firstLine="174" w:firstLineChars="83"/>
              <w:rPr>
                <w:sz w:val="21"/>
                <w:szCs w:val="21"/>
              </w:rPr>
            </w:pPr>
            <w:r>
              <w:rPr>
                <w:sz w:val="21"/>
                <w:szCs w:val="21"/>
              </w:rPr>
              <w:t>END $$</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t>CALL get_student_info(</w:t>
            </w:r>
            <w:r>
              <w:rPr>
                <w:rFonts w:hint="eastAsia"/>
                <w:sz w:val="21"/>
                <w:szCs w:val="21"/>
              </w:rPr>
              <w:t>2</w:t>
            </w:r>
            <w:r>
              <w:rPr>
                <w:sz w:val="21"/>
                <w:szCs w:val="21"/>
              </w:rPr>
              <w:t>101);</w:t>
            </w:r>
          </w:p>
          <w:p>
            <w:pPr>
              <w:tabs>
                <w:tab w:val="left" w:pos="5037"/>
              </w:tabs>
              <w:spacing w:after="0" w:line="240" w:lineRule="auto"/>
              <w:ind w:left="540" w:leftChars="300" w:firstLine="174" w:firstLineChars="83"/>
              <w:rPr>
                <w:sz w:val="21"/>
                <w:szCs w:val="21"/>
              </w:rPr>
            </w:pPr>
            <w:r>
              <w:rPr>
                <w:sz w:val="21"/>
                <w:szCs w:val="21"/>
              </w:rPr>
              <w:drawing>
                <wp:inline distT="0" distB="0" distL="0" distR="0">
                  <wp:extent cx="4526915" cy="5638800"/>
                  <wp:effectExtent l="0" t="0" r="698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9"/>
                          <a:stretch>
                            <a:fillRect/>
                          </a:stretch>
                        </pic:blipFill>
                        <pic:spPr>
                          <a:xfrm>
                            <a:off x="0" y="0"/>
                            <a:ext cx="4530053" cy="5642382"/>
                          </a:xfrm>
                          <a:prstGeom prst="rect">
                            <a:avLst/>
                          </a:prstGeom>
                        </pic:spPr>
                      </pic:pic>
                    </a:graphicData>
                  </a:graphic>
                </wp:inline>
              </w:drawing>
            </w:r>
          </w:p>
          <w:p>
            <w:pPr>
              <w:spacing w:after="0" w:line="240" w:lineRule="auto"/>
              <w:ind w:left="844" w:leftChars="469"/>
              <w:rPr>
                <w:rFonts w:cs="Times New Roman"/>
                <w:szCs w:val="21"/>
              </w:rPr>
            </w:pPr>
          </w:p>
          <w:p>
            <w:pPr>
              <w:spacing w:after="0"/>
              <w:ind w:firstLine="854" w:firstLineChars="407"/>
              <w:rPr>
                <w:rFonts w:ascii="Segoe UI" w:hAnsi="Segoe UI" w:eastAsia="宋体" w:cs="Segoe UI"/>
                <w:color w:val="2E3238"/>
                <w:sz w:val="21"/>
                <w:szCs w:val="21"/>
              </w:rPr>
            </w:pPr>
            <w:r>
              <w:rPr>
                <w:rFonts w:hint="eastAsia"/>
                <w:sz w:val="21"/>
                <w:szCs w:val="21"/>
              </w:rPr>
              <w:t>（2）</w:t>
            </w:r>
            <w:r>
              <w:rPr>
                <w:rFonts w:hint="eastAsia" w:ascii="Segoe UI" w:hAnsi="Segoe UI" w:eastAsia="宋体" w:cs="Segoe UI"/>
                <w:color w:val="2E3238"/>
                <w:sz w:val="21"/>
                <w:szCs w:val="21"/>
              </w:rPr>
              <w:t>学生查看同一个社团中的学生信息：</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PROCEDURE GetSameClubStudents(IN student_id INT)</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SELECT s.* FROM student AS s INNER JOIN Stuclub AS sc ON s.sno = sc.sno</w:t>
            </w:r>
          </w:p>
          <w:p>
            <w:pPr>
              <w:spacing w:after="0"/>
              <w:ind w:firstLine="854" w:firstLineChars="407"/>
              <w:rPr>
                <w:sz w:val="21"/>
                <w:szCs w:val="21"/>
              </w:rPr>
            </w:pPr>
            <w:r>
              <w:rPr>
                <w:rFonts w:hint="eastAsia"/>
                <w:sz w:val="21"/>
                <w:szCs w:val="21"/>
              </w:rPr>
              <w:t xml:space="preserve">    WHERE sc.cno IN (SELECT cno FROM Stuclub WHERE sno = student_id);</w:t>
            </w:r>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sz w:val="21"/>
                <w:szCs w:val="21"/>
              </w:rPr>
              <w:t>Call getsameclubstudents(201800001);</w:t>
            </w:r>
          </w:p>
          <w:p>
            <w:pPr>
              <w:ind w:firstLine="854" w:firstLineChars="407"/>
              <w:rPr>
                <w:sz w:val="21"/>
                <w:szCs w:val="21"/>
              </w:rPr>
            </w:pPr>
            <w:r>
              <w:rPr>
                <w:sz w:val="21"/>
                <w:szCs w:val="21"/>
              </w:rPr>
              <w:drawing>
                <wp:inline distT="0" distB="0" distL="0" distR="0">
                  <wp:extent cx="3676650" cy="23907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676650" cy="2390775"/>
                          </a:xfrm>
                          <a:prstGeom prst="rect">
                            <a:avLst/>
                          </a:prstGeom>
                          <a:noFill/>
                          <a:ln>
                            <a:noFill/>
                          </a:ln>
                        </pic:spPr>
                      </pic:pic>
                    </a:graphicData>
                  </a:graphic>
                </wp:inline>
              </w:drawing>
            </w:r>
          </w:p>
          <w:p>
            <w:pPr>
              <w:tabs>
                <w:tab w:val="left" w:pos="5037"/>
              </w:tabs>
              <w:spacing w:after="0" w:line="240" w:lineRule="auto"/>
              <w:ind w:left="540" w:leftChars="300" w:firstLine="174" w:firstLineChars="83"/>
              <w:rPr>
                <w:sz w:val="21"/>
                <w:szCs w:val="21"/>
              </w:rPr>
            </w:pPr>
            <w:r>
              <w:rPr>
                <w:rFonts w:hint="eastAsia"/>
                <w:sz w:val="21"/>
                <w:szCs w:val="21"/>
              </w:rPr>
              <w:t>（</w:t>
            </w:r>
            <w:r>
              <w:rPr>
                <w:sz w:val="21"/>
                <w:szCs w:val="21"/>
              </w:rPr>
              <w:t>3）学生查看他所在社团的指导教师信息：</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t>CREATE PROCEDURE GetStudentClubTeachers(IN student_id INT)</w:t>
            </w:r>
          </w:p>
          <w:p>
            <w:pPr>
              <w:tabs>
                <w:tab w:val="left" w:pos="5037"/>
              </w:tabs>
              <w:spacing w:after="0" w:line="240" w:lineRule="auto"/>
              <w:ind w:left="540" w:leftChars="300" w:firstLine="174" w:firstLineChars="83"/>
              <w:rPr>
                <w:sz w:val="21"/>
                <w:szCs w:val="21"/>
              </w:rPr>
            </w:pPr>
            <w:r>
              <w:rPr>
                <w:sz w:val="21"/>
                <w:szCs w:val="21"/>
              </w:rPr>
              <w:t>BEGIN</w:t>
            </w:r>
          </w:p>
          <w:p>
            <w:pPr>
              <w:tabs>
                <w:tab w:val="left" w:pos="5037"/>
              </w:tabs>
              <w:spacing w:after="0" w:line="240" w:lineRule="auto"/>
              <w:ind w:left="540" w:leftChars="300" w:firstLine="174" w:firstLineChars="83"/>
              <w:rPr>
                <w:sz w:val="21"/>
                <w:szCs w:val="21"/>
              </w:rPr>
            </w:pPr>
            <w:r>
              <w:rPr>
                <w:sz w:val="21"/>
                <w:szCs w:val="21"/>
              </w:rPr>
              <w:t xml:space="preserve">    SELECT t.* FROM teacher AS t INNER JOIN Teaclub AS tc ON t.tno = tc.tno</w:t>
            </w:r>
          </w:p>
          <w:p>
            <w:pPr>
              <w:tabs>
                <w:tab w:val="left" w:pos="5037"/>
              </w:tabs>
              <w:spacing w:after="0" w:line="240" w:lineRule="auto"/>
              <w:ind w:left="540" w:leftChars="300" w:firstLine="174" w:firstLineChars="83"/>
              <w:rPr>
                <w:sz w:val="21"/>
                <w:szCs w:val="21"/>
              </w:rPr>
            </w:pPr>
            <w:r>
              <w:rPr>
                <w:sz w:val="21"/>
                <w:szCs w:val="21"/>
              </w:rPr>
              <w:t xml:space="preserve"> WHERE tc.cno IN (SELECT cno FROM Stuclub WHERE sno = student_id);</w:t>
            </w:r>
          </w:p>
          <w:p>
            <w:pPr>
              <w:tabs>
                <w:tab w:val="left" w:pos="5037"/>
              </w:tabs>
              <w:spacing w:after="0" w:line="240" w:lineRule="auto"/>
              <w:ind w:left="540" w:leftChars="300" w:firstLine="174" w:firstLineChars="83"/>
              <w:rPr>
                <w:sz w:val="21"/>
                <w:szCs w:val="21"/>
              </w:rPr>
            </w:pPr>
            <w:r>
              <w:rPr>
                <w:sz w:val="21"/>
                <w:szCs w:val="21"/>
              </w:rPr>
              <w:t>END //</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drawing>
                <wp:inline distT="0" distB="0" distL="0" distR="0">
                  <wp:extent cx="3733800" cy="12668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733800" cy="1266825"/>
                          </a:xfrm>
                          <a:prstGeom prst="rect">
                            <a:avLst/>
                          </a:prstGeom>
                          <a:noFill/>
                          <a:ln>
                            <a:noFill/>
                          </a:ln>
                        </pic:spPr>
                      </pic:pic>
                    </a:graphicData>
                  </a:graphic>
                </wp:inline>
              </w:drawing>
            </w:r>
          </w:p>
          <w:p>
            <w:pPr>
              <w:tabs>
                <w:tab w:val="left" w:pos="5037"/>
              </w:tabs>
              <w:spacing w:after="0" w:line="240" w:lineRule="auto"/>
              <w:ind w:left="540" w:leftChars="300" w:firstLine="174" w:firstLineChars="83"/>
              <w:rPr>
                <w:sz w:val="21"/>
                <w:szCs w:val="21"/>
              </w:rPr>
            </w:pPr>
            <w:r>
              <w:rPr>
                <w:rFonts w:hint="eastAsia"/>
                <w:sz w:val="21"/>
                <w:szCs w:val="21"/>
              </w:rPr>
              <w:t>（4）教师查看他指导的社团信息：</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t>CREATE PROCEDURE GetTeacherClubInfo(IN teacher_id INT)</w:t>
            </w:r>
          </w:p>
          <w:p>
            <w:pPr>
              <w:tabs>
                <w:tab w:val="left" w:pos="5037"/>
              </w:tabs>
              <w:spacing w:after="0" w:line="240" w:lineRule="auto"/>
              <w:ind w:left="540" w:leftChars="300" w:firstLine="174" w:firstLineChars="83"/>
              <w:rPr>
                <w:sz w:val="21"/>
                <w:szCs w:val="21"/>
              </w:rPr>
            </w:pPr>
            <w:r>
              <w:rPr>
                <w:sz w:val="21"/>
                <w:szCs w:val="21"/>
              </w:rPr>
              <w:t>BEGIN</w:t>
            </w:r>
          </w:p>
          <w:p>
            <w:pPr>
              <w:tabs>
                <w:tab w:val="left" w:pos="5037"/>
              </w:tabs>
              <w:spacing w:after="0" w:line="240" w:lineRule="auto"/>
              <w:ind w:left="540" w:leftChars="300" w:firstLine="174" w:firstLineChars="83"/>
              <w:rPr>
                <w:sz w:val="21"/>
                <w:szCs w:val="21"/>
              </w:rPr>
            </w:pPr>
            <w:r>
              <w:rPr>
                <w:sz w:val="21"/>
                <w:szCs w:val="21"/>
              </w:rPr>
              <w:t xml:space="preserve">    SELECT * FROM club WHERE cno IN (SELECT cno FROM Teaclub WHERE tno = teacher_id);</w:t>
            </w:r>
          </w:p>
          <w:p>
            <w:pPr>
              <w:tabs>
                <w:tab w:val="left" w:pos="5037"/>
              </w:tabs>
              <w:spacing w:after="0" w:line="240" w:lineRule="auto"/>
              <w:ind w:left="540" w:leftChars="300" w:firstLine="174" w:firstLineChars="83"/>
              <w:rPr>
                <w:sz w:val="21"/>
                <w:szCs w:val="21"/>
              </w:rPr>
            </w:pPr>
            <w:r>
              <w:rPr>
                <w:sz w:val="21"/>
                <w:szCs w:val="21"/>
              </w:rPr>
              <w:t>END //</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drawing>
                <wp:inline distT="0" distB="0" distL="0" distR="0">
                  <wp:extent cx="3505200" cy="13335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505200" cy="1333500"/>
                          </a:xfrm>
                          <a:prstGeom prst="rect">
                            <a:avLst/>
                          </a:prstGeom>
                          <a:noFill/>
                          <a:ln>
                            <a:noFill/>
                          </a:ln>
                        </pic:spPr>
                      </pic:pic>
                    </a:graphicData>
                  </a:graphic>
                </wp:inline>
              </w:drawing>
            </w:r>
          </w:p>
          <w:p>
            <w:pPr>
              <w:tabs>
                <w:tab w:val="left" w:pos="5037"/>
              </w:tabs>
              <w:spacing w:after="0" w:line="240" w:lineRule="auto"/>
              <w:ind w:left="540" w:leftChars="300" w:firstLine="174" w:firstLineChars="83"/>
              <w:rPr>
                <w:sz w:val="21"/>
                <w:szCs w:val="21"/>
              </w:rPr>
            </w:pPr>
            <w:r>
              <w:rPr>
                <w:rFonts w:hint="eastAsia"/>
                <w:sz w:val="21"/>
                <w:szCs w:val="21"/>
              </w:rPr>
              <w:t>（</w:t>
            </w:r>
            <w:r>
              <w:rPr>
                <w:sz w:val="21"/>
                <w:szCs w:val="21"/>
              </w:rPr>
              <w:t>5</w:t>
            </w:r>
            <w:r>
              <w:rPr>
                <w:rFonts w:hint="eastAsia"/>
                <w:sz w:val="21"/>
                <w:szCs w:val="21"/>
              </w:rPr>
              <w:t>）教师查看他指导的社团的学生信息：</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t>CREATE PROCEDURE GetClubStudentsByTeacher(IN teacher_id INT)</w:t>
            </w:r>
          </w:p>
          <w:p>
            <w:pPr>
              <w:tabs>
                <w:tab w:val="left" w:pos="5037"/>
              </w:tabs>
              <w:spacing w:after="0" w:line="240" w:lineRule="auto"/>
              <w:ind w:left="540" w:leftChars="300" w:firstLine="174" w:firstLineChars="83"/>
              <w:rPr>
                <w:sz w:val="21"/>
                <w:szCs w:val="21"/>
              </w:rPr>
            </w:pPr>
            <w:r>
              <w:rPr>
                <w:sz w:val="21"/>
                <w:szCs w:val="21"/>
              </w:rPr>
              <w:t>BEGIN</w:t>
            </w:r>
          </w:p>
          <w:p>
            <w:pPr>
              <w:tabs>
                <w:tab w:val="left" w:pos="5037"/>
              </w:tabs>
              <w:spacing w:after="0" w:line="240" w:lineRule="auto"/>
              <w:ind w:left="540" w:leftChars="300" w:firstLine="174" w:firstLineChars="83"/>
              <w:rPr>
                <w:sz w:val="21"/>
                <w:szCs w:val="21"/>
              </w:rPr>
            </w:pPr>
            <w:r>
              <w:rPr>
                <w:sz w:val="21"/>
                <w:szCs w:val="21"/>
              </w:rPr>
              <w:t xml:space="preserve">    SELECT s.* FROM student AS s INNER JOIN Stuclub AS sc ON s.sno = sc.sno</w:t>
            </w:r>
          </w:p>
          <w:p>
            <w:pPr>
              <w:tabs>
                <w:tab w:val="left" w:pos="5037"/>
              </w:tabs>
              <w:spacing w:after="0" w:line="240" w:lineRule="auto"/>
              <w:ind w:left="540" w:leftChars="300" w:firstLine="174" w:firstLineChars="83"/>
              <w:rPr>
                <w:sz w:val="21"/>
                <w:szCs w:val="21"/>
              </w:rPr>
            </w:pPr>
            <w:r>
              <w:rPr>
                <w:sz w:val="21"/>
                <w:szCs w:val="21"/>
              </w:rPr>
              <w:t xml:space="preserve">    WHERE sc.cno IN (SELECT cno FROM Teaclub WHERE tno = teacher_id);</w:t>
            </w:r>
          </w:p>
          <w:p>
            <w:pPr>
              <w:tabs>
                <w:tab w:val="left" w:pos="5037"/>
              </w:tabs>
              <w:spacing w:after="0" w:line="240" w:lineRule="auto"/>
              <w:ind w:left="540" w:leftChars="300" w:firstLine="174" w:firstLineChars="83"/>
              <w:rPr>
                <w:sz w:val="21"/>
                <w:szCs w:val="21"/>
              </w:rPr>
            </w:pPr>
            <w:r>
              <w:rPr>
                <w:sz w:val="21"/>
                <w:szCs w:val="21"/>
              </w:rPr>
              <w:t>END //</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drawing>
                <wp:inline distT="0" distB="0" distL="0" distR="0">
                  <wp:extent cx="4171950" cy="18288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71950" cy="1828800"/>
                          </a:xfrm>
                          <a:prstGeom prst="rect">
                            <a:avLst/>
                          </a:prstGeom>
                          <a:noFill/>
                          <a:ln>
                            <a:noFill/>
                          </a:ln>
                        </pic:spPr>
                      </pic:pic>
                    </a:graphicData>
                  </a:graphic>
                </wp:inline>
              </w:drawing>
            </w:r>
          </w:p>
          <w:p>
            <w:pPr>
              <w:tabs>
                <w:tab w:val="left" w:pos="5037"/>
              </w:tabs>
              <w:spacing w:after="0" w:line="240" w:lineRule="auto"/>
              <w:ind w:left="540" w:leftChars="300" w:firstLine="174" w:firstLineChars="83"/>
              <w:rPr>
                <w:sz w:val="21"/>
                <w:szCs w:val="21"/>
              </w:rPr>
            </w:pPr>
            <w:r>
              <w:rPr>
                <w:rFonts w:hint="eastAsia"/>
                <w:sz w:val="21"/>
                <w:szCs w:val="21"/>
              </w:rPr>
              <w:t>（</w:t>
            </w:r>
            <w:r>
              <w:rPr>
                <w:sz w:val="21"/>
                <w:szCs w:val="21"/>
              </w:rPr>
              <w:t>6</w:t>
            </w:r>
            <w:r>
              <w:rPr>
                <w:rFonts w:hint="eastAsia"/>
                <w:sz w:val="21"/>
                <w:szCs w:val="21"/>
              </w:rPr>
              <w:t>）教师对社团信息进行增删改：</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t>CREATE PROCEDURE UpdateClubInfo(IN club_id INT, IN club_name VARCHAR(20), IN settime DATE, IN pcount INT)</w:t>
            </w:r>
          </w:p>
          <w:p>
            <w:pPr>
              <w:tabs>
                <w:tab w:val="left" w:pos="5037"/>
              </w:tabs>
              <w:spacing w:after="0" w:line="240" w:lineRule="auto"/>
              <w:ind w:left="540" w:leftChars="300" w:firstLine="174" w:firstLineChars="83"/>
              <w:rPr>
                <w:sz w:val="21"/>
                <w:szCs w:val="21"/>
              </w:rPr>
            </w:pPr>
            <w:r>
              <w:rPr>
                <w:sz w:val="21"/>
                <w:szCs w:val="21"/>
              </w:rPr>
              <w:t>BEGIN</w:t>
            </w:r>
          </w:p>
          <w:p>
            <w:pPr>
              <w:tabs>
                <w:tab w:val="left" w:pos="5037"/>
              </w:tabs>
              <w:spacing w:after="0" w:line="240" w:lineRule="auto"/>
              <w:ind w:left="540" w:leftChars="300" w:firstLine="174" w:firstLineChars="83"/>
              <w:rPr>
                <w:sz w:val="21"/>
                <w:szCs w:val="21"/>
              </w:rPr>
            </w:pPr>
            <w:r>
              <w:rPr>
                <w:sz w:val="21"/>
                <w:szCs w:val="21"/>
              </w:rPr>
              <w:t xml:space="preserve">    UPDATE club SET cname = club_name, settime = settime, pcount = pcount WHERE cno = club_id;</w:t>
            </w:r>
          </w:p>
          <w:p>
            <w:pPr>
              <w:tabs>
                <w:tab w:val="left" w:pos="5037"/>
              </w:tabs>
              <w:spacing w:after="0" w:line="240" w:lineRule="auto"/>
              <w:ind w:left="540" w:leftChars="300" w:firstLine="174" w:firstLineChars="83"/>
              <w:rPr>
                <w:sz w:val="21"/>
                <w:szCs w:val="21"/>
              </w:rPr>
            </w:pPr>
            <w:r>
              <w:rPr>
                <w:sz w:val="21"/>
                <w:szCs w:val="21"/>
              </w:rPr>
              <w:t>END //</w:t>
            </w:r>
          </w:p>
          <w:p>
            <w:pPr>
              <w:tabs>
                <w:tab w:val="left" w:pos="5037"/>
              </w:tabs>
              <w:spacing w:after="0" w:line="240" w:lineRule="auto"/>
              <w:ind w:left="540" w:leftChars="300" w:firstLine="174" w:firstLineChars="83"/>
              <w:rPr>
                <w:sz w:val="21"/>
                <w:szCs w:val="21"/>
              </w:rPr>
            </w:pPr>
            <w:r>
              <w:rPr>
                <w:sz w:val="21"/>
                <w:szCs w:val="21"/>
              </w:rPr>
              <w:t>DELIMITER ;</w:t>
            </w:r>
          </w:p>
          <w:p>
            <w:pPr>
              <w:tabs>
                <w:tab w:val="left" w:pos="5037"/>
              </w:tabs>
              <w:spacing w:after="0" w:line="240" w:lineRule="auto"/>
              <w:ind w:left="540" w:leftChars="300" w:firstLine="174" w:firstLineChars="83"/>
              <w:rPr>
                <w:sz w:val="21"/>
                <w:szCs w:val="21"/>
              </w:rPr>
            </w:pPr>
            <w:r>
              <w:rPr>
                <w:sz w:val="21"/>
                <w:szCs w:val="21"/>
              </w:rPr>
              <w:drawing>
                <wp:inline distT="0" distB="0" distL="0" distR="0">
                  <wp:extent cx="4667885" cy="2981325"/>
                  <wp:effectExtent l="0" t="0" r="0" b="9525"/>
                  <wp:docPr id="140" name="图片 140"/>
                  <wp:cNvGraphicFramePr/>
                  <a:graphic xmlns:a="http://schemas.openxmlformats.org/drawingml/2006/main">
                    <a:graphicData uri="http://schemas.openxmlformats.org/drawingml/2006/picture">
                      <pic:pic xmlns:pic="http://schemas.openxmlformats.org/drawingml/2006/picture">
                        <pic:nvPicPr>
                          <pic:cNvPr id="140" name="图片 140"/>
                          <pic:cNvPicPr/>
                        </pic:nvPicPr>
                        <pic:blipFill>
                          <a:blip r:embed="rId54"/>
                          <a:stretch>
                            <a:fillRect/>
                          </a:stretch>
                        </pic:blipFill>
                        <pic:spPr>
                          <a:xfrm>
                            <a:off x="0" y="0"/>
                            <a:ext cx="4667885" cy="2981325"/>
                          </a:xfrm>
                          <a:prstGeom prst="rect">
                            <a:avLst/>
                          </a:prstGeom>
                        </pic:spPr>
                      </pic:pic>
                    </a:graphicData>
                  </a:graphic>
                </wp:inline>
              </w:drawing>
            </w:r>
          </w:p>
          <w:p>
            <w:pPr>
              <w:tabs>
                <w:tab w:val="left" w:pos="5037"/>
              </w:tabs>
              <w:spacing w:after="0" w:line="240" w:lineRule="auto"/>
              <w:ind w:firstLine="174" w:firstLineChars="83"/>
              <w:rPr>
                <w:sz w:val="21"/>
                <w:szCs w:val="21"/>
              </w:rPr>
            </w:pPr>
          </w:p>
          <w:p>
            <w:pPr>
              <w:tabs>
                <w:tab w:val="left" w:pos="5037"/>
              </w:tabs>
              <w:spacing w:after="0" w:line="240" w:lineRule="auto"/>
              <w:ind w:firstLine="174" w:firstLineChars="83"/>
              <w:rPr>
                <w:sz w:val="21"/>
                <w:szCs w:val="21"/>
              </w:rPr>
            </w:pPr>
          </w:p>
          <w:p>
            <w:pPr>
              <w:tabs>
                <w:tab w:val="left" w:pos="5037"/>
              </w:tabs>
              <w:spacing w:after="0" w:line="240" w:lineRule="auto"/>
              <w:ind w:firstLine="174" w:firstLineChars="83"/>
              <w:rPr>
                <w:sz w:val="21"/>
                <w:szCs w:val="21"/>
              </w:rPr>
            </w:pPr>
          </w:p>
          <w:p>
            <w:pPr>
              <w:tabs>
                <w:tab w:val="left" w:pos="5037"/>
              </w:tabs>
              <w:spacing w:after="0" w:line="240" w:lineRule="auto"/>
              <w:ind w:firstLine="174" w:firstLineChars="83"/>
              <w:rPr>
                <w:sz w:val="21"/>
                <w:szCs w:val="21"/>
              </w:rPr>
            </w:pPr>
          </w:p>
          <w:p>
            <w:pPr>
              <w:tabs>
                <w:tab w:val="left" w:pos="5037"/>
              </w:tabs>
              <w:spacing w:after="0" w:line="240" w:lineRule="auto"/>
              <w:ind w:firstLine="174" w:firstLineChars="83"/>
              <w:rPr>
                <w:sz w:val="21"/>
                <w:szCs w:val="21"/>
              </w:rPr>
            </w:pPr>
          </w:p>
          <w:p>
            <w:pPr>
              <w:tabs>
                <w:tab w:val="left" w:pos="5037"/>
              </w:tabs>
              <w:spacing w:after="0" w:line="240" w:lineRule="auto"/>
              <w:ind w:firstLine="174" w:firstLineChars="83"/>
              <w:rPr>
                <w:sz w:val="21"/>
                <w:szCs w:val="21"/>
              </w:rPr>
            </w:pPr>
          </w:p>
          <w:p>
            <w:pPr>
              <w:tabs>
                <w:tab w:val="left" w:pos="5037"/>
              </w:tabs>
              <w:spacing w:after="0" w:line="240" w:lineRule="auto"/>
              <w:ind w:firstLine="174" w:firstLineChars="83"/>
              <w:rPr>
                <w:sz w:val="21"/>
                <w:szCs w:val="21"/>
              </w:rPr>
            </w:pPr>
          </w:p>
          <w:p>
            <w:pPr>
              <w:tabs>
                <w:tab w:val="left" w:pos="5037"/>
              </w:tabs>
              <w:spacing w:after="0" w:line="240" w:lineRule="auto"/>
              <w:ind w:firstLine="174" w:firstLineChars="83"/>
              <w:rPr>
                <w:sz w:val="21"/>
                <w:szCs w:val="21"/>
              </w:rPr>
            </w:pPr>
          </w:p>
          <w:p>
            <w:pPr>
              <w:tabs>
                <w:tab w:val="left" w:pos="5037"/>
              </w:tabs>
              <w:spacing w:after="0" w:line="240" w:lineRule="auto"/>
              <w:ind w:firstLine="174" w:firstLineChars="83"/>
              <w:rPr>
                <w:sz w:val="21"/>
                <w:szCs w:val="21"/>
              </w:rPr>
            </w:pPr>
          </w:p>
        </w:tc>
      </w:tr>
    </w:tbl>
    <w:p>
      <w:pPr>
        <w:tabs>
          <w:tab w:val="left" w:pos="8205"/>
        </w:tabs>
        <w:ind w:left="850" w:leftChars="472"/>
        <w:rPr>
          <w:rFonts w:cs="Calibri"/>
        </w:rPr>
      </w:pPr>
    </w:p>
    <w:p>
      <w:pPr>
        <w:pStyle w:val="4"/>
        <w:ind w:firstLine="3360"/>
      </w:pPr>
      <w:bookmarkStart w:id="46" w:name="_Toc8204"/>
      <w:r>
        <w:rPr>
          <w:rFonts w:hint="eastAsia"/>
        </w:rPr>
        <w:t>任务6.3设计开发存储函数及源码</w:t>
      </w:r>
      <w:bookmarkEnd w:id="46"/>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21"/>
        <w:gridCol w:w="1232"/>
        <w:gridCol w:w="1042"/>
        <w:gridCol w:w="1675"/>
        <w:gridCol w:w="750"/>
        <w:gridCol w:w="1720"/>
        <w:gridCol w:w="779"/>
        <w:gridCol w:w="1796"/>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21"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232" w:type="dxa"/>
            <w:tcBorders>
              <w:top w:val="single" w:color="auto" w:sz="18" w:space="0"/>
              <w:bottom w:val="single" w:color="auto" w:sz="6" w:space="0"/>
            </w:tcBorders>
          </w:tcPr>
          <w:p>
            <w:pPr>
              <w:spacing w:after="0"/>
              <w:rPr>
                <w:rFonts w:hint="eastAsia" w:eastAsia="Microsoft YaHei UI"/>
                <w:lang w:eastAsia="zh-CN"/>
              </w:rPr>
            </w:pPr>
          </w:p>
        </w:tc>
        <w:tc>
          <w:tcPr>
            <w:tcW w:w="1042" w:type="dxa"/>
            <w:tcBorders>
              <w:top w:val="single" w:color="auto" w:sz="18" w:space="0"/>
              <w:bottom w:val="single" w:color="auto" w:sz="6" w:space="0"/>
            </w:tcBorders>
          </w:tcPr>
          <w:p>
            <w:pPr>
              <w:spacing w:after="0"/>
              <w:jc w:val="center"/>
            </w:pPr>
            <w:r>
              <w:rPr>
                <w:rFonts w:hint="eastAsia"/>
              </w:rPr>
              <w:t>学号</w:t>
            </w:r>
          </w:p>
        </w:tc>
        <w:tc>
          <w:tcPr>
            <w:tcW w:w="1675"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750" w:type="dxa"/>
            <w:tcBorders>
              <w:top w:val="single" w:color="auto" w:sz="18" w:space="0"/>
              <w:bottom w:val="single" w:color="auto" w:sz="6" w:space="0"/>
            </w:tcBorders>
          </w:tcPr>
          <w:p>
            <w:pPr>
              <w:spacing w:after="0"/>
              <w:jc w:val="center"/>
            </w:pPr>
            <w:r>
              <w:rPr>
                <w:rFonts w:hint="eastAsia"/>
              </w:rPr>
              <w:t>组别</w:t>
            </w:r>
          </w:p>
        </w:tc>
        <w:tc>
          <w:tcPr>
            <w:tcW w:w="1720" w:type="dxa"/>
            <w:tcBorders>
              <w:top w:val="single" w:color="auto" w:sz="18" w:space="0"/>
              <w:bottom w:val="single" w:color="auto" w:sz="6" w:space="0"/>
            </w:tcBorders>
          </w:tcPr>
          <w:p>
            <w:pPr>
              <w:spacing w:after="0"/>
              <w:ind w:firstLine="420"/>
              <w:jc w:val="center"/>
            </w:pPr>
          </w:p>
        </w:tc>
        <w:tc>
          <w:tcPr>
            <w:tcW w:w="779" w:type="dxa"/>
            <w:tcBorders>
              <w:top w:val="single" w:color="auto" w:sz="18" w:space="0"/>
              <w:bottom w:val="single" w:color="auto" w:sz="6" w:space="0"/>
            </w:tcBorders>
          </w:tcPr>
          <w:p>
            <w:pPr>
              <w:spacing w:after="0"/>
              <w:jc w:val="center"/>
            </w:pPr>
            <w:r>
              <w:rPr>
                <w:rFonts w:hint="eastAsia"/>
              </w:rPr>
              <w:t>绩效</w:t>
            </w:r>
          </w:p>
        </w:tc>
        <w:tc>
          <w:tcPr>
            <w:tcW w:w="1796"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21"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232" w:type="dxa"/>
            <w:tcBorders>
              <w:top w:val="single" w:color="auto" w:sz="6" w:space="0"/>
              <w:bottom w:val="single" w:color="auto" w:sz="6" w:space="0"/>
            </w:tcBorders>
          </w:tcPr>
          <w:p>
            <w:pPr>
              <w:spacing w:after="0"/>
              <w:jc w:val="center"/>
            </w:pPr>
            <w:r>
              <w:rPr>
                <w:rFonts w:hint="eastAsia" w:cs="Calibri"/>
              </w:rPr>
              <w:t>任务6.3</w:t>
            </w:r>
          </w:p>
        </w:tc>
        <w:tc>
          <w:tcPr>
            <w:tcW w:w="1042" w:type="dxa"/>
            <w:tcBorders>
              <w:top w:val="single" w:color="auto" w:sz="6" w:space="0"/>
              <w:bottom w:val="single" w:color="auto" w:sz="6" w:space="0"/>
            </w:tcBorders>
          </w:tcPr>
          <w:p>
            <w:pPr>
              <w:spacing w:after="0"/>
              <w:jc w:val="center"/>
            </w:pPr>
            <w:r>
              <w:rPr>
                <w:rFonts w:hint="eastAsia"/>
              </w:rPr>
              <w:t>任务名称</w:t>
            </w:r>
          </w:p>
        </w:tc>
        <w:tc>
          <w:tcPr>
            <w:tcW w:w="2425" w:type="dxa"/>
            <w:gridSpan w:val="2"/>
            <w:tcBorders>
              <w:top w:val="single" w:color="auto" w:sz="6" w:space="0"/>
              <w:bottom w:val="single" w:color="auto" w:sz="6" w:space="0"/>
            </w:tcBorders>
          </w:tcPr>
          <w:p>
            <w:pPr>
              <w:spacing w:after="0"/>
            </w:pPr>
            <w:r>
              <w:rPr>
                <w:rFonts w:hint="eastAsia" w:cs="Calibri"/>
              </w:rPr>
              <w:t>设计开发存储函数及源码</w:t>
            </w:r>
          </w:p>
        </w:tc>
        <w:tc>
          <w:tcPr>
            <w:tcW w:w="1720" w:type="dxa"/>
            <w:tcBorders>
              <w:top w:val="single" w:color="auto" w:sz="6" w:space="0"/>
              <w:bottom w:val="single" w:color="auto" w:sz="6" w:space="0"/>
            </w:tcBorders>
          </w:tcPr>
          <w:p>
            <w:pPr>
              <w:spacing w:after="0"/>
            </w:pPr>
            <w:r>
              <w:rPr>
                <w:rFonts w:hint="eastAsia"/>
              </w:rPr>
              <w:t>其他责任人及占比</w:t>
            </w:r>
          </w:p>
        </w:tc>
        <w:tc>
          <w:tcPr>
            <w:tcW w:w="2575"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14" w:hRule="atLeast"/>
        </w:trPr>
        <w:tc>
          <w:tcPr>
            <w:tcW w:w="10207" w:type="dxa"/>
            <w:tcBorders>
              <w:tl2br w:val="nil"/>
              <w:tr2bl w:val="nil"/>
            </w:tcBorders>
          </w:tcPr>
          <w:p>
            <w:pPr>
              <w:spacing w:after="0"/>
              <w:ind w:firstLine="180" w:firstLineChars="100"/>
            </w:pPr>
            <w:r>
              <w:rPr>
                <w:rFonts w:hint="eastAsia"/>
              </w:rPr>
              <w:t>知识准备：</w:t>
            </w:r>
          </w:p>
          <w:p>
            <w:pPr>
              <w:numPr>
                <w:ilvl w:val="0"/>
                <w:numId w:val="90"/>
              </w:numPr>
              <w:spacing w:after="0"/>
              <w:ind w:firstLine="540" w:firstLineChars="300"/>
            </w:pPr>
            <w:r>
              <w:rPr>
                <w:rFonts w:hint="eastAsia"/>
              </w:rPr>
              <w:t>掌握存储函数的相关概念和作用；</w:t>
            </w:r>
          </w:p>
          <w:p>
            <w:pPr>
              <w:numPr>
                <w:ilvl w:val="0"/>
                <w:numId w:val="90"/>
              </w:numPr>
              <w:spacing w:after="0"/>
              <w:ind w:firstLine="540" w:firstLineChars="300"/>
            </w:pPr>
            <w:r>
              <w:rPr>
                <w:rFonts w:hint="eastAsia"/>
              </w:rPr>
              <w:t>掌握存储函数的设计方法；</w:t>
            </w:r>
          </w:p>
          <w:p>
            <w:pPr>
              <w:spacing w:after="0"/>
              <w:ind w:firstLine="180" w:firstLineChars="100"/>
            </w:pPr>
            <w:r>
              <w:rPr>
                <w:rFonts w:hint="eastAsia"/>
              </w:rPr>
              <w:t>任务实施：</w:t>
            </w:r>
          </w:p>
          <w:p>
            <w:pPr>
              <w:numPr>
                <w:ilvl w:val="0"/>
                <w:numId w:val="91"/>
              </w:numPr>
              <w:spacing w:after="0"/>
              <w:ind w:left="540" w:leftChars="300"/>
            </w:pPr>
            <w:r>
              <w:rPr>
                <w:rFonts w:hint="eastAsia"/>
              </w:rPr>
              <w:t>按照用户需求为数据库设计存储函数；</w:t>
            </w:r>
          </w:p>
          <w:p>
            <w:pPr>
              <w:numPr>
                <w:ilvl w:val="0"/>
                <w:numId w:val="91"/>
              </w:numPr>
              <w:spacing w:after="0"/>
              <w:ind w:left="540" w:leftChars="300"/>
            </w:pPr>
            <w:r>
              <w:rPr>
                <w:rFonts w:hint="eastAsia"/>
              </w:rPr>
              <w:t>本设计满分30分，其中完成分20分，质量分10分。</w:t>
            </w:r>
          </w:p>
          <w:p>
            <w:pPr>
              <w:spacing w:after="0" w:line="240" w:lineRule="auto"/>
              <w:ind w:left="485"/>
              <w:jc w:val="center"/>
              <w:rPr>
                <w:sz w:val="28"/>
                <w:szCs w:val="28"/>
              </w:rPr>
            </w:pPr>
          </w:p>
          <w:p>
            <w:pPr>
              <w:spacing w:after="0" w:line="240" w:lineRule="auto"/>
              <w:ind w:left="485"/>
              <w:jc w:val="center"/>
              <w:rPr>
                <w:rFonts w:cs="Times New Roman"/>
                <w:szCs w:val="24"/>
              </w:rPr>
            </w:pPr>
            <w:r>
              <w:rPr>
                <w:rFonts w:hint="eastAsia"/>
                <w:sz w:val="28"/>
                <w:szCs w:val="28"/>
              </w:rPr>
              <w:t>设计开发存储函数及源码</w:t>
            </w:r>
          </w:p>
          <w:p>
            <w:pPr>
              <w:numPr>
                <w:ilvl w:val="0"/>
                <w:numId w:val="92"/>
              </w:numPr>
              <w:spacing w:after="0" w:line="240" w:lineRule="auto"/>
              <w:rPr>
                <w:rFonts w:cs="Times New Roman"/>
                <w:sz w:val="21"/>
                <w:szCs w:val="21"/>
              </w:rPr>
            </w:pPr>
            <w:r>
              <w:rPr>
                <w:rFonts w:hint="eastAsia" w:cs="Times New Roman"/>
                <w:sz w:val="21"/>
                <w:szCs w:val="21"/>
              </w:rPr>
              <w:t>根据</w:t>
            </w:r>
            <w:r>
              <w:rPr>
                <w:rFonts w:hint="eastAsia"/>
                <w:sz w:val="21"/>
                <w:szCs w:val="21"/>
              </w:rPr>
              <w:t>用户需求说明书，按需求设计开发存储函数，</w:t>
            </w:r>
            <w:r>
              <w:rPr>
                <w:rFonts w:hint="eastAsia" w:cs="Times New Roman"/>
                <w:sz w:val="21"/>
                <w:szCs w:val="21"/>
              </w:rPr>
              <w:t>创建源码及执行结果如下：</w:t>
            </w:r>
          </w:p>
          <w:p>
            <w:pPr>
              <w:spacing w:after="0"/>
              <w:ind w:firstLine="420" w:firstLineChars="200"/>
              <w:rPr>
                <w:sz w:val="21"/>
                <w:szCs w:val="21"/>
              </w:rPr>
            </w:pPr>
            <w:r>
              <w:rPr>
                <w:rFonts w:hint="eastAsia"/>
                <w:sz w:val="21"/>
                <w:szCs w:val="21"/>
              </w:rPr>
              <w:t xml:space="preserve"> </w:t>
            </w:r>
            <w:r>
              <w:rPr>
                <w:sz w:val="21"/>
                <w:szCs w:val="21"/>
              </w:rPr>
              <w:t xml:space="preserve">   </w:t>
            </w:r>
            <w:r>
              <w:rPr>
                <w:rFonts w:hint="eastAsia"/>
                <w:sz w:val="21"/>
                <w:szCs w:val="21"/>
              </w:rPr>
              <w:t>（1）</w:t>
            </w:r>
            <w:r>
              <w:rPr>
                <w:rFonts w:hint="eastAsia" w:ascii="Segoe UI" w:hAnsi="Segoe UI" w:eastAsia="宋体" w:cs="Segoe UI"/>
                <w:color w:val="2E3238"/>
                <w:sz w:val="21"/>
                <w:szCs w:val="21"/>
              </w:rPr>
              <w:t>用于检索特定社团信息的函数：</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FUNCTION GetClubInfo (club_id INT) RETURNS VARCHAR(500)</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DECLARE club_info VARCHAR(500);</w:t>
            </w:r>
          </w:p>
          <w:p>
            <w:pPr>
              <w:spacing w:after="0"/>
              <w:ind w:firstLine="854" w:firstLineChars="407"/>
              <w:rPr>
                <w:sz w:val="21"/>
                <w:szCs w:val="21"/>
              </w:rPr>
            </w:pPr>
            <w:r>
              <w:rPr>
                <w:rFonts w:hint="eastAsia"/>
                <w:sz w:val="21"/>
                <w:szCs w:val="21"/>
              </w:rPr>
              <w:t xml:space="preserve">  SELECT CONCAT(cno, ', ', cname, ', ', settime, ', ', pcount) </w:t>
            </w:r>
          </w:p>
          <w:p>
            <w:pPr>
              <w:spacing w:after="0"/>
              <w:ind w:firstLine="854" w:firstLineChars="407"/>
              <w:rPr>
                <w:sz w:val="21"/>
                <w:szCs w:val="21"/>
              </w:rPr>
            </w:pPr>
            <w:r>
              <w:rPr>
                <w:rFonts w:hint="eastAsia"/>
                <w:sz w:val="21"/>
                <w:szCs w:val="21"/>
              </w:rPr>
              <w:t xml:space="preserve">  INTO club_info FROM club WHERE cno = club_id;</w:t>
            </w:r>
          </w:p>
          <w:p>
            <w:pPr>
              <w:spacing w:after="0"/>
              <w:ind w:firstLine="854" w:firstLineChars="407"/>
              <w:rPr>
                <w:sz w:val="21"/>
                <w:szCs w:val="21"/>
              </w:rPr>
            </w:pPr>
            <w:r>
              <w:rPr>
                <w:rFonts w:hint="eastAsia"/>
                <w:sz w:val="21"/>
                <w:szCs w:val="21"/>
              </w:rPr>
              <w:t xml:space="preserve">  RETURN club_info;</w:t>
            </w:r>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sz w:val="21"/>
                <w:szCs w:val="21"/>
              </w:rPr>
              <w:drawing>
                <wp:inline distT="0" distB="0" distL="0" distR="0">
                  <wp:extent cx="3467100" cy="1381125"/>
                  <wp:effectExtent l="0" t="0" r="0"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467100" cy="1381125"/>
                          </a:xfrm>
                          <a:prstGeom prst="rect">
                            <a:avLst/>
                          </a:prstGeom>
                          <a:noFill/>
                          <a:ln>
                            <a:noFill/>
                          </a:ln>
                        </pic:spPr>
                      </pic:pic>
                    </a:graphicData>
                  </a:graphic>
                </wp:inline>
              </w:drawing>
            </w:r>
          </w:p>
          <w:p>
            <w:pPr>
              <w:spacing w:after="0"/>
              <w:ind w:firstLine="854" w:firstLineChars="407"/>
              <w:rPr>
                <w:rFonts w:ascii="Segoe UI" w:hAnsi="Segoe UI" w:eastAsia="宋体" w:cs="Segoe UI"/>
                <w:color w:val="2E3238"/>
                <w:sz w:val="21"/>
                <w:szCs w:val="21"/>
              </w:rPr>
            </w:pPr>
            <w:r>
              <w:rPr>
                <w:rFonts w:hint="eastAsia"/>
                <w:sz w:val="21"/>
                <w:szCs w:val="21"/>
              </w:rPr>
              <w:t>（2）</w:t>
            </w:r>
            <w:r>
              <w:rPr>
                <w:rFonts w:hint="eastAsia" w:ascii="Segoe UI" w:hAnsi="Segoe UI" w:eastAsia="宋体" w:cs="Segoe UI"/>
                <w:color w:val="2E3238"/>
                <w:sz w:val="21"/>
                <w:szCs w:val="21"/>
              </w:rPr>
              <w:t>创建一个用于检索特定学生的社团信息的函数：</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FUNCTION GetStudentClubInfo (student_id INT)</w:t>
            </w:r>
          </w:p>
          <w:p>
            <w:pPr>
              <w:spacing w:after="0"/>
              <w:ind w:firstLine="854" w:firstLineChars="407"/>
              <w:rPr>
                <w:sz w:val="21"/>
                <w:szCs w:val="21"/>
              </w:rPr>
            </w:pPr>
            <w:r>
              <w:rPr>
                <w:rFonts w:hint="eastAsia"/>
                <w:sz w:val="21"/>
                <w:szCs w:val="21"/>
              </w:rPr>
              <w:t>RETURNS VARCHAR(500)</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DECLARE student_club_info VARCHAR(500);</w:t>
            </w:r>
          </w:p>
          <w:p>
            <w:pPr>
              <w:spacing w:after="0"/>
              <w:ind w:firstLine="854" w:firstLineChars="407"/>
              <w:rPr>
                <w:sz w:val="21"/>
                <w:szCs w:val="21"/>
              </w:rPr>
            </w:pPr>
            <w:r>
              <w:rPr>
                <w:rFonts w:hint="eastAsia"/>
                <w:sz w:val="21"/>
                <w:szCs w:val="21"/>
              </w:rPr>
              <w:t xml:space="preserve">  SELECT GROUP_CONCAT(DISTINCT cname)</w:t>
            </w:r>
          </w:p>
          <w:p>
            <w:pPr>
              <w:spacing w:after="0"/>
              <w:ind w:firstLine="854" w:firstLineChars="407"/>
              <w:rPr>
                <w:sz w:val="21"/>
                <w:szCs w:val="21"/>
              </w:rPr>
            </w:pPr>
            <w:r>
              <w:rPr>
                <w:rFonts w:hint="eastAsia"/>
                <w:sz w:val="21"/>
                <w:szCs w:val="21"/>
              </w:rPr>
              <w:t xml:space="preserve">  INTO student_club_info</w:t>
            </w:r>
          </w:p>
          <w:p>
            <w:pPr>
              <w:spacing w:after="0"/>
              <w:ind w:firstLine="854" w:firstLineChars="407"/>
              <w:rPr>
                <w:sz w:val="21"/>
                <w:szCs w:val="21"/>
              </w:rPr>
            </w:pPr>
            <w:r>
              <w:rPr>
                <w:rFonts w:hint="eastAsia"/>
                <w:sz w:val="21"/>
                <w:szCs w:val="21"/>
              </w:rPr>
              <w:t xml:space="preserve">  FROM Stuclub </w:t>
            </w:r>
          </w:p>
          <w:p>
            <w:pPr>
              <w:spacing w:after="0"/>
              <w:ind w:firstLine="854" w:firstLineChars="407"/>
              <w:rPr>
                <w:sz w:val="21"/>
                <w:szCs w:val="21"/>
              </w:rPr>
            </w:pPr>
            <w:r>
              <w:rPr>
                <w:rFonts w:hint="eastAsia"/>
                <w:sz w:val="21"/>
                <w:szCs w:val="21"/>
              </w:rPr>
              <w:t xml:space="preserve">  WHERE sno = student_id;</w:t>
            </w:r>
          </w:p>
          <w:p>
            <w:pPr>
              <w:spacing w:after="0"/>
              <w:ind w:firstLine="854" w:firstLineChars="407"/>
              <w:rPr>
                <w:sz w:val="21"/>
                <w:szCs w:val="21"/>
              </w:rPr>
            </w:pPr>
            <w:r>
              <w:rPr>
                <w:rFonts w:hint="eastAsia"/>
                <w:sz w:val="21"/>
                <w:szCs w:val="21"/>
              </w:rPr>
              <w:t xml:space="preserve">  RETURN student_club_info;</w:t>
            </w:r>
          </w:p>
          <w:p>
            <w:pPr>
              <w:spacing w:after="0"/>
              <w:ind w:firstLine="854" w:firstLineChars="407"/>
              <w:rPr>
                <w:sz w:val="21"/>
                <w:szCs w:val="21"/>
              </w:rPr>
            </w:pPr>
            <w:r>
              <w:rPr>
                <w:rFonts w:hint="eastAsia"/>
                <w:sz w:val="21"/>
                <w:szCs w:val="21"/>
              </w:rPr>
              <w:t>END//</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sz w:val="21"/>
                <w:szCs w:val="21"/>
              </w:rPr>
              <w:drawing>
                <wp:inline distT="0" distB="0" distL="0" distR="0">
                  <wp:extent cx="3476625" cy="1352550"/>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476625" cy="1352550"/>
                          </a:xfrm>
                          <a:prstGeom prst="rect">
                            <a:avLst/>
                          </a:prstGeom>
                          <a:noFill/>
                          <a:ln>
                            <a:noFill/>
                          </a:ln>
                        </pic:spPr>
                      </pic:pic>
                    </a:graphicData>
                  </a:graphic>
                </wp:inline>
              </w:drawing>
            </w:r>
          </w:p>
          <w:p>
            <w:pPr>
              <w:spacing w:after="0"/>
              <w:ind w:left="540" w:leftChars="300"/>
              <w:rPr>
                <w:sz w:val="21"/>
                <w:szCs w:val="21"/>
              </w:rPr>
            </w:pPr>
            <w:r>
              <w:rPr>
                <w:rFonts w:hint="eastAsia"/>
                <w:sz w:val="21"/>
                <w:szCs w:val="21"/>
              </w:rPr>
              <w:t>（</w:t>
            </w:r>
            <w:r>
              <w:rPr>
                <w:sz w:val="21"/>
                <w:szCs w:val="21"/>
              </w:rPr>
              <w:t>3</w:t>
            </w:r>
            <w:r>
              <w:rPr>
                <w:rFonts w:hint="eastAsia"/>
                <w:sz w:val="21"/>
                <w:szCs w:val="21"/>
              </w:rPr>
              <w:t>）学生查看所在社团信息：</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 xml:space="preserve">CREATE FUNCTION GetClubMemberCount(club_id INT) RETURNS INT </w:t>
            </w:r>
          </w:p>
          <w:p>
            <w:pPr>
              <w:spacing w:after="0"/>
              <w:ind w:firstLine="854" w:firstLineChars="407"/>
              <w:rPr>
                <w:sz w:val="21"/>
                <w:szCs w:val="21"/>
              </w:rPr>
            </w:pPr>
            <w:r>
              <w:rPr>
                <w:rFonts w:hint="eastAsia"/>
                <w:sz w:val="21"/>
                <w:szCs w:val="21"/>
              </w:rPr>
              <w:t xml:space="preserve">BEGIN </w:t>
            </w:r>
          </w:p>
          <w:p>
            <w:pPr>
              <w:spacing w:after="0"/>
              <w:ind w:firstLine="854" w:firstLineChars="407"/>
              <w:rPr>
                <w:sz w:val="21"/>
                <w:szCs w:val="21"/>
              </w:rPr>
            </w:pPr>
            <w:r>
              <w:rPr>
                <w:rFonts w:hint="eastAsia"/>
                <w:sz w:val="21"/>
                <w:szCs w:val="21"/>
              </w:rPr>
              <w:t xml:space="preserve">    DECLARE member_count INT; </w:t>
            </w:r>
          </w:p>
          <w:p>
            <w:pPr>
              <w:spacing w:after="0"/>
              <w:ind w:firstLine="854" w:firstLineChars="407"/>
              <w:rPr>
                <w:sz w:val="21"/>
                <w:szCs w:val="21"/>
              </w:rPr>
            </w:pPr>
            <w:r>
              <w:rPr>
                <w:rFonts w:hint="eastAsia"/>
                <w:sz w:val="21"/>
                <w:szCs w:val="21"/>
              </w:rPr>
              <w:t xml:space="preserve">    SELECT COUNT(*) INTO member_count </w:t>
            </w:r>
          </w:p>
          <w:p>
            <w:pPr>
              <w:spacing w:after="0"/>
              <w:ind w:firstLine="854" w:firstLineChars="407"/>
              <w:rPr>
                <w:sz w:val="21"/>
                <w:szCs w:val="21"/>
              </w:rPr>
            </w:pPr>
            <w:r>
              <w:rPr>
                <w:rFonts w:hint="eastAsia"/>
                <w:sz w:val="21"/>
                <w:szCs w:val="21"/>
              </w:rPr>
              <w:t xml:space="preserve">    FROM Stuclub </w:t>
            </w:r>
          </w:p>
          <w:p>
            <w:pPr>
              <w:spacing w:after="0"/>
              <w:ind w:firstLine="854" w:firstLineChars="407"/>
              <w:rPr>
                <w:sz w:val="21"/>
                <w:szCs w:val="21"/>
              </w:rPr>
            </w:pPr>
            <w:r>
              <w:rPr>
                <w:rFonts w:hint="eastAsia"/>
                <w:sz w:val="21"/>
                <w:szCs w:val="21"/>
              </w:rPr>
              <w:t xml:space="preserve">    WHERE cno = club_id; </w:t>
            </w:r>
          </w:p>
          <w:p>
            <w:pPr>
              <w:spacing w:after="0"/>
              <w:ind w:firstLine="854" w:firstLineChars="407"/>
              <w:rPr>
                <w:sz w:val="21"/>
                <w:szCs w:val="21"/>
              </w:rPr>
            </w:pPr>
            <w:r>
              <w:rPr>
                <w:rFonts w:hint="eastAsia"/>
                <w:sz w:val="21"/>
                <w:szCs w:val="21"/>
              </w:rPr>
              <w:t xml:space="preserve">    RETURN member_count; </w:t>
            </w:r>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rFonts w:hint="eastAsia"/>
                <w:sz w:val="21"/>
                <w:szCs w:val="21"/>
              </w:rPr>
              <w:t>DELIMITER ;</w:t>
            </w:r>
          </w:p>
          <w:p>
            <w:pPr>
              <w:ind w:firstLine="854" w:firstLineChars="407"/>
              <w:rPr>
                <w:sz w:val="21"/>
                <w:szCs w:val="21"/>
              </w:rPr>
            </w:pPr>
            <w:r>
              <w:rPr>
                <w:rFonts w:hint="eastAsia"/>
                <w:sz w:val="21"/>
                <w:szCs w:val="21"/>
              </w:rPr>
              <w:t xml:space="preserve"> </w:t>
            </w:r>
            <w:r>
              <w:rPr>
                <w:sz w:val="21"/>
                <w:szCs w:val="21"/>
              </w:rPr>
              <w:drawing>
                <wp:inline distT="0" distB="0" distL="0" distR="0">
                  <wp:extent cx="3781425" cy="1095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781425" cy="1095375"/>
                          </a:xfrm>
                          <a:prstGeom prst="rect">
                            <a:avLst/>
                          </a:prstGeom>
                          <a:noFill/>
                          <a:ln>
                            <a:noFill/>
                          </a:ln>
                        </pic:spPr>
                      </pic:pic>
                    </a:graphicData>
                  </a:graphic>
                </wp:inline>
              </w:drawing>
            </w:r>
          </w:p>
          <w:p>
            <w:pPr>
              <w:spacing w:after="0"/>
              <w:ind w:firstLine="854" w:firstLineChars="407"/>
              <w:rPr>
                <w:sz w:val="21"/>
                <w:szCs w:val="21"/>
              </w:rPr>
            </w:pPr>
          </w:p>
          <w:p>
            <w:pPr>
              <w:ind w:firstLine="854" w:firstLineChars="407"/>
              <w:rPr>
                <w:sz w:val="21"/>
                <w:szCs w:val="21"/>
              </w:rPr>
            </w:pPr>
          </w:p>
          <w:p>
            <w:pPr>
              <w:ind w:firstLine="854" w:firstLineChars="407"/>
              <w:rPr>
                <w:sz w:val="21"/>
                <w:szCs w:val="21"/>
              </w:rPr>
            </w:pPr>
            <w:r>
              <w:rPr>
                <w:sz w:val="21"/>
                <w:szCs w:val="21"/>
              </w:rPr>
              <w:br w:type="textWrapping"/>
            </w:r>
          </w:p>
          <w:p>
            <w:pPr>
              <w:ind w:firstLine="854" w:firstLineChars="407"/>
              <w:rPr>
                <w:sz w:val="21"/>
                <w:szCs w:val="21"/>
              </w:rPr>
            </w:pPr>
          </w:p>
          <w:p>
            <w:pPr>
              <w:ind w:firstLine="854" w:firstLineChars="407"/>
              <w:rPr>
                <w:sz w:val="21"/>
                <w:szCs w:val="21"/>
              </w:rPr>
            </w:pPr>
          </w:p>
          <w:p>
            <w:pPr>
              <w:ind w:firstLine="732" w:firstLineChars="407"/>
            </w:pPr>
          </w:p>
          <w:p>
            <w:pPr>
              <w:ind w:firstLine="732" w:firstLineChars="407"/>
            </w:pPr>
          </w:p>
          <w:p>
            <w:pPr>
              <w:ind w:firstLine="732" w:firstLineChars="407"/>
            </w:pPr>
          </w:p>
          <w:p/>
        </w:tc>
      </w:tr>
    </w:tbl>
    <w:p>
      <w:pPr>
        <w:tabs>
          <w:tab w:val="left" w:pos="8205"/>
        </w:tabs>
        <w:ind w:left="850" w:leftChars="472"/>
        <w:rPr>
          <w:rFonts w:cs="Calibri"/>
        </w:rPr>
      </w:pPr>
    </w:p>
    <w:p/>
    <w:p>
      <w:pPr>
        <w:pStyle w:val="4"/>
        <w:ind w:firstLine="3360"/>
      </w:pPr>
      <w:bookmarkStart w:id="47" w:name="_Toc31533"/>
      <w:r>
        <w:rPr>
          <w:rFonts w:hint="eastAsia"/>
        </w:rPr>
        <w:t>任务6.3设计开发触发器及源码</w:t>
      </w:r>
      <w:bookmarkEnd w:id="47"/>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466"/>
        <w:gridCol w:w="1129"/>
        <w:gridCol w:w="940"/>
        <w:gridCol w:w="1635"/>
        <w:gridCol w:w="750"/>
        <w:gridCol w:w="1720"/>
        <w:gridCol w:w="1019"/>
        <w:gridCol w:w="1556"/>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466"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129" w:type="dxa"/>
            <w:tcBorders>
              <w:top w:val="single" w:color="auto" w:sz="18" w:space="0"/>
              <w:bottom w:val="single" w:color="auto" w:sz="6" w:space="0"/>
            </w:tcBorders>
          </w:tcPr>
          <w:p>
            <w:pPr>
              <w:spacing w:after="0"/>
              <w:rPr>
                <w:rFonts w:hint="eastAsia" w:eastAsia="Microsoft YaHei UI"/>
                <w:lang w:eastAsia="zh-CN"/>
              </w:rPr>
            </w:pPr>
          </w:p>
        </w:tc>
        <w:tc>
          <w:tcPr>
            <w:tcW w:w="940" w:type="dxa"/>
            <w:tcBorders>
              <w:top w:val="single" w:color="auto" w:sz="18" w:space="0"/>
              <w:bottom w:val="single" w:color="auto" w:sz="6" w:space="0"/>
            </w:tcBorders>
          </w:tcPr>
          <w:p>
            <w:pPr>
              <w:spacing w:after="0"/>
              <w:jc w:val="center"/>
            </w:pPr>
            <w:r>
              <w:rPr>
                <w:rFonts w:hint="eastAsia"/>
              </w:rPr>
              <w:t>学号</w:t>
            </w:r>
          </w:p>
        </w:tc>
        <w:tc>
          <w:tcPr>
            <w:tcW w:w="1635" w:type="dxa"/>
            <w:tcBorders>
              <w:top w:val="single" w:color="auto" w:sz="18" w:space="0"/>
              <w:bottom w:val="single" w:color="auto" w:sz="6" w:space="0"/>
            </w:tcBorders>
          </w:tcPr>
          <w:p>
            <w:pPr>
              <w:spacing w:after="0"/>
              <w:ind w:firstLine="420"/>
              <w:rPr>
                <w:rFonts w:hint="eastAsia" w:eastAsia="Microsoft YaHei UI"/>
                <w:lang w:eastAsia="zh-CN"/>
              </w:rPr>
            </w:pPr>
          </w:p>
        </w:tc>
        <w:tc>
          <w:tcPr>
            <w:tcW w:w="750" w:type="dxa"/>
            <w:tcBorders>
              <w:top w:val="single" w:color="auto" w:sz="18" w:space="0"/>
              <w:bottom w:val="single" w:color="auto" w:sz="6" w:space="0"/>
            </w:tcBorders>
          </w:tcPr>
          <w:p>
            <w:pPr>
              <w:spacing w:after="0"/>
              <w:jc w:val="center"/>
            </w:pPr>
            <w:r>
              <w:rPr>
                <w:rFonts w:hint="eastAsia"/>
              </w:rPr>
              <w:t>组别</w:t>
            </w:r>
          </w:p>
        </w:tc>
        <w:tc>
          <w:tcPr>
            <w:tcW w:w="1720" w:type="dxa"/>
            <w:tcBorders>
              <w:top w:val="single" w:color="auto" w:sz="18" w:space="0"/>
              <w:bottom w:val="single" w:color="auto" w:sz="6" w:space="0"/>
            </w:tcBorders>
          </w:tcPr>
          <w:p>
            <w:pPr>
              <w:spacing w:after="0"/>
              <w:ind w:firstLine="420"/>
              <w:jc w:val="center"/>
            </w:pPr>
          </w:p>
        </w:tc>
        <w:tc>
          <w:tcPr>
            <w:tcW w:w="1019" w:type="dxa"/>
            <w:tcBorders>
              <w:top w:val="single" w:color="auto" w:sz="18" w:space="0"/>
              <w:bottom w:val="single" w:color="auto" w:sz="6" w:space="0"/>
            </w:tcBorders>
          </w:tcPr>
          <w:p>
            <w:pPr>
              <w:spacing w:after="0"/>
              <w:jc w:val="center"/>
            </w:pPr>
            <w:r>
              <w:rPr>
                <w:rFonts w:hint="eastAsia"/>
              </w:rPr>
              <w:t>绩效</w:t>
            </w:r>
          </w:p>
        </w:tc>
        <w:tc>
          <w:tcPr>
            <w:tcW w:w="1556"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466"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129" w:type="dxa"/>
            <w:tcBorders>
              <w:top w:val="single" w:color="auto" w:sz="6" w:space="0"/>
              <w:bottom w:val="single" w:color="auto" w:sz="6" w:space="0"/>
            </w:tcBorders>
          </w:tcPr>
          <w:p>
            <w:pPr>
              <w:spacing w:after="0"/>
              <w:jc w:val="center"/>
            </w:pPr>
            <w:r>
              <w:rPr>
                <w:rFonts w:hint="eastAsia" w:cs="Calibri"/>
              </w:rPr>
              <w:t>任务6.3</w:t>
            </w:r>
          </w:p>
        </w:tc>
        <w:tc>
          <w:tcPr>
            <w:tcW w:w="940" w:type="dxa"/>
            <w:tcBorders>
              <w:top w:val="single" w:color="auto" w:sz="6" w:space="0"/>
              <w:bottom w:val="single" w:color="auto" w:sz="6" w:space="0"/>
            </w:tcBorders>
          </w:tcPr>
          <w:p>
            <w:pPr>
              <w:spacing w:after="0"/>
              <w:jc w:val="center"/>
            </w:pPr>
            <w:r>
              <w:rPr>
                <w:rFonts w:hint="eastAsia"/>
              </w:rPr>
              <w:t>任务名称</w:t>
            </w:r>
          </w:p>
        </w:tc>
        <w:tc>
          <w:tcPr>
            <w:tcW w:w="2385" w:type="dxa"/>
            <w:gridSpan w:val="2"/>
            <w:tcBorders>
              <w:top w:val="single" w:color="auto" w:sz="6" w:space="0"/>
              <w:bottom w:val="single" w:color="auto" w:sz="6" w:space="0"/>
            </w:tcBorders>
          </w:tcPr>
          <w:p>
            <w:pPr>
              <w:spacing w:after="0"/>
            </w:pPr>
            <w:r>
              <w:rPr>
                <w:rFonts w:hint="eastAsia" w:cs="Calibri"/>
              </w:rPr>
              <w:t>设计开发触发器及源码</w:t>
            </w:r>
          </w:p>
        </w:tc>
        <w:tc>
          <w:tcPr>
            <w:tcW w:w="1720" w:type="dxa"/>
            <w:tcBorders>
              <w:top w:val="single" w:color="auto" w:sz="6" w:space="0"/>
              <w:bottom w:val="single" w:color="auto" w:sz="6" w:space="0"/>
            </w:tcBorders>
          </w:tcPr>
          <w:p>
            <w:pPr>
              <w:spacing w:after="0"/>
            </w:pPr>
            <w:r>
              <w:rPr>
                <w:rFonts w:hint="eastAsia"/>
              </w:rPr>
              <w:t>其他责任人及占比</w:t>
            </w:r>
          </w:p>
        </w:tc>
        <w:tc>
          <w:tcPr>
            <w:tcW w:w="2575"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85" w:hRule="atLeast"/>
        </w:trPr>
        <w:tc>
          <w:tcPr>
            <w:tcW w:w="10207" w:type="dxa"/>
            <w:tcBorders>
              <w:tl2br w:val="nil"/>
              <w:tr2bl w:val="nil"/>
            </w:tcBorders>
          </w:tcPr>
          <w:p>
            <w:pPr>
              <w:spacing w:after="0"/>
              <w:ind w:firstLine="180" w:firstLineChars="100"/>
            </w:pPr>
            <w:r>
              <w:rPr>
                <w:rFonts w:hint="eastAsia"/>
              </w:rPr>
              <w:t>知识准备：</w:t>
            </w:r>
          </w:p>
          <w:p>
            <w:pPr>
              <w:numPr>
                <w:ilvl w:val="0"/>
                <w:numId w:val="93"/>
              </w:numPr>
              <w:spacing w:after="0"/>
              <w:ind w:firstLine="540" w:firstLineChars="300"/>
            </w:pPr>
            <w:r>
              <w:rPr>
                <w:rFonts w:hint="eastAsia"/>
              </w:rPr>
              <w:t>掌握触发器的相关概念和作用；</w:t>
            </w:r>
          </w:p>
          <w:p>
            <w:pPr>
              <w:numPr>
                <w:ilvl w:val="0"/>
                <w:numId w:val="93"/>
              </w:numPr>
              <w:spacing w:after="0"/>
              <w:ind w:firstLine="540" w:firstLineChars="300"/>
            </w:pPr>
            <w:r>
              <w:rPr>
                <w:rFonts w:hint="eastAsia"/>
              </w:rPr>
              <w:t>掌握触发器的设计方法；</w:t>
            </w:r>
          </w:p>
          <w:p>
            <w:pPr>
              <w:spacing w:after="0"/>
              <w:ind w:firstLine="180" w:firstLineChars="100"/>
            </w:pPr>
            <w:r>
              <w:rPr>
                <w:rFonts w:hint="eastAsia"/>
              </w:rPr>
              <w:t>任务实施：</w:t>
            </w:r>
          </w:p>
          <w:p>
            <w:pPr>
              <w:numPr>
                <w:ilvl w:val="0"/>
                <w:numId w:val="94"/>
              </w:numPr>
              <w:spacing w:after="0" w:line="240" w:lineRule="auto"/>
              <w:ind w:left="485"/>
            </w:pPr>
            <w:r>
              <w:rPr>
                <w:rFonts w:hint="eastAsia"/>
              </w:rPr>
              <w:t>根据项目数据字典为反范式化字段选择触发器的触发类型；</w:t>
            </w:r>
          </w:p>
          <w:p>
            <w:pPr>
              <w:numPr>
                <w:ilvl w:val="0"/>
                <w:numId w:val="94"/>
              </w:numPr>
              <w:spacing w:after="0" w:line="240" w:lineRule="auto"/>
              <w:ind w:left="485"/>
            </w:pPr>
            <w:r>
              <w:rPr>
                <w:rFonts w:hint="eastAsia"/>
              </w:rPr>
              <w:t>根据项目数据字典为反范式化字段设计触发器。</w:t>
            </w:r>
          </w:p>
          <w:p>
            <w:pPr>
              <w:numPr>
                <w:ilvl w:val="0"/>
                <w:numId w:val="94"/>
              </w:numPr>
              <w:spacing w:after="0" w:line="240" w:lineRule="auto"/>
              <w:ind w:left="485"/>
            </w:pPr>
            <w:r>
              <w:rPr>
                <w:rFonts w:hint="eastAsia"/>
              </w:rPr>
              <w:t>本设计满分20分，其中完成分15分，质量分5分。</w:t>
            </w:r>
          </w:p>
          <w:p>
            <w:pPr>
              <w:spacing w:after="0" w:line="240" w:lineRule="auto"/>
              <w:ind w:left="485"/>
            </w:pPr>
          </w:p>
          <w:p>
            <w:pPr>
              <w:spacing w:after="0" w:line="240" w:lineRule="auto"/>
              <w:ind w:left="485"/>
              <w:jc w:val="center"/>
              <w:rPr>
                <w:rFonts w:cs="Times New Roman"/>
                <w:szCs w:val="24"/>
              </w:rPr>
            </w:pPr>
            <w:r>
              <w:rPr>
                <w:rFonts w:hint="eastAsia"/>
                <w:sz w:val="28"/>
                <w:szCs w:val="28"/>
              </w:rPr>
              <w:t>设计开发触发器及源码</w:t>
            </w:r>
          </w:p>
          <w:p>
            <w:pPr>
              <w:numPr>
                <w:ilvl w:val="0"/>
                <w:numId w:val="95"/>
              </w:numPr>
              <w:spacing w:after="0" w:line="240" w:lineRule="auto"/>
              <w:rPr>
                <w:rFonts w:cs="Times New Roman"/>
                <w:sz w:val="21"/>
                <w:szCs w:val="21"/>
              </w:rPr>
            </w:pPr>
            <w:r>
              <w:rPr>
                <w:rFonts w:hint="eastAsia"/>
                <w:sz w:val="21"/>
                <w:szCs w:val="21"/>
              </w:rPr>
              <w:t>根据项目数据字典中设计的反范式化字段，设计开发对应的触发器，</w:t>
            </w:r>
            <w:r>
              <w:rPr>
                <w:rFonts w:hint="eastAsia" w:cs="Times New Roman"/>
                <w:sz w:val="21"/>
                <w:szCs w:val="21"/>
              </w:rPr>
              <w:t>创建源码及执行结果如下：</w:t>
            </w:r>
          </w:p>
          <w:p>
            <w:pPr>
              <w:spacing w:after="0"/>
              <w:ind w:left="180" w:leftChars="100" w:firstLine="420" w:firstLineChars="200"/>
              <w:rPr>
                <w:sz w:val="21"/>
                <w:szCs w:val="21"/>
              </w:rPr>
            </w:pPr>
            <w:r>
              <w:rPr>
                <w:rFonts w:hint="eastAsia"/>
                <w:sz w:val="21"/>
                <w:szCs w:val="21"/>
              </w:rPr>
              <w:t xml:space="preserve"> </w:t>
            </w:r>
            <w:r>
              <w:rPr>
                <w:sz w:val="21"/>
                <w:szCs w:val="21"/>
              </w:rPr>
              <w:t xml:space="preserve">  1</w:t>
            </w:r>
            <w:r>
              <w:rPr>
                <w:rFonts w:hint="eastAsia"/>
                <w:sz w:val="21"/>
                <w:szCs w:val="21"/>
              </w:rPr>
              <w:t>）</w:t>
            </w:r>
            <w:r>
              <w:rPr>
                <w:sz w:val="21"/>
                <w:szCs w:val="21"/>
              </w:rPr>
              <w:t xml:space="preserve"> </w:t>
            </w:r>
            <w:r>
              <w:rPr>
                <w:rFonts w:hint="eastAsia"/>
                <w:sz w:val="21"/>
                <w:szCs w:val="21"/>
              </w:rPr>
              <w:t>插入新成员时的触发器：</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TRIGGER trg_after_insert_Stuclub</w:t>
            </w:r>
          </w:p>
          <w:p>
            <w:pPr>
              <w:spacing w:after="0"/>
              <w:ind w:firstLine="854" w:firstLineChars="407"/>
              <w:rPr>
                <w:sz w:val="21"/>
                <w:szCs w:val="21"/>
              </w:rPr>
            </w:pPr>
            <w:r>
              <w:rPr>
                <w:rFonts w:hint="eastAsia"/>
                <w:sz w:val="21"/>
                <w:szCs w:val="21"/>
              </w:rPr>
              <w:t>AFTER INSERT ON Stuclub</w:t>
            </w:r>
          </w:p>
          <w:p>
            <w:pPr>
              <w:spacing w:after="0"/>
              <w:ind w:firstLine="854" w:firstLineChars="407"/>
              <w:rPr>
                <w:sz w:val="21"/>
                <w:szCs w:val="21"/>
              </w:rPr>
            </w:pPr>
            <w:r>
              <w:rPr>
                <w:rFonts w:hint="eastAsia"/>
                <w:sz w:val="21"/>
                <w:szCs w:val="21"/>
              </w:rPr>
              <w:t>FOR EACH ROW</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UPDATE Club SET pcount = pcount + 1 WHERE cno = NEW.cno;</w:t>
            </w:r>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sz w:val="21"/>
                <w:szCs w:val="21"/>
              </w:rPr>
              <w:drawing>
                <wp:inline distT="0" distB="0" distL="0" distR="0">
                  <wp:extent cx="4830445" cy="1124585"/>
                  <wp:effectExtent l="0" t="0" r="825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881524" cy="1136673"/>
                          </a:xfrm>
                          <a:prstGeom prst="rect">
                            <a:avLst/>
                          </a:prstGeom>
                          <a:noFill/>
                          <a:ln>
                            <a:noFill/>
                          </a:ln>
                        </pic:spPr>
                      </pic:pic>
                    </a:graphicData>
                  </a:graphic>
                </wp:inline>
              </w:drawing>
            </w:r>
          </w:p>
          <w:p>
            <w:pPr>
              <w:spacing w:after="0"/>
              <w:ind w:firstLine="854" w:firstLineChars="407"/>
              <w:rPr>
                <w:sz w:val="21"/>
                <w:szCs w:val="21"/>
              </w:rPr>
            </w:pPr>
            <w:r>
              <w:rPr>
                <w:sz w:val="21"/>
                <w:szCs w:val="21"/>
              </w:rPr>
              <w:pict>
                <v:shape id="_x0000_i1031" o:spt="75" type="#_x0000_t75" style="height:251.4pt;width:379.25pt;" filled="f" o:preferrelative="t" stroked="f" coordsize="21600,21600">
                  <v:path/>
                  <v:fill on="f" focussize="0,0"/>
                  <v:stroke on="f" joinstyle="miter"/>
                  <v:imagedata r:id="rId59" o:title="5"/>
                  <o:lock v:ext="edit" aspectratio="t"/>
                  <w10:wrap type="none"/>
                  <w10:anchorlock/>
                </v:shape>
              </w:pict>
            </w:r>
          </w:p>
          <w:p>
            <w:pPr>
              <w:spacing w:before="240" w:after="0"/>
              <w:ind w:firstLine="854" w:firstLineChars="407"/>
              <w:rPr>
                <w:sz w:val="21"/>
                <w:szCs w:val="21"/>
              </w:rPr>
            </w:pPr>
            <w:r>
              <w:rPr>
                <w:rFonts w:hint="eastAsia"/>
                <w:sz w:val="21"/>
                <w:szCs w:val="21"/>
              </w:rPr>
              <w:t>2）删除成员时的触发器：</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TRIGGER trg_after_delete_Stuclub</w:t>
            </w:r>
          </w:p>
          <w:p>
            <w:pPr>
              <w:spacing w:after="0"/>
              <w:ind w:firstLine="854" w:firstLineChars="407"/>
              <w:rPr>
                <w:sz w:val="21"/>
                <w:szCs w:val="21"/>
              </w:rPr>
            </w:pPr>
            <w:r>
              <w:rPr>
                <w:rFonts w:hint="eastAsia"/>
                <w:sz w:val="21"/>
                <w:szCs w:val="21"/>
              </w:rPr>
              <w:t>AFTER DELETE ON Stuclub</w:t>
            </w:r>
          </w:p>
          <w:p>
            <w:pPr>
              <w:spacing w:after="0"/>
              <w:ind w:firstLine="854" w:firstLineChars="407"/>
              <w:rPr>
                <w:sz w:val="21"/>
                <w:szCs w:val="21"/>
              </w:rPr>
            </w:pPr>
            <w:r>
              <w:rPr>
                <w:rFonts w:hint="eastAsia"/>
                <w:sz w:val="21"/>
                <w:szCs w:val="21"/>
              </w:rPr>
              <w:t>FOR EACH ROW</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UPDATE Club SET pcount = pcount - 1 WHERE cno = OLD.cno;</w:t>
            </w:r>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sz w:val="21"/>
                <w:szCs w:val="21"/>
              </w:rPr>
              <w:drawing>
                <wp:inline distT="0" distB="0" distL="0" distR="0">
                  <wp:extent cx="5114925" cy="11811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14925" cy="1181100"/>
                          </a:xfrm>
                          <a:prstGeom prst="rect">
                            <a:avLst/>
                          </a:prstGeom>
                          <a:noFill/>
                          <a:ln>
                            <a:noFill/>
                          </a:ln>
                        </pic:spPr>
                      </pic:pic>
                    </a:graphicData>
                  </a:graphic>
                </wp:inline>
              </w:drawing>
            </w:r>
          </w:p>
          <w:p>
            <w:pPr>
              <w:spacing w:after="0"/>
              <w:ind w:firstLine="854" w:firstLineChars="407"/>
              <w:rPr>
                <w:sz w:val="21"/>
                <w:szCs w:val="21"/>
              </w:rPr>
            </w:pPr>
            <w:r>
              <w:rPr>
                <w:rFonts w:hint="eastAsia"/>
                <w:sz w:val="21"/>
                <w:szCs w:val="21"/>
              </w:rPr>
              <w:drawing>
                <wp:inline distT="0" distB="0" distL="0" distR="0">
                  <wp:extent cx="5132705" cy="499618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149219" cy="5012840"/>
                          </a:xfrm>
                          <a:prstGeom prst="rect">
                            <a:avLst/>
                          </a:prstGeom>
                        </pic:spPr>
                      </pic:pic>
                    </a:graphicData>
                  </a:graphic>
                </wp:inline>
              </w:drawing>
            </w:r>
          </w:p>
          <w:p>
            <w:pPr>
              <w:spacing w:after="0"/>
              <w:ind w:firstLine="854" w:firstLineChars="407"/>
              <w:rPr>
                <w:sz w:val="21"/>
                <w:szCs w:val="21"/>
              </w:rPr>
            </w:pPr>
            <w:r>
              <w:rPr>
                <w:rFonts w:hint="eastAsia"/>
                <w:sz w:val="21"/>
                <w:szCs w:val="21"/>
              </w:rPr>
              <w:t>3）社团名称更新后，同步更新学生社团表中的社团名称触发器：</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TRIGGER after_update_club_Stuclub</w:t>
            </w:r>
          </w:p>
          <w:p>
            <w:pPr>
              <w:spacing w:after="0"/>
              <w:ind w:firstLine="854" w:firstLineChars="407"/>
              <w:rPr>
                <w:sz w:val="21"/>
                <w:szCs w:val="21"/>
              </w:rPr>
            </w:pPr>
            <w:r>
              <w:rPr>
                <w:rFonts w:hint="eastAsia"/>
                <w:sz w:val="21"/>
                <w:szCs w:val="21"/>
              </w:rPr>
              <w:t>AFTER UPDATE ON club</w:t>
            </w:r>
          </w:p>
          <w:p>
            <w:pPr>
              <w:spacing w:after="0"/>
              <w:ind w:firstLine="854" w:firstLineChars="407"/>
              <w:rPr>
                <w:sz w:val="21"/>
                <w:szCs w:val="21"/>
              </w:rPr>
            </w:pPr>
            <w:r>
              <w:rPr>
                <w:rFonts w:hint="eastAsia"/>
                <w:sz w:val="21"/>
                <w:szCs w:val="21"/>
              </w:rPr>
              <w:t>FOR EACH ROW</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IF OLD.cname &lt;&gt; NEW.cname THEN</w:t>
            </w:r>
          </w:p>
          <w:p>
            <w:pPr>
              <w:spacing w:after="0"/>
              <w:ind w:firstLine="854" w:firstLineChars="407"/>
              <w:rPr>
                <w:sz w:val="21"/>
                <w:szCs w:val="21"/>
              </w:rPr>
            </w:pPr>
            <w:r>
              <w:rPr>
                <w:rFonts w:hint="eastAsia"/>
                <w:sz w:val="21"/>
                <w:szCs w:val="21"/>
              </w:rPr>
              <w:t xml:space="preserve">      UPDATE Stuclub</w:t>
            </w:r>
          </w:p>
          <w:p>
            <w:pPr>
              <w:spacing w:after="0"/>
              <w:ind w:firstLine="854" w:firstLineChars="407"/>
              <w:rPr>
                <w:sz w:val="21"/>
                <w:szCs w:val="21"/>
              </w:rPr>
            </w:pPr>
            <w:r>
              <w:rPr>
                <w:rFonts w:hint="eastAsia"/>
                <w:sz w:val="21"/>
                <w:szCs w:val="21"/>
              </w:rPr>
              <w:t xml:space="preserve">      SET cname = NEW.cname</w:t>
            </w:r>
          </w:p>
          <w:p>
            <w:pPr>
              <w:spacing w:after="0"/>
              <w:ind w:firstLine="854" w:firstLineChars="407"/>
              <w:rPr>
                <w:sz w:val="21"/>
                <w:szCs w:val="21"/>
              </w:rPr>
            </w:pPr>
            <w:r>
              <w:rPr>
                <w:rFonts w:hint="eastAsia"/>
                <w:sz w:val="21"/>
                <w:szCs w:val="21"/>
              </w:rPr>
              <w:t xml:space="preserve">      WHERE cno = OLD.cno;</w:t>
            </w:r>
          </w:p>
          <w:p>
            <w:pPr>
              <w:spacing w:after="0"/>
              <w:ind w:firstLine="854" w:firstLineChars="407"/>
              <w:rPr>
                <w:sz w:val="21"/>
                <w:szCs w:val="21"/>
              </w:rPr>
            </w:pPr>
            <w:r>
              <w:rPr>
                <w:rFonts w:hint="eastAsia"/>
                <w:sz w:val="21"/>
                <w:szCs w:val="21"/>
              </w:rPr>
              <w:t xml:space="preserve">   END IF;</w:t>
            </w:r>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rFonts w:hint="eastAsia"/>
                <w:sz w:val="21"/>
                <w:szCs w:val="21"/>
              </w:rPr>
              <w:t>DELIMITER ;</w:t>
            </w:r>
          </w:p>
          <w:p>
            <w:pPr>
              <w:tabs>
                <w:tab w:val="left" w:pos="5037"/>
              </w:tabs>
              <w:spacing w:after="0" w:line="240" w:lineRule="auto"/>
              <w:ind w:left="720" w:leftChars="400" w:firstLine="174" w:firstLineChars="83"/>
              <w:rPr>
                <w:sz w:val="21"/>
                <w:szCs w:val="21"/>
              </w:rPr>
            </w:pPr>
            <w:r>
              <w:rPr>
                <w:sz w:val="21"/>
                <w:szCs w:val="21"/>
              </w:rPr>
              <w:drawing>
                <wp:inline distT="0" distB="0" distL="0" distR="0">
                  <wp:extent cx="4048125" cy="1781175"/>
                  <wp:effectExtent l="0" t="0" r="9525" b="9525"/>
                  <wp:docPr id="135" name="图片 135"/>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62"/>
                          <a:stretch>
                            <a:fillRect/>
                          </a:stretch>
                        </pic:blipFill>
                        <pic:spPr>
                          <a:xfrm>
                            <a:off x="0" y="0"/>
                            <a:ext cx="4048125" cy="1781175"/>
                          </a:xfrm>
                          <a:prstGeom prst="rect">
                            <a:avLst/>
                          </a:prstGeom>
                        </pic:spPr>
                      </pic:pic>
                    </a:graphicData>
                  </a:graphic>
                </wp:inline>
              </w:drawing>
            </w:r>
          </w:p>
          <w:p>
            <w:pPr>
              <w:tabs>
                <w:tab w:val="left" w:pos="5037"/>
              </w:tabs>
              <w:spacing w:after="0" w:line="240" w:lineRule="auto"/>
              <w:ind w:left="720" w:leftChars="400" w:firstLine="174" w:firstLineChars="83"/>
              <w:rPr>
                <w:sz w:val="21"/>
                <w:szCs w:val="21"/>
              </w:rPr>
            </w:pPr>
            <w:r>
              <w:rPr>
                <w:rFonts w:hint="eastAsia"/>
                <w:sz w:val="21"/>
                <w:szCs w:val="21"/>
              </w:rPr>
              <w:drawing>
                <wp:inline distT="0" distB="0" distL="0" distR="0">
                  <wp:extent cx="4071620" cy="3183255"/>
                  <wp:effectExtent l="0" t="0" r="508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080649" cy="3190276"/>
                          </a:xfrm>
                          <a:prstGeom prst="rect">
                            <a:avLst/>
                          </a:prstGeom>
                        </pic:spPr>
                      </pic:pic>
                    </a:graphicData>
                  </a:graphic>
                </wp:inline>
              </w:drawing>
            </w:r>
          </w:p>
          <w:p>
            <w:pPr>
              <w:spacing w:after="0"/>
              <w:ind w:firstLine="854" w:firstLineChars="407"/>
              <w:rPr>
                <w:sz w:val="21"/>
                <w:szCs w:val="21"/>
              </w:rPr>
            </w:pPr>
            <w:r>
              <w:rPr>
                <w:rFonts w:hint="eastAsia"/>
                <w:sz w:val="21"/>
                <w:szCs w:val="21"/>
              </w:rPr>
              <w:t>4）社团名称更新后，同步更新教师社团表中的社团名称触发器：</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TRIGGER after_update_club_Teaclub</w:t>
            </w:r>
          </w:p>
          <w:p>
            <w:pPr>
              <w:spacing w:after="0"/>
              <w:ind w:firstLine="854" w:firstLineChars="407"/>
              <w:rPr>
                <w:sz w:val="21"/>
                <w:szCs w:val="21"/>
              </w:rPr>
            </w:pPr>
            <w:r>
              <w:rPr>
                <w:rFonts w:hint="eastAsia"/>
                <w:sz w:val="21"/>
                <w:szCs w:val="21"/>
              </w:rPr>
              <w:t>AFTER UPDATE ON club</w:t>
            </w:r>
          </w:p>
          <w:p>
            <w:pPr>
              <w:spacing w:after="0"/>
              <w:ind w:firstLine="854" w:firstLineChars="407"/>
              <w:rPr>
                <w:sz w:val="21"/>
                <w:szCs w:val="21"/>
              </w:rPr>
            </w:pPr>
            <w:r>
              <w:rPr>
                <w:rFonts w:hint="eastAsia"/>
                <w:sz w:val="21"/>
                <w:szCs w:val="21"/>
              </w:rPr>
              <w:t>FOR EACH ROW</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IF OLD.cname &lt;&gt; NEW.cname THEN</w:t>
            </w:r>
          </w:p>
          <w:p>
            <w:pPr>
              <w:spacing w:after="0"/>
              <w:ind w:firstLine="854" w:firstLineChars="407"/>
              <w:rPr>
                <w:sz w:val="21"/>
                <w:szCs w:val="21"/>
              </w:rPr>
            </w:pPr>
            <w:r>
              <w:rPr>
                <w:rFonts w:hint="eastAsia"/>
                <w:sz w:val="21"/>
                <w:szCs w:val="21"/>
              </w:rPr>
              <w:t xml:space="preserve">      UPDATE Teaclub</w:t>
            </w:r>
          </w:p>
          <w:p>
            <w:pPr>
              <w:spacing w:after="0"/>
              <w:ind w:firstLine="854" w:firstLineChars="407"/>
              <w:rPr>
                <w:sz w:val="21"/>
                <w:szCs w:val="21"/>
              </w:rPr>
            </w:pPr>
            <w:r>
              <w:rPr>
                <w:rFonts w:hint="eastAsia"/>
                <w:sz w:val="21"/>
                <w:szCs w:val="21"/>
              </w:rPr>
              <w:t xml:space="preserve">      SET cname = NEW.cname</w:t>
            </w:r>
          </w:p>
          <w:p>
            <w:pPr>
              <w:spacing w:after="0"/>
              <w:ind w:firstLine="854" w:firstLineChars="407"/>
              <w:rPr>
                <w:sz w:val="21"/>
                <w:szCs w:val="21"/>
              </w:rPr>
            </w:pPr>
            <w:r>
              <w:rPr>
                <w:rFonts w:hint="eastAsia"/>
                <w:sz w:val="21"/>
                <w:szCs w:val="21"/>
              </w:rPr>
              <w:t xml:space="preserve">      WHERE cno = OLD.cno;</w:t>
            </w:r>
          </w:p>
          <w:p>
            <w:pPr>
              <w:spacing w:after="0"/>
              <w:ind w:firstLine="854" w:firstLineChars="407"/>
              <w:rPr>
                <w:sz w:val="21"/>
                <w:szCs w:val="21"/>
              </w:rPr>
            </w:pPr>
            <w:r>
              <w:rPr>
                <w:rFonts w:hint="eastAsia"/>
                <w:sz w:val="21"/>
                <w:szCs w:val="21"/>
              </w:rPr>
              <w:t xml:space="preserve">   END IF;</w:t>
            </w:r>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sz w:val="21"/>
                <w:szCs w:val="21"/>
              </w:rPr>
              <w:drawing>
                <wp:inline distT="0" distB="0" distL="0" distR="0">
                  <wp:extent cx="3924300" cy="1781175"/>
                  <wp:effectExtent l="0" t="0" r="0" b="9525"/>
                  <wp:docPr id="136" name="图片 136"/>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64"/>
                          <a:stretch>
                            <a:fillRect/>
                          </a:stretch>
                        </pic:blipFill>
                        <pic:spPr>
                          <a:xfrm>
                            <a:off x="0" y="0"/>
                            <a:ext cx="3924300" cy="1781175"/>
                          </a:xfrm>
                          <a:prstGeom prst="rect">
                            <a:avLst/>
                          </a:prstGeom>
                        </pic:spPr>
                      </pic:pic>
                    </a:graphicData>
                  </a:graphic>
                </wp:inline>
              </w:drawing>
            </w:r>
          </w:p>
          <w:p>
            <w:pPr>
              <w:spacing w:after="0"/>
              <w:ind w:firstLine="854" w:firstLineChars="407"/>
              <w:rPr>
                <w:sz w:val="21"/>
                <w:szCs w:val="21"/>
              </w:rPr>
            </w:pPr>
            <w:r>
              <w:rPr>
                <w:rFonts w:hint="eastAsia"/>
                <w:sz w:val="21"/>
                <w:szCs w:val="21"/>
              </w:rPr>
              <w:drawing>
                <wp:inline distT="0" distB="0" distL="0" distR="0">
                  <wp:extent cx="4010660" cy="3491865"/>
                  <wp:effectExtent l="0" t="0" r="889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021968" cy="3501166"/>
                          </a:xfrm>
                          <a:prstGeom prst="rect">
                            <a:avLst/>
                          </a:prstGeom>
                        </pic:spPr>
                      </pic:pic>
                    </a:graphicData>
                  </a:graphic>
                </wp:inline>
              </w:drawing>
            </w:r>
          </w:p>
          <w:p>
            <w:pPr>
              <w:spacing w:after="0"/>
              <w:ind w:firstLine="854" w:firstLineChars="407"/>
              <w:rPr>
                <w:sz w:val="21"/>
                <w:szCs w:val="21"/>
              </w:rPr>
            </w:pPr>
            <w:r>
              <w:rPr>
                <w:rFonts w:hint="eastAsia"/>
                <w:sz w:val="21"/>
                <w:szCs w:val="21"/>
              </w:rPr>
              <w:t>5）教师名称更新后，同步更新教师社团表中的教师名称</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TRIGGER after_update_Tname_Teaclub</w:t>
            </w:r>
          </w:p>
          <w:p>
            <w:pPr>
              <w:spacing w:after="0"/>
              <w:ind w:firstLine="854" w:firstLineChars="407"/>
              <w:rPr>
                <w:sz w:val="21"/>
                <w:szCs w:val="21"/>
              </w:rPr>
            </w:pPr>
            <w:r>
              <w:rPr>
                <w:rFonts w:hint="eastAsia"/>
                <w:sz w:val="21"/>
                <w:szCs w:val="21"/>
              </w:rPr>
              <w:t>AFTER UPDATE ON teacher</w:t>
            </w:r>
          </w:p>
          <w:p>
            <w:pPr>
              <w:spacing w:after="0"/>
              <w:ind w:firstLine="854" w:firstLineChars="407"/>
              <w:rPr>
                <w:sz w:val="21"/>
                <w:szCs w:val="21"/>
              </w:rPr>
            </w:pPr>
            <w:r>
              <w:rPr>
                <w:rFonts w:hint="eastAsia"/>
                <w:sz w:val="21"/>
                <w:szCs w:val="21"/>
              </w:rPr>
              <w:t>FOR EACH ROW</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IF OLD.tname &lt;&gt; NEW.tname THEN</w:t>
            </w:r>
          </w:p>
          <w:p>
            <w:pPr>
              <w:spacing w:after="0"/>
              <w:ind w:firstLine="854" w:firstLineChars="407"/>
              <w:rPr>
                <w:sz w:val="21"/>
                <w:szCs w:val="21"/>
              </w:rPr>
            </w:pPr>
            <w:r>
              <w:rPr>
                <w:rFonts w:hint="eastAsia"/>
                <w:sz w:val="21"/>
                <w:szCs w:val="21"/>
              </w:rPr>
              <w:t xml:space="preserve">      UPDATE Teaclub</w:t>
            </w:r>
          </w:p>
          <w:p>
            <w:pPr>
              <w:spacing w:after="0"/>
              <w:ind w:firstLine="854" w:firstLineChars="407"/>
              <w:rPr>
                <w:sz w:val="21"/>
                <w:szCs w:val="21"/>
              </w:rPr>
            </w:pPr>
            <w:r>
              <w:rPr>
                <w:rFonts w:hint="eastAsia"/>
                <w:sz w:val="21"/>
                <w:szCs w:val="21"/>
              </w:rPr>
              <w:t xml:space="preserve">      SET tname = NEW.tname</w:t>
            </w:r>
          </w:p>
          <w:p>
            <w:pPr>
              <w:spacing w:after="0"/>
              <w:ind w:firstLine="854" w:firstLineChars="407"/>
              <w:rPr>
                <w:sz w:val="21"/>
                <w:szCs w:val="21"/>
              </w:rPr>
            </w:pPr>
            <w:r>
              <w:rPr>
                <w:rFonts w:hint="eastAsia"/>
                <w:sz w:val="21"/>
                <w:szCs w:val="21"/>
              </w:rPr>
              <w:t xml:space="preserve">      WHERE tno = OLD.tno;</w:t>
            </w:r>
          </w:p>
          <w:p>
            <w:pPr>
              <w:spacing w:after="0"/>
              <w:ind w:firstLine="854" w:firstLineChars="407"/>
              <w:rPr>
                <w:sz w:val="21"/>
                <w:szCs w:val="21"/>
              </w:rPr>
            </w:pPr>
            <w:r>
              <w:rPr>
                <w:rFonts w:hint="eastAsia"/>
                <w:sz w:val="21"/>
                <w:szCs w:val="21"/>
              </w:rPr>
              <w:t xml:space="preserve">   END IF;</w:t>
            </w:r>
            <w:bookmarkStart w:id="59" w:name="_GoBack"/>
            <w:bookmarkEnd w:id="59"/>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sz w:val="21"/>
                <w:szCs w:val="21"/>
              </w:rPr>
              <w:drawing>
                <wp:inline distT="0" distB="0" distL="0" distR="0">
                  <wp:extent cx="4229100" cy="180975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229100" cy="1809750"/>
                          </a:xfrm>
                          <a:prstGeom prst="rect">
                            <a:avLst/>
                          </a:prstGeom>
                          <a:noFill/>
                          <a:ln>
                            <a:noFill/>
                          </a:ln>
                        </pic:spPr>
                      </pic:pic>
                    </a:graphicData>
                  </a:graphic>
                </wp:inline>
              </w:drawing>
            </w:r>
          </w:p>
          <w:p>
            <w:pPr>
              <w:spacing w:after="0"/>
              <w:ind w:firstLine="854" w:firstLineChars="407"/>
              <w:rPr>
                <w:sz w:val="21"/>
                <w:szCs w:val="21"/>
              </w:rPr>
            </w:pPr>
            <w:r>
              <w:rPr>
                <w:rFonts w:hint="eastAsia"/>
                <w:sz w:val="21"/>
                <w:szCs w:val="21"/>
              </w:rPr>
              <w:drawing>
                <wp:inline distT="0" distB="0" distL="0" distR="0">
                  <wp:extent cx="4295140" cy="3485515"/>
                  <wp:effectExtent l="0" t="0" r="0"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302738" cy="3491911"/>
                          </a:xfrm>
                          <a:prstGeom prst="rect">
                            <a:avLst/>
                          </a:prstGeom>
                        </pic:spPr>
                      </pic:pic>
                    </a:graphicData>
                  </a:graphic>
                </wp:inline>
              </w:drawing>
            </w:r>
          </w:p>
          <w:p>
            <w:pPr>
              <w:spacing w:after="0"/>
              <w:ind w:firstLine="854" w:firstLineChars="407"/>
              <w:rPr>
                <w:sz w:val="21"/>
                <w:szCs w:val="21"/>
              </w:rPr>
            </w:pPr>
            <w:r>
              <w:rPr>
                <w:rFonts w:hint="eastAsia"/>
                <w:sz w:val="21"/>
                <w:szCs w:val="21"/>
              </w:rPr>
              <w:t>6）学生姓名更新后，同步更新学生社团表中的学生姓名：</w:t>
            </w:r>
          </w:p>
          <w:p>
            <w:pPr>
              <w:spacing w:after="0"/>
              <w:ind w:firstLine="854" w:firstLineChars="407"/>
              <w:rPr>
                <w:sz w:val="21"/>
                <w:szCs w:val="21"/>
              </w:rPr>
            </w:pPr>
            <w:r>
              <w:rPr>
                <w:rFonts w:hint="eastAsia"/>
                <w:sz w:val="21"/>
                <w:szCs w:val="21"/>
              </w:rPr>
              <w:t>DELIMITER //</w:t>
            </w:r>
          </w:p>
          <w:p>
            <w:pPr>
              <w:spacing w:after="0"/>
              <w:ind w:firstLine="854" w:firstLineChars="407"/>
              <w:rPr>
                <w:sz w:val="21"/>
                <w:szCs w:val="21"/>
              </w:rPr>
            </w:pPr>
            <w:r>
              <w:rPr>
                <w:rFonts w:hint="eastAsia"/>
                <w:sz w:val="21"/>
                <w:szCs w:val="21"/>
              </w:rPr>
              <w:t>CREATE TRIGGER after_update_sname_Teaclub</w:t>
            </w:r>
          </w:p>
          <w:p>
            <w:pPr>
              <w:spacing w:after="0"/>
              <w:ind w:firstLine="854" w:firstLineChars="407"/>
              <w:rPr>
                <w:sz w:val="21"/>
                <w:szCs w:val="21"/>
              </w:rPr>
            </w:pPr>
            <w:r>
              <w:rPr>
                <w:rFonts w:hint="eastAsia"/>
                <w:sz w:val="21"/>
                <w:szCs w:val="21"/>
              </w:rPr>
              <w:t>AFTER UPDATE ON student</w:t>
            </w:r>
          </w:p>
          <w:p>
            <w:pPr>
              <w:spacing w:after="0"/>
              <w:ind w:firstLine="854" w:firstLineChars="407"/>
              <w:rPr>
                <w:sz w:val="21"/>
                <w:szCs w:val="21"/>
              </w:rPr>
            </w:pPr>
            <w:r>
              <w:rPr>
                <w:rFonts w:hint="eastAsia"/>
                <w:sz w:val="21"/>
                <w:szCs w:val="21"/>
              </w:rPr>
              <w:t>FOR EACH ROW</w:t>
            </w:r>
          </w:p>
          <w:p>
            <w:pPr>
              <w:spacing w:after="0"/>
              <w:ind w:firstLine="854" w:firstLineChars="407"/>
              <w:rPr>
                <w:sz w:val="21"/>
                <w:szCs w:val="21"/>
              </w:rPr>
            </w:pPr>
            <w:r>
              <w:rPr>
                <w:rFonts w:hint="eastAsia"/>
                <w:sz w:val="21"/>
                <w:szCs w:val="21"/>
              </w:rPr>
              <w:t>BEGIN</w:t>
            </w:r>
          </w:p>
          <w:p>
            <w:pPr>
              <w:spacing w:after="0"/>
              <w:ind w:firstLine="854" w:firstLineChars="407"/>
              <w:rPr>
                <w:sz w:val="21"/>
                <w:szCs w:val="21"/>
              </w:rPr>
            </w:pPr>
            <w:r>
              <w:rPr>
                <w:rFonts w:hint="eastAsia"/>
                <w:sz w:val="21"/>
                <w:szCs w:val="21"/>
              </w:rPr>
              <w:t xml:space="preserve">   IF OLD.sname &lt;&gt; NEW.Sname THEN</w:t>
            </w:r>
          </w:p>
          <w:p>
            <w:pPr>
              <w:spacing w:after="0"/>
              <w:ind w:firstLine="854" w:firstLineChars="407"/>
              <w:rPr>
                <w:sz w:val="21"/>
                <w:szCs w:val="21"/>
              </w:rPr>
            </w:pPr>
            <w:r>
              <w:rPr>
                <w:rFonts w:hint="eastAsia"/>
                <w:sz w:val="21"/>
                <w:szCs w:val="21"/>
              </w:rPr>
              <w:t xml:space="preserve">      UPDATE stuclub</w:t>
            </w:r>
          </w:p>
          <w:p>
            <w:pPr>
              <w:spacing w:after="0"/>
              <w:ind w:firstLine="854" w:firstLineChars="407"/>
              <w:rPr>
                <w:sz w:val="21"/>
                <w:szCs w:val="21"/>
              </w:rPr>
            </w:pPr>
            <w:r>
              <w:rPr>
                <w:rFonts w:hint="eastAsia"/>
                <w:sz w:val="21"/>
                <w:szCs w:val="21"/>
              </w:rPr>
              <w:t xml:space="preserve">      SET sname = NEW.sname</w:t>
            </w:r>
          </w:p>
          <w:p>
            <w:pPr>
              <w:spacing w:after="0"/>
              <w:ind w:firstLine="854" w:firstLineChars="407"/>
              <w:rPr>
                <w:sz w:val="21"/>
                <w:szCs w:val="21"/>
              </w:rPr>
            </w:pPr>
            <w:r>
              <w:rPr>
                <w:rFonts w:hint="eastAsia"/>
                <w:sz w:val="21"/>
                <w:szCs w:val="21"/>
              </w:rPr>
              <w:t xml:space="preserve">      WHERE sno = OLD.sno;</w:t>
            </w:r>
          </w:p>
          <w:p>
            <w:pPr>
              <w:spacing w:after="0"/>
              <w:ind w:firstLine="854" w:firstLineChars="407"/>
              <w:rPr>
                <w:sz w:val="21"/>
                <w:szCs w:val="21"/>
              </w:rPr>
            </w:pPr>
            <w:r>
              <w:rPr>
                <w:rFonts w:hint="eastAsia"/>
                <w:sz w:val="21"/>
                <w:szCs w:val="21"/>
              </w:rPr>
              <w:t xml:space="preserve">   END IF;</w:t>
            </w:r>
          </w:p>
          <w:p>
            <w:pPr>
              <w:spacing w:after="0"/>
              <w:ind w:firstLine="854" w:firstLineChars="407"/>
              <w:rPr>
                <w:sz w:val="21"/>
                <w:szCs w:val="21"/>
              </w:rPr>
            </w:pPr>
            <w:r>
              <w:rPr>
                <w:rFonts w:hint="eastAsia"/>
                <w:sz w:val="21"/>
                <w:szCs w:val="21"/>
              </w:rPr>
              <w:t>END //</w:t>
            </w:r>
          </w:p>
          <w:p>
            <w:pPr>
              <w:spacing w:after="0"/>
              <w:ind w:firstLine="854" w:firstLineChars="407"/>
              <w:rPr>
                <w:sz w:val="21"/>
                <w:szCs w:val="21"/>
              </w:rPr>
            </w:pPr>
            <w:r>
              <w:rPr>
                <w:sz w:val="21"/>
                <w:szCs w:val="21"/>
              </w:rPr>
              <w:drawing>
                <wp:inline distT="0" distB="0" distL="0" distR="0">
                  <wp:extent cx="5486400" cy="19812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499853" cy="1986058"/>
                          </a:xfrm>
                          <a:prstGeom prst="rect">
                            <a:avLst/>
                          </a:prstGeom>
                          <a:noFill/>
                          <a:ln>
                            <a:noFill/>
                          </a:ln>
                        </pic:spPr>
                      </pic:pic>
                    </a:graphicData>
                  </a:graphic>
                </wp:inline>
              </w:drawing>
            </w:r>
          </w:p>
          <w:p>
            <w:pPr>
              <w:spacing w:after="0"/>
              <w:ind w:firstLine="854" w:firstLineChars="407"/>
              <w:rPr>
                <w:sz w:val="21"/>
                <w:szCs w:val="21"/>
              </w:rPr>
            </w:pPr>
            <w:r>
              <w:rPr>
                <w:sz w:val="21"/>
                <w:szCs w:val="21"/>
              </w:rPr>
              <w:drawing>
                <wp:inline distT="0" distB="0" distL="0" distR="0">
                  <wp:extent cx="5506085" cy="21812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69"/>
                          <a:stretch>
                            <a:fillRect/>
                          </a:stretch>
                        </pic:blipFill>
                        <pic:spPr>
                          <a:xfrm>
                            <a:off x="0" y="0"/>
                            <a:ext cx="5506218" cy="2181529"/>
                          </a:xfrm>
                          <a:prstGeom prst="rect">
                            <a:avLst/>
                          </a:prstGeom>
                        </pic:spPr>
                      </pic:pic>
                    </a:graphicData>
                  </a:graphic>
                </wp:inline>
              </w:drawing>
            </w:r>
          </w:p>
          <w:p>
            <w:pPr>
              <w:spacing w:after="0"/>
              <w:ind w:firstLine="854" w:firstLineChars="407"/>
              <w:rPr>
                <w:sz w:val="21"/>
                <w:szCs w:val="21"/>
              </w:rPr>
            </w:pPr>
          </w:p>
          <w:p>
            <w:pPr>
              <w:spacing w:after="0"/>
              <w:ind w:firstLine="854" w:firstLineChars="407"/>
              <w:rPr>
                <w:sz w:val="21"/>
                <w:szCs w:val="21"/>
              </w:rPr>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tc>
      </w:tr>
    </w:tbl>
    <w:p/>
    <w:p>
      <w:pPr>
        <w:pStyle w:val="4"/>
        <w:ind w:firstLine="3360"/>
      </w:pPr>
      <w:bookmarkStart w:id="48" w:name="_Toc16000"/>
      <w:r>
        <w:rPr>
          <w:rFonts w:hint="eastAsia"/>
        </w:rPr>
        <w:t>任务6.4设计开发删除临时表的存储过程及源码</w:t>
      </w:r>
      <w:bookmarkEnd w:id="48"/>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53"/>
        <w:gridCol w:w="1121"/>
        <w:gridCol w:w="971"/>
        <w:gridCol w:w="2219"/>
        <w:gridCol w:w="1089"/>
        <w:gridCol w:w="1682"/>
        <w:gridCol w:w="876"/>
        <w:gridCol w:w="100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53"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121" w:type="dxa"/>
            <w:tcBorders>
              <w:top w:val="single" w:color="auto" w:sz="18" w:space="0"/>
              <w:bottom w:val="single" w:color="auto" w:sz="6" w:space="0"/>
            </w:tcBorders>
          </w:tcPr>
          <w:p>
            <w:pPr>
              <w:spacing w:after="0"/>
              <w:rPr>
                <w:rFonts w:hint="eastAsia" w:eastAsia="Microsoft YaHei UI"/>
                <w:lang w:eastAsia="zh-CN"/>
              </w:rPr>
            </w:pPr>
          </w:p>
        </w:tc>
        <w:tc>
          <w:tcPr>
            <w:tcW w:w="971" w:type="dxa"/>
            <w:tcBorders>
              <w:top w:val="single" w:color="auto" w:sz="18" w:space="0"/>
              <w:bottom w:val="single" w:color="auto" w:sz="6" w:space="0"/>
            </w:tcBorders>
          </w:tcPr>
          <w:p>
            <w:pPr>
              <w:spacing w:after="0"/>
              <w:jc w:val="center"/>
            </w:pPr>
            <w:r>
              <w:rPr>
                <w:rFonts w:hint="eastAsia"/>
              </w:rPr>
              <w:t>学号</w:t>
            </w:r>
          </w:p>
        </w:tc>
        <w:tc>
          <w:tcPr>
            <w:tcW w:w="2219"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089" w:type="dxa"/>
            <w:tcBorders>
              <w:top w:val="single" w:color="auto" w:sz="18" w:space="0"/>
              <w:bottom w:val="single" w:color="auto" w:sz="6" w:space="0"/>
            </w:tcBorders>
          </w:tcPr>
          <w:p>
            <w:pPr>
              <w:spacing w:after="0"/>
              <w:jc w:val="center"/>
            </w:pPr>
            <w:r>
              <w:rPr>
                <w:rFonts w:hint="eastAsia"/>
              </w:rPr>
              <w:t>组别</w:t>
            </w:r>
          </w:p>
        </w:tc>
        <w:tc>
          <w:tcPr>
            <w:tcW w:w="1682" w:type="dxa"/>
            <w:tcBorders>
              <w:top w:val="single" w:color="auto" w:sz="18" w:space="0"/>
              <w:bottom w:val="single" w:color="auto" w:sz="6" w:space="0"/>
            </w:tcBorders>
          </w:tcPr>
          <w:p>
            <w:pPr>
              <w:spacing w:after="0"/>
              <w:ind w:firstLine="420"/>
              <w:jc w:val="center"/>
            </w:pPr>
          </w:p>
        </w:tc>
        <w:tc>
          <w:tcPr>
            <w:tcW w:w="876" w:type="dxa"/>
            <w:tcBorders>
              <w:top w:val="single" w:color="auto" w:sz="18" w:space="0"/>
              <w:bottom w:val="single" w:color="auto" w:sz="6" w:space="0"/>
            </w:tcBorders>
          </w:tcPr>
          <w:p>
            <w:pPr>
              <w:spacing w:after="0"/>
              <w:jc w:val="center"/>
            </w:pPr>
            <w:r>
              <w:rPr>
                <w:rFonts w:hint="eastAsia"/>
              </w:rPr>
              <w:t>绩效</w:t>
            </w:r>
          </w:p>
        </w:tc>
        <w:tc>
          <w:tcPr>
            <w:tcW w:w="100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53"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121" w:type="dxa"/>
            <w:tcBorders>
              <w:top w:val="single" w:color="auto" w:sz="6" w:space="0"/>
              <w:bottom w:val="single" w:color="auto" w:sz="6" w:space="0"/>
            </w:tcBorders>
          </w:tcPr>
          <w:p>
            <w:pPr>
              <w:spacing w:after="0"/>
              <w:jc w:val="center"/>
            </w:pPr>
            <w:r>
              <w:rPr>
                <w:rFonts w:hint="eastAsia" w:cs="Calibri"/>
              </w:rPr>
              <w:t>任务6.4</w:t>
            </w:r>
          </w:p>
        </w:tc>
        <w:tc>
          <w:tcPr>
            <w:tcW w:w="971" w:type="dxa"/>
            <w:tcBorders>
              <w:top w:val="single" w:color="auto" w:sz="6" w:space="0"/>
              <w:bottom w:val="single" w:color="auto" w:sz="6" w:space="0"/>
            </w:tcBorders>
          </w:tcPr>
          <w:p>
            <w:pPr>
              <w:spacing w:after="0"/>
              <w:jc w:val="center"/>
            </w:pPr>
            <w:r>
              <w:rPr>
                <w:rFonts w:hint="eastAsia"/>
              </w:rPr>
              <w:t>任务名称</w:t>
            </w:r>
          </w:p>
        </w:tc>
        <w:tc>
          <w:tcPr>
            <w:tcW w:w="3308" w:type="dxa"/>
            <w:gridSpan w:val="2"/>
            <w:tcBorders>
              <w:top w:val="single" w:color="auto" w:sz="6" w:space="0"/>
              <w:bottom w:val="single" w:color="auto" w:sz="6" w:space="0"/>
            </w:tcBorders>
          </w:tcPr>
          <w:p>
            <w:pPr>
              <w:spacing w:after="0"/>
            </w:pPr>
            <w:r>
              <w:rPr>
                <w:rFonts w:hint="eastAsia" w:cs="Calibri"/>
              </w:rPr>
              <w:t>设计开发删除临时表的存储过程及源码</w:t>
            </w:r>
          </w:p>
        </w:tc>
        <w:tc>
          <w:tcPr>
            <w:tcW w:w="1682" w:type="dxa"/>
            <w:tcBorders>
              <w:top w:val="single" w:color="auto" w:sz="6" w:space="0"/>
              <w:bottom w:val="single" w:color="auto" w:sz="6" w:space="0"/>
            </w:tcBorders>
          </w:tcPr>
          <w:p>
            <w:pPr>
              <w:spacing w:after="0"/>
            </w:pPr>
            <w:r>
              <w:rPr>
                <w:rFonts w:hint="eastAsia"/>
              </w:rPr>
              <w:t>其他责任人及占比</w:t>
            </w:r>
          </w:p>
        </w:tc>
        <w:tc>
          <w:tcPr>
            <w:tcW w:w="1880"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708" w:hRule="atLeast"/>
        </w:trPr>
        <w:tc>
          <w:tcPr>
            <w:tcW w:w="10207" w:type="dxa"/>
            <w:tcBorders>
              <w:tl2br w:val="nil"/>
              <w:tr2bl w:val="nil"/>
            </w:tcBorders>
          </w:tcPr>
          <w:p>
            <w:pPr>
              <w:spacing w:after="0"/>
              <w:ind w:firstLine="180" w:firstLineChars="100"/>
            </w:pPr>
            <w:r>
              <w:rPr>
                <w:rFonts w:hint="eastAsia"/>
              </w:rPr>
              <w:t>知识准备：</w:t>
            </w:r>
          </w:p>
          <w:p>
            <w:pPr>
              <w:numPr>
                <w:ilvl w:val="0"/>
                <w:numId w:val="96"/>
              </w:numPr>
              <w:spacing w:after="0"/>
              <w:ind w:firstLine="540" w:firstLineChars="300"/>
            </w:pPr>
            <w:r>
              <w:rPr>
                <w:rFonts w:hint="eastAsia"/>
              </w:rPr>
              <w:t>了解数据库临时表的相关概念和作用；</w:t>
            </w:r>
          </w:p>
          <w:p>
            <w:pPr>
              <w:numPr>
                <w:ilvl w:val="0"/>
                <w:numId w:val="96"/>
              </w:numPr>
              <w:spacing w:after="0"/>
              <w:ind w:firstLine="540" w:firstLineChars="300"/>
            </w:pPr>
            <w:r>
              <w:rPr>
                <w:rFonts w:hint="eastAsia"/>
              </w:rPr>
              <w:t>掌握临时表的设计和使用方法；</w:t>
            </w:r>
          </w:p>
          <w:p>
            <w:pPr>
              <w:spacing w:after="0"/>
              <w:ind w:firstLine="180" w:firstLineChars="100"/>
            </w:pPr>
            <w:r>
              <w:rPr>
                <w:rFonts w:hint="eastAsia"/>
              </w:rPr>
              <w:t>任务实施：</w:t>
            </w:r>
          </w:p>
          <w:p>
            <w:pPr>
              <w:numPr>
                <w:ilvl w:val="0"/>
                <w:numId w:val="97"/>
              </w:numPr>
              <w:spacing w:after="0" w:line="240" w:lineRule="auto"/>
              <w:ind w:left="485"/>
            </w:pPr>
            <w:r>
              <w:rPr>
                <w:rFonts w:hint="eastAsia"/>
              </w:rPr>
              <w:t>小组分工协作，在项目功能模块开发完成结束时，分析产生的临时表；</w:t>
            </w:r>
          </w:p>
          <w:p>
            <w:pPr>
              <w:numPr>
                <w:ilvl w:val="0"/>
                <w:numId w:val="97"/>
              </w:numPr>
              <w:spacing w:after="0" w:line="240" w:lineRule="auto"/>
              <w:ind w:left="485"/>
            </w:pPr>
            <w:r>
              <w:rPr>
                <w:rFonts w:hint="eastAsia"/>
              </w:rPr>
              <w:t>为所有的临时表设计含删除动作的存储过程。</w:t>
            </w:r>
          </w:p>
          <w:p>
            <w:pPr>
              <w:numPr>
                <w:ilvl w:val="0"/>
                <w:numId w:val="97"/>
              </w:numPr>
              <w:spacing w:after="0" w:line="240" w:lineRule="auto"/>
              <w:ind w:left="485"/>
            </w:pPr>
            <w:r>
              <w:rPr>
                <w:rFonts w:hint="eastAsia"/>
              </w:rPr>
              <w:t>3.本设计满分5分，其中完成分3分，质量分2分。</w:t>
            </w:r>
          </w:p>
          <w:p>
            <w:pPr>
              <w:spacing w:after="0" w:line="240" w:lineRule="auto"/>
              <w:ind w:left="485"/>
            </w:pPr>
          </w:p>
          <w:p>
            <w:pPr>
              <w:spacing w:after="0" w:line="240" w:lineRule="auto"/>
              <w:ind w:left="485"/>
              <w:jc w:val="center"/>
              <w:rPr>
                <w:rFonts w:cs="Times New Roman"/>
                <w:szCs w:val="24"/>
              </w:rPr>
            </w:pPr>
            <w:r>
              <w:rPr>
                <w:rFonts w:hint="eastAsia"/>
                <w:sz w:val="28"/>
                <w:szCs w:val="28"/>
              </w:rPr>
              <w:t>设计开发删除临时表的存储过程及源码</w:t>
            </w:r>
          </w:p>
          <w:p>
            <w:pPr>
              <w:numPr>
                <w:ilvl w:val="0"/>
                <w:numId w:val="98"/>
              </w:numPr>
              <w:spacing w:after="0" w:line="240" w:lineRule="auto"/>
              <w:rPr>
                <w:rFonts w:cs="Times New Roman"/>
                <w:sz w:val="21"/>
                <w:szCs w:val="24"/>
              </w:rPr>
            </w:pPr>
            <w:r>
              <w:rPr>
                <w:rFonts w:hint="eastAsia"/>
                <w:sz w:val="21"/>
              </w:rPr>
              <w:t>小组分工协作，在项目功能模块开发完成结束时，分析产生的临时表，为所有的临时表设计一个含删除动作的存储过程。</w:t>
            </w:r>
            <w:r>
              <w:rPr>
                <w:rFonts w:hint="eastAsia" w:cs="Times New Roman"/>
                <w:sz w:val="21"/>
                <w:szCs w:val="24"/>
              </w:rPr>
              <w:t>创建源码及执行结果如下：</w:t>
            </w:r>
          </w:p>
          <w:p>
            <w:pPr>
              <w:tabs>
                <w:tab w:val="left" w:pos="5037"/>
              </w:tabs>
              <w:spacing w:after="0" w:line="240" w:lineRule="auto"/>
              <w:ind w:left="540" w:leftChars="300" w:firstLine="174" w:firstLineChars="83"/>
              <w:rPr>
                <w:sz w:val="21"/>
                <w:szCs w:val="21"/>
              </w:rPr>
            </w:pPr>
            <w:r>
              <w:rPr>
                <w:rFonts w:hint="eastAsia"/>
                <w:sz w:val="21"/>
                <w:szCs w:val="21"/>
              </w:rPr>
              <w:t xml:space="preserve"> </w:t>
            </w:r>
            <w:r>
              <w:rPr>
                <w:sz w:val="21"/>
                <w:szCs w:val="21"/>
              </w:rPr>
              <w:t xml:space="preserve">   </w:t>
            </w:r>
            <w:r>
              <w:rPr>
                <w:rFonts w:hint="eastAsia"/>
                <w:sz w:val="21"/>
                <w:szCs w:val="21"/>
              </w:rPr>
              <w:t xml:space="preserve">   在本项目中，可能会产生如下临时表：tempStuClub, tempTeaClub, tempClub, tempTeacher, tempStudent, tempDept。下面为这些临时表创建一个删除存储过程。</w:t>
            </w:r>
          </w:p>
          <w:p>
            <w:pPr>
              <w:tabs>
                <w:tab w:val="left" w:pos="5037"/>
              </w:tabs>
              <w:spacing w:after="0" w:line="240" w:lineRule="auto"/>
              <w:ind w:left="540" w:leftChars="300" w:firstLine="174" w:firstLineChars="83"/>
              <w:rPr>
                <w:sz w:val="21"/>
                <w:szCs w:val="21"/>
              </w:rPr>
            </w:pPr>
            <w:r>
              <w:rPr>
                <w:rFonts w:hint="eastAsia"/>
                <w:sz w:val="21"/>
                <w:szCs w:val="21"/>
              </w:rPr>
              <w:t>DELIMITER //</w:t>
            </w:r>
          </w:p>
          <w:p>
            <w:pPr>
              <w:tabs>
                <w:tab w:val="left" w:pos="5037"/>
              </w:tabs>
              <w:spacing w:after="0" w:line="240" w:lineRule="auto"/>
              <w:ind w:left="540" w:leftChars="300" w:firstLine="174" w:firstLineChars="83"/>
              <w:rPr>
                <w:sz w:val="21"/>
                <w:szCs w:val="21"/>
              </w:rPr>
            </w:pPr>
            <w:r>
              <w:rPr>
                <w:rFonts w:hint="eastAsia"/>
                <w:sz w:val="21"/>
                <w:szCs w:val="21"/>
              </w:rPr>
              <w:t>CREATE PROCEDURE DropTempTables()</w:t>
            </w:r>
          </w:p>
          <w:p>
            <w:pPr>
              <w:tabs>
                <w:tab w:val="left" w:pos="6945"/>
              </w:tabs>
              <w:spacing w:after="0" w:line="240" w:lineRule="auto"/>
              <w:ind w:left="540" w:leftChars="300" w:firstLine="174" w:firstLineChars="83"/>
              <w:rPr>
                <w:sz w:val="21"/>
                <w:szCs w:val="21"/>
              </w:rPr>
            </w:pPr>
            <w:r>
              <w:rPr>
                <w:rFonts w:hint="eastAsia"/>
                <w:sz w:val="21"/>
                <w:szCs w:val="21"/>
              </w:rPr>
              <w:t>BEGIN</w:t>
            </w:r>
            <w:r>
              <w:rPr>
                <w:sz w:val="21"/>
                <w:szCs w:val="21"/>
              </w:rPr>
              <w:tab/>
            </w:r>
          </w:p>
          <w:p>
            <w:pPr>
              <w:tabs>
                <w:tab w:val="left" w:pos="5037"/>
              </w:tabs>
              <w:spacing w:after="0" w:line="240" w:lineRule="auto"/>
              <w:ind w:left="540" w:leftChars="300" w:firstLine="174" w:firstLineChars="83"/>
              <w:rPr>
                <w:sz w:val="21"/>
                <w:szCs w:val="21"/>
              </w:rPr>
            </w:pPr>
            <w:r>
              <w:rPr>
                <w:rFonts w:hint="eastAsia"/>
                <w:sz w:val="21"/>
                <w:szCs w:val="21"/>
              </w:rPr>
              <w:t xml:space="preserve">    DECLARE CONTINUE HANDLER FOR 1051</w:t>
            </w:r>
          </w:p>
          <w:p>
            <w:pPr>
              <w:tabs>
                <w:tab w:val="left" w:pos="5037"/>
              </w:tabs>
              <w:spacing w:after="0" w:line="240" w:lineRule="auto"/>
              <w:ind w:left="540" w:leftChars="300" w:firstLine="174" w:firstLineChars="83"/>
              <w:rPr>
                <w:sz w:val="21"/>
                <w:szCs w:val="21"/>
              </w:rPr>
            </w:pPr>
            <w:r>
              <w:rPr>
                <w:rFonts w:hint="eastAsia"/>
                <w:sz w:val="21"/>
                <w:szCs w:val="21"/>
              </w:rPr>
              <w:t xml:space="preserve">    BEGIN</w:t>
            </w:r>
          </w:p>
          <w:p>
            <w:pPr>
              <w:tabs>
                <w:tab w:val="left" w:pos="5037"/>
              </w:tabs>
              <w:spacing w:after="0" w:line="240" w:lineRule="auto"/>
              <w:ind w:left="540" w:leftChars="300" w:firstLine="174" w:firstLineChars="83"/>
              <w:rPr>
                <w:sz w:val="21"/>
                <w:szCs w:val="21"/>
              </w:rPr>
            </w:pPr>
            <w:r>
              <w:rPr>
                <w:rFonts w:hint="eastAsia"/>
                <w:sz w:val="21"/>
                <w:szCs w:val="21"/>
              </w:rPr>
              <w:t xml:space="preserve">    END; </w:t>
            </w:r>
          </w:p>
          <w:p>
            <w:pPr>
              <w:tabs>
                <w:tab w:val="left" w:pos="5037"/>
              </w:tabs>
              <w:spacing w:after="0" w:line="240" w:lineRule="auto"/>
              <w:ind w:left="540" w:leftChars="300" w:firstLine="174" w:firstLineChars="83"/>
              <w:rPr>
                <w:sz w:val="21"/>
                <w:szCs w:val="21"/>
              </w:rPr>
            </w:pPr>
            <w:r>
              <w:rPr>
                <w:rFonts w:hint="eastAsia"/>
                <w:sz w:val="21"/>
                <w:szCs w:val="21"/>
              </w:rPr>
              <w:t xml:space="preserve">    SET @str = 'DROP TABLE tempStuClub';</w:t>
            </w:r>
          </w:p>
          <w:p>
            <w:pPr>
              <w:tabs>
                <w:tab w:val="left" w:pos="5037"/>
              </w:tabs>
              <w:spacing w:after="0" w:line="240" w:lineRule="auto"/>
              <w:ind w:left="540" w:leftChars="300" w:firstLine="174" w:firstLineChars="83"/>
              <w:rPr>
                <w:sz w:val="21"/>
                <w:szCs w:val="21"/>
              </w:rPr>
            </w:pPr>
            <w:r>
              <w:rPr>
                <w:rFonts w:hint="eastAsia"/>
                <w:sz w:val="21"/>
                <w:szCs w:val="21"/>
              </w:rPr>
              <w:t xml:space="preserve">    PREPARE stmt FROM @str;</w:t>
            </w:r>
          </w:p>
          <w:p>
            <w:pPr>
              <w:tabs>
                <w:tab w:val="left" w:pos="5037"/>
              </w:tabs>
              <w:spacing w:after="0" w:line="240" w:lineRule="auto"/>
              <w:ind w:left="540" w:leftChars="300" w:firstLine="174" w:firstLineChars="83"/>
              <w:rPr>
                <w:sz w:val="21"/>
                <w:szCs w:val="21"/>
              </w:rPr>
            </w:pPr>
            <w:r>
              <w:rPr>
                <w:rFonts w:hint="eastAsia"/>
                <w:sz w:val="21"/>
                <w:szCs w:val="21"/>
              </w:rPr>
              <w:t xml:space="preserve">    EXECUTE stmt;</w:t>
            </w:r>
          </w:p>
          <w:p>
            <w:pPr>
              <w:tabs>
                <w:tab w:val="left" w:pos="5037"/>
              </w:tabs>
              <w:spacing w:after="0" w:line="240" w:lineRule="auto"/>
              <w:ind w:left="540" w:leftChars="300" w:firstLine="174" w:firstLineChars="83"/>
              <w:rPr>
                <w:sz w:val="21"/>
                <w:szCs w:val="21"/>
              </w:rPr>
            </w:pPr>
            <w:r>
              <w:rPr>
                <w:rFonts w:hint="eastAsia"/>
                <w:sz w:val="21"/>
                <w:szCs w:val="21"/>
              </w:rPr>
              <w:t xml:space="preserve">    DEALLOCATE PREPARE stmt;</w:t>
            </w:r>
          </w:p>
          <w:p>
            <w:pPr>
              <w:tabs>
                <w:tab w:val="left" w:pos="6045"/>
              </w:tabs>
              <w:spacing w:after="0" w:line="240" w:lineRule="auto"/>
              <w:ind w:left="540" w:leftChars="300" w:firstLine="174" w:firstLineChars="83"/>
              <w:rPr>
                <w:sz w:val="21"/>
                <w:szCs w:val="21"/>
              </w:rPr>
            </w:pPr>
            <w:r>
              <w:rPr>
                <w:sz w:val="21"/>
                <w:szCs w:val="21"/>
              </w:rPr>
              <w:tab/>
            </w:r>
          </w:p>
          <w:p>
            <w:pPr>
              <w:tabs>
                <w:tab w:val="left" w:pos="5037"/>
              </w:tabs>
              <w:spacing w:after="0" w:line="240" w:lineRule="auto"/>
              <w:ind w:left="540" w:leftChars="300" w:firstLine="174" w:firstLineChars="83"/>
              <w:rPr>
                <w:sz w:val="21"/>
                <w:szCs w:val="21"/>
              </w:rPr>
            </w:pPr>
            <w:r>
              <w:rPr>
                <w:rFonts w:hint="eastAsia"/>
                <w:sz w:val="21"/>
                <w:szCs w:val="21"/>
              </w:rPr>
              <w:t xml:space="preserve">    SET @str = 'DROP TABLE tempTeaClub';</w:t>
            </w:r>
          </w:p>
          <w:p>
            <w:pPr>
              <w:tabs>
                <w:tab w:val="left" w:pos="5037"/>
              </w:tabs>
              <w:spacing w:after="0" w:line="240" w:lineRule="auto"/>
              <w:ind w:left="540" w:leftChars="300" w:firstLine="174" w:firstLineChars="83"/>
              <w:rPr>
                <w:sz w:val="21"/>
                <w:szCs w:val="21"/>
              </w:rPr>
            </w:pPr>
            <w:r>
              <w:rPr>
                <w:rFonts w:hint="eastAsia"/>
                <w:sz w:val="21"/>
                <w:szCs w:val="21"/>
              </w:rPr>
              <w:t xml:space="preserve">    PREPARE stmt FROM @str;</w:t>
            </w:r>
          </w:p>
          <w:p>
            <w:pPr>
              <w:tabs>
                <w:tab w:val="left" w:pos="5037"/>
              </w:tabs>
              <w:spacing w:after="0" w:line="240" w:lineRule="auto"/>
              <w:ind w:left="540" w:leftChars="300" w:firstLine="174" w:firstLineChars="83"/>
              <w:rPr>
                <w:sz w:val="21"/>
                <w:szCs w:val="21"/>
              </w:rPr>
            </w:pPr>
            <w:r>
              <w:rPr>
                <w:rFonts w:hint="eastAsia"/>
                <w:sz w:val="21"/>
                <w:szCs w:val="21"/>
              </w:rPr>
              <w:t xml:space="preserve">    EXECUTE stmt;</w:t>
            </w:r>
          </w:p>
          <w:p>
            <w:pPr>
              <w:tabs>
                <w:tab w:val="left" w:pos="5037"/>
              </w:tabs>
              <w:spacing w:after="0" w:line="240" w:lineRule="auto"/>
              <w:ind w:left="540" w:leftChars="300" w:firstLine="174" w:firstLineChars="83"/>
              <w:rPr>
                <w:sz w:val="21"/>
                <w:szCs w:val="21"/>
              </w:rPr>
            </w:pPr>
            <w:r>
              <w:rPr>
                <w:rFonts w:hint="eastAsia"/>
                <w:sz w:val="21"/>
                <w:szCs w:val="21"/>
              </w:rPr>
              <w:t xml:space="preserve">    DEALLOCATE PREPARE stmt;</w:t>
            </w:r>
          </w:p>
          <w:p>
            <w:pPr>
              <w:tabs>
                <w:tab w:val="left" w:pos="5037"/>
              </w:tabs>
              <w:spacing w:after="0" w:line="240" w:lineRule="auto"/>
              <w:ind w:left="540" w:leftChars="300" w:firstLine="174" w:firstLineChars="83"/>
              <w:rPr>
                <w:sz w:val="21"/>
                <w:szCs w:val="21"/>
              </w:rPr>
            </w:pPr>
            <w:r>
              <w:rPr>
                <w:rFonts w:hint="eastAsia"/>
                <w:sz w:val="21"/>
                <w:szCs w:val="21"/>
              </w:rPr>
              <w:t xml:space="preserve">    </w:t>
            </w:r>
          </w:p>
          <w:p>
            <w:pPr>
              <w:tabs>
                <w:tab w:val="left" w:pos="5037"/>
              </w:tabs>
              <w:spacing w:after="0" w:line="240" w:lineRule="auto"/>
              <w:ind w:left="540" w:leftChars="300" w:firstLine="174" w:firstLineChars="83"/>
              <w:rPr>
                <w:sz w:val="21"/>
                <w:szCs w:val="21"/>
              </w:rPr>
            </w:pPr>
            <w:r>
              <w:rPr>
                <w:rFonts w:hint="eastAsia"/>
                <w:sz w:val="21"/>
                <w:szCs w:val="21"/>
              </w:rPr>
              <w:t xml:space="preserve">    SET @str = 'DROP TABLE tempClub';</w:t>
            </w:r>
          </w:p>
          <w:p>
            <w:pPr>
              <w:tabs>
                <w:tab w:val="left" w:pos="5037"/>
              </w:tabs>
              <w:spacing w:after="0" w:line="240" w:lineRule="auto"/>
              <w:ind w:left="540" w:leftChars="300" w:firstLine="174" w:firstLineChars="83"/>
              <w:rPr>
                <w:sz w:val="21"/>
                <w:szCs w:val="21"/>
              </w:rPr>
            </w:pPr>
            <w:r>
              <w:rPr>
                <w:rFonts w:hint="eastAsia"/>
                <w:sz w:val="21"/>
                <w:szCs w:val="21"/>
              </w:rPr>
              <w:t xml:space="preserve">    PREPARE stmt FROM @str;</w:t>
            </w:r>
          </w:p>
          <w:p>
            <w:pPr>
              <w:tabs>
                <w:tab w:val="left" w:pos="5037"/>
              </w:tabs>
              <w:spacing w:after="0" w:line="240" w:lineRule="auto"/>
              <w:ind w:left="540" w:leftChars="300" w:firstLine="174" w:firstLineChars="83"/>
              <w:rPr>
                <w:sz w:val="21"/>
                <w:szCs w:val="21"/>
              </w:rPr>
            </w:pPr>
            <w:r>
              <w:rPr>
                <w:rFonts w:hint="eastAsia"/>
                <w:sz w:val="21"/>
                <w:szCs w:val="21"/>
              </w:rPr>
              <w:t xml:space="preserve">    EXECUTE stmt;</w:t>
            </w:r>
          </w:p>
          <w:p>
            <w:pPr>
              <w:tabs>
                <w:tab w:val="left" w:pos="5037"/>
              </w:tabs>
              <w:spacing w:after="0" w:line="240" w:lineRule="auto"/>
              <w:ind w:left="540" w:leftChars="300" w:firstLine="174" w:firstLineChars="83"/>
              <w:rPr>
                <w:sz w:val="21"/>
                <w:szCs w:val="21"/>
              </w:rPr>
            </w:pPr>
            <w:r>
              <w:rPr>
                <w:rFonts w:hint="eastAsia"/>
                <w:sz w:val="21"/>
                <w:szCs w:val="21"/>
              </w:rPr>
              <w:t xml:space="preserve">    DEALLOCATE PREPARE stmt;    </w:t>
            </w:r>
          </w:p>
          <w:p>
            <w:pPr>
              <w:tabs>
                <w:tab w:val="left" w:pos="5037"/>
              </w:tabs>
              <w:spacing w:after="0" w:line="240" w:lineRule="auto"/>
              <w:ind w:left="540" w:leftChars="300" w:firstLine="174" w:firstLineChars="83"/>
              <w:rPr>
                <w:sz w:val="21"/>
                <w:szCs w:val="21"/>
              </w:rPr>
            </w:pPr>
          </w:p>
          <w:p>
            <w:pPr>
              <w:tabs>
                <w:tab w:val="left" w:pos="5037"/>
              </w:tabs>
              <w:spacing w:after="0" w:line="240" w:lineRule="auto"/>
              <w:ind w:left="540" w:leftChars="300" w:firstLine="174" w:firstLineChars="83"/>
              <w:rPr>
                <w:sz w:val="21"/>
                <w:szCs w:val="21"/>
              </w:rPr>
            </w:pPr>
            <w:r>
              <w:rPr>
                <w:rFonts w:hint="eastAsia"/>
                <w:sz w:val="21"/>
                <w:szCs w:val="21"/>
              </w:rPr>
              <w:t xml:space="preserve">    SET @str = 'DROP TABLE tempTeacher';</w:t>
            </w:r>
          </w:p>
          <w:p>
            <w:pPr>
              <w:tabs>
                <w:tab w:val="left" w:pos="5037"/>
              </w:tabs>
              <w:spacing w:after="0" w:line="240" w:lineRule="auto"/>
              <w:ind w:left="540" w:leftChars="300" w:firstLine="174" w:firstLineChars="83"/>
              <w:rPr>
                <w:sz w:val="21"/>
                <w:szCs w:val="21"/>
              </w:rPr>
            </w:pPr>
            <w:r>
              <w:rPr>
                <w:rFonts w:hint="eastAsia"/>
                <w:sz w:val="21"/>
                <w:szCs w:val="21"/>
              </w:rPr>
              <w:t xml:space="preserve">    PREPARE stmt FROM @str;</w:t>
            </w:r>
          </w:p>
          <w:p>
            <w:pPr>
              <w:tabs>
                <w:tab w:val="left" w:pos="5037"/>
              </w:tabs>
              <w:spacing w:after="0" w:line="240" w:lineRule="auto"/>
              <w:ind w:left="540" w:leftChars="300" w:firstLine="174" w:firstLineChars="83"/>
              <w:rPr>
                <w:sz w:val="21"/>
                <w:szCs w:val="21"/>
              </w:rPr>
            </w:pPr>
            <w:r>
              <w:rPr>
                <w:rFonts w:hint="eastAsia"/>
                <w:sz w:val="21"/>
                <w:szCs w:val="21"/>
              </w:rPr>
              <w:t xml:space="preserve">    EXECUTE stmt;</w:t>
            </w:r>
          </w:p>
          <w:p>
            <w:pPr>
              <w:tabs>
                <w:tab w:val="left" w:pos="5037"/>
              </w:tabs>
              <w:spacing w:after="0" w:line="240" w:lineRule="auto"/>
              <w:ind w:left="540" w:leftChars="300" w:firstLine="174" w:firstLineChars="83"/>
              <w:rPr>
                <w:sz w:val="21"/>
                <w:szCs w:val="21"/>
              </w:rPr>
            </w:pPr>
            <w:r>
              <w:rPr>
                <w:rFonts w:hint="eastAsia"/>
                <w:sz w:val="21"/>
                <w:szCs w:val="21"/>
              </w:rPr>
              <w:t xml:space="preserve">    </w:t>
            </w:r>
          </w:p>
          <w:p>
            <w:pPr>
              <w:tabs>
                <w:tab w:val="left" w:pos="5037"/>
              </w:tabs>
              <w:spacing w:after="0" w:line="240" w:lineRule="auto"/>
              <w:ind w:left="540" w:leftChars="300" w:firstLine="174" w:firstLineChars="83"/>
              <w:rPr>
                <w:sz w:val="21"/>
                <w:szCs w:val="21"/>
              </w:rPr>
            </w:pPr>
            <w:r>
              <w:rPr>
                <w:rFonts w:hint="eastAsia"/>
                <w:sz w:val="21"/>
                <w:szCs w:val="21"/>
              </w:rPr>
              <w:t xml:space="preserve">    SET @str = 'DROP TABLE tempStudent';</w:t>
            </w:r>
          </w:p>
          <w:p>
            <w:pPr>
              <w:tabs>
                <w:tab w:val="left" w:pos="5037"/>
              </w:tabs>
              <w:spacing w:after="0" w:line="240" w:lineRule="auto"/>
              <w:ind w:left="540" w:leftChars="300" w:firstLine="174" w:firstLineChars="83"/>
              <w:rPr>
                <w:sz w:val="21"/>
                <w:szCs w:val="21"/>
              </w:rPr>
            </w:pPr>
            <w:r>
              <w:rPr>
                <w:rFonts w:hint="eastAsia"/>
                <w:sz w:val="21"/>
                <w:szCs w:val="21"/>
              </w:rPr>
              <w:t xml:space="preserve">    PREPARE stmt FROM @str;</w:t>
            </w:r>
          </w:p>
          <w:p>
            <w:pPr>
              <w:tabs>
                <w:tab w:val="left" w:pos="5037"/>
              </w:tabs>
              <w:spacing w:after="0" w:line="240" w:lineRule="auto"/>
              <w:ind w:left="540" w:leftChars="300" w:firstLine="174" w:firstLineChars="83"/>
              <w:rPr>
                <w:sz w:val="21"/>
                <w:szCs w:val="21"/>
              </w:rPr>
            </w:pPr>
            <w:r>
              <w:rPr>
                <w:rFonts w:hint="eastAsia"/>
                <w:sz w:val="21"/>
                <w:szCs w:val="21"/>
              </w:rPr>
              <w:t xml:space="preserve">    EXECUTE stmt;</w:t>
            </w:r>
          </w:p>
          <w:p>
            <w:pPr>
              <w:tabs>
                <w:tab w:val="left" w:pos="5037"/>
              </w:tabs>
              <w:spacing w:after="0" w:line="240" w:lineRule="auto"/>
              <w:ind w:left="540" w:leftChars="300" w:firstLine="174" w:firstLineChars="83"/>
              <w:rPr>
                <w:sz w:val="21"/>
                <w:szCs w:val="21"/>
              </w:rPr>
            </w:pPr>
            <w:r>
              <w:rPr>
                <w:rFonts w:hint="eastAsia"/>
                <w:sz w:val="21"/>
                <w:szCs w:val="21"/>
              </w:rPr>
              <w:t xml:space="preserve">   </w:t>
            </w:r>
          </w:p>
          <w:p>
            <w:pPr>
              <w:tabs>
                <w:tab w:val="left" w:pos="5037"/>
              </w:tabs>
              <w:spacing w:after="0" w:line="240" w:lineRule="auto"/>
              <w:ind w:left="540" w:leftChars="300" w:firstLine="174" w:firstLineChars="83"/>
              <w:rPr>
                <w:sz w:val="21"/>
                <w:szCs w:val="21"/>
              </w:rPr>
            </w:pPr>
            <w:r>
              <w:rPr>
                <w:rFonts w:hint="eastAsia"/>
                <w:sz w:val="21"/>
                <w:szCs w:val="21"/>
              </w:rPr>
              <w:t xml:space="preserve">    SET @str = 'DROP TABLE tempDept';</w:t>
            </w:r>
          </w:p>
          <w:p>
            <w:pPr>
              <w:tabs>
                <w:tab w:val="left" w:pos="5037"/>
              </w:tabs>
              <w:spacing w:after="0" w:line="240" w:lineRule="auto"/>
              <w:ind w:left="540" w:leftChars="300" w:firstLine="174" w:firstLineChars="83"/>
              <w:rPr>
                <w:sz w:val="21"/>
                <w:szCs w:val="21"/>
              </w:rPr>
            </w:pPr>
            <w:r>
              <w:rPr>
                <w:rFonts w:hint="eastAsia"/>
                <w:sz w:val="21"/>
                <w:szCs w:val="21"/>
              </w:rPr>
              <w:t xml:space="preserve">    PREPARE stmt FROM @str;</w:t>
            </w:r>
          </w:p>
          <w:p>
            <w:pPr>
              <w:tabs>
                <w:tab w:val="left" w:pos="5037"/>
              </w:tabs>
              <w:spacing w:after="0" w:line="240" w:lineRule="auto"/>
              <w:ind w:left="540" w:leftChars="300" w:firstLine="174" w:firstLineChars="83"/>
              <w:rPr>
                <w:sz w:val="21"/>
                <w:szCs w:val="21"/>
              </w:rPr>
            </w:pPr>
            <w:r>
              <w:rPr>
                <w:rFonts w:hint="eastAsia"/>
                <w:sz w:val="21"/>
                <w:szCs w:val="21"/>
              </w:rPr>
              <w:t xml:space="preserve">    EXECUTE stmt;</w:t>
            </w:r>
          </w:p>
          <w:p>
            <w:pPr>
              <w:tabs>
                <w:tab w:val="left" w:pos="5037"/>
              </w:tabs>
              <w:spacing w:after="0" w:line="240" w:lineRule="auto"/>
              <w:ind w:left="540" w:leftChars="300" w:firstLine="174" w:firstLineChars="83"/>
              <w:rPr>
                <w:sz w:val="21"/>
                <w:szCs w:val="21"/>
              </w:rPr>
            </w:pPr>
            <w:r>
              <w:rPr>
                <w:rFonts w:hint="eastAsia"/>
                <w:sz w:val="21"/>
                <w:szCs w:val="21"/>
              </w:rPr>
              <w:t>END //</w:t>
            </w:r>
          </w:p>
          <w:p>
            <w:pPr>
              <w:tabs>
                <w:tab w:val="left" w:pos="5037"/>
              </w:tabs>
              <w:spacing w:after="0" w:line="240" w:lineRule="auto"/>
              <w:ind w:left="540" w:leftChars="300" w:firstLine="174" w:firstLineChars="83"/>
              <w:rPr>
                <w:sz w:val="21"/>
                <w:szCs w:val="21"/>
              </w:rPr>
            </w:pPr>
            <w:r>
              <w:rPr>
                <w:rFonts w:hint="eastAsia"/>
                <w:sz w:val="21"/>
                <w:szCs w:val="21"/>
              </w:rPr>
              <w:t>DELIMITER ;</w:t>
            </w:r>
          </w:p>
          <w:p>
            <w:pPr>
              <w:tabs>
                <w:tab w:val="left" w:pos="5037"/>
              </w:tabs>
              <w:spacing w:after="0" w:line="240" w:lineRule="auto"/>
              <w:ind w:left="540" w:leftChars="300" w:firstLine="149" w:firstLineChars="83"/>
              <w:rPr>
                <w:szCs w:val="21"/>
              </w:rPr>
            </w:pPr>
          </w:p>
          <w:p>
            <w:pPr>
              <w:ind w:firstLine="732" w:firstLineChars="407"/>
              <w:jc w:val="center"/>
            </w:pPr>
            <w:r>
              <w:drawing>
                <wp:inline distT="0" distB="0" distL="0" distR="0">
                  <wp:extent cx="4438650" cy="5019675"/>
                  <wp:effectExtent l="0" t="0" r="0" b="952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438650" cy="5019675"/>
                          </a:xfrm>
                          <a:prstGeom prst="rect">
                            <a:avLst/>
                          </a:prstGeom>
                          <a:noFill/>
                          <a:ln>
                            <a:noFill/>
                          </a:ln>
                        </pic:spPr>
                      </pic:pic>
                    </a:graphicData>
                  </a:graphic>
                </wp:inline>
              </w:drawing>
            </w:r>
          </w:p>
          <w:p>
            <w:pPr>
              <w:tabs>
                <w:tab w:val="left" w:pos="5037"/>
              </w:tabs>
              <w:spacing w:after="0" w:line="240" w:lineRule="auto"/>
              <w:ind w:firstLine="199" w:firstLineChars="83"/>
              <w:rPr>
                <w:sz w:val="24"/>
                <w:szCs w:val="24"/>
              </w:rPr>
            </w:pPr>
          </w:p>
          <w:p>
            <w:pPr>
              <w:ind w:firstLine="732" w:firstLineChars="407"/>
            </w:pPr>
          </w:p>
          <w:p>
            <w:pPr>
              <w:ind w:firstLine="732" w:firstLineChars="407"/>
            </w:pPr>
          </w:p>
          <w:p>
            <w:pPr>
              <w:ind w:firstLine="732" w:firstLineChars="407"/>
            </w:pPr>
          </w:p>
          <w:p/>
          <w:p/>
          <w:p/>
          <w:p/>
          <w:p/>
        </w:tc>
      </w:tr>
    </w:tbl>
    <w:p/>
    <w:p>
      <w:pPr>
        <w:pStyle w:val="3"/>
        <w:jc w:val="center"/>
        <w:rPr>
          <w:rFonts w:cs="Calibri"/>
        </w:rPr>
      </w:pPr>
      <w:bookmarkStart w:id="49" w:name="_Toc5336"/>
      <w:r>
        <w:rPr>
          <w:rFonts w:hint="eastAsia" w:cs="Calibri"/>
        </w:rPr>
        <w:t>项目七</w:t>
      </w:r>
      <w:r>
        <w:rPr>
          <w:rFonts w:cs="Calibri"/>
        </w:rPr>
        <w:t xml:space="preserve"> </w:t>
      </w:r>
      <w:r>
        <w:rPr>
          <w:rFonts w:hint="eastAsia" w:cs="Calibri"/>
        </w:rPr>
        <w:t xml:space="preserve"> </w:t>
      </w:r>
      <w:r>
        <w:rPr>
          <w:rFonts w:cs="Calibri"/>
        </w:rPr>
        <w:t>数据库安全设计</w:t>
      </w:r>
      <w:bookmarkEnd w:id="49"/>
      <w:r>
        <w:rPr>
          <w:rFonts w:hint="eastAsia" w:cs="Calibri"/>
        </w:rPr>
        <w:t>(30)</w:t>
      </w:r>
    </w:p>
    <w:p>
      <w:pPr>
        <w:pStyle w:val="4"/>
        <w:ind w:firstLine="3360"/>
      </w:pPr>
      <w:bookmarkStart w:id="50" w:name="_Toc5516"/>
      <w:r>
        <w:rPr>
          <w:rFonts w:hint="eastAsia"/>
        </w:rPr>
        <w:t>任务7.1用户数据管理员账号密码管理及源码</w:t>
      </w:r>
      <w:bookmarkEnd w:id="50"/>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58"/>
        <w:gridCol w:w="1287"/>
        <w:gridCol w:w="1042"/>
        <w:gridCol w:w="2100"/>
        <w:gridCol w:w="1090"/>
        <w:gridCol w:w="1666"/>
        <w:gridCol w:w="868"/>
        <w:gridCol w:w="100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58"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287" w:type="dxa"/>
            <w:tcBorders>
              <w:top w:val="single" w:color="auto" w:sz="18" w:space="0"/>
              <w:bottom w:val="single" w:color="auto" w:sz="6" w:space="0"/>
            </w:tcBorders>
          </w:tcPr>
          <w:p>
            <w:pPr>
              <w:spacing w:after="0"/>
              <w:ind w:firstLine="420"/>
              <w:rPr>
                <w:rFonts w:hint="eastAsia" w:eastAsia="Microsoft YaHei UI"/>
                <w:lang w:eastAsia="zh-CN"/>
              </w:rPr>
            </w:pPr>
          </w:p>
        </w:tc>
        <w:tc>
          <w:tcPr>
            <w:tcW w:w="1042" w:type="dxa"/>
            <w:tcBorders>
              <w:top w:val="single" w:color="auto" w:sz="18" w:space="0"/>
              <w:bottom w:val="single" w:color="auto" w:sz="6" w:space="0"/>
            </w:tcBorders>
          </w:tcPr>
          <w:p>
            <w:pPr>
              <w:spacing w:after="0"/>
              <w:jc w:val="center"/>
            </w:pPr>
            <w:r>
              <w:rPr>
                <w:rFonts w:hint="eastAsia"/>
              </w:rPr>
              <w:t>学号</w:t>
            </w:r>
          </w:p>
        </w:tc>
        <w:tc>
          <w:tcPr>
            <w:tcW w:w="2100"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090" w:type="dxa"/>
            <w:tcBorders>
              <w:top w:val="single" w:color="auto" w:sz="18" w:space="0"/>
              <w:bottom w:val="single" w:color="auto" w:sz="6" w:space="0"/>
            </w:tcBorders>
          </w:tcPr>
          <w:p>
            <w:pPr>
              <w:spacing w:after="0"/>
              <w:jc w:val="center"/>
            </w:pPr>
            <w:r>
              <w:rPr>
                <w:rFonts w:hint="eastAsia"/>
              </w:rPr>
              <w:t>组别</w:t>
            </w:r>
          </w:p>
        </w:tc>
        <w:tc>
          <w:tcPr>
            <w:tcW w:w="1666" w:type="dxa"/>
            <w:tcBorders>
              <w:top w:val="single" w:color="auto" w:sz="18" w:space="0"/>
              <w:bottom w:val="single" w:color="auto" w:sz="6" w:space="0"/>
            </w:tcBorders>
          </w:tcPr>
          <w:p>
            <w:pPr>
              <w:spacing w:after="0"/>
              <w:ind w:firstLine="420"/>
              <w:jc w:val="center"/>
            </w:pPr>
          </w:p>
        </w:tc>
        <w:tc>
          <w:tcPr>
            <w:tcW w:w="868" w:type="dxa"/>
            <w:tcBorders>
              <w:top w:val="single" w:color="auto" w:sz="18" w:space="0"/>
              <w:bottom w:val="single" w:color="auto" w:sz="6" w:space="0"/>
            </w:tcBorders>
          </w:tcPr>
          <w:p>
            <w:pPr>
              <w:spacing w:after="0"/>
              <w:jc w:val="center"/>
            </w:pPr>
            <w:r>
              <w:rPr>
                <w:rFonts w:hint="eastAsia"/>
              </w:rPr>
              <w:t>绩效</w:t>
            </w:r>
          </w:p>
        </w:tc>
        <w:tc>
          <w:tcPr>
            <w:tcW w:w="100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58"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287" w:type="dxa"/>
            <w:tcBorders>
              <w:top w:val="single" w:color="auto" w:sz="6" w:space="0"/>
              <w:bottom w:val="single" w:color="auto" w:sz="6" w:space="0"/>
            </w:tcBorders>
          </w:tcPr>
          <w:p>
            <w:pPr>
              <w:spacing w:after="0"/>
              <w:jc w:val="center"/>
            </w:pPr>
            <w:r>
              <w:rPr>
                <w:rFonts w:hint="eastAsia" w:cs="Calibri"/>
              </w:rPr>
              <w:t>任务7.1</w:t>
            </w:r>
          </w:p>
        </w:tc>
        <w:tc>
          <w:tcPr>
            <w:tcW w:w="1042" w:type="dxa"/>
            <w:tcBorders>
              <w:top w:val="single" w:color="auto" w:sz="6" w:space="0"/>
              <w:bottom w:val="single" w:color="auto" w:sz="6" w:space="0"/>
            </w:tcBorders>
          </w:tcPr>
          <w:p>
            <w:pPr>
              <w:spacing w:after="0"/>
              <w:jc w:val="center"/>
            </w:pPr>
            <w:r>
              <w:rPr>
                <w:rFonts w:hint="eastAsia"/>
              </w:rPr>
              <w:t>任务名称</w:t>
            </w:r>
          </w:p>
        </w:tc>
        <w:tc>
          <w:tcPr>
            <w:tcW w:w="3190" w:type="dxa"/>
            <w:gridSpan w:val="2"/>
            <w:tcBorders>
              <w:top w:val="single" w:color="auto" w:sz="6" w:space="0"/>
              <w:bottom w:val="single" w:color="auto" w:sz="6" w:space="0"/>
            </w:tcBorders>
          </w:tcPr>
          <w:p>
            <w:pPr>
              <w:spacing w:after="0"/>
            </w:pPr>
            <w:r>
              <w:rPr>
                <w:rFonts w:hint="eastAsia" w:cs="Calibri"/>
              </w:rPr>
              <w:t>用户数据管理员账号密码管理及源码</w:t>
            </w:r>
          </w:p>
        </w:tc>
        <w:tc>
          <w:tcPr>
            <w:tcW w:w="1666" w:type="dxa"/>
            <w:tcBorders>
              <w:top w:val="single" w:color="auto" w:sz="6" w:space="0"/>
              <w:bottom w:val="single" w:color="auto" w:sz="6" w:space="0"/>
            </w:tcBorders>
          </w:tcPr>
          <w:p>
            <w:pPr>
              <w:spacing w:after="0"/>
            </w:pPr>
            <w:r>
              <w:rPr>
                <w:rFonts w:hint="eastAsia"/>
              </w:rPr>
              <w:t>其他责任人及占比</w:t>
            </w:r>
          </w:p>
        </w:tc>
        <w:tc>
          <w:tcPr>
            <w:tcW w:w="1872"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006" w:hRule="atLeast"/>
        </w:trPr>
        <w:tc>
          <w:tcPr>
            <w:tcW w:w="10207" w:type="dxa"/>
            <w:tcBorders>
              <w:tl2br w:val="nil"/>
              <w:tr2bl w:val="nil"/>
            </w:tcBorders>
          </w:tcPr>
          <w:p>
            <w:pPr>
              <w:spacing w:after="0"/>
              <w:ind w:firstLine="180" w:firstLineChars="100"/>
            </w:pPr>
            <w:r>
              <w:rPr>
                <w:rFonts w:hint="eastAsia"/>
              </w:rPr>
              <w:t>知识准备：</w:t>
            </w:r>
          </w:p>
          <w:p>
            <w:pPr>
              <w:numPr>
                <w:ilvl w:val="0"/>
                <w:numId w:val="99"/>
              </w:numPr>
              <w:spacing w:after="0"/>
              <w:ind w:firstLine="540" w:firstLineChars="300"/>
            </w:pPr>
            <w:r>
              <w:rPr>
                <w:rFonts w:hint="eastAsia"/>
              </w:rPr>
              <w:t>理解数据库账户与密码的相关概念和作用；</w:t>
            </w:r>
          </w:p>
          <w:p>
            <w:pPr>
              <w:spacing w:after="0"/>
              <w:ind w:firstLine="180" w:firstLineChars="100"/>
            </w:pPr>
            <w:r>
              <w:rPr>
                <w:rFonts w:hint="eastAsia"/>
              </w:rPr>
              <w:t>任务实施：</w:t>
            </w:r>
          </w:p>
          <w:p>
            <w:pPr>
              <w:numPr>
                <w:ilvl w:val="0"/>
                <w:numId w:val="100"/>
              </w:numPr>
              <w:spacing w:after="0" w:line="240" w:lineRule="auto"/>
              <w:ind w:left="485"/>
            </w:pPr>
            <w:r>
              <w:rPr>
                <w:rFonts w:cs="Times New Roman"/>
                <w:szCs w:val="24"/>
              </w:rPr>
              <w:t>按照用户需求</w:t>
            </w:r>
            <w:r>
              <w:rPr>
                <w:rFonts w:hint="eastAsia" w:cs="Times New Roman"/>
                <w:szCs w:val="24"/>
              </w:rPr>
              <w:t>，为项目</w:t>
            </w:r>
            <w:r>
              <w:rPr>
                <w:rFonts w:hint="eastAsia"/>
              </w:rPr>
              <w:t>创建并管理用户数据库管理员；</w:t>
            </w:r>
          </w:p>
          <w:p>
            <w:pPr>
              <w:numPr>
                <w:ilvl w:val="0"/>
                <w:numId w:val="100"/>
              </w:numPr>
              <w:spacing w:after="0" w:line="240" w:lineRule="auto"/>
              <w:ind w:left="485"/>
            </w:pPr>
            <w:r>
              <w:rPr>
                <w:rFonts w:cs="Times New Roman"/>
                <w:szCs w:val="24"/>
              </w:rPr>
              <w:t>按照用户需求</w:t>
            </w:r>
            <w:r>
              <w:rPr>
                <w:rFonts w:hint="eastAsia" w:cs="Times New Roman"/>
                <w:szCs w:val="24"/>
              </w:rPr>
              <w:t>，</w:t>
            </w:r>
            <w:r>
              <w:rPr>
                <w:rFonts w:hint="eastAsia"/>
              </w:rPr>
              <w:t>为项目设计修改用户并进行密码管理的方法。</w:t>
            </w:r>
          </w:p>
          <w:p>
            <w:pPr>
              <w:numPr>
                <w:ilvl w:val="0"/>
                <w:numId w:val="100"/>
              </w:numPr>
              <w:spacing w:after="0" w:line="240" w:lineRule="auto"/>
              <w:ind w:left="485"/>
            </w:pPr>
            <w:r>
              <w:rPr>
                <w:rFonts w:hint="eastAsia"/>
              </w:rPr>
              <w:t>本设计满分10分，其中完成分8分，质量分2分。</w:t>
            </w:r>
          </w:p>
          <w:p>
            <w:pPr>
              <w:spacing w:after="0" w:line="240" w:lineRule="auto"/>
              <w:ind w:left="485"/>
            </w:pPr>
          </w:p>
          <w:p>
            <w:pPr>
              <w:spacing w:after="0" w:line="240" w:lineRule="auto"/>
              <w:ind w:left="485"/>
              <w:jc w:val="center"/>
              <w:rPr>
                <w:rFonts w:cs="Times New Roman"/>
                <w:szCs w:val="24"/>
              </w:rPr>
            </w:pPr>
            <w:r>
              <w:rPr>
                <w:rFonts w:hint="eastAsia"/>
                <w:sz w:val="28"/>
                <w:szCs w:val="28"/>
              </w:rPr>
              <w:t>用户数据管理员账号密码管理及源码</w:t>
            </w:r>
          </w:p>
          <w:p>
            <w:pPr>
              <w:numPr>
                <w:ilvl w:val="0"/>
                <w:numId w:val="101"/>
              </w:numPr>
              <w:spacing w:after="0" w:line="240" w:lineRule="auto"/>
              <w:rPr>
                <w:rFonts w:cs="Times New Roman"/>
                <w:szCs w:val="21"/>
              </w:rPr>
            </w:pPr>
            <w:r>
              <w:rPr>
                <w:rFonts w:hint="eastAsia"/>
                <w:szCs w:val="21"/>
              </w:rPr>
              <w:t>小组分工协作，按用户需求说明书为各类数据管理员用户新建账号及密码，</w:t>
            </w:r>
            <w:r>
              <w:rPr>
                <w:rFonts w:hint="eastAsia" w:cs="Times New Roman"/>
                <w:szCs w:val="21"/>
              </w:rPr>
              <w:t>创建源码及执行结果如下：</w:t>
            </w:r>
          </w:p>
          <w:p>
            <w:pPr>
              <w:numPr>
                <w:ilvl w:val="0"/>
                <w:numId w:val="101"/>
              </w:numPr>
              <w:spacing w:after="0" w:line="240" w:lineRule="auto"/>
              <w:rPr>
                <w:rFonts w:cs="Times New Roman"/>
                <w:szCs w:val="21"/>
              </w:rPr>
            </w:pPr>
            <w:r>
              <w:rPr>
                <w:rFonts w:cs="Times New Roman"/>
                <w:szCs w:val="21"/>
              </w:rPr>
              <w:t>小组分工协作，按用户需求，设计相应修改用户账号和密码的命令，</w:t>
            </w:r>
            <w:r>
              <w:rPr>
                <w:rFonts w:hint="eastAsia" w:cs="Times New Roman"/>
                <w:szCs w:val="21"/>
              </w:rPr>
              <w:t>创建源码及执行结果如下：</w:t>
            </w:r>
          </w:p>
          <w:p>
            <w:pPr>
              <w:tabs>
                <w:tab w:val="left" w:pos="5037"/>
              </w:tabs>
              <w:spacing w:after="0" w:line="240" w:lineRule="auto"/>
              <w:ind w:firstLine="174" w:firstLineChars="83"/>
              <w:rPr>
                <w:sz w:val="21"/>
                <w:szCs w:val="21"/>
              </w:rPr>
            </w:pPr>
            <w:r>
              <w:rPr>
                <w:rFonts w:hint="eastAsia"/>
                <w:sz w:val="21"/>
                <w:szCs w:val="21"/>
              </w:rPr>
              <w:t xml:space="preserve"> </w:t>
            </w:r>
            <w:r>
              <w:rPr>
                <w:sz w:val="21"/>
                <w:szCs w:val="21"/>
              </w:rPr>
              <w:t xml:space="preserve">   </w:t>
            </w:r>
          </w:p>
          <w:p>
            <w:pPr>
              <w:spacing w:after="0" w:line="240" w:lineRule="auto"/>
              <w:ind w:left="485"/>
              <w:rPr>
                <w:rFonts w:cs="Times New Roman"/>
                <w:sz w:val="21"/>
                <w:szCs w:val="21"/>
              </w:rPr>
            </w:pPr>
            <w:r>
              <w:rPr>
                <w:rFonts w:hint="eastAsia" w:cs="Times New Roman"/>
                <w:sz w:val="21"/>
                <w:szCs w:val="21"/>
              </w:rPr>
              <w:t>1</w:t>
            </w:r>
            <w:r>
              <w:rPr>
                <w:rFonts w:cs="Times New Roman"/>
                <w:sz w:val="21"/>
                <w:szCs w:val="21"/>
              </w:rPr>
              <w:t>.</w:t>
            </w:r>
            <w:r>
              <w:rPr>
                <w:rFonts w:hint="eastAsia" w:cs="Times New Roman"/>
                <w:sz w:val="21"/>
                <w:szCs w:val="21"/>
              </w:rPr>
              <w:t>根据项目需求，创建用户，该项目主要有四类用户：</w:t>
            </w:r>
          </w:p>
          <w:p>
            <w:pPr>
              <w:spacing w:after="0" w:line="240" w:lineRule="auto"/>
              <w:ind w:left="485"/>
              <w:rPr>
                <w:rFonts w:cs="Times New Roman"/>
                <w:sz w:val="21"/>
                <w:szCs w:val="21"/>
              </w:rPr>
            </w:pPr>
            <w:r>
              <w:rPr>
                <w:rFonts w:hint="eastAsia" w:cs="Times New Roman"/>
                <w:sz w:val="21"/>
                <w:szCs w:val="21"/>
              </w:rPr>
              <w:t>教务处账号TeachingAffairs，密码为TA123456等。</w:t>
            </w:r>
          </w:p>
          <w:p>
            <w:pPr>
              <w:spacing w:after="0" w:line="240" w:lineRule="auto"/>
              <w:ind w:left="485"/>
              <w:rPr>
                <w:rFonts w:cs="Times New Roman"/>
                <w:sz w:val="21"/>
                <w:szCs w:val="21"/>
              </w:rPr>
            </w:pPr>
            <w:r>
              <w:rPr>
                <w:rFonts w:hint="eastAsia" w:cs="Times New Roman"/>
                <w:sz w:val="21"/>
                <w:szCs w:val="21"/>
              </w:rPr>
              <w:t>社团管理者账号Community_cadre，密码为SS123456等。</w:t>
            </w:r>
          </w:p>
          <w:p>
            <w:pPr>
              <w:spacing w:after="0" w:line="240" w:lineRule="auto"/>
              <w:ind w:left="485"/>
              <w:rPr>
                <w:rFonts w:cs="Times New Roman"/>
                <w:sz w:val="21"/>
                <w:szCs w:val="21"/>
              </w:rPr>
            </w:pPr>
            <w:r>
              <w:rPr>
                <w:rFonts w:hint="eastAsia" w:cs="Times New Roman"/>
                <w:sz w:val="21"/>
                <w:szCs w:val="21"/>
              </w:rPr>
              <w:t>创建两个教师账号Teacher1，密码分别为T321123等。</w:t>
            </w:r>
          </w:p>
          <w:p>
            <w:pPr>
              <w:spacing w:after="0" w:line="240" w:lineRule="auto"/>
              <w:ind w:left="485"/>
              <w:rPr>
                <w:rFonts w:cs="Times New Roman"/>
                <w:sz w:val="21"/>
                <w:szCs w:val="21"/>
              </w:rPr>
            </w:pPr>
            <w:r>
              <w:rPr>
                <w:rFonts w:hint="eastAsia" w:cs="Times New Roman"/>
                <w:sz w:val="21"/>
                <w:szCs w:val="21"/>
              </w:rPr>
              <w:t>学生账号Student，密码为S123456</w:t>
            </w:r>
          </w:p>
          <w:p>
            <w:pPr>
              <w:pStyle w:val="272"/>
              <w:numPr>
                <w:ilvl w:val="0"/>
                <w:numId w:val="102"/>
              </w:numPr>
              <w:spacing w:after="0" w:line="240" w:lineRule="auto"/>
              <w:rPr>
                <w:rFonts w:cs="Times New Roman"/>
                <w:sz w:val="21"/>
                <w:szCs w:val="21"/>
              </w:rPr>
            </w:pPr>
            <w:r>
              <w:rPr>
                <w:rFonts w:hint="eastAsia" w:cs="Times New Roman"/>
                <w:sz w:val="21"/>
                <w:szCs w:val="21"/>
              </w:rPr>
              <w:t>mysql&gt; create user 'Community_cadre'@'localhost' IDENTIFIED BY 'SS123456';</w:t>
            </w:r>
          </w:p>
          <w:p>
            <w:pPr>
              <w:pStyle w:val="272"/>
              <w:numPr>
                <w:ilvl w:val="0"/>
                <w:numId w:val="102"/>
              </w:numPr>
              <w:spacing w:after="0" w:line="240" w:lineRule="auto"/>
              <w:rPr>
                <w:rFonts w:cs="Times New Roman"/>
                <w:sz w:val="21"/>
                <w:szCs w:val="21"/>
              </w:rPr>
            </w:pPr>
            <w:r>
              <w:rPr>
                <w:rFonts w:hint="eastAsia" w:cs="Times New Roman"/>
                <w:sz w:val="21"/>
                <w:szCs w:val="21"/>
              </w:rPr>
              <w:t>mysql&gt; create user 'Student'@'localhost' IDENTIFIED BY 'S123456';</w:t>
            </w:r>
          </w:p>
          <w:p>
            <w:pPr>
              <w:pStyle w:val="272"/>
              <w:numPr>
                <w:ilvl w:val="0"/>
                <w:numId w:val="102"/>
              </w:numPr>
              <w:spacing w:after="0" w:line="240" w:lineRule="auto"/>
              <w:rPr>
                <w:rFonts w:cs="Times New Roman"/>
                <w:sz w:val="21"/>
                <w:szCs w:val="21"/>
              </w:rPr>
            </w:pPr>
            <w:r>
              <w:rPr>
                <w:rFonts w:hint="eastAsia" w:cs="Times New Roman"/>
                <w:sz w:val="21"/>
                <w:szCs w:val="21"/>
              </w:rPr>
              <w:t>mysql&gt; create user 'Teacher1'@'localhost' IDENTIFIED BY 'T321123';</w:t>
            </w:r>
          </w:p>
          <w:p>
            <w:pPr>
              <w:pStyle w:val="272"/>
              <w:numPr>
                <w:ilvl w:val="0"/>
                <w:numId w:val="102"/>
              </w:numPr>
              <w:spacing w:after="0" w:line="240" w:lineRule="auto"/>
              <w:rPr>
                <w:rFonts w:cs="Times New Roman"/>
                <w:sz w:val="21"/>
                <w:szCs w:val="21"/>
              </w:rPr>
            </w:pPr>
            <w:r>
              <w:rPr>
                <w:rFonts w:hint="eastAsia" w:cs="Times New Roman"/>
                <w:sz w:val="21"/>
                <w:szCs w:val="21"/>
              </w:rPr>
              <w:t>mysql&gt; create user 'Community_admin'@'localhost' IDENTIFIED BY 'admin123';</w:t>
            </w:r>
          </w:p>
          <w:p>
            <w:pPr>
              <w:ind w:firstLine="732" w:firstLineChars="407"/>
            </w:pPr>
          </w:p>
          <w:p>
            <w:pPr>
              <w:tabs>
                <w:tab w:val="left" w:pos="5037"/>
              </w:tabs>
              <w:spacing w:after="0" w:line="240" w:lineRule="auto"/>
              <w:rPr>
                <w:szCs w:val="21"/>
              </w:rPr>
            </w:pPr>
            <w:r>
              <w:drawing>
                <wp:inline distT="0" distB="0" distL="0" distR="0">
                  <wp:extent cx="6087110" cy="1333500"/>
                  <wp:effectExtent l="0" t="0" r="8890" b="0"/>
                  <wp:docPr id="133" name="图片 133"/>
                  <wp:cNvGraphicFramePr/>
                  <a:graphic xmlns:a="http://schemas.openxmlformats.org/drawingml/2006/main">
                    <a:graphicData uri="http://schemas.openxmlformats.org/drawingml/2006/picture">
                      <pic:pic xmlns:pic="http://schemas.openxmlformats.org/drawingml/2006/picture">
                        <pic:nvPicPr>
                          <pic:cNvPr id="133" name="图片 133"/>
                          <pic:cNvPicPr/>
                        </pic:nvPicPr>
                        <pic:blipFill>
                          <a:blip r:embed="rId71">
                            <a:extLst>
                              <a:ext uri="{28A0092B-C50C-407E-A947-70E740481C1C}">
                                <a14:useLocalDpi xmlns:a14="http://schemas.microsoft.com/office/drawing/2010/main" val="0"/>
                              </a:ext>
                            </a:extLst>
                          </a:blip>
                          <a:stretch>
                            <a:fillRect/>
                          </a:stretch>
                        </pic:blipFill>
                        <pic:spPr>
                          <a:xfrm>
                            <a:off x="0" y="0"/>
                            <a:ext cx="6087110" cy="1333500"/>
                          </a:xfrm>
                          <a:prstGeom prst="rect">
                            <a:avLst/>
                          </a:prstGeom>
                        </pic:spPr>
                      </pic:pic>
                    </a:graphicData>
                  </a:graphic>
                </wp:inline>
              </w:drawing>
            </w:r>
            <w:r>
              <w:drawing>
                <wp:inline distT="0" distB="0" distL="0" distR="0">
                  <wp:extent cx="6067425" cy="428625"/>
                  <wp:effectExtent l="0" t="0" r="9525" b="9525"/>
                  <wp:docPr id="152" name="图片 152"/>
                  <wp:cNvGraphicFramePr/>
                  <a:graphic xmlns:a="http://schemas.openxmlformats.org/drawingml/2006/main">
                    <a:graphicData uri="http://schemas.openxmlformats.org/drawingml/2006/picture">
                      <pic:pic xmlns:pic="http://schemas.openxmlformats.org/drawingml/2006/picture">
                        <pic:nvPicPr>
                          <pic:cNvPr id="152" name="图片 152"/>
                          <pic:cNvPicPr/>
                        </pic:nvPicPr>
                        <pic:blipFill>
                          <a:blip r:embed="rId72">
                            <a:extLst>
                              <a:ext uri="{28A0092B-C50C-407E-A947-70E740481C1C}">
                                <a14:useLocalDpi xmlns:a14="http://schemas.microsoft.com/office/drawing/2010/main" val="0"/>
                              </a:ext>
                            </a:extLst>
                          </a:blip>
                          <a:stretch>
                            <a:fillRect/>
                          </a:stretch>
                        </pic:blipFill>
                        <pic:spPr>
                          <a:xfrm>
                            <a:off x="0" y="0"/>
                            <a:ext cx="6067425" cy="428625"/>
                          </a:xfrm>
                          <a:prstGeom prst="rect">
                            <a:avLst/>
                          </a:prstGeom>
                        </pic:spPr>
                      </pic:pic>
                    </a:graphicData>
                  </a:graphic>
                </wp:inline>
              </w:drawing>
            </w: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360" w:firstLineChars="200"/>
              <w:rPr>
                <w:szCs w:val="21"/>
              </w:rPr>
            </w:pPr>
          </w:p>
          <w:p>
            <w:pPr>
              <w:tabs>
                <w:tab w:val="left" w:pos="5037"/>
              </w:tabs>
              <w:spacing w:after="0" w:line="240" w:lineRule="auto"/>
              <w:ind w:firstLine="420" w:firstLineChars="200"/>
              <w:rPr>
                <w:sz w:val="21"/>
                <w:szCs w:val="21"/>
              </w:rPr>
            </w:pPr>
            <w:r>
              <w:rPr>
                <w:rFonts w:hint="eastAsia"/>
                <w:sz w:val="21"/>
                <w:szCs w:val="21"/>
              </w:rPr>
              <w:t>2</w:t>
            </w:r>
            <w:r>
              <w:rPr>
                <w:sz w:val="21"/>
                <w:szCs w:val="21"/>
              </w:rPr>
              <w:t>.</w:t>
            </w:r>
            <w:r>
              <w:rPr>
                <w:rFonts w:hint="eastAsia"/>
                <w:sz w:val="21"/>
                <w:szCs w:val="21"/>
              </w:rPr>
              <w:t>用户的密码的功能：当管理员用户不慎遗忘或者丢失自己账号的密码要能够重新预设这些用户密码。比如我们更改教师管理员和学生管理员的密码。</w:t>
            </w:r>
          </w:p>
          <w:p>
            <w:pPr>
              <w:tabs>
                <w:tab w:val="left" w:pos="5037"/>
              </w:tabs>
              <w:spacing w:after="0" w:line="240" w:lineRule="auto"/>
              <w:ind w:firstLine="420" w:firstLineChars="200"/>
              <w:rPr>
                <w:sz w:val="21"/>
                <w:szCs w:val="21"/>
              </w:rPr>
            </w:pPr>
            <w:r>
              <w:rPr>
                <w:rFonts w:hint="eastAsia"/>
                <w:sz w:val="21"/>
                <w:szCs w:val="21"/>
              </w:rPr>
              <w:t>使用SQL的UPDATE命令修改user表的用户密码：</w:t>
            </w:r>
          </w:p>
          <w:p>
            <w:pPr>
              <w:pStyle w:val="272"/>
              <w:tabs>
                <w:tab w:val="left" w:pos="5037"/>
              </w:tabs>
              <w:spacing w:after="0" w:line="240" w:lineRule="auto"/>
              <w:ind w:left="357" w:firstLine="420" w:firstLineChars="200"/>
              <w:rPr>
                <w:sz w:val="21"/>
                <w:szCs w:val="21"/>
              </w:rPr>
            </w:pPr>
            <w:r>
              <w:rPr>
                <w:rFonts w:hint="eastAsia"/>
                <w:sz w:val="21"/>
                <w:szCs w:val="21"/>
              </w:rPr>
              <w:t>mysql&gt; update user set authentication_string = PASSWORD('S159357') where user='Student';</w:t>
            </w:r>
          </w:p>
          <w:p>
            <w:pPr>
              <w:pStyle w:val="272"/>
              <w:tabs>
                <w:tab w:val="left" w:pos="5037"/>
              </w:tabs>
              <w:spacing w:after="0" w:line="240" w:lineRule="auto"/>
              <w:ind w:left="357" w:firstLine="420" w:firstLineChars="200"/>
              <w:rPr>
                <w:sz w:val="21"/>
                <w:szCs w:val="21"/>
              </w:rPr>
            </w:pPr>
            <w:r>
              <w:rPr>
                <w:rFonts w:hint="eastAsia"/>
                <w:sz w:val="21"/>
                <w:szCs w:val="21"/>
              </w:rPr>
              <w:t>mysql&gt; update user set authentication_string = PASSWORD('Te123456') where user='Teacher1';</w:t>
            </w:r>
          </w:p>
          <w:p>
            <w:pPr>
              <w:pStyle w:val="272"/>
              <w:tabs>
                <w:tab w:val="left" w:pos="5037"/>
              </w:tabs>
              <w:spacing w:after="0" w:line="240" w:lineRule="auto"/>
              <w:ind w:left="357" w:firstLine="420" w:firstLineChars="200"/>
              <w:rPr>
                <w:sz w:val="21"/>
                <w:szCs w:val="21"/>
              </w:rPr>
            </w:pPr>
            <w:r>
              <w:rPr>
                <w:rFonts w:hint="eastAsia"/>
                <w:sz w:val="21"/>
                <w:szCs w:val="21"/>
              </w:rPr>
              <w:t>mysql&gt; update user set authentication_string = PASSWORD('CC123456') where user='Community_cadre'; mysql&gt; update user set authentication_string = PASSWORD('Admin123') where user='Community_admin';</w:t>
            </w:r>
          </w:p>
          <w:p>
            <w:r>
              <w:drawing>
                <wp:inline distT="0" distB="0" distL="0" distR="0">
                  <wp:extent cx="6344285" cy="1410335"/>
                  <wp:effectExtent l="0" t="0" r="0" b="0"/>
                  <wp:docPr id="158" name="图片 158"/>
                  <wp:cNvGraphicFramePr/>
                  <a:graphic xmlns:a="http://schemas.openxmlformats.org/drawingml/2006/main">
                    <a:graphicData uri="http://schemas.openxmlformats.org/drawingml/2006/picture">
                      <pic:pic xmlns:pic="http://schemas.openxmlformats.org/drawingml/2006/picture">
                        <pic:nvPicPr>
                          <pic:cNvPr id="158" name="图片 158"/>
                          <pic:cNvPicPr/>
                        </pic:nvPicPr>
                        <pic:blipFill>
                          <a:blip r:embed="rId73">
                            <a:extLst>
                              <a:ext uri="{28A0092B-C50C-407E-A947-70E740481C1C}">
                                <a14:useLocalDpi xmlns:a14="http://schemas.microsoft.com/office/drawing/2010/main" val="0"/>
                              </a:ext>
                            </a:extLst>
                          </a:blip>
                          <a:stretch>
                            <a:fillRect/>
                          </a:stretch>
                        </pic:blipFill>
                        <pic:spPr>
                          <a:xfrm>
                            <a:off x="0" y="0"/>
                            <a:ext cx="6344285" cy="1410335"/>
                          </a:xfrm>
                          <a:prstGeom prst="rect">
                            <a:avLst/>
                          </a:prstGeom>
                        </pic:spPr>
                      </pic:pic>
                    </a:graphicData>
                  </a:graphic>
                </wp:inline>
              </w:drawing>
            </w:r>
          </w:p>
          <w:p/>
          <w:p/>
          <w:p/>
          <w:p/>
          <w:p/>
          <w:p/>
          <w:p/>
          <w:p/>
          <w:p/>
          <w:p/>
          <w:p/>
          <w:p/>
          <w:p/>
          <w:p/>
          <w:p/>
          <w:p/>
          <w:p/>
        </w:tc>
      </w:tr>
    </w:tbl>
    <w:p/>
    <w:p>
      <w:pPr>
        <w:pStyle w:val="4"/>
        <w:ind w:firstLine="3360"/>
      </w:pPr>
      <w:bookmarkStart w:id="51" w:name="_Toc6700"/>
      <w:r>
        <w:rPr>
          <w:rFonts w:hint="eastAsia"/>
        </w:rPr>
        <w:t>任务7.2为用户数据管理员分配权限及源码</w:t>
      </w:r>
      <w:bookmarkEnd w:id="51"/>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45"/>
        <w:gridCol w:w="1050"/>
        <w:gridCol w:w="1034"/>
        <w:gridCol w:w="1841"/>
        <w:gridCol w:w="1286"/>
        <w:gridCol w:w="1689"/>
        <w:gridCol w:w="1066"/>
        <w:gridCol w:w="100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45"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50" w:type="dxa"/>
            <w:tcBorders>
              <w:top w:val="single" w:color="auto" w:sz="18" w:space="0"/>
              <w:bottom w:val="single" w:color="auto" w:sz="6" w:space="0"/>
            </w:tcBorders>
          </w:tcPr>
          <w:p>
            <w:pPr>
              <w:spacing w:after="0"/>
              <w:ind w:firstLine="180" w:firstLineChars="100"/>
              <w:rPr>
                <w:rFonts w:hint="eastAsia" w:eastAsia="Microsoft YaHei UI"/>
                <w:lang w:eastAsia="zh-CN"/>
              </w:rPr>
            </w:pPr>
          </w:p>
        </w:tc>
        <w:tc>
          <w:tcPr>
            <w:tcW w:w="1034" w:type="dxa"/>
            <w:tcBorders>
              <w:top w:val="single" w:color="auto" w:sz="18" w:space="0"/>
              <w:bottom w:val="single" w:color="auto" w:sz="6" w:space="0"/>
            </w:tcBorders>
          </w:tcPr>
          <w:p>
            <w:pPr>
              <w:spacing w:after="0"/>
              <w:jc w:val="center"/>
            </w:pPr>
            <w:r>
              <w:rPr>
                <w:rFonts w:hint="eastAsia"/>
              </w:rPr>
              <w:t>学号</w:t>
            </w:r>
          </w:p>
        </w:tc>
        <w:tc>
          <w:tcPr>
            <w:tcW w:w="1841"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286" w:type="dxa"/>
            <w:tcBorders>
              <w:top w:val="single" w:color="auto" w:sz="18" w:space="0"/>
              <w:bottom w:val="single" w:color="auto" w:sz="6" w:space="0"/>
            </w:tcBorders>
          </w:tcPr>
          <w:p>
            <w:pPr>
              <w:spacing w:after="0"/>
              <w:jc w:val="center"/>
            </w:pPr>
            <w:r>
              <w:rPr>
                <w:rFonts w:hint="eastAsia"/>
              </w:rPr>
              <w:t>组别</w:t>
            </w:r>
          </w:p>
        </w:tc>
        <w:tc>
          <w:tcPr>
            <w:tcW w:w="1689" w:type="dxa"/>
            <w:tcBorders>
              <w:top w:val="single" w:color="auto" w:sz="18" w:space="0"/>
              <w:bottom w:val="single" w:color="auto" w:sz="6" w:space="0"/>
            </w:tcBorders>
          </w:tcPr>
          <w:p>
            <w:pPr>
              <w:spacing w:after="0"/>
              <w:ind w:firstLine="420"/>
              <w:jc w:val="center"/>
            </w:pPr>
          </w:p>
        </w:tc>
        <w:tc>
          <w:tcPr>
            <w:tcW w:w="1066" w:type="dxa"/>
            <w:tcBorders>
              <w:top w:val="single" w:color="auto" w:sz="18" w:space="0"/>
              <w:bottom w:val="single" w:color="auto" w:sz="6" w:space="0"/>
            </w:tcBorders>
          </w:tcPr>
          <w:p>
            <w:pPr>
              <w:spacing w:after="0"/>
              <w:jc w:val="center"/>
            </w:pPr>
            <w:r>
              <w:rPr>
                <w:rFonts w:hint="eastAsia"/>
              </w:rPr>
              <w:t>绩效</w:t>
            </w:r>
          </w:p>
        </w:tc>
        <w:tc>
          <w:tcPr>
            <w:tcW w:w="100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45"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50" w:type="dxa"/>
            <w:tcBorders>
              <w:top w:val="single" w:color="auto" w:sz="6" w:space="0"/>
              <w:bottom w:val="single" w:color="auto" w:sz="6" w:space="0"/>
            </w:tcBorders>
          </w:tcPr>
          <w:p>
            <w:pPr>
              <w:spacing w:after="0"/>
              <w:jc w:val="center"/>
            </w:pPr>
            <w:r>
              <w:rPr>
                <w:rFonts w:hint="eastAsia" w:cs="Calibri"/>
              </w:rPr>
              <w:t>任务7.2</w:t>
            </w:r>
          </w:p>
        </w:tc>
        <w:tc>
          <w:tcPr>
            <w:tcW w:w="1034" w:type="dxa"/>
            <w:tcBorders>
              <w:top w:val="single" w:color="auto" w:sz="6" w:space="0"/>
              <w:bottom w:val="single" w:color="auto" w:sz="6" w:space="0"/>
            </w:tcBorders>
          </w:tcPr>
          <w:p>
            <w:pPr>
              <w:spacing w:after="0"/>
              <w:jc w:val="center"/>
            </w:pPr>
            <w:r>
              <w:rPr>
                <w:rFonts w:hint="eastAsia"/>
              </w:rPr>
              <w:t>任务名称</w:t>
            </w:r>
          </w:p>
        </w:tc>
        <w:tc>
          <w:tcPr>
            <w:tcW w:w="3127" w:type="dxa"/>
            <w:gridSpan w:val="2"/>
            <w:tcBorders>
              <w:top w:val="single" w:color="auto" w:sz="6" w:space="0"/>
              <w:bottom w:val="single" w:color="auto" w:sz="6" w:space="0"/>
            </w:tcBorders>
          </w:tcPr>
          <w:p>
            <w:pPr>
              <w:spacing w:after="0"/>
            </w:pPr>
            <w:r>
              <w:rPr>
                <w:rFonts w:hint="eastAsia" w:cs="Calibri"/>
              </w:rPr>
              <w:t>为用户数据管理员分配权限及源码</w:t>
            </w:r>
          </w:p>
        </w:tc>
        <w:tc>
          <w:tcPr>
            <w:tcW w:w="1689" w:type="dxa"/>
            <w:tcBorders>
              <w:top w:val="single" w:color="auto" w:sz="6" w:space="0"/>
              <w:bottom w:val="single" w:color="auto" w:sz="6" w:space="0"/>
            </w:tcBorders>
          </w:tcPr>
          <w:p>
            <w:pPr>
              <w:spacing w:after="0"/>
            </w:pPr>
            <w:r>
              <w:rPr>
                <w:rFonts w:hint="eastAsia"/>
              </w:rPr>
              <w:t>其他责任人及占比</w:t>
            </w:r>
          </w:p>
        </w:tc>
        <w:tc>
          <w:tcPr>
            <w:tcW w:w="2070"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709" w:hRule="atLeast"/>
        </w:trPr>
        <w:tc>
          <w:tcPr>
            <w:tcW w:w="10207" w:type="dxa"/>
            <w:tcBorders>
              <w:tl2br w:val="nil"/>
              <w:tr2bl w:val="nil"/>
            </w:tcBorders>
          </w:tcPr>
          <w:p>
            <w:pPr>
              <w:spacing w:after="0"/>
              <w:ind w:firstLine="180" w:firstLineChars="100"/>
            </w:pPr>
            <w:r>
              <w:rPr>
                <w:rFonts w:hint="eastAsia"/>
              </w:rPr>
              <w:t>知识准备：</w:t>
            </w:r>
          </w:p>
          <w:p>
            <w:pPr>
              <w:numPr>
                <w:ilvl w:val="0"/>
                <w:numId w:val="103"/>
              </w:numPr>
              <w:spacing w:after="0"/>
              <w:ind w:firstLine="540" w:firstLineChars="300"/>
            </w:pPr>
            <w:r>
              <w:rPr>
                <w:rFonts w:hint="eastAsia"/>
              </w:rPr>
              <w:t>理解数据库账户与账户权限的相关概念和作用；</w:t>
            </w:r>
          </w:p>
          <w:p>
            <w:pPr>
              <w:spacing w:after="0"/>
              <w:ind w:firstLine="180" w:firstLineChars="100"/>
            </w:pPr>
            <w:r>
              <w:rPr>
                <w:rFonts w:hint="eastAsia"/>
              </w:rPr>
              <w:t>任务实施：</w:t>
            </w:r>
          </w:p>
          <w:p>
            <w:pPr>
              <w:numPr>
                <w:ilvl w:val="0"/>
                <w:numId w:val="104"/>
              </w:numPr>
              <w:spacing w:after="0" w:line="240" w:lineRule="auto"/>
              <w:ind w:left="485"/>
            </w:pPr>
            <w:r>
              <w:rPr>
                <w:rFonts w:cs="Times New Roman"/>
                <w:szCs w:val="24"/>
              </w:rPr>
              <w:t>按照用户需求</w:t>
            </w:r>
            <w:r>
              <w:rPr>
                <w:rFonts w:hint="eastAsia" w:cs="Times New Roman"/>
                <w:szCs w:val="24"/>
              </w:rPr>
              <w:t>，分析各类用户数据管理员的权限</w:t>
            </w:r>
            <w:r>
              <w:rPr>
                <w:rFonts w:hint="eastAsia"/>
              </w:rPr>
              <w:t>；</w:t>
            </w:r>
          </w:p>
          <w:p>
            <w:pPr>
              <w:numPr>
                <w:ilvl w:val="0"/>
                <w:numId w:val="104"/>
              </w:numPr>
              <w:spacing w:after="0" w:line="240" w:lineRule="auto"/>
              <w:ind w:left="485"/>
            </w:pPr>
            <w:r>
              <w:rPr>
                <w:rFonts w:cs="Times New Roman"/>
                <w:szCs w:val="24"/>
              </w:rPr>
              <w:t>按照用户需求</w:t>
            </w:r>
            <w:r>
              <w:rPr>
                <w:rFonts w:hint="eastAsia" w:cs="Times New Roman"/>
                <w:szCs w:val="24"/>
              </w:rPr>
              <w:t>，为各类用户数据管理员分配权限</w:t>
            </w:r>
            <w:r>
              <w:rPr>
                <w:rFonts w:hint="eastAsia"/>
              </w:rPr>
              <w:t>。</w:t>
            </w:r>
          </w:p>
          <w:p>
            <w:pPr>
              <w:numPr>
                <w:ilvl w:val="0"/>
                <w:numId w:val="104"/>
              </w:numPr>
              <w:spacing w:after="0" w:line="240" w:lineRule="auto"/>
              <w:ind w:left="485"/>
            </w:pPr>
            <w:r>
              <w:rPr>
                <w:rFonts w:hint="eastAsia"/>
              </w:rPr>
              <w:t>本设计满分15分，其中完成分10分，质量分5分。</w:t>
            </w:r>
          </w:p>
          <w:p>
            <w:pPr>
              <w:spacing w:after="0" w:line="240" w:lineRule="auto"/>
              <w:ind w:left="485"/>
            </w:pPr>
          </w:p>
          <w:p>
            <w:pPr>
              <w:spacing w:after="0" w:line="240" w:lineRule="auto"/>
              <w:ind w:left="485"/>
              <w:jc w:val="center"/>
              <w:rPr>
                <w:rFonts w:cs="Times New Roman"/>
                <w:szCs w:val="24"/>
              </w:rPr>
            </w:pPr>
            <w:r>
              <w:rPr>
                <w:rFonts w:hint="eastAsia"/>
                <w:sz w:val="28"/>
                <w:szCs w:val="28"/>
              </w:rPr>
              <w:t>为用户数据管理员分配权限及源码</w:t>
            </w:r>
          </w:p>
          <w:p>
            <w:pPr>
              <w:numPr>
                <w:ilvl w:val="0"/>
                <w:numId w:val="105"/>
              </w:numPr>
              <w:spacing w:after="0" w:line="240" w:lineRule="auto"/>
              <w:rPr>
                <w:rFonts w:cs="Times New Roman"/>
                <w:szCs w:val="24"/>
              </w:rPr>
            </w:pPr>
            <w:r>
              <w:rPr>
                <w:rFonts w:hint="eastAsia"/>
              </w:rPr>
              <w:t>小组分工协作，按用户需求说明书及已开发的数据模块、功能模块，分析各类用户数据管理员的权限，制作各类用户数据管理员权限分配结果表。</w:t>
            </w:r>
          </w:p>
          <w:p>
            <w:pPr>
              <w:spacing w:after="0" w:line="240" w:lineRule="auto"/>
              <w:ind w:left="488" w:firstLine="360" w:firstLineChars="200"/>
              <w:rPr>
                <w:rFonts w:cs="Times New Roman"/>
                <w:szCs w:val="24"/>
              </w:rPr>
            </w:pPr>
            <w:r>
              <w:rPr>
                <w:rFonts w:cs="Times New Roman"/>
                <w:szCs w:val="24"/>
              </w:rPr>
              <w:t>1、社团干部的使用权限：具有该系统的较高权限，对系统进行管理，可对数据库进行系统所提供的大部分操作。权限具体陈述如下:</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1）社团成员信息管理:包括社团成员信息的录入、查询、修改和删除。</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2）管理员信息管理:查询所有管理人员的信息。</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3）非社团成员管理:包括非社团成员信息的添加、查询、修改、删除等。</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4）系统数据处理:数据的查询、修改、添加、删除，包括查看当前社团成员信息、当前社团信息。</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 xml:space="preserve">5）管理人员的个人功能:包括查看个人信息、修改密码、重新登陆、退出系统等。 </w:t>
            </w:r>
          </w:p>
          <w:p>
            <w:pPr>
              <w:spacing w:after="0" w:line="240" w:lineRule="auto"/>
              <w:ind w:left="488" w:firstLine="360" w:firstLineChars="200"/>
              <w:rPr>
                <w:rFonts w:cs="Times New Roman"/>
                <w:szCs w:val="24"/>
              </w:rPr>
            </w:pPr>
            <w:r>
              <w:rPr>
                <w:rFonts w:cs="Times New Roman"/>
                <w:szCs w:val="24"/>
              </w:rPr>
              <w:t>2、老师的使用权限：具有该系统的较高权限，对系统进行管理，可对数据库进行系统所提供的大部分操作。具体权限如下:</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1）社团成员信息管理:包括社团成员信息的录入、查询、修改和删除。</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2）管理员信息管理:包括管理人员的信息的录入、查询、修改和删除</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3）非社团成员管理:包括非社团成员信息的添加、查询、修改、删除等。</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4）系统数据处理:数据的查询、修改、添加、删除，包括查看当前社团成员信息、当前社团信息。</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5）管理人员的个人功能:包括查看个人信息、修改密码、重新登陆、退出系统等。</w:t>
            </w:r>
          </w:p>
          <w:p>
            <w:pPr>
              <w:spacing w:after="0" w:line="240" w:lineRule="auto"/>
              <w:ind w:left="488" w:firstLine="360" w:firstLineChars="200"/>
              <w:rPr>
                <w:rFonts w:cs="Times New Roman"/>
                <w:szCs w:val="24"/>
              </w:rPr>
            </w:pPr>
            <w:r>
              <w:rPr>
                <w:rFonts w:cs="Times New Roman"/>
                <w:szCs w:val="24"/>
              </w:rPr>
              <w:t>3、社团系统管理者的使用权限：具有该系统的所有权限，对系统进行管理，可对数据库进行系统所提供的所有操作。</w:t>
            </w:r>
          </w:p>
          <w:p>
            <w:pPr>
              <w:spacing w:after="0" w:line="240" w:lineRule="auto"/>
              <w:ind w:left="488" w:firstLine="360" w:firstLineChars="200"/>
              <w:rPr>
                <w:rFonts w:cs="Times New Roman"/>
                <w:szCs w:val="24"/>
              </w:rPr>
            </w:pPr>
            <w:r>
              <w:rPr>
                <w:rFonts w:cs="Times New Roman"/>
                <w:szCs w:val="24"/>
              </w:rPr>
              <w:t>4、学生的使用权限</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1）对社团信息、学生信息、老师信息、学院信息的查询</w:t>
            </w:r>
          </w:p>
          <w:p>
            <w:pPr>
              <w:spacing w:after="0" w:line="240" w:lineRule="auto"/>
              <w:ind w:left="488" w:firstLine="360" w:firstLineChars="200"/>
              <w:rPr>
                <w:rFonts w:cs="Times New Roman"/>
                <w:szCs w:val="24"/>
              </w:rPr>
            </w:pPr>
            <w:r>
              <w:rPr>
                <w:rFonts w:hint="eastAsia" w:cs="Times New Roman"/>
                <w:szCs w:val="24"/>
              </w:rPr>
              <w:t>（</w:t>
            </w:r>
            <w:r>
              <w:rPr>
                <w:rFonts w:cs="Times New Roman"/>
                <w:szCs w:val="24"/>
              </w:rPr>
              <w:t>2）对自己信息的修改</w:t>
            </w:r>
          </w:p>
          <w:p>
            <w:pPr>
              <w:numPr>
                <w:ilvl w:val="0"/>
                <w:numId w:val="105"/>
              </w:numPr>
              <w:spacing w:after="0" w:line="240" w:lineRule="auto"/>
              <w:rPr>
                <w:rFonts w:cs="Times New Roman"/>
                <w:szCs w:val="24"/>
              </w:rPr>
            </w:pPr>
            <w:r>
              <w:rPr>
                <w:rFonts w:cs="Times New Roman"/>
                <w:szCs w:val="24"/>
              </w:rPr>
              <w:t>按各类数据管理员用户权限分配表，为各类数据管理员用户分配相应的权限，</w:t>
            </w:r>
            <w:r>
              <w:rPr>
                <w:rFonts w:hint="eastAsia" w:cs="Times New Roman"/>
                <w:szCs w:val="24"/>
              </w:rPr>
              <w:t>创建源码及执行结果如下：</w:t>
            </w:r>
          </w:p>
          <w:p>
            <w:pPr>
              <w:pStyle w:val="272"/>
              <w:numPr>
                <w:ilvl w:val="0"/>
                <w:numId w:val="106"/>
              </w:numPr>
              <w:spacing w:after="0" w:line="240" w:lineRule="auto"/>
              <w:rPr>
                <w:rFonts w:cs="Times New Roman"/>
                <w:sz w:val="21"/>
                <w:szCs w:val="24"/>
              </w:rPr>
            </w:pPr>
            <w:r>
              <w:rPr>
                <w:rFonts w:hint="eastAsia" w:cs="Times New Roman"/>
                <w:sz w:val="21"/>
                <w:szCs w:val="24"/>
              </w:rPr>
              <w:t>社团干部的使用权限的源码及执行结果</w:t>
            </w:r>
          </w:p>
          <w:p>
            <w:pPr>
              <w:pStyle w:val="272"/>
              <w:numPr>
                <w:ilvl w:val="0"/>
                <w:numId w:val="107"/>
              </w:numPr>
              <w:spacing w:after="0" w:line="240" w:lineRule="auto"/>
              <w:ind w:left="0" w:firstLine="420" w:firstLineChars="200"/>
              <w:rPr>
                <w:rFonts w:cs="Times New Roman"/>
                <w:sz w:val="21"/>
                <w:szCs w:val="24"/>
              </w:rPr>
            </w:pPr>
            <w:r>
              <w:rPr>
                <w:rFonts w:hint="eastAsia" w:cs="Times New Roman"/>
                <w:sz w:val="21"/>
                <w:szCs w:val="24"/>
              </w:rPr>
              <w:t>mysql&gt; GRANT SELECT,INSERT,UPDATE,DELETE ON clubsystem.* to</w:t>
            </w:r>
            <w:r>
              <w:rPr>
                <w:rFonts w:cs="Times New Roman"/>
                <w:sz w:val="21"/>
                <w:szCs w:val="24"/>
              </w:rPr>
              <w:t xml:space="preserve"> </w:t>
            </w:r>
            <w:r>
              <w:rPr>
                <w:rFonts w:hint="eastAsia" w:cs="Times New Roman"/>
                <w:sz w:val="21"/>
                <w:szCs w:val="24"/>
              </w:rPr>
              <w:t>'Community_cadre'@'localhost';</w:t>
            </w:r>
          </w:p>
          <w:p>
            <w:pPr>
              <w:pStyle w:val="272"/>
              <w:numPr>
                <w:ilvl w:val="0"/>
                <w:numId w:val="107"/>
              </w:numPr>
              <w:ind w:left="0" w:firstLine="420" w:firstLineChars="200"/>
              <w:rPr>
                <w:sz w:val="21"/>
              </w:rPr>
            </w:pPr>
            <w:r>
              <w:rPr>
                <w:rFonts w:hint="eastAsia" w:cs="Times New Roman"/>
                <w:sz w:val="21"/>
                <w:szCs w:val="24"/>
              </w:rPr>
              <w:t>mysql&gt; GRANT SELECT ON user.* to 'Community_cadre'@'localhost';</w:t>
            </w:r>
          </w:p>
          <w:p>
            <w:pPr>
              <w:pStyle w:val="272"/>
              <w:ind w:left="170" w:firstLine="360" w:firstLineChars="200"/>
            </w:pPr>
            <w:r>
              <w:drawing>
                <wp:inline distT="0" distB="0" distL="0" distR="0">
                  <wp:extent cx="5616575" cy="641985"/>
                  <wp:effectExtent l="0" t="0" r="3175" b="5715"/>
                  <wp:docPr id="159" name="图片 159"/>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74">
                            <a:extLst>
                              <a:ext uri="{28A0092B-C50C-407E-A947-70E740481C1C}">
                                <a14:useLocalDpi xmlns:a14="http://schemas.microsoft.com/office/drawing/2010/main" val="0"/>
                              </a:ext>
                            </a:extLst>
                          </a:blip>
                          <a:stretch>
                            <a:fillRect/>
                          </a:stretch>
                        </pic:blipFill>
                        <pic:spPr>
                          <a:xfrm>
                            <a:off x="0" y="0"/>
                            <a:ext cx="5640421" cy="645280"/>
                          </a:xfrm>
                          <a:prstGeom prst="rect">
                            <a:avLst/>
                          </a:prstGeom>
                        </pic:spPr>
                      </pic:pic>
                    </a:graphicData>
                  </a:graphic>
                </wp:inline>
              </w:drawing>
            </w:r>
          </w:p>
          <w:p>
            <w:pPr>
              <w:pStyle w:val="272"/>
              <w:numPr>
                <w:ilvl w:val="0"/>
                <w:numId w:val="106"/>
              </w:numPr>
              <w:spacing w:after="0"/>
              <w:rPr>
                <w:sz w:val="21"/>
              </w:rPr>
            </w:pPr>
            <w:r>
              <w:rPr>
                <w:rFonts w:hint="eastAsia"/>
                <w:sz w:val="21"/>
              </w:rPr>
              <w:t>老师的使用权限的源码及执行结果</w:t>
            </w:r>
          </w:p>
          <w:p>
            <w:pPr>
              <w:pStyle w:val="272"/>
              <w:numPr>
                <w:ilvl w:val="0"/>
                <w:numId w:val="108"/>
              </w:numPr>
              <w:spacing w:after="0"/>
              <w:ind w:firstLine="0"/>
              <w:rPr>
                <w:rFonts w:cs="Times New Roman"/>
                <w:sz w:val="21"/>
                <w:szCs w:val="24"/>
              </w:rPr>
            </w:pPr>
            <w:r>
              <w:rPr>
                <w:rFonts w:hint="eastAsia" w:cs="Times New Roman"/>
                <w:sz w:val="21"/>
                <w:szCs w:val="24"/>
              </w:rPr>
              <w:t>mysql&gt; GRANT SELECT,INSERT,UPDATE,DELETE ON clubsystem.* to 'Teacher1'@'localhost';</w:t>
            </w:r>
          </w:p>
          <w:p>
            <w:pPr>
              <w:pStyle w:val="272"/>
              <w:numPr>
                <w:ilvl w:val="0"/>
                <w:numId w:val="108"/>
              </w:numPr>
              <w:spacing w:after="0"/>
              <w:ind w:firstLine="0"/>
              <w:rPr>
                <w:sz w:val="21"/>
              </w:rPr>
            </w:pPr>
            <w:r>
              <w:rPr>
                <w:rFonts w:hint="eastAsia" w:cs="Times New Roman"/>
                <w:sz w:val="21"/>
                <w:szCs w:val="24"/>
              </w:rPr>
              <w:t>mysql&gt; GRANT SELECT,INSERT,UPDATE,DELETE ON user.* to 'Teacher1'@'localhost';</w:t>
            </w:r>
          </w:p>
          <w:p>
            <w:pPr>
              <w:pStyle w:val="272"/>
              <w:ind w:left="170" w:firstLine="360" w:firstLineChars="200"/>
            </w:pPr>
            <w:r>
              <w:drawing>
                <wp:inline distT="0" distB="0" distL="0" distR="0">
                  <wp:extent cx="5159375" cy="633095"/>
                  <wp:effectExtent l="0" t="0" r="3175" b="0"/>
                  <wp:docPr id="160" name="图片 160"/>
                  <wp:cNvGraphicFramePr/>
                  <a:graphic xmlns:a="http://schemas.openxmlformats.org/drawingml/2006/main">
                    <a:graphicData uri="http://schemas.openxmlformats.org/drawingml/2006/picture">
                      <pic:pic xmlns:pic="http://schemas.openxmlformats.org/drawingml/2006/picture">
                        <pic:nvPicPr>
                          <pic:cNvPr id="160" name="图片 160"/>
                          <pic:cNvPicPr/>
                        </pic:nvPicPr>
                        <pic:blipFill>
                          <a:blip r:embed="rId75">
                            <a:extLst>
                              <a:ext uri="{28A0092B-C50C-407E-A947-70E740481C1C}">
                                <a14:useLocalDpi xmlns:a14="http://schemas.microsoft.com/office/drawing/2010/main" val="0"/>
                              </a:ext>
                            </a:extLst>
                          </a:blip>
                          <a:stretch>
                            <a:fillRect/>
                          </a:stretch>
                        </pic:blipFill>
                        <pic:spPr>
                          <a:xfrm>
                            <a:off x="0" y="0"/>
                            <a:ext cx="5286213" cy="649202"/>
                          </a:xfrm>
                          <a:prstGeom prst="rect">
                            <a:avLst/>
                          </a:prstGeom>
                        </pic:spPr>
                      </pic:pic>
                    </a:graphicData>
                  </a:graphic>
                </wp:inline>
              </w:drawing>
            </w:r>
          </w:p>
        </w:tc>
      </w:tr>
    </w:tbl>
    <w:p/>
    <w:p>
      <w:pPr>
        <w:pStyle w:val="4"/>
        <w:ind w:firstLine="3360"/>
      </w:pPr>
      <w:bookmarkStart w:id="52" w:name="_Toc580"/>
      <w:r>
        <w:rPr>
          <w:rFonts w:hint="eastAsia"/>
        </w:rPr>
        <w:t>任务7.3设计回收/删除用户数据管理员权限及源码</w:t>
      </w:r>
      <w:bookmarkEnd w:id="52"/>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14"/>
        <w:gridCol w:w="1200"/>
        <w:gridCol w:w="955"/>
        <w:gridCol w:w="2036"/>
        <w:gridCol w:w="1556"/>
        <w:gridCol w:w="1704"/>
        <w:gridCol w:w="851"/>
        <w:gridCol w:w="699"/>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14"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200" w:type="dxa"/>
            <w:tcBorders>
              <w:top w:val="single" w:color="auto" w:sz="18" w:space="0"/>
              <w:bottom w:val="single" w:color="auto" w:sz="6" w:space="0"/>
            </w:tcBorders>
          </w:tcPr>
          <w:p>
            <w:pPr>
              <w:spacing w:after="0"/>
              <w:ind w:firstLine="420"/>
              <w:rPr>
                <w:rFonts w:hint="eastAsia" w:eastAsia="Microsoft YaHei UI"/>
                <w:lang w:eastAsia="zh-CN"/>
              </w:rPr>
            </w:pPr>
          </w:p>
        </w:tc>
        <w:tc>
          <w:tcPr>
            <w:tcW w:w="955" w:type="dxa"/>
            <w:tcBorders>
              <w:top w:val="single" w:color="auto" w:sz="18" w:space="0"/>
              <w:bottom w:val="single" w:color="auto" w:sz="6" w:space="0"/>
            </w:tcBorders>
          </w:tcPr>
          <w:p>
            <w:pPr>
              <w:spacing w:after="0"/>
              <w:jc w:val="center"/>
            </w:pPr>
            <w:r>
              <w:rPr>
                <w:rFonts w:hint="eastAsia"/>
              </w:rPr>
              <w:t>学号</w:t>
            </w:r>
          </w:p>
        </w:tc>
        <w:tc>
          <w:tcPr>
            <w:tcW w:w="2036" w:type="dxa"/>
            <w:tcBorders>
              <w:top w:val="single" w:color="auto" w:sz="18" w:space="0"/>
              <w:bottom w:val="single" w:color="auto" w:sz="6" w:space="0"/>
            </w:tcBorders>
          </w:tcPr>
          <w:p>
            <w:pPr>
              <w:spacing w:after="0"/>
              <w:ind w:firstLine="420"/>
              <w:rPr>
                <w:rFonts w:hint="eastAsia" w:eastAsia="Microsoft YaHei UI"/>
                <w:lang w:eastAsia="zh-CN"/>
              </w:rPr>
            </w:pPr>
          </w:p>
        </w:tc>
        <w:tc>
          <w:tcPr>
            <w:tcW w:w="1556" w:type="dxa"/>
            <w:tcBorders>
              <w:top w:val="single" w:color="auto" w:sz="18" w:space="0"/>
              <w:bottom w:val="single" w:color="auto" w:sz="6" w:space="0"/>
            </w:tcBorders>
          </w:tcPr>
          <w:p>
            <w:pPr>
              <w:spacing w:after="0"/>
              <w:jc w:val="center"/>
            </w:pPr>
            <w:r>
              <w:rPr>
                <w:rFonts w:hint="eastAsia"/>
              </w:rPr>
              <w:t>组别</w:t>
            </w:r>
          </w:p>
        </w:tc>
        <w:tc>
          <w:tcPr>
            <w:tcW w:w="1704" w:type="dxa"/>
            <w:tcBorders>
              <w:top w:val="single" w:color="auto" w:sz="18" w:space="0"/>
              <w:bottom w:val="single" w:color="auto" w:sz="6" w:space="0"/>
            </w:tcBorders>
          </w:tcPr>
          <w:p>
            <w:pPr>
              <w:spacing w:after="0"/>
              <w:ind w:firstLine="420"/>
              <w:jc w:val="center"/>
            </w:pPr>
          </w:p>
        </w:tc>
        <w:tc>
          <w:tcPr>
            <w:tcW w:w="851" w:type="dxa"/>
            <w:tcBorders>
              <w:top w:val="single" w:color="auto" w:sz="18" w:space="0"/>
              <w:bottom w:val="single" w:color="auto" w:sz="6" w:space="0"/>
            </w:tcBorders>
          </w:tcPr>
          <w:p>
            <w:pPr>
              <w:spacing w:after="0"/>
              <w:jc w:val="center"/>
            </w:pPr>
            <w:r>
              <w:rPr>
                <w:rFonts w:hint="eastAsia"/>
              </w:rPr>
              <w:t>绩效</w:t>
            </w:r>
          </w:p>
        </w:tc>
        <w:tc>
          <w:tcPr>
            <w:tcW w:w="699"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14"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200" w:type="dxa"/>
            <w:tcBorders>
              <w:top w:val="single" w:color="auto" w:sz="6" w:space="0"/>
              <w:bottom w:val="single" w:color="auto" w:sz="6" w:space="0"/>
            </w:tcBorders>
          </w:tcPr>
          <w:p>
            <w:pPr>
              <w:spacing w:after="0"/>
              <w:jc w:val="center"/>
            </w:pPr>
            <w:r>
              <w:rPr>
                <w:rFonts w:hint="eastAsia" w:cs="Calibri"/>
              </w:rPr>
              <w:t>任务7.3</w:t>
            </w:r>
          </w:p>
        </w:tc>
        <w:tc>
          <w:tcPr>
            <w:tcW w:w="955" w:type="dxa"/>
            <w:tcBorders>
              <w:top w:val="single" w:color="auto" w:sz="6" w:space="0"/>
              <w:bottom w:val="single" w:color="auto" w:sz="6" w:space="0"/>
            </w:tcBorders>
          </w:tcPr>
          <w:p>
            <w:pPr>
              <w:spacing w:after="0"/>
              <w:jc w:val="center"/>
            </w:pPr>
            <w:r>
              <w:rPr>
                <w:rFonts w:hint="eastAsia"/>
              </w:rPr>
              <w:t>任务名称</w:t>
            </w:r>
          </w:p>
        </w:tc>
        <w:tc>
          <w:tcPr>
            <w:tcW w:w="3592" w:type="dxa"/>
            <w:gridSpan w:val="2"/>
            <w:tcBorders>
              <w:top w:val="single" w:color="auto" w:sz="6" w:space="0"/>
              <w:bottom w:val="single" w:color="auto" w:sz="6" w:space="0"/>
            </w:tcBorders>
          </w:tcPr>
          <w:p>
            <w:pPr>
              <w:spacing w:after="0"/>
            </w:pPr>
            <w:r>
              <w:rPr>
                <w:rFonts w:hint="eastAsia" w:cs="Calibri"/>
              </w:rPr>
              <w:t>设计回收/删除用户数据管理员权限及源码</w:t>
            </w:r>
          </w:p>
        </w:tc>
        <w:tc>
          <w:tcPr>
            <w:tcW w:w="1704" w:type="dxa"/>
            <w:tcBorders>
              <w:top w:val="single" w:color="auto" w:sz="6" w:space="0"/>
              <w:bottom w:val="single" w:color="auto" w:sz="6" w:space="0"/>
            </w:tcBorders>
          </w:tcPr>
          <w:p>
            <w:pPr>
              <w:spacing w:after="0"/>
            </w:pPr>
            <w:r>
              <w:rPr>
                <w:rFonts w:hint="eastAsia"/>
              </w:rPr>
              <w:t>其他责任人及占比</w:t>
            </w:r>
          </w:p>
        </w:tc>
        <w:tc>
          <w:tcPr>
            <w:tcW w:w="1550"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21" w:hRule="atLeast"/>
        </w:trPr>
        <w:tc>
          <w:tcPr>
            <w:tcW w:w="10207" w:type="dxa"/>
            <w:tcBorders>
              <w:tl2br w:val="nil"/>
              <w:tr2bl w:val="nil"/>
            </w:tcBorders>
          </w:tcPr>
          <w:p>
            <w:pPr>
              <w:spacing w:after="0"/>
              <w:ind w:firstLine="180" w:firstLineChars="100"/>
            </w:pPr>
            <w:r>
              <w:rPr>
                <w:rFonts w:hint="eastAsia"/>
              </w:rPr>
              <w:t>知识准备：</w:t>
            </w:r>
          </w:p>
          <w:p>
            <w:pPr>
              <w:numPr>
                <w:ilvl w:val="0"/>
                <w:numId w:val="109"/>
              </w:numPr>
              <w:spacing w:after="0"/>
              <w:ind w:firstLine="540" w:firstLineChars="300"/>
            </w:pPr>
            <w:r>
              <w:rPr>
                <w:rFonts w:hint="eastAsia"/>
              </w:rPr>
              <w:t>理解数据库账户与账户权限的相关概念和作用；</w:t>
            </w:r>
          </w:p>
          <w:p>
            <w:pPr>
              <w:spacing w:after="0"/>
              <w:ind w:firstLine="180" w:firstLineChars="100"/>
            </w:pPr>
            <w:r>
              <w:rPr>
                <w:rFonts w:hint="eastAsia"/>
              </w:rPr>
              <w:t>任务实施：</w:t>
            </w:r>
          </w:p>
          <w:p>
            <w:pPr>
              <w:numPr>
                <w:ilvl w:val="0"/>
                <w:numId w:val="110"/>
              </w:numPr>
              <w:spacing w:after="0" w:line="240" w:lineRule="auto"/>
              <w:ind w:left="485"/>
            </w:pPr>
            <w:r>
              <w:rPr>
                <w:rFonts w:cs="Times New Roman"/>
                <w:szCs w:val="24"/>
              </w:rPr>
              <w:t>按照用户需求</w:t>
            </w:r>
            <w:r>
              <w:rPr>
                <w:rFonts w:hint="eastAsia" w:cs="Times New Roman"/>
                <w:szCs w:val="24"/>
              </w:rPr>
              <w:t>，设计回收数据管理员用户权限和删除数据管理员用户。</w:t>
            </w:r>
          </w:p>
          <w:p>
            <w:pPr>
              <w:numPr>
                <w:ilvl w:val="0"/>
                <w:numId w:val="110"/>
              </w:numPr>
              <w:spacing w:after="0" w:line="240" w:lineRule="auto"/>
              <w:ind w:left="485"/>
            </w:pPr>
            <w:r>
              <w:rPr>
                <w:rFonts w:hint="eastAsia"/>
              </w:rPr>
              <w:t>本设计满分5分，其中完成分3分，质量分2分。</w:t>
            </w:r>
          </w:p>
          <w:p>
            <w:pPr>
              <w:spacing w:after="0" w:line="240" w:lineRule="auto"/>
              <w:ind w:left="485"/>
            </w:pPr>
          </w:p>
          <w:p>
            <w:pPr>
              <w:spacing w:after="0" w:line="240" w:lineRule="auto"/>
              <w:ind w:left="485"/>
              <w:jc w:val="center"/>
              <w:rPr>
                <w:rFonts w:cs="Times New Roman"/>
                <w:szCs w:val="24"/>
              </w:rPr>
            </w:pPr>
            <w:r>
              <w:rPr>
                <w:rFonts w:hint="eastAsia"/>
                <w:sz w:val="28"/>
                <w:szCs w:val="28"/>
              </w:rPr>
              <w:t>设计回收/删除用户数据管理员权限及源码</w:t>
            </w:r>
          </w:p>
          <w:p>
            <w:pPr>
              <w:numPr>
                <w:ilvl w:val="0"/>
                <w:numId w:val="111"/>
              </w:numPr>
              <w:spacing w:after="0" w:line="240" w:lineRule="auto"/>
              <w:rPr>
                <w:rFonts w:cs="Times New Roman"/>
                <w:sz w:val="21"/>
                <w:szCs w:val="21"/>
              </w:rPr>
            </w:pPr>
            <w:r>
              <w:rPr>
                <w:rFonts w:hint="eastAsia"/>
                <w:sz w:val="21"/>
                <w:szCs w:val="21"/>
              </w:rPr>
              <w:t>小组分工协作，按用户需求，设计相应回收用户权限和删除相应用户的命令，</w:t>
            </w:r>
            <w:r>
              <w:rPr>
                <w:rFonts w:hint="eastAsia" w:cs="Times New Roman"/>
                <w:sz w:val="21"/>
                <w:szCs w:val="21"/>
              </w:rPr>
              <w:t>创建源码及执行结果如下：</w:t>
            </w:r>
          </w:p>
          <w:p>
            <w:pPr>
              <w:tabs>
                <w:tab w:val="left" w:pos="5037"/>
              </w:tabs>
              <w:spacing w:after="0" w:line="240" w:lineRule="auto"/>
              <w:ind w:firstLine="174" w:firstLineChars="83"/>
              <w:rPr>
                <w:sz w:val="21"/>
                <w:szCs w:val="21"/>
              </w:rPr>
            </w:pPr>
            <w:r>
              <w:rPr>
                <w:rFonts w:hint="eastAsia"/>
                <w:sz w:val="21"/>
                <w:szCs w:val="21"/>
              </w:rPr>
              <w:t xml:space="preserve"> </w:t>
            </w:r>
            <w:r>
              <w:rPr>
                <w:sz w:val="21"/>
                <w:szCs w:val="21"/>
              </w:rPr>
              <w:t xml:space="preserve">   </w:t>
            </w:r>
          </w:p>
          <w:p>
            <w:pPr>
              <w:pStyle w:val="272"/>
              <w:numPr>
                <w:ilvl w:val="0"/>
                <w:numId w:val="112"/>
              </w:numPr>
              <w:spacing w:after="0" w:line="240" w:lineRule="auto"/>
              <w:ind w:left="720" w:leftChars="400"/>
              <w:rPr>
                <w:rFonts w:cs="Times New Roman"/>
                <w:sz w:val="21"/>
                <w:szCs w:val="21"/>
              </w:rPr>
            </w:pPr>
            <w:r>
              <w:rPr>
                <w:rFonts w:hint="eastAsia" w:cs="Times New Roman"/>
                <w:sz w:val="21"/>
                <w:szCs w:val="21"/>
              </w:rPr>
              <w:t>设计回收用户数据管理员权限及源码</w:t>
            </w:r>
          </w:p>
          <w:p>
            <w:pPr>
              <w:spacing w:after="0"/>
              <w:ind w:left="360" w:leftChars="200" w:firstLine="420" w:firstLineChars="200"/>
              <w:rPr>
                <w:sz w:val="21"/>
                <w:szCs w:val="21"/>
              </w:rPr>
            </w:pPr>
            <w:r>
              <w:rPr>
                <w:rFonts w:hint="eastAsia"/>
                <w:sz w:val="21"/>
                <w:szCs w:val="21"/>
              </w:rPr>
              <w:t>数据回收管理员需要能够查看所有数据并进行回收所以应赋予所有权限（包括”SELECT,”INSERT”,”UPDATE”,”DELETE”）以准备进行数据回收工作,源码如下：</w:t>
            </w:r>
          </w:p>
          <w:p>
            <w:pPr>
              <w:spacing w:after="0"/>
              <w:ind w:left="360" w:leftChars="200" w:firstLine="420" w:firstLineChars="200"/>
              <w:rPr>
                <w:rFonts w:cs="Times New Roman"/>
                <w:sz w:val="21"/>
                <w:szCs w:val="21"/>
              </w:rPr>
            </w:pPr>
            <w:r>
              <w:rPr>
                <w:rFonts w:hint="eastAsia" w:cs="Times New Roman"/>
                <w:sz w:val="21"/>
                <w:szCs w:val="21"/>
              </w:rPr>
              <w:t>mysql&gt; create user 'recycling'@'localhost' IDENTIFIED BY 'RE123456';</w:t>
            </w:r>
          </w:p>
          <w:p>
            <w:pPr>
              <w:spacing w:after="0"/>
              <w:ind w:left="360" w:leftChars="200"/>
              <w:rPr>
                <w:sz w:val="21"/>
                <w:szCs w:val="21"/>
              </w:rPr>
            </w:pPr>
            <w:r>
              <w:rPr>
                <w:sz w:val="21"/>
                <w:szCs w:val="21"/>
              </w:rPr>
              <w:drawing>
                <wp:inline distT="0" distB="0" distL="0" distR="0">
                  <wp:extent cx="5344160" cy="342900"/>
                  <wp:effectExtent l="0" t="0" r="8890" b="0"/>
                  <wp:docPr id="161" name="图片 161"/>
                  <wp:cNvGraphicFramePr/>
                  <a:graphic xmlns:a="http://schemas.openxmlformats.org/drawingml/2006/main">
                    <a:graphicData uri="http://schemas.openxmlformats.org/drawingml/2006/picture">
                      <pic:pic xmlns:pic="http://schemas.openxmlformats.org/drawingml/2006/picture">
                        <pic:nvPicPr>
                          <pic:cNvPr id="161" name="图片 161"/>
                          <pic:cNvPicPr/>
                        </pic:nvPicPr>
                        <pic:blipFill>
                          <a:blip r:embed="rId76">
                            <a:extLst>
                              <a:ext uri="{28A0092B-C50C-407E-A947-70E740481C1C}">
                                <a14:useLocalDpi xmlns:a14="http://schemas.microsoft.com/office/drawing/2010/main" val="0"/>
                              </a:ext>
                            </a:extLst>
                          </a:blip>
                          <a:stretch>
                            <a:fillRect/>
                          </a:stretch>
                        </pic:blipFill>
                        <pic:spPr>
                          <a:xfrm>
                            <a:off x="0" y="0"/>
                            <a:ext cx="5344160" cy="342900"/>
                          </a:xfrm>
                          <a:prstGeom prst="rect">
                            <a:avLst/>
                          </a:prstGeom>
                        </pic:spPr>
                      </pic:pic>
                    </a:graphicData>
                  </a:graphic>
                </wp:inline>
              </w:drawing>
            </w:r>
          </w:p>
          <w:p>
            <w:pPr>
              <w:spacing w:after="0"/>
              <w:ind w:left="360" w:leftChars="200" w:firstLine="420" w:firstLineChars="200"/>
              <w:rPr>
                <w:sz w:val="21"/>
                <w:szCs w:val="21"/>
              </w:rPr>
            </w:pPr>
            <w:r>
              <w:rPr>
                <w:rFonts w:hint="eastAsia"/>
                <w:sz w:val="21"/>
                <w:szCs w:val="21"/>
              </w:rPr>
              <w:t xml:space="preserve">mysql&gt; </w:t>
            </w:r>
            <w:r>
              <w:rPr>
                <w:rFonts w:hint="eastAsia" w:cs="Times New Roman"/>
                <w:sz w:val="21"/>
                <w:szCs w:val="21"/>
              </w:rPr>
              <w:t>GRANT SELECT,INSERT,UPDATE,DELETE ON clubsystem.* to 'recyling'@'localhost';</w:t>
            </w:r>
          </w:p>
          <w:p>
            <w:pPr>
              <w:spacing w:after="0"/>
              <w:ind w:left="360" w:leftChars="200"/>
              <w:rPr>
                <w:sz w:val="21"/>
                <w:szCs w:val="21"/>
              </w:rPr>
            </w:pPr>
            <w:r>
              <w:rPr>
                <w:sz w:val="21"/>
                <w:szCs w:val="21"/>
              </w:rPr>
              <w:drawing>
                <wp:inline distT="0" distB="0" distL="0" distR="0">
                  <wp:extent cx="6344285" cy="367030"/>
                  <wp:effectExtent l="0" t="0" r="0" b="0"/>
                  <wp:docPr id="162" name="图片 162"/>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77">
                            <a:extLst>
                              <a:ext uri="{28A0092B-C50C-407E-A947-70E740481C1C}">
                                <a14:useLocalDpi xmlns:a14="http://schemas.microsoft.com/office/drawing/2010/main" val="0"/>
                              </a:ext>
                            </a:extLst>
                          </a:blip>
                          <a:stretch>
                            <a:fillRect/>
                          </a:stretch>
                        </pic:blipFill>
                        <pic:spPr>
                          <a:xfrm>
                            <a:off x="0" y="0"/>
                            <a:ext cx="6344285" cy="367030"/>
                          </a:xfrm>
                          <a:prstGeom prst="rect">
                            <a:avLst/>
                          </a:prstGeom>
                        </pic:spPr>
                      </pic:pic>
                    </a:graphicData>
                  </a:graphic>
                </wp:inline>
              </w:drawing>
            </w:r>
          </w:p>
          <w:p>
            <w:pPr>
              <w:pStyle w:val="272"/>
              <w:numPr>
                <w:ilvl w:val="0"/>
                <w:numId w:val="112"/>
              </w:numPr>
              <w:spacing w:after="0"/>
              <w:ind w:left="720" w:leftChars="400"/>
              <w:rPr>
                <w:sz w:val="21"/>
                <w:szCs w:val="21"/>
              </w:rPr>
            </w:pPr>
            <w:r>
              <w:rPr>
                <w:rFonts w:hint="eastAsia"/>
                <w:sz w:val="21"/>
                <w:szCs w:val="21"/>
              </w:rPr>
              <w:t>设计删除用户数据管理员权限及源码</w:t>
            </w:r>
          </w:p>
          <w:p>
            <w:pPr>
              <w:spacing w:after="0"/>
              <w:ind w:left="360" w:leftChars="200" w:firstLine="360"/>
              <w:rPr>
                <w:sz w:val="21"/>
                <w:szCs w:val="21"/>
              </w:rPr>
            </w:pPr>
            <w:r>
              <w:rPr>
                <w:rFonts w:hint="eastAsia"/>
                <w:sz w:val="21"/>
                <w:szCs w:val="21"/>
              </w:rPr>
              <w:t>数据删除管理员需要有能力永久删除数据，所以应赋予所有权限（包括”SELECT,”INSERT”,”UPDATE”,”DELETE”）</w:t>
            </w:r>
          </w:p>
          <w:p>
            <w:pPr>
              <w:spacing w:after="0"/>
              <w:ind w:left="360" w:leftChars="200" w:firstLine="360"/>
              <w:rPr>
                <w:rFonts w:cs="Times New Roman"/>
                <w:sz w:val="21"/>
                <w:szCs w:val="21"/>
              </w:rPr>
            </w:pPr>
            <w:r>
              <w:rPr>
                <w:rFonts w:hint="eastAsia" w:cs="Times New Roman"/>
                <w:sz w:val="21"/>
                <w:szCs w:val="21"/>
              </w:rPr>
              <w:t>mysql&gt; create user 'deletionAdmin'@'localhost' IDENTIFIED BY 'DE123456';</w:t>
            </w:r>
          </w:p>
          <w:p>
            <w:pPr>
              <w:spacing w:after="0"/>
              <w:ind w:left="360" w:leftChars="200" w:firstLine="360"/>
              <w:rPr>
                <w:rFonts w:cs="Times New Roman"/>
                <w:sz w:val="21"/>
                <w:szCs w:val="21"/>
              </w:rPr>
            </w:pPr>
            <w:r>
              <w:rPr>
                <w:rFonts w:hint="eastAsia" w:cs="Times New Roman"/>
                <w:sz w:val="21"/>
                <w:szCs w:val="21"/>
              </w:rPr>
              <w:t>mysql&gt; GRANT SELECT,INSERT,UPDATE,DELETE ON clubsystem.* to 'deletionAdmin'@'localhost';</w:t>
            </w:r>
          </w:p>
          <w:p>
            <w:pPr>
              <w:ind w:left="360" w:leftChars="200"/>
            </w:pPr>
            <w:r>
              <w:drawing>
                <wp:inline distT="0" distB="0" distL="0" distR="0">
                  <wp:extent cx="6344285" cy="753745"/>
                  <wp:effectExtent l="0" t="0" r="0" b="8255"/>
                  <wp:docPr id="163" name="图片 163"/>
                  <wp:cNvGraphicFramePr/>
                  <a:graphic xmlns:a="http://schemas.openxmlformats.org/drawingml/2006/main">
                    <a:graphicData uri="http://schemas.openxmlformats.org/drawingml/2006/picture">
                      <pic:pic xmlns:pic="http://schemas.openxmlformats.org/drawingml/2006/picture">
                        <pic:nvPicPr>
                          <pic:cNvPr id="163" name="图片 163"/>
                          <pic:cNvPicPr/>
                        </pic:nvPicPr>
                        <pic:blipFill>
                          <a:blip r:embed="rId78">
                            <a:extLst>
                              <a:ext uri="{28A0092B-C50C-407E-A947-70E740481C1C}">
                                <a14:useLocalDpi xmlns:a14="http://schemas.microsoft.com/office/drawing/2010/main" val="0"/>
                              </a:ext>
                            </a:extLst>
                          </a:blip>
                          <a:stretch>
                            <a:fillRect/>
                          </a:stretch>
                        </pic:blipFill>
                        <pic:spPr>
                          <a:xfrm>
                            <a:off x="0" y="0"/>
                            <a:ext cx="6344285" cy="753745"/>
                          </a:xfrm>
                          <a:prstGeom prst="rect">
                            <a:avLst/>
                          </a:prstGeom>
                        </pic:spPr>
                      </pic:pic>
                    </a:graphicData>
                  </a:graphic>
                </wp:inline>
              </w:drawing>
            </w:r>
          </w:p>
        </w:tc>
      </w:tr>
    </w:tbl>
    <w:p>
      <w:pPr>
        <w:tabs>
          <w:tab w:val="left" w:pos="8205"/>
        </w:tabs>
        <w:ind w:left="850" w:leftChars="472"/>
        <w:rPr>
          <w:rFonts w:cs="Calibri"/>
        </w:rPr>
      </w:pPr>
    </w:p>
    <w:p>
      <w:pPr>
        <w:pStyle w:val="3"/>
        <w:ind w:firstLine="3776" w:firstLineChars="944"/>
        <w:jc w:val="both"/>
        <w:rPr>
          <w:rFonts w:cs="Calibri"/>
        </w:rPr>
      </w:pPr>
      <w:bookmarkStart w:id="53" w:name="_Toc2432"/>
      <w:r>
        <w:rPr>
          <w:rFonts w:hint="eastAsia" w:cs="Calibri"/>
        </w:rPr>
        <w:t>项目八</w:t>
      </w:r>
      <w:r>
        <w:rPr>
          <w:rFonts w:cs="Calibri"/>
        </w:rPr>
        <w:t xml:space="preserve"> </w:t>
      </w:r>
      <w:r>
        <w:rPr>
          <w:rFonts w:hint="eastAsia" w:cs="Calibri"/>
        </w:rPr>
        <w:t xml:space="preserve"> 项目数据库维护</w:t>
      </w:r>
      <w:bookmarkEnd w:id="53"/>
      <w:r>
        <w:rPr>
          <w:rFonts w:hint="eastAsia" w:cs="Calibri"/>
        </w:rPr>
        <w:t>(20)</w:t>
      </w:r>
    </w:p>
    <w:p>
      <w:pPr>
        <w:pStyle w:val="4"/>
        <w:ind w:firstLine="3360"/>
      </w:pPr>
      <w:bookmarkStart w:id="54" w:name="_Toc4339"/>
      <w:r>
        <w:rPr>
          <w:rFonts w:hint="eastAsia"/>
        </w:rPr>
        <w:t>任务8.1数据库/数据备份策略及备份命令源码</w:t>
      </w:r>
      <w:bookmarkEnd w:id="54"/>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14"/>
        <w:gridCol w:w="1342"/>
        <w:gridCol w:w="1018"/>
        <w:gridCol w:w="2613"/>
        <w:gridCol w:w="648"/>
        <w:gridCol w:w="1681"/>
        <w:gridCol w:w="695"/>
        <w:gridCol w:w="100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14"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342" w:type="dxa"/>
            <w:tcBorders>
              <w:top w:val="single" w:color="auto" w:sz="18" w:space="0"/>
              <w:bottom w:val="single" w:color="auto" w:sz="6" w:space="0"/>
            </w:tcBorders>
          </w:tcPr>
          <w:p>
            <w:pPr>
              <w:spacing w:after="0"/>
              <w:ind w:firstLine="420"/>
              <w:rPr>
                <w:rFonts w:hint="eastAsia" w:eastAsia="Microsoft YaHei UI"/>
                <w:lang w:eastAsia="zh-CN"/>
              </w:rPr>
            </w:pPr>
          </w:p>
        </w:tc>
        <w:tc>
          <w:tcPr>
            <w:tcW w:w="1018" w:type="dxa"/>
            <w:tcBorders>
              <w:top w:val="single" w:color="auto" w:sz="18" w:space="0"/>
              <w:bottom w:val="single" w:color="auto" w:sz="6" w:space="0"/>
            </w:tcBorders>
          </w:tcPr>
          <w:p>
            <w:pPr>
              <w:spacing w:after="0"/>
              <w:jc w:val="center"/>
            </w:pPr>
            <w:r>
              <w:rPr>
                <w:rFonts w:hint="eastAsia"/>
              </w:rPr>
              <w:t>学号</w:t>
            </w:r>
          </w:p>
        </w:tc>
        <w:tc>
          <w:tcPr>
            <w:tcW w:w="2613" w:type="dxa"/>
            <w:tcBorders>
              <w:top w:val="single" w:color="auto" w:sz="18" w:space="0"/>
              <w:bottom w:val="single" w:color="auto" w:sz="6" w:space="0"/>
            </w:tcBorders>
          </w:tcPr>
          <w:p>
            <w:pPr>
              <w:spacing w:after="0"/>
              <w:ind w:firstLine="420"/>
              <w:rPr>
                <w:rFonts w:hint="eastAsia" w:eastAsia="Microsoft YaHei UI"/>
                <w:lang w:eastAsia="zh-CN"/>
              </w:rPr>
            </w:pPr>
          </w:p>
        </w:tc>
        <w:tc>
          <w:tcPr>
            <w:tcW w:w="648" w:type="dxa"/>
            <w:tcBorders>
              <w:top w:val="single" w:color="auto" w:sz="18" w:space="0"/>
              <w:bottom w:val="single" w:color="auto" w:sz="6" w:space="0"/>
            </w:tcBorders>
          </w:tcPr>
          <w:p>
            <w:pPr>
              <w:spacing w:after="0"/>
              <w:jc w:val="center"/>
            </w:pPr>
            <w:r>
              <w:rPr>
                <w:rFonts w:hint="eastAsia"/>
              </w:rPr>
              <w:t>组别</w:t>
            </w:r>
          </w:p>
        </w:tc>
        <w:tc>
          <w:tcPr>
            <w:tcW w:w="1681" w:type="dxa"/>
            <w:tcBorders>
              <w:top w:val="single" w:color="auto" w:sz="18" w:space="0"/>
              <w:bottom w:val="single" w:color="auto" w:sz="6" w:space="0"/>
            </w:tcBorders>
          </w:tcPr>
          <w:p>
            <w:pPr>
              <w:spacing w:after="0"/>
              <w:ind w:firstLine="420"/>
              <w:jc w:val="center"/>
            </w:pPr>
          </w:p>
        </w:tc>
        <w:tc>
          <w:tcPr>
            <w:tcW w:w="695" w:type="dxa"/>
            <w:tcBorders>
              <w:top w:val="single" w:color="auto" w:sz="18" w:space="0"/>
              <w:bottom w:val="single" w:color="auto" w:sz="6" w:space="0"/>
            </w:tcBorders>
          </w:tcPr>
          <w:p>
            <w:pPr>
              <w:spacing w:after="0"/>
              <w:jc w:val="center"/>
            </w:pPr>
            <w:r>
              <w:rPr>
                <w:rFonts w:hint="eastAsia"/>
              </w:rPr>
              <w:t>绩效</w:t>
            </w:r>
          </w:p>
        </w:tc>
        <w:tc>
          <w:tcPr>
            <w:tcW w:w="100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14"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342" w:type="dxa"/>
            <w:tcBorders>
              <w:top w:val="single" w:color="auto" w:sz="6" w:space="0"/>
              <w:bottom w:val="single" w:color="auto" w:sz="6" w:space="0"/>
            </w:tcBorders>
          </w:tcPr>
          <w:p>
            <w:pPr>
              <w:spacing w:after="0"/>
              <w:jc w:val="center"/>
            </w:pPr>
            <w:r>
              <w:rPr>
                <w:rFonts w:hint="eastAsia" w:cs="Calibri"/>
              </w:rPr>
              <w:t>任务8.1</w:t>
            </w:r>
          </w:p>
        </w:tc>
        <w:tc>
          <w:tcPr>
            <w:tcW w:w="1018" w:type="dxa"/>
            <w:tcBorders>
              <w:top w:val="single" w:color="auto" w:sz="6" w:space="0"/>
              <w:bottom w:val="single" w:color="auto" w:sz="6" w:space="0"/>
            </w:tcBorders>
          </w:tcPr>
          <w:p>
            <w:pPr>
              <w:spacing w:after="0"/>
              <w:jc w:val="center"/>
            </w:pPr>
            <w:r>
              <w:rPr>
                <w:rFonts w:hint="eastAsia"/>
              </w:rPr>
              <w:t>任务名称</w:t>
            </w:r>
          </w:p>
        </w:tc>
        <w:tc>
          <w:tcPr>
            <w:tcW w:w="3261" w:type="dxa"/>
            <w:gridSpan w:val="2"/>
            <w:tcBorders>
              <w:top w:val="single" w:color="auto" w:sz="6" w:space="0"/>
              <w:bottom w:val="single" w:color="auto" w:sz="6" w:space="0"/>
            </w:tcBorders>
          </w:tcPr>
          <w:p>
            <w:pPr>
              <w:spacing w:after="0"/>
            </w:pPr>
            <w:r>
              <w:rPr>
                <w:rFonts w:hint="eastAsia" w:cs="Calibri"/>
              </w:rPr>
              <w:t>数据库/数据备份策略及备份命令源码</w:t>
            </w:r>
          </w:p>
        </w:tc>
        <w:tc>
          <w:tcPr>
            <w:tcW w:w="1681" w:type="dxa"/>
            <w:tcBorders>
              <w:top w:val="single" w:color="auto" w:sz="6" w:space="0"/>
              <w:bottom w:val="single" w:color="auto" w:sz="6" w:space="0"/>
            </w:tcBorders>
          </w:tcPr>
          <w:p>
            <w:pPr>
              <w:spacing w:after="0"/>
            </w:pPr>
            <w:r>
              <w:rPr>
                <w:rFonts w:hint="eastAsia"/>
              </w:rPr>
              <w:t>其他责任人及占比</w:t>
            </w:r>
          </w:p>
        </w:tc>
        <w:tc>
          <w:tcPr>
            <w:tcW w:w="1699"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2990" w:hRule="atLeast"/>
        </w:trPr>
        <w:tc>
          <w:tcPr>
            <w:tcW w:w="10207" w:type="dxa"/>
            <w:tcBorders>
              <w:tl2br w:val="nil"/>
              <w:tr2bl w:val="nil"/>
            </w:tcBorders>
          </w:tcPr>
          <w:p>
            <w:pPr>
              <w:spacing w:after="0"/>
              <w:ind w:firstLine="180" w:firstLineChars="100"/>
            </w:pPr>
            <w:r>
              <w:rPr>
                <w:rFonts w:hint="eastAsia"/>
              </w:rPr>
              <w:t>知识准备：</w:t>
            </w:r>
          </w:p>
          <w:p>
            <w:pPr>
              <w:numPr>
                <w:ilvl w:val="0"/>
                <w:numId w:val="113"/>
              </w:numPr>
              <w:spacing w:after="0"/>
              <w:ind w:firstLine="540" w:firstLineChars="300"/>
            </w:pPr>
            <w:r>
              <w:rPr>
                <w:rFonts w:hint="eastAsia"/>
              </w:rPr>
              <w:t>数据库/表的备份的相关概念和作用；</w:t>
            </w:r>
          </w:p>
          <w:p>
            <w:pPr>
              <w:spacing w:after="0"/>
              <w:ind w:firstLine="180" w:firstLineChars="100"/>
            </w:pPr>
            <w:r>
              <w:rPr>
                <w:rFonts w:hint="eastAsia"/>
              </w:rPr>
              <w:t>任务实施：</w:t>
            </w:r>
          </w:p>
          <w:p>
            <w:pPr>
              <w:numPr>
                <w:ilvl w:val="0"/>
                <w:numId w:val="114"/>
              </w:numPr>
              <w:spacing w:after="0" w:line="240" w:lineRule="auto"/>
              <w:ind w:left="485"/>
            </w:pPr>
            <w:r>
              <w:rPr>
                <w:rFonts w:cs="Times New Roman"/>
                <w:szCs w:val="24"/>
              </w:rPr>
              <w:t>按照用户需求</w:t>
            </w:r>
            <w:r>
              <w:rPr>
                <w:rFonts w:hint="eastAsia" w:cs="Times New Roman"/>
                <w:szCs w:val="24"/>
              </w:rPr>
              <w:t>，设计数据库/表的备份策略；</w:t>
            </w:r>
          </w:p>
          <w:p>
            <w:pPr>
              <w:numPr>
                <w:ilvl w:val="0"/>
                <w:numId w:val="114"/>
              </w:numPr>
              <w:spacing w:after="0" w:line="240" w:lineRule="auto"/>
              <w:ind w:left="485"/>
            </w:pPr>
            <w:r>
              <w:rPr>
                <w:rFonts w:hint="eastAsia"/>
              </w:rPr>
              <w:t>按数据的备份策略为项目数据库/表/数据设计备份命令。</w:t>
            </w:r>
          </w:p>
          <w:p>
            <w:pPr>
              <w:numPr>
                <w:ilvl w:val="0"/>
                <w:numId w:val="114"/>
              </w:numPr>
              <w:spacing w:after="0" w:line="240" w:lineRule="auto"/>
              <w:ind w:left="485"/>
            </w:pPr>
            <w:r>
              <w:rPr>
                <w:rFonts w:hint="eastAsia"/>
              </w:rPr>
              <w:t>本设计满分10分，其中完成分8分，质量分2分。</w:t>
            </w:r>
          </w:p>
          <w:p>
            <w:pPr>
              <w:spacing w:after="0" w:line="240" w:lineRule="auto"/>
              <w:ind w:left="485"/>
            </w:pPr>
          </w:p>
          <w:p>
            <w:pPr>
              <w:spacing w:after="0" w:line="240" w:lineRule="auto"/>
              <w:ind w:left="485"/>
              <w:jc w:val="center"/>
              <w:rPr>
                <w:rFonts w:cs="Times New Roman"/>
                <w:szCs w:val="24"/>
              </w:rPr>
            </w:pPr>
            <w:r>
              <w:rPr>
                <w:rFonts w:hint="eastAsia"/>
                <w:sz w:val="28"/>
                <w:szCs w:val="28"/>
              </w:rPr>
              <w:t>数据库/数据备份策略及备份命令源码</w:t>
            </w:r>
          </w:p>
          <w:p>
            <w:pPr>
              <w:numPr>
                <w:ilvl w:val="0"/>
                <w:numId w:val="115"/>
              </w:numPr>
              <w:spacing w:after="0" w:line="240" w:lineRule="auto"/>
              <w:rPr>
                <w:rFonts w:cs="Times New Roman"/>
                <w:sz w:val="21"/>
                <w:szCs w:val="24"/>
              </w:rPr>
            </w:pPr>
            <w:r>
              <w:rPr>
                <w:rFonts w:hint="eastAsia"/>
                <w:sz w:val="21"/>
              </w:rPr>
              <w:t>小组分工协作，按照用户需求说明书，分析项目的业务需求，制定项目数据库/表/数据的备份策略；</w:t>
            </w:r>
          </w:p>
          <w:p>
            <w:pPr>
              <w:spacing w:after="0" w:line="240" w:lineRule="auto"/>
              <w:ind w:left="360" w:leftChars="200" w:firstLine="420" w:firstLineChars="200"/>
              <w:rPr>
                <w:rFonts w:cs="Times New Roman"/>
                <w:sz w:val="21"/>
                <w:szCs w:val="24"/>
              </w:rPr>
            </w:pPr>
            <w:r>
              <w:rPr>
                <w:rFonts w:hint="eastAsia" w:cs="Times New Roman"/>
                <w:sz w:val="21"/>
                <w:szCs w:val="24"/>
              </w:rPr>
              <w:t>设计背景：为了防止在生产环境中当数据文件发生损坏、Mysql服务出现错误，数据库系统及相关数据都有可能被损坏而无法使用，所以，我们提前准备了一种有效的数据备份方案，在系统出现不测之前，参照用户的使用需求，及时或者定期的对数据和数据库进行备份。</w:t>
            </w:r>
          </w:p>
          <w:p>
            <w:pPr>
              <w:spacing w:after="0" w:line="240" w:lineRule="auto"/>
              <w:ind w:left="360" w:leftChars="200" w:firstLine="420" w:firstLineChars="200"/>
              <w:rPr>
                <w:rFonts w:cs="Times New Roman"/>
                <w:sz w:val="21"/>
                <w:szCs w:val="24"/>
              </w:rPr>
            </w:pPr>
            <w:r>
              <w:rPr>
                <w:rFonts w:hint="eastAsia" w:cs="Times New Roman"/>
                <w:sz w:val="21"/>
                <w:szCs w:val="24"/>
              </w:rPr>
              <w:t>数据库</w:t>
            </w:r>
            <w:r>
              <w:rPr>
                <w:rFonts w:cs="Times New Roman"/>
                <w:sz w:val="21"/>
                <w:szCs w:val="24"/>
              </w:rPr>
              <w:t>/</w:t>
            </w:r>
            <w:r>
              <w:rPr>
                <w:rFonts w:hint="eastAsia" w:cs="Times New Roman"/>
                <w:sz w:val="21"/>
                <w:szCs w:val="24"/>
              </w:rPr>
              <w:t>数据库备份策略：根据项目</w:t>
            </w:r>
            <w:r>
              <w:rPr>
                <w:rFonts w:cs="Times New Roman"/>
                <w:sz w:val="21"/>
                <w:szCs w:val="24"/>
              </w:rPr>
              <w:t>3的业务分析，</w:t>
            </w:r>
            <w:r>
              <w:rPr>
                <w:rFonts w:hint="eastAsia" w:cs="Times New Roman"/>
                <w:sz w:val="21"/>
                <w:szCs w:val="24"/>
              </w:rPr>
              <w:t>我们社团管理系统</w:t>
            </w:r>
            <w:r>
              <w:rPr>
                <w:rFonts w:cs="Times New Roman"/>
                <w:sz w:val="21"/>
                <w:szCs w:val="24"/>
              </w:rPr>
              <w:t>数据库里有4个数据表，用户对数据表的数据变更程度如下</w:t>
            </w:r>
            <w:r>
              <w:rPr>
                <w:rFonts w:hint="eastAsia" w:cs="Times New Roman"/>
                <w:sz w:val="21"/>
                <w:szCs w:val="24"/>
              </w:rPr>
              <w:t>:</w:t>
            </w:r>
          </w:p>
          <w:p>
            <w:pPr>
              <w:spacing w:after="0" w:line="240" w:lineRule="auto"/>
              <w:ind w:left="360" w:leftChars="200" w:firstLine="420" w:firstLineChars="200"/>
              <w:rPr>
                <w:rFonts w:cs="Times New Roman"/>
                <w:sz w:val="21"/>
                <w:szCs w:val="24"/>
              </w:rPr>
            </w:pPr>
            <w:r>
              <w:rPr>
                <w:rFonts w:cs="Times New Roman"/>
                <w:sz w:val="21"/>
                <w:szCs w:val="24"/>
              </w:rPr>
              <w:t>1.Student表，数据变化主要集中在每年学年初</w:t>
            </w:r>
            <w:r>
              <w:rPr>
                <w:rFonts w:hint="eastAsia" w:cs="Times New Roman"/>
                <w:sz w:val="21"/>
                <w:szCs w:val="24"/>
              </w:rPr>
              <w:t>百团招新</w:t>
            </w:r>
            <w:r>
              <w:rPr>
                <w:rFonts w:cs="Times New Roman"/>
                <w:sz w:val="21"/>
                <w:szCs w:val="24"/>
              </w:rPr>
              <w:t>，每1个月至少执行全库数据备份一次，每</w:t>
            </w:r>
            <w:r>
              <w:rPr>
                <w:rFonts w:hint="eastAsia" w:cs="Times New Roman"/>
                <w:sz w:val="21"/>
                <w:szCs w:val="24"/>
              </w:rPr>
              <w:t>半年</w:t>
            </w:r>
            <w:r>
              <w:rPr>
                <w:rFonts w:cs="Times New Roman"/>
                <w:sz w:val="21"/>
                <w:szCs w:val="24"/>
              </w:rPr>
              <w:t>至少数据备份一次。</w:t>
            </w:r>
          </w:p>
          <w:p>
            <w:pPr>
              <w:spacing w:after="0" w:line="240" w:lineRule="auto"/>
              <w:ind w:left="360" w:leftChars="200" w:firstLine="420" w:firstLineChars="200"/>
              <w:rPr>
                <w:rFonts w:cs="Times New Roman"/>
                <w:sz w:val="21"/>
                <w:szCs w:val="24"/>
              </w:rPr>
            </w:pPr>
            <w:r>
              <w:rPr>
                <w:rFonts w:cs="Times New Roman"/>
                <w:sz w:val="21"/>
                <w:szCs w:val="24"/>
              </w:rPr>
              <w:t>2.Club表，数据变化主要集中在每年学年初，每1个月至少执行全库数据备份一次，每</w:t>
            </w:r>
            <w:r>
              <w:rPr>
                <w:rFonts w:hint="eastAsia" w:cs="Times New Roman"/>
                <w:sz w:val="21"/>
                <w:szCs w:val="24"/>
              </w:rPr>
              <w:t>个月至少数据备份一次。</w:t>
            </w:r>
          </w:p>
          <w:p>
            <w:pPr>
              <w:spacing w:after="0" w:line="240" w:lineRule="auto"/>
              <w:ind w:left="360" w:leftChars="200" w:firstLine="420" w:firstLineChars="200"/>
              <w:rPr>
                <w:rFonts w:cs="Times New Roman"/>
                <w:sz w:val="21"/>
                <w:szCs w:val="24"/>
              </w:rPr>
            </w:pPr>
            <w:r>
              <w:rPr>
                <w:rFonts w:cs="Times New Roman"/>
                <w:sz w:val="21"/>
                <w:szCs w:val="24"/>
              </w:rPr>
              <w:t>3.T</w:t>
            </w:r>
            <w:r>
              <w:rPr>
                <w:rFonts w:hint="eastAsia" w:cs="Times New Roman"/>
                <w:sz w:val="21"/>
                <w:szCs w:val="24"/>
              </w:rPr>
              <w:t>eacher</w:t>
            </w:r>
            <w:r>
              <w:rPr>
                <w:rFonts w:cs="Times New Roman"/>
                <w:sz w:val="21"/>
                <w:szCs w:val="24"/>
              </w:rPr>
              <w:t>表，数据变化无特定规律，每1个月至少执行全库数据备份一次，每个月至少数据备份一次。</w:t>
            </w:r>
          </w:p>
          <w:p>
            <w:pPr>
              <w:spacing w:after="0" w:line="240" w:lineRule="auto"/>
              <w:ind w:left="360" w:leftChars="200" w:firstLine="420" w:firstLineChars="200"/>
              <w:rPr>
                <w:rFonts w:cs="Times New Roman"/>
                <w:sz w:val="21"/>
                <w:szCs w:val="24"/>
              </w:rPr>
            </w:pPr>
            <w:r>
              <w:rPr>
                <w:rFonts w:cs="Times New Roman"/>
                <w:sz w:val="21"/>
                <w:szCs w:val="24"/>
              </w:rPr>
              <w:t>4.De</w:t>
            </w:r>
            <w:r>
              <w:rPr>
                <w:rFonts w:hint="eastAsia" w:cs="Times New Roman"/>
                <w:sz w:val="21"/>
                <w:szCs w:val="24"/>
              </w:rPr>
              <w:t>pt</w:t>
            </w:r>
            <w:r>
              <w:rPr>
                <w:rFonts w:cs="Times New Roman"/>
                <w:sz w:val="21"/>
                <w:szCs w:val="24"/>
              </w:rPr>
              <w:t>表，数据变化无特定规律，每1个月至少执行全库数据备份一次，每</w:t>
            </w:r>
            <w:r>
              <w:rPr>
                <w:rFonts w:hint="eastAsia" w:cs="Times New Roman"/>
                <w:sz w:val="21"/>
                <w:szCs w:val="24"/>
              </w:rPr>
              <w:t>3个个月</w:t>
            </w:r>
            <w:r>
              <w:rPr>
                <w:rFonts w:cs="Times New Roman"/>
                <w:sz w:val="21"/>
                <w:szCs w:val="24"/>
              </w:rPr>
              <w:t>应执行数据备份一次。</w:t>
            </w:r>
          </w:p>
          <w:p>
            <w:pPr>
              <w:spacing w:after="0" w:line="240" w:lineRule="auto"/>
              <w:ind w:left="360" w:leftChars="200" w:firstLine="420" w:firstLineChars="200"/>
              <w:rPr>
                <w:rFonts w:cs="Times New Roman"/>
                <w:sz w:val="21"/>
                <w:szCs w:val="24"/>
              </w:rPr>
            </w:pPr>
          </w:p>
          <w:p>
            <w:pPr>
              <w:spacing w:after="0" w:line="240" w:lineRule="auto"/>
              <w:ind w:left="360" w:leftChars="200" w:firstLine="420" w:firstLineChars="200"/>
              <w:rPr>
                <w:rFonts w:cs="Times New Roman"/>
                <w:sz w:val="21"/>
                <w:szCs w:val="24"/>
              </w:rPr>
            </w:pPr>
            <w:r>
              <w:rPr>
                <w:rFonts w:hint="eastAsia" w:cs="Times New Roman"/>
                <w:sz w:val="21"/>
                <w:szCs w:val="24"/>
              </w:rPr>
              <w:t>结合系统线上业务的实际情况，工作日及周六是主要的数据库的读写操作时间，周日及晚上</w:t>
            </w:r>
            <w:r>
              <w:rPr>
                <w:rFonts w:cs="Times New Roman"/>
                <w:sz w:val="21"/>
                <w:szCs w:val="24"/>
              </w:rPr>
              <w:t>10点到凌晨6点，:系统线上业务可以暂停。设置如下备份方案</w:t>
            </w:r>
            <w:r>
              <w:rPr>
                <w:rFonts w:hint="eastAsia" w:cs="Times New Roman"/>
                <w:sz w:val="21"/>
                <w:szCs w:val="24"/>
              </w:rPr>
              <w:t>：</w:t>
            </w:r>
          </w:p>
          <w:tbl>
            <w:tblPr>
              <w:tblStyle w:val="8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3"/>
              <w:gridCol w:w="1663"/>
              <w:gridCol w:w="1663"/>
              <w:gridCol w:w="1664"/>
              <w:gridCol w:w="1664"/>
              <w:gridCol w:w="166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3" w:type="dxa"/>
                </w:tcPr>
                <w:p>
                  <w:pPr>
                    <w:spacing w:after="0" w:line="240" w:lineRule="auto"/>
                    <w:rPr>
                      <w:rFonts w:cs="Times New Roman"/>
                      <w:szCs w:val="24"/>
                    </w:rPr>
                  </w:pPr>
                  <w:r>
                    <w:rPr>
                      <w:rFonts w:hint="eastAsia" w:cs="Times New Roman"/>
                      <w:szCs w:val="24"/>
                    </w:rPr>
                    <w:t>时间</w:t>
                  </w:r>
                </w:p>
              </w:tc>
              <w:tc>
                <w:tcPr>
                  <w:tcW w:w="1663" w:type="dxa"/>
                </w:tcPr>
                <w:p>
                  <w:pPr>
                    <w:spacing w:after="0" w:line="240" w:lineRule="auto"/>
                    <w:rPr>
                      <w:rFonts w:cs="Times New Roman"/>
                      <w:szCs w:val="24"/>
                    </w:rPr>
                  </w:pPr>
                  <w:r>
                    <w:rPr>
                      <w:rFonts w:hint="eastAsia" w:cs="Times New Roman"/>
                      <w:szCs w:val="24"/>
                    </w:rPr>
                    <w:t>备份类型</w:t>
                  </w:r>
                </w:p>
              </w:tc>
              <w:tc>
                <w:tcPr>
                  <w:tcW w:w="1663" w:type="dxa"/>
                </w:tcPr>
                <w:p>
                  <w:pPr>
                    <w:spacing w:after="0" w:line="240" w:lineRule="auto"/>
                    <w:rPr>
                      <w:rFonts w:cs="Times New Roman"/>
                      <w:szCs w:val="24"/>
                    </w:rPr>
                  </w:pPr>
                  <w:r>
                    <w:rPr>
                      <w:rFonts w:hint="eastAsia" w:cs="Times New Roman"/>
                      <w:szCs w:val="24"/>
                    </w:rPr>
                    <w:t>备份方式</w:t>
                  </w:r>
                </w:p>
              </w:tc>
              <w:tc>
                <w:tcPr>
                  <w:tcW w:w="1664" w:type="dxa"/>
                </w:tcPr>
                <w:p>
                  <w:pPr>
                    <w:spacing w:after="0" w:line="240" w:lineRule="auto"/>
                    <w:rPr>
                      <w:rFonts w:cs="Times New Roman"/>
                      <w:szCs w:val="24"/>
                    </w:rPr>
                  </w:pPr>
                  <w:r>
                    <w:rPr>
                      <w:rFonts w:hint="eastAsia" w:cs="Times New Roman"/>
                      <w:szCs w:val="24"/>
                    </w:rPr>
                    <w:t>备份内容</w:t>
                  </w:r>
                </w:p>
              </w:tc>
              <w:tc>
                <w:tcPr>
                  <w:tcW w:w="1664" w:type="dxa"/>
                </w:tcPr>
                <w:p>
                  <w:pPr>
                    <w:spacing w:after="0" w:line="240" w:lineRule="auto"/>
                    <w:rPr>
                      <w:rFonts w:cs="Times New Roman"/>
                      <w:szCs w:val="24"/>
                    </w:rPr>
                  </w:pPr>
                  <w:r>
                    <w:rPr>
                      <w:rFonts w:hint="eastAsia" w:cs="Times New Roman"/>
                      <w:szCs w:val="24"/>
                    </w:rPr>
                    <w:t>备份工具</w:t>
                  </w:r>
                </w:p>
              </w:tc>
              <w:tc>
                <w:tcPr>
                  <w:tcW w:w="1664" w:type="dxa"/>
                </w:tcPr>
                <w:p>
                  <w:pPr>
                    <w:spacing w:after="0" w:line="240" w:lineRule="auto"/>
                    <w:rPr>
                      <w:rFonts w:cs="Times New Roman"/>
                      <w:szCs w:val="24"/>
                    </w:rPr>
                  </w:pPr>
                  <w:r>
                    <w:rPr>
                      <w:rFonts w:hint="eastAsia" w:cs="Times New Roman"/>
                      <w:szCs w:val="24"/>
                    </w:rPr>
                    <w:t>备份地点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3" w:type="dxa"/>
                </w:tcPr>
                <w:p>
                  <w:pPr>
                    <w:spacing w:after="0" w:line="240" w:lineRule="auto"/>
                    <w:rPr>
                      <w:rFonts w:cs="Times New Roman"/>
                      <w:szCs w:val="24"/>
                    </w:rPr>
                  </w:pPr>
                  <w:r>
                    <w:rPr>
                      <w:rFonts w:hint="eastAsia" w:cs="Times New Roman"/>
                      <w:szCs w:val="24"/>
                    </w:rPr>
                    <w:t>每</w:t>
                  </w:r>
                  <w:r>
                    <w:rPr>
                      <w:rFonts w:cs="Times New Roman"/>
                      <w:szCs w:val="24"/>
                    </w:rPr>
                    <w:t>6月一次</w:t>
                  </w:r>
                </w:p>
              </w:tc>
              <w:tc>
                <w:tcPr>
                  <w:tcW w:w="1663" w:type="dxa"/>
                </w:tcPr>
                <w:p>
                  <w:pPr>
                    <w:spacing w:after="0" w:line="240" w:lineRule="auto"/>
                    <w:rPr>
                      <w:rFonts w:cs="Times New Roman"/>
                      <w:szCs w:val="24"/>
                    </w:rPr>
                  </w:pPr>
                  <w:r>
                    <w:rPr>
                      <w:rFonts w:hint="eastAsia" w:cs="Times New Roman"/>
                      <w:szCs w:val="24"/>
                    </w:rPr>
                    <w:t>数据库备份</w:t>
                  </w:r>
                </w:p>
              </w:tc>
              <w:tc>
                <w:tcPr>
                  <w:tcW w:w="1663" w:type="dxa"/>
                </w:tcPr>
                <w:p>
                  <w:pPr>
                    <w:spacing w:after="0" w:line="240" w:lineRule="auto"/>
                    <w:rPr>
                      <w:rFonts w:cs="Times New Roman"/>
                      <w:szCs w:val="24"/>
                    </w:rPr>
                  </w:pPr>
                  <w:r>
                    <w:rPr>
                      <w:rFonts w:hint="eastAsia" w:cs="Times New Roman"/>
                      <w:szCs w:val="24"/>
                    </w:rPr>
                    <w:t>冷备份</w:t>
                  </w:r>
                </w:p>
              </w:tc>
              <w:tc>
                <w:tcPr>
                  <w:tcW w:w="1664" w:type="dxa"/>
                </w:tcPr>
                <w:p>
                  <w:pPr>
                    <w:spacing w:after="0" w:line="240" w:lineRule="auto"/>
                    <w:rPr>
                      <w:rFonts w:cs="Times New Roman"/>
                      <w:szCs w:val="24"/>
                    </w:rPr>
                  </w:pPr>
                  <w:r>
                    <w:rPr>
                      <w:rFonts w:hint="eastAsia" w:cs="Times New Roman"/>
                      <w:szCs w:val="24"/>
                    </w:rPr>
                    <w:t>全数据库</w:t>
                  </w:r>
                </w:p>
              </w:tc>
              <w:tc>
                <w:tcPr>
                  <w:tcW w:w="1664" w:type="dxa"/>
                </w:tcPr>
                <w:p>
                  <w:pPr>
                    <w:spacing w:after="0" w:line="240" w:lineRule="auto"/>
                    <w:rPr>
                      <w:rFonts w:cs="Times New Roman"/>
                      <w:szCs w:val="24"/>
                    </w:rPr>
                  </w:pPr>
                  <w:r>
                    <w:rPr>
                      <w:rFonts w:hint="eastAsia" w:cs="Times New Roman"/>
                      <w:szCs w:val="24"/>
                    </w:rPr>
                    <w:t>命令方式</w:t>
                  </w:r>
                </w:p>
              </w:tc>
              <w:tc>
                <w:tcPr>
                  <w:tcW w:w="1664" w:type="dxa"/>
                </w:tcPr>
                <w:p>
                  <w:pPr>
                    <w:spacing w:after="0" w:line="240" w:lineRule="auto"/>
                    <w:rPr>
                      <w:rFonts w:cs="Times New Roman"/>
                      <w:szCs w:val="24"/>
                    </w:rPr>
                  </w:pPr>
                  <w:r>
                    <w:rPr>
                      <w:rFonts w:hint="eastAsia" w:cs="Times New Roman"/>
                      <w:szCs w:val="24"/>
                    </w:rPr>
                    <w:t>主从备份</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3" w:type="dxa"/>
                </w:tcPr>
                <w:p>
                  <w:pPr>
                    <w:spacing w:after="0" w:line="240" w:lineRule="auto"/>
                    <w:rPr>
                      <w:rFonts w:cs="Times New Roman"/>
                      <w:szCs w:val="24"/>
                    </w:rPr>
                  </w:pPr>
                  <w:r>
                    <w:rPr>
                      <w:rFonts w:hint="eastAsia" w:cs="Times New Roman"/>
                      <w:szCs w:val="24"/>
                    </w:rPr>
                    <w:t>每半年一次</w:t>
                  </w:r>
                </w:p>
              </w:tc>
              <w:tc>
                <w:tcPr>
                  <w:tcW w:w="1663" w:type="dxa"/>
                </w:tcPr>
                <w:p>
                  <w:pPr>
                    <w:spacing w:after="0" w:line="240" w:lineRule="auto"/>
                    <w:rPr>
                      <w:rFonts w:cs="Times New Roman"/>
                      <w:szCs w:val="24"/>
                    </w:rPr>
                  </w:pPr>
                  <w:r>
                    <w:rPr>
                      <w:rFonts w:hint="eastAsia" w:cs="Times New Roman"/>
                      <w:szCs w:val="24"/>
                    </w:rPr>
                    <w:t>数据备份</w:t>
                  </w:r>
                </w:p>
              </w:tc>
              <w:tc>
                <w:tcPr>
                  <w:tcW w:w="1663" w:type="dxa"/>
                </w:tcPr>
                <w:p>
                  <w:pPr>
                    <w:spacing w:after="0" w:line="240" w:lineRule="auto"/>
                    <w:rPr>
                      <w:rFonts w:cs="Times New Roman"/>
                      <w:szCs w:val="24"/>
                    </w:rPr>
                  </w:pPr>
                  <w:r>
                    <w:rPr>
                      <w:rFonts w:hint="eastAsia" w:cs="Times New Roman"/>
                      <w:szCs w:val="24"/>
                    </w:rPr>
                    <w:t>冷备份</w:t>
                  </w:r>
                </w:p>
              </w:tc>
              <w:tc>
                <w:tcPr>
                  <w:tcW w:w="1664" w:type="dxa"/>
                </w:tcPr>
                <w:p>
                  <w:pPr>
                    <w:spacing w:after="0" w:line="240" w:lineRule="auto"/>
                    <w:rPr>
                      <w:rFonts w:cs="Times New Roman"/>
                      <w:szCs w:val="24"/>
                    </w:rPr>
                  </w:pPr>
                  <w:r>
                    <w:rPr>
                      <w:rFonts w:cs="Times New Roman"/>
                      <w:szCs w:val="24"/>
                    </w:rPr>
                    <w:t>Student数据表</w:t>
                  </w:r>
                </w:p>
              </w:tc>
              <w:tc>
                <w:tcPr>
                  <w:tcW w:w="1664" w:type="dxa"/>
                </w:tcPr>
                <w:p>
                  <w:pPr>
                    <w:spacing w:after="0" w:line="240" w:lineRule="auto"/>
                    <w:rPr>
                      <w:rFonts w:cs="Times New Roman"/>
                      <w:szCs w:val="24"/>
                    </w:rPr>
                  </w:pPr>
                  <w:r>
                    <w:rPr>
                      <w:rFonts w:hint="eastAsia" w:cs="Times New Roman"/>
                      <w:szCs w:val="24"/>
                    </w:rPr>
                    <w:t>命令方式</w:t>
                  </w:r>
                </w:p>
              </w:tc>
              <w:tc>
                <w:tcPr>
                  <w:tcW w:w="1664" w:type="dxa"/>
                </w:tcPr>
                <w:p>
                  <w:pPr>
                    <w:spacing w:after="0" w:line="240" w:lineRule="auto"/>
                    <w:rPr>
                      <w:rFonts w:cs="Times New Roman"/>
                      <w:szCs w:val="24"/>
                    </w:rPr>
                  </w:pPr>
                  <w:r>
                    <w:rPr>
                      <w:rFonts w:hint="eastAsia" w:cs="Times New Roman"/>
                      <w:szCs w:val="24"/>
                    </w:rPr>
                    <w:t>主从备份</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3" w:type="dxa"/>
                </w:tcPr>
                <w:p>
                  <w:pPr>
                    <w:spacing w:after="0" w:line="240" w:lineRule="auto"/>
                    <w:rPr>
                      <w:rFonts w:cs="Times New Roman"/>
                      <w:szCs w:val="24"/>
                    </w:rPr>
                  </w:pPr>
                  <w:r>
                    <w:rPr>
                      <w:rFonts w:hint="eastAsia" w:cs="Times New Roman"/>
                      <w:szCs w:val="24"/>
                    </w:rPr>
                    <w:t>每月一次</w:t>
                  </w:r>
                </w:p>
              </w:tc>
              <w:tc>
                <w:tcPr>
                  <w:tcW w:w="1663" w:type="dxa"/>
                </w:tcPr>
                <w:p>
                  <w:pPr>
                    <w:spacing w:after="0" w:line="240" w:lineRule="auto"/>
                    <w:rPr>
                      <w:rFonts w:cs="Times New Roman"/>
                      <w:szCs w:val="24"/>
                    </w:rPr>
                  </w:pPr>
                  <w:r>
                    <w:rPr>
                      <w:rFonts w:hint="eastAsia" w:cs="Times New Roman"/>
                      <w:szCs w:val="24"/>
                    </w:rPr>
                    <w:t>数据备份</w:t>
                  </w:r>
                </w:p>
              </w:tc>
              <w:tc>
                <w:tcPr>
                  <w:tcW w:w="1663" w:type="dxa"/>
                </w:tcPr>
                <w:p>
                  <w:pPr>
                    <w:spacing w:after="0" w:line="240" w:lineRule="auto"/>
                    <w:rPr>
                      <w:rFonts w:cs="Times New Roman"/>
                      <w:szCs w:val="24"/>
                    </w:rPr>
                  </w:pPr>
                  <w:r>
                    <w:rPr>
                      <w:rFonts w:hint="eastAsia" w:cs="Times New Roman"/>
                      <w:szCs w:val="24"/>
                    </w:rPr>
                    <w:t>冷备份</w:t>
                  </w:r>
                </w:p>
              </w:tc>
              <w:tc>
                <w:tcPr>
                  <w:tcW w:w="1664" w:type="dxa"/>
                </w:tcPr>
                <w:p>
                  <w:pPr>
                    <w:spacing w:after="0" w:line="240" w:lineRule="auto"/>
                    <w:rPr>
                      <w:rFonts w:cs="Times New Roman"/>
                      <w:szCs w:val="24"/>
                    </w:rPr>
                  </w:pPr>
                  <w:r>
                    <w:rPr>
                      <w:rFonts w:cs="Times New Roman"/>
                      <w:szCs w:val="24"/>
                    </w:rPr>
                    <w:t>Cl</w:t>
                  </w:r>
                  <w:r>
                    <w:rPr>
                      <w:rFonts w:hint="eastAsia" w:cs="Times New Roman"/>
                      <w:szCs w:val="24"/>
                    </w:rPr>
                    <w:t>ub</w:t>
                  </w:r>
                  <w:r>
                    <w:rPr>
                      <w:rFonts w:cs="Times New Roman"/>
                      <w:szCs w:val="24"/>
                    </w:rPr>
                    <w:t>数据表</w:t>
                  </w:r>
                </w:p>
              </w:tc>
              <w:tc>
                <w:tcPr>
                  <w:tcW w:w="1664" w:type="dxa"/>
                </w:tcPr>
                <w:p>
                  <w:pPr>
                    <w:spacing w:after="0" w:line="240" w:lineRule="auto"/>
                    <w:rPr>
                      <w:rFonts w:cs="Times New Roman"/>
                      <w:szCs w:val="24"/>
                    </w:rPr>
                  </w:pPr>
                  <w:r>
                    <w:rPr>
                      <w:rFonts w:hint="eastAsia" w:cs="Times New Roman"/>
                      <w:szCs w:val="24"/>
                    </w:rPr>
                    <w:t>命令方式</w:t>
                  </w:r>
                </w:p>
              </w:tc>
              <w:tc>
                <w:tcPr>
                  <w:tcW w:w="1664" w:type="dxa"/>
                </w:tcPr>
                <w:p>
                  <w:pPr>
                    <w:spacing w:after="0" w:line="240" w:lineRule="auto"/>
                    <w:rPr>
                      <w:rFonts w:cs="Times New Roman"/>
                      <w:szCs w:val="24"/>
                    </w:rPr>
                  </w:pPr>
                  <w:r>
                    <w:rPr>
                      <w:rFonts w:hint="eastAsia" w:cs="Times New Roman"/>
                      <w:szCs w:val="24"/>
                    </w:rPr>
                    <w:t>主从备份</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3" w:type="dxa"/>
                </w:tcPr>
                <w:p>
                  <w:pPr>
                    <w:spacing w:after="0" w:line="240" w:lineRule="auto"/>
                    <w:rPr>
                      <w:rFonts w:cs="Times New Roman"/>
                      <w:szCs w:val="24"/>
                    </w:rPr>
                  </w:pPr>
                  <w:r>
                    <w:rPr>
                      <w:rFonts w:hint="eastAsia" w:cs="Times New Roman"/>
                      <w:szCs w:val="24"/>
                    </w:rPr>
                    <w:t>每月一次</w:t>
                  </w:r>
                </w:p>
              </w:tc>
              <w:tc>
                <w:tcPr>
                  <w:tcW w:w="1663" w:type="dxa"/>
                </w:tcPr>
                <w:p>
                  <w:pPr>
                    <w:spacing w:after="0" w:line="240" w:lineRule="auto"/>
                    <w:rPr>
                      <w:rFonts w:cs="Times New Roman"/>
                      <w:szCs w:val="24"/>
                    </w:rPr>
                  </w:pPr>
                  <w:r>
                    <w:rPr>
                      <w:rFonts w:hint="eastAsia" w:cs="Times New Roman"/>
                      <w:szCs w:val="24"/>
                    </w:rPr>
                    <w:t>数据备份</w:t>
                  </w:r>
                </w:p>
              </w:tc>
              <w:tc>
                <w:tcPr>
                  <w:tcW w:w="1663" w:type="dxa"/>
                </w:tcPr>
                <w:p>
                  <w:pPr>
                    <w:spacing w:after="0" w:line="240" w:lineRule="auto"/>
                    <w:rPr>
                      <w:rFonts w:cs="Times New Roman"/>
                      <w:szCs w:val="24"/>
                    </w:rPr>
                  </w:pPr>
                  <w:r>
                    <w:rPr>
                      <w:rFonts w:hint="eastAsia" w:cs="Times New Roman"/>
                      <w:szCs w:val="24"/>
                    </w:rPr>
                    <w:t>冷备份</w:t>
                  </w:r>
                </w:p>
              </w:tc>
              <w:tc>
                <w:tcPr>
                  <w:tcW w:w="1664" w:type="dxa"/>
                </w:tcPr>
                <w:p>
                  <w:pPr>
                    <w:spacing w:after="0" w:line="240" w:lineRule="auto"/>
                    <w:rPr>
                      <w:rFonts w:cs="Times New Roman"/>
                      <w:szCs w:val="24"/>
                    </w:rPr>
                  </w:pPr>
                  <w:r>
                    <w:rPr>
                      <w:rFonts w:cs="Times New Roman"/>
                      <w:szCs w:val="24"/>
                    </w:rPr>
                    <w:t>T</w:t>
                  </w:r>
                  <w:r>
                    <w:rPr>
                      <w:rFonts w:hint="eastAsia" w:cs="Times New Roman"/>
                      <w:szCs w:val="24"/>
                    </w:rPr>
                    <w:t>eacher</w:t>
                  </w:r>
                  <w:r>
                    <w:rPr>
                      <w:rFonts w:cs="Times New Roman"/>
                      <w:szCs w:val="24"/>
                    </w:rPr>
                    <w:t>表</w:t>
                  </w:r>
                </w:p>
              </w:tc>
              <w:tc>
                <w:tcPr>
                  <w:tcW w:w="1664" w:type="dxa"/>
                </w:tcPr>
                <w:p>
                  <w:pPr>
                    <w:spacing w:after="0" w:line="240" w:lineRule="auto"/>
                    <w:rPr>
                      <w:rFonts w:cs="Times New Roman"/>
                      <w:szCs w:val="24"/>
                    </w:rPr>
                  </w:pPr>
                  <w:r>
                    <w:rPr>
                      <w:rFonts w:hint="eastAsia" w:cs="Times New Roman"/>
                      <w:szCs w:val="24"/>
                    </w:rPr>
                    <w:t>命令方式</w:t>
                  </w:r>
                </w:p>
              </w:tc>
              <w:tc>
                <w:tcPr>
                  <w:tcW w:w="1664" w:type="dxa"/>
                </w:tcPr>
                <w:p>
                  <w:pPr>
                    <w:spacing w:after="0" w:line="240" w:lineRule="auto"/>
                    <w:rPr>
                      <w:rFonts w:cs="Times New Roman"/>
                      <w:szCs w:val="24"/>
                    </w:rPr>
                  </w:pPr>
                  <w:r>
                    <w:rPr>
                      <w:rFonts w:hint="eastAsia" w:cs="Times New Roman"/>
                      <w:szCs w:val="24"/>
                    </w:rPr>
                    <w:t>主从备份</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3" w:type="dxa"/>
                </w:tcPr>
                <w:p>
                  <w:pPr>
                    <w:spacing w:after="0" w:line="240" w:lineRule="auto"/>
                    <w:rPr>
                      <w:rFonts w:cs="Times New Roman"/>
                      <w:szCs w:val="24"/>
                    </w:rPr>
                  </w:pPr>
                  <w:r>
                    <w:rPr>
                      <w:rFonts w:hint="eastAsia" w:cs="Times New Roman"/>
                      <w:szCs w:val="24"/>
                    </w:rPr>
                    <w:t>每3个月一次</w:t>
                  </w:r>
                </w:p>
              </w:tc>
              <w:tc>
                <w:tcPr>
                  <w:tcW w:w="1663" w:type="dxa"/>
                </w:tcPr>
                <w:p>
                  <w:pPr>
                    <w:spacing w:after="0" w:line="240" w:lineRule="auto"/>
                    <w:rPr>
                      <w:rFonts w:cs="Times New Roman"/>
                      <w:szCs w:val="24"/>
                    </w:rPr>
                  </w:pPr>
                  <w:r>
                    <w:rPr>
                      <w:rFonts w:hint="eastAsia" w:cs="Times New Roman"/>
                      <w:szCs w:val="24"/>
                    </w:rPr>
                    <w:t>数据备份</w:t>
                  </w:r>
                </w:p>
              </w:tc>
              <w:tc>
                <w:tcPr>
                  <w:tcW w:w="1663" w:type="dxa"/>
                </w:tcPr>
                <w:p>
                  <w:pPr>
                    <w:spacing w:after="0" w:line="240" w:lineRule="auto"/>
                    <w:rPr>
                      <w:rFonts w:cs="Times New Roman"/>
                      <w:szCs w:val="24"/>
                    </w:rPr>
                  </w:pPr>
                  <w:r>
                    <w:rPr>
                      <w:rFonts w:hint="eastAsia" w:cs="Times New Roman"/>
                      <w:szCs w:val="24"/>
                    </w:rPr>
                    <w:t>冷备份</w:t>
                  </w:r>
                </w:p>
              </w:tc>
              <w:tc>
                <w:tcPr>
                  <w:tcW w:w="1664" w:type="dxa"/>
                </w:tcPr>
                <w:p>
                  <w:pPr>
                    <w:spacing w:after="0" w:line="240" w:lineRule="auto"/>
                    <w:rPr>
                      <w:rFonts w:cs="Times New Roman"/>
                      <w:szCs w:val="24"/>
                    </w:rPr>
                  </w:pPr>
                  <w:r>
                    <w:rPr>
                      <w:rFonts w:cs="Times New Roman"/>
                      <w:szCs w:val="24"/>
                    </w:rPr>
                    <w:t>Dept表</w:t>
                  </w:r>
                </w:p>
              </w:tc>
              <w:tc>
                <w:tcPr>
                  <w:tcW w:w="1664" w:type="dxa"/>
                </w:tcPr>
                <w:p>
                  <w:pPr>
                    <w:spacing w:after="0" w:line="240" w:lineRule="auto"/>
                    <w:rPr>
                      <w:rFonts w:cs="Times New Roman"/>
                      <w:szCs w:val="24"/>
                    </w:rPr>
                  </w:pPr>
                  <w:r>
                    <w:rPr>
                      <w:rFonts w:hint="eastAsia" w:cs="Times New Roman"/>
                      <w:szCs w:val="24"/>
                    </w:rPr>
                    <w:t>命令方式</w:t>
                  </w:r>
                </w:p>
              </w:tc>
              <w:tc>
                <w:tcPr>
                  <w:tcW w:w="1664" w:type="dxa"/>
                </w:tcPr>
                <w:p>
                  <w:pPr>
                    <w:spacing w:after="0" w:line="240" w:lineRule="auto"/>
                    <w:rPr>
                      <w:rFonts w:cs="Times New Roman"/>
                      <w:szCs w:val="24"/>
                    </w:rPr>
                  </w:pPr>
                  <w:r>
                    <w:rPr>
                      <w:rFonts w:hint="eastAsia" w:cs="Times New Roman"/>
                      <w:szCs w:val="24"/>
                    </w:rPr>
                    <w:t>主从备份</w:t>
                  </w:r>
                </w:p>
              </w:tc>
            </w:tr>
          </w:tbl>
          <w:p>
            <w:pPr>
              <w:spacing w:after="0" w:line="240" w:lineRule="auto"/>
              <w:ind w:left="484" w:leftChars="269" w:firstLine="420" w:firstLineChars="200"/>
              <w:rPr>
                <w:rFonts w:cs="Times New Roman"/>
                <w:sz w:val="21"/>
                <w:szCs w:val="24"/>
              </w:rPr>
            </w:pPr>
            <w:r>
              <w:rPr>
                <w:rFonts w:hint="eastAsia" w:cs="Times New Roman"/>
                <w:sz w:val="21"/>
                <w:szCs w:val="24"/>
              </w:rPr>
              <w:t>学校的数据库应用系统来讲，通常开学、期末两个时间段数据操作最为频繁，因此对于完全备份，应安排在这两个时段进入繁忙期之前，系统管理员对整个数据库进行完全备你假设在</w:t>
            </w:r>
            <w:r>
              <w:rPr>
                <w:rFonts w:cs="Times New Roman"/>
                <w:sz w:val="21"/>
                <w:szCs w:val="24"/>
              </w:rPr>
              <w:t>2023年8月1日晚十点，管理员对整个数据库进行备份，备份地点为当前服务器的备份目录上</w:t>
            </w:r>
            <w:r>
              <w:rPr>
                <w:rFonts w:hint="eastAsia" w:cs="Times New Roman"/>
                <w:sz w:val="21"/>
                <w:szCs w:val="24"/>
              </w:rPr>
              <w:t>。</w:t>
            </w:r>
          </w:p>
          <w:p>
            <w:pPr>
              <w:numPr>
                <w:ilvl w:val="0"/>
                <w:numId w:val="115"/>
              </w:numPr>
              <w:spacing w:after="0" w:line="240" w:lineRule="auto"/>
              <w:rPr>
                <w:rFonts w:cs="Times New Roman"/>
                <w:sz w:val="21"/>
                <w:szCs w:val="24"/>
              </w:rPr>
            </w:pPr>
            <w:r>
              <w:rPr>
                <w:rFonts w:hint="eastAsia"/>
                <w:sz w:val="21"/>
              </w:rPr>
              <w:t>按数据的备份策略为项目数据库/表/数据设计备份命令，创建源码及执行结果如下：</w:t>
            </w:r>
          </w:p>
          <w:p>
            <w:pPr>
              <w:tabs>
                <w:tab w:val="left" w:pos="5037"/>
              </w:tabs>
              <w:spacing w:after="0" w:line="240" w:lineRule="auto"/>
              <w:ind w:left="540" w:leftChars="300" w:firstLine="174" w:firstLineChars="83"/>
              <w:rPr>
                <w:sz w:val="21"/>
                <w:szCs w:val="21"/>
              </w:rPr>
            </w:pPr>
            <w:r>
              <w:rPr>
                <w:rFonts w:hint="eastAsia"/>
                <w:sz w:val="21"/>
                <w:szCs w:val="21"/>
              </w:rPr>
              <w:t xml:space="preserve"> </w:t>
            </w:r>
            <w:r>
              <w:rPr>
                <w:sz w:val="21"/>
                <w:szCs w:val="21"/>
              </w:rPr>
              <w:t xml:space="preserve">   </w:t>
            </w:r>
            <w:r>
              <w:rPr>
                <w:rFonts w:hint="eastAsia"/>
                <w:sz w:val="21"/>
                <w:szCs w:val="21"/>
              </w:rPr>
              <w:t>在终端输入：</w:t>
            </w:r>
            <w:r>
              <w:rPr>
                <w:sz w:val="21"/>
                <w:szCs w:val="21"/>
              </w:rPr>
              <w:t>Mysqldump --no-defaults -u root -p --databases club_sys &gt; d:\club_sys_20240101.sql</w:t>
            </w:r>
          </w:p>
          <w:p>
            <w:pPr>
              <w:tabs>
                <w:tab w:val="left" w:pos="5037"/>
              </w:tabs>
              <w:spacing w:after="0" w:line="240" w:lineRule="auto"/>
              <w:ind w:left="1080" w:leftChars="600" w:firstLine="199" w:firstLineChars="83"/>
              <w:rPr>
                <w:sz w:val="24"/>
                <w:szCs w:val="24"/>
              </w:rPr>
            </w:pPr>
            <w:r>
              <w:rPr>
                <w:sz w:val="24"/>
                <w:szCs w:val="24"/>
              </w:rPr>
              <w:drawing>
                <wp:inline distT="0" distB="0" distL="0" distR="0">
                  <wp:extent cx="4667250" cy="268097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9"/>
                          <a:stretch>
                            <a:fillRect/>
                          </a:stretch>
                        </pic:blipFill>
                        <pic:spPr>
                          <a:xfrm>
                            <a:off x="0" y="0"/>
                            <a:ext cx="4684150" cy="2691125"/>
                          </a:xfrm>
                          <a:prstGeom prst="rect">
                            <a:avLst/>
                          </a:prstGeom>
                        </pic:spPr>
                      </pic:pic>
                    </a:graphicData>
                  </a:graphic>
                </wp:inline>
              </w:drawing>
            </w:r>
          </w:p>
          <w:p>
            <w:pPr>
              <w:ind w:left="180" w:leftChars="100" w:firstLine="854" w:firstLineChars="407"/>
              <w:rPr>
                <w:sz w:val="21"/>
              </w:rPr>
            </w:pPr>
            <w:r>
              <w:rPr>
                <w:sz w:val="21"/>
              </w:rPr>
              <w:t>Sql</w:t>
            </w:r>
            <w:r>
              <w:rPr>
                <w:rFonts w:hint="eastAsia"/>
                <w:sz w:val="21"/>
              </w:rPr>
              <w:t>客户端输入：</w:t>
            </w:r>
          </w:p>
          <w:p>
            <w:pPr>
              <w:ind w:left="540" w:leftChars="300" w:firstLine="854" w:firstLineChars="407"/>
              <w:rPr>
                <w:sz w:val="21"/>
                <w:szCs w:val="21"/>
              </w:rPr>
            </w:pPr>
            <w:r>
              <w:rPr>
                <w:sz w:val="21"/>
                <w:szCs w:val="21"/>
              </w:rPr>
              <w:t>Mysqldump --no-defaults -u root –p12345678 club_sys student &gt; d:\student_20240101.txt</w:t>
            </w:r>
          </w:p>
          <w:p>
            <w:pPr>
              <w:ind w:left="540" w:leftChars="300" w:firstLine="854" w:firstLineChars="407"/>
              <w:rPr>
                <w:sz w:val="21"/>
              </w:rPr>
            </w:pPr>
            <w:r>
              <w:rPr>
                <w:sz w:val="21"/>
                <w:szCs w:val="21"/>
              </w:rPr>
              <w:t>Mysqldump --no-defaults -u root –p12345678 club_sys club &gt; d:\club_20240101.txt</w:t>
            </w:r>
          </w:p>
          <w:p>
            <w:pPr>
              <w:ind w:left="540" w:leftChars="300" w:firstLine="854" w:firstLineChars="407"/>
              <w:rPr>
                <w:sz w:val="21"/>
              </w:rPr>
            </w:pPr>
            <w:r>
              <w:rPr>
                <w:sz w:val="21"/>
                <w:szCs w:val="21"/>
              </w:rPr>
              <w:t>Mysqldump --no-defaults -u root –p12345678 club_sys teacher &gt; d:\teacher_20240101.txt</w:t>
            </w:r>
          </w:p>
          <w:p>
            <w:pPr>
              <w:ind w:left="540" w:leftChars="300" w:firstLine="854" w:firstLineChars="407"/>
              <w:rPr>
                <w:sz w:val="21"/>
                <w:szCs w:val="21"/>
              </w:rPr>
            </w:pPr>
            <w:r>
              <w:rPr>
                <w:sz w:val="21"/>
                <w:szCs w:val="21"/>
              </w:rPr>
              <w:t>Mysqldump --no-defaults -u root –p12345678 club_sys dept &gt; d:\dept_20240101.txt</w:t>
            </w:r>
          </w:p>
          <w:p>
            <w:pPr>
              <w:ind w:left="360" w:leftChars="200" w:firstLine="732" w:firstLineChars="407"/>
              <w:rPr>
                <w:szCs w:val="21"/>
              </w:rPr>
            </w:pPr>
            <w:r>
              <w:rPr>
                <w:szCs w:val="21"/>
              </w:rPr>
              <w:drawing>
                <wp:inline distT="0" distB="0" distL="0" distR="0">
                  <wp:extent cx="5074920" cy="18059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80"/>
                          <a:stretch>
                            <a:fillRect/>
                          </a:stretch>
                        </pic:blipFill>
                        <pic:spPr>
                          <a:xfrm>
                            <a:off x="0" y="0"/>
                            <a:ext cx="5094332" cy="1812667"/>
                          </a:xfrm>
                          <a:prstGeom prst="rect">
                            <a:avLst/>
                          </a:prstGeom>
                        </pic:spPr>
                      </pic:pic>
                    </a:graphicData>
                  </a:graphic>
                </wp:inline>
              </w:drawing>
            </w:r>
          </w:p>
          <w:p>
            <w:pPr>
              <w:ind w:left="540" w:leftChars="300" w:firstLine="732" w:firstLineChars="407"/>
              <w:rPr>
                <w:szCs w:val="21"/>
              </w:rPr>
            </w:pPr>
          </w:p>
          <w:p>
            <w:pPr>
              <w:ind w:left="540" w:leftChars="300" w:firstLine="732" w:firstLineChars="407"/>
              <w:rPr>
                <w:szCs w:val="21"/>
              </w:rPr>
            </w:pPr>
          </w:p>
          <w:p>
            <w:pPr>
              <w:ind w:left="540" w:leftChars="300" w:firstLine="732" w:firstLineChars="407"/>
              <w:rPr>
                <w:szCs w:val="21"/>
              </w:rPr>
            </w:pPr>
          </w:p>
          <w:p>
            <w:pPr>
              <w:ind w:left="540" w:leftChars="300" w:firstLine="732" w:firstLineChars="407"/>
              <w:rPr>
                <w:szCs w:val="21"/>
              </w:rPr>
            </w:pPr>
          </w:p>
          <w:p>
            <w:pPr>
              <w:ind w:left="540" w:leftChars="300" w:firstLine="732" w:firstLineChars="407"/>
              <w:rPr>
                <w:szCs w:val="21"/>
              </w:rPr>
            </w:pPr>
          </w:p>
          <w:p>
            <w:pPr>
              <w:ind w:left="540" w:leftChars="300" w:firstLine="732" w:firstLineChars="407"/>
              <w:rPr>
                <w:szCs w:val="21"/>
              </w:rPr>
            </w:pPr>
          </w:p>
          <w:p/>
        </w:tc>
      </w:tr>
    </w:tbl>
    <w:p/>
    <w:p>
      <w:pPr>
        <w:pStyle w:val="4"/>
        <w:ind w:firstLine="3360"/>
      </w:pPr>
      <w:bookmarkStart w:id="55" w:name="_Toc20502"/>
      <w:r>
        <w:rPr>
          <w:rFonts w:hint="eastAsia"/>
        </w:rPr>
        <w:t>任务8.2数据库/数据还原策略及还原命令源码</w:t>
      </w:r>
      <w:bookmarkEnd w:id="55"/>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166"/>
        <w:gridCol w:w="1327"/>
        <w:gridCol w:w="1010"/>
        <w:gridCol w:w="2416"/>
        <w:gridCol w:w="916"/>
        <w:gridCol w:w="1658"/>
        <w:gridCol w:w="718"/>
        <w:gridCol w:w="100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166"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327" w:type="dxa"/>
            <w:tcBorders>
              <w:top w:val="single" w:color="auto" w:sz="18" w:space="0"/>
              <w:bottom w:val="single" w:color="auto" w:sz="6" w:space="0"/>
            </w:tcBorders>
          </w:tcPr>
          <w:p>
            <w:pPr>
              <w:spacing w:after="0"/>
              <w:ind w:firstLine="420"/>
              <w:rPr>
                <w:rFonts w:hint="eastAsia" w:eastAsia="Microsoft YaHei UI"/>
                <w:lang w:eastAsia="zh-CN"/>
              </w:rPr>
            </w:pPr>
          </w:p>
        </w:tc>
        <w:tc>
          <w:tcPr>
            <w:tcW w:w="1010" w:type="dxa"/>
            <w:tcBorders>
              <w:top w:val="single" w:color="auto" w:sz="18" w:space="0"/>
              <w:bottom w:val="single" w:color="auto" w:sz="6" w:space="0"/>
            </w:tcBorders>
          </w:tcPr>
          <w:p>
            <w:pPr>
              <w:spacing w:after="0"/>
              <w:jc w:val="center"/>
            </w:pPr>
            <w:r>
              <w:rPr>
                <w:rFonts w:hint="eastAsia"/>
              </w:rPr>
              <w:t>学号</w:t>
            </w:r>
          </w:p>
        </w:tc>
        <w:tc>
          <w:tcPr>
            <w:tcW w:w="2416" w:type="dxa"/>
            <w:tcBorders>
              <w:top w:val="single" w:color="auto" w:sz="18" w:space="0"/>
              <w:bottom w:val="single" w:color="auto" w:sz="6" w:space="0"/>
            </w:tcBorders>
          </w:tcPr>
          <w:p>
            <w:pPr>
              <w:spacing w:after="0"/>
              <w:ind w:firstLine="420"/>
              <w:rPr>
                <w:rFonts w:hint="eastAsia" w:eastAsia="Microsoft YaHei UI"/>
                <w:lang w:eastAsia="zh-CN"/>
              </w:rPr>
            </w:pPr>
          </w:p>
        </w:tc>
        <w:tc>
          <w:tcPr>
            <w:tcW w:w="916" w:type="dxa"/>
            <w:tcBorders>
              <w:top w:val="single" w:color="auto" w:sz="18" w:space="0"/>
              <w:bottom w:val="single" w:color="auto" w:sz="6" w:space="0"/>
            </w:tcBorders>
          </w:tcPr>
          <w:p>
            <w:pPr>
              <w:spacing w:after="0"/>
              <w:jc w:val="center"/>
            </w:pPr>
            <w:r>
              <w:rPr>
                <w:rFonts w:hint="eastAsia"/>
              </w:rPr>
              <w:t>组别</w:t>
            </w:r>
          </w:p>
        </w:tc>
        <w:tc>
          <w:tcPr>
            <w:tcW w:w="1658" w:type="dxa"/>
            <w:tcBorders>
              <w:top w:val="single" w:color="auto" w:sz="18" w:space="0"/>
              <w:bottom w:val="single" w:color="auto" w:sz="6" w:space="0"/>
            </w:tcBorders>
          </w:tcPr>
          <w:p>
            <w:pPr>
              <w:spacing w:after="0"/>
              <w:ind w:firstLine="420"/>
              <w:jc w:val="center"/>
            </w:pPr>
          </w:p>
        </w:tc>
        <w:tc>
          <w:tcPr>
            <w:tcW w:w="718" w:type="dxa"/>
            <w:tcBorders>
              <w:top w:val="single" w:color="auto" w:sz="18" w:space="0"/>
              <w:bottom w:val="single" w:color="auto" w:sz="6" w:space="0"/>
            </w:tcBorders>
          </w:tcPr>
          <w:p>
            <w:pPr>
              <w:spacing w:after="0"/>
              <w:jc w:val="center"/>
            </w:pPr>
            <w:r>
              <w:rPr>
                <w:rFonts w:hint="eastAsia"/>
              </w:rPr>
              <w:t>绩效</w:t>
            </w:r>
          </w:p>
        </w:tc>
        <w:tc>
          <w:tcPr>
            <w:tcW w:w="100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166"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327" w:type="dxa"/>
            <w:tcBorders>
              <w:top w:val="single" w:color="auto" w:sz="6" w:space="0"/>
              <w:bottom w:val="single" w:color="auto" w:sz="6" w:space="0"/>
            </w:tcBorders>
          </w:tcPr>
          <w:p>
            <w:pPr>
              <w:spacing w:after="0"/>
              <w:jc w:val="center"/>
            </w:pPr>
            <w:r>
              <w:rPr>
                <w:rFonts w:hint="eastAsia" w:cs="Calibri"/>
              </w:rPr>
              <w:t>任务8.2</w:t>
            </w:r>
          </w:p>
        </w:tc>
        <w:tc>
          <w:tcPr>
            <w:tcW w:w="1010" w:type="dxa"/>
            <w:tcBorders>
              <w:top w:val="single" w:color="auto" w:sz="6" w:space="0"/>
              <w:bottom w:val="single" w:color="auto" w:sz="6" w:space="0"/>
            </w:tcBorders>
          </w:tcPr>
          <w:p>
            <w:pPr>
              <w:spacing w:after="0"/>
              <w:jc w:val="center"/>
            </w:pPr>
            <w:r>
              <w:rPr>
                <w:rFonts w:hint="eastAsia"/>
              </w:rPr>
              <w:t>任务名称</w:t>
            </w:r>
          </w:p>
        </w:tc>
        <w:tc>
          <w:tcPr>
            <w:tcW w:w="3332" w:type="dxa"/>
            <w:gridSpan w:val="2"/>
            <w:tcBorders>
              <w:top w:val="single" w:color="auto" w:sz="6" w:space="0"/>
              <w:bottom w:val="single" w:color="auto" w:sz="6" w:space="0"/>
            </w:tcBorders>
          </w:tcPr>
          <w:p>
            <w:pPr>
              <w:spacing w:after="0"/>
            </w:pPr>
            <w:r>
              <w:rPr>
                <w:rFonts w:hint="eastAsia" w:cs="Calibri"/>
              </w:rPr>
              <w:t>数据库/数据还原策略及还原命令源码</w:t>
            </w:r>
          </w:p>
        </w:tc>
        <w:tc>
          <w:tcPr>
            <w:tcW w:w="1658" w:type="dxa"/>
            <w:tcBorders>
              <w:top w:val="single" w:color="auto" w:sz="6" w:space="0"/>
              <w:bottom w:val="single" w:color="auto" w:sz="6" w:space="0"/>
            </w:tcBorders>
          </w:tcPr>
          <w:p>
            <w:pPr>
              <w:spacing w:after="0"/>
            </w:pPr>
            <w:r>
              <w:rPr>
                <w:rFonts w:hint="eastAsia"/>
              </w:rPr>
              <w:t>其他责任人及占比</w:t>
            </w:r>
          </w:p>
        </w:tc>
        <w:tc>
          <w:tcPr>
            <w:tcW w:w="1722"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669" w:hRule="atLeast"/>
        </w:trPr>
        <w:tc>
          <w:tcPr>
            <w:tcW w:w="10207" w:type="dxa"/>
            <w:tcBorders>
              <w:tl2br w:val="nil"/>
              <w:tr2bl w:val="nil"/>
            </w:tcBorders>
          </w:tcPr>
          <w:p>
            <w:pPr>
              <w:spacing w:after="0"/>
              <w:ind w:firstLine="180" w:firstLineChars="100"/>
            </w:pPr>
            <w:r>
              <w:rPr>
                <w:rFonts w:hint="eastAsia"/>
              </w:rPr>
              <w:t>知识准备：</w:t>
            </w:r>
          </w:p>
          <w:p>
            <w:pPr>
              <w:numPr>
                <w:ilvl w:val="0"/>
                <w:numId w:val="116"/>
              </w:numPr>
              <w:spacing w:after="0"/>
              <w:ind w:firstLine="540" w:firstLineChars="300"/>
            </w:pPr>
            <w:r>
              <w:rPr>
                <w:rFonts w:hint="eastAsia"/>
              </w:rPr>
              <w:t>数据库/表的恢复的相关概念和作用；</w:t>
            </w:r>
          </w:p>
          <w:p>
            <w:pPr>
              <w:spacing w:after="0"/>
              <w:ind w:firstLine="180" w:firstLineChars="100"/>
            </w:pPr>
            <w:r>
              <w:rPr>
                <w:rFonts w:hint="eastAsia"/>
              </w:rPr>
              <w:t>任务实施：</w:t>
            </w:r>
          </w:p>
          <w:p>
            <w:pPr>
              <w:numPr>
                <w:ilvl w:val="0"/>
                <w:numId w:val="117"/>
              </w:numPr>
              <w:spacing w:after="0" w:line="240" w:lineRule="auto"/>
              <w:ind w:left="485"/>
            </w:pPr>
            <w:r>
              <w:rPr>
                <w:rFonts w:cs="Times New Roman"/>
                <w:szCs w:val="24"/>
              </w:rPr>
              <w:t>按照用户需求</w:t>
            </w:r>
            <w:r>
              <w:rPr>
                <w:rFonts w:hint="eastAsia" w:cs="Times New Roman"/>
                <w:szCs w:val="24"/>
              </w:rPr>
              <w:t>，设计数据库/表的还原策略；</w:t>
            </w:r>
          </w:p>
          <w:p>
            <w:pPr>
              <w:numPr>
                <w:ilvl w:val="0"/>
                <w:numId w:val="117"/>
              </w:numPr>
              <w:spacing w:after="0" w:line="240" w:lineRule="auto"/>
              <w:ind w:left="485"/>
            </w:pPr>
            <w:r>
              <w:rPr>
                <w:rFonts w:hint="eastAsia"/>
              </w:rPr>
              <w:t>按数据的备份策略为项目数据库/表/数据设计还原命令。</w:t>
            </w:r>
          </w:p>
          <w:p>
            <w:pPr>
              <w:numPr>
                <w:ilvl w:val="0"/>
                <w:numId w:val="117"/>
              </w:numPr>
              <w:spacing w:after="0" w:line="240" w:lineRule="auto"/>
              <w:ind w:left="485"/>
            </w:pPr>
            <w:r>
              <w:rPr>
                <w:rFonts w:hint="eastAsia"/>
              </w:rPr>
              <w:t>本设计满分10分，其中完成分8分，质量分2分。</w:t>
            </w:r>
          </w:p>
          <w:p>
            <w:pPr>
              <w:spacing w:after="0" w:line="240" w:lineRule="auto"/>
              <w:ind w:left="485"/>
            </w:pPr>
          </w:p>
          <w:p>
            <w:pPr>
              <w:spacing w:after="0" w:line="240" w:lineRule="auto"/>
              <w:ind w:left="485"/>
              <w:jc w:val="center"/>
              <w:rPr>
                <w:rFonts w:cs="Times New Roman"/>
                <w:szCs w:val="24"/>
              </w:rPr>
            </w:pPr>
            <w:r>
              <w:rPr>
                <w:rFonts w:hint="eastAsia"/>
                <w:sz w:val="28"/>
                <w:szCs w:val="28"/>
              </w:rPr>
              <w:t>数据库/数据还原策略及还原命令源码</w:t>
            </w:r>
          </w:p>
          <w:p>
            <w:pPr>
              <w:numPr>
                <w:ilvl w:val="0"/>
                <w:numId w:val="118"/>
              </w:numPr>
              <w:spacing w:after="0" w:line="240" w:lineRule="auto"/>
              <w:rPr>
                <w:rFonts w:cs="Times New Roman"/>
                <w:sz w:val="21"/>
                <w:szCs w:val="24"/>
              </w:rPr>
            </w:pPr>
            <w:r>
              <w:rPr>
                <w:rFonts w:hint="eastAsia"/>
                <w:sz w:val="21"/>
              </w:rPr>
              <w:t>小组分工协作，按照用户需求说明书，分析项目的业务需求，制定项目数据库/表/数据的还原策略；</w:t>
            </w:r>
          </w:p>
          <w:p>
            <w:pPr>
              <w:tabs>
                <w:tab w:val="left" w:pos="5037"/>
              </w:tabs>
              <w:spacing w:after="0" w:line="240" w:lineRule="auto"/>
              <w:ind w:left="360" w:leftChars="200" w:firstLine="420" w:firstLineChars="200"/>
              <w:rPr>
                <w:sz w:val="21"/>
                <w:szCs w:val="21"/>
              </w:rPr>
            </w:pPr>
            <w:r>
              <w:rPr>
                <w:rFonts w:hint="eastAsia"/>
                <w:sz w:val="21"/>
                <w:szCs w:val="21"/>
              </w:rPr>
              <w:t>设计背景：</w:t>
            </w:r>
          </w:p>
          <w:p>
            <w:pPr>
              <w:tabs>
                <w:tab w:val="left" w:pos="5037"/>
              </w:tabs>
              <w:spacing w:after="0" w:line="240" w:lineRule="auto"/>
              <w:ind w:left="360" w:leftChars="200" w:firstLine="420" w:firstLineChars="200"/>
              <w:rPr>
                <w:sz w:val="21"/>
                <w:szCs w:val="21"/>
              </w:rPr>
            </w:pPr>
            <w:r>
              <w:rPr>
                <w:rFonts w:hint="eastAsia"/>
                <w:sz w:val="21"/>
                <w:szCs w:val="21"/>
              </w:rPr>
              <w:t>为了防止数据库再生产环境中可能会遭遇各种各样的不测从而导致数据丢失，如硬件故障、软件故障、误操作</w:t>
            </w:r>
            <w:r>
              <w:rPr>
                <w:sz w:val="21"/>
                <w:szCs w:val="21"/>
              </w:rPr>
              <w:t xml:space="preserve"> (占比最大)等，这时候要根据数据库损坏的不同情况进行数据的还原操作。</w:t>
            </w:r>
          </w:p>
          <w:p>
            <w:pPr>
              <w:tabs>
                <w:tab w:val="left" w:pos="5037"/>
              </w:tabs>
              <w:spacing w:after="0" w:line="240" w:lineRule="auto"/>
              <w:ind w:left="360" w:leftChars="200" w:firstLine="420" w:firstLineChars="200"/>
              <w:rPr>
                <w:sz w:val="21"/>
                <w:szCs w:val="21"/>
              </w:rPr>
            </w:pPr>
            <w:r>
              <w:rPr>
                <w:sz w:val="21"/>
                <w:szCs w:val="21"/>
              </w:rPr>
              <w:t>另外，备份文件有了之后还需要对其定期的进行恢复测试，不然可能是白忙-场。因为在很多情况下，备份文件是损坏可能的。这时如果遇到数据丢失故障的紧急关头，竟然发现备份文件无法恢复，或者数据一致性和完整性没有达到要求，那就会造成不可避免的项目损失。如果定期对备份文件进行恢复测试，这种悲剧可能就不会发生。</w:t>
            </w:r>
          </w:p>
          <w:p>
            <w:pPr>
              <w:tabs>
                <w:tab w:val="left" w:pos="5037"/>
              </w:tabs>
              <w:spacing w:after="0" w:line="240" w:lineRule="auto"/>
              <w:ind w:left="360" w:leftChars="200" w:firstLine="420" w:firstLineChars="200"/>
              <w:rPr>
                <w:sz w:val="21"/>
                <w:szCs w:val="21"/>
              </w:rPr>
            </w:pPr>
            <w:r>
              <w:rPr>
                <w:rFonts w:hint="eastAsia"/>
                <w:sz w:val="21"/>
                <w:szCs w:val="21"/>
              </w:rPr>
              <w:t>设计策略：</w:t>
            </w:r>
          </w:p>
          <w:p>
            <w:pPr>
              <w:tabs>
                <w:tab w:val="left" w:pos="5037"/>
              </w:tabs>
              <w:spacing w:after="0" w:line="240" w:lineRule="auto"/>
              <w:ind w:left="360" w:leftChars="200" w:firstLine="420" w:firstLineChars="200"/>
              <w:rPr>
                <w:sz w:val="21"/>
                <w:szCs w:val="21"/>
              </w:rPr>
            </w:pPr>
            <w:r>
              <w:rPr>
                <w:rFonts w:hint="eastAsia"/>
                <w:sz w:val="21"/>
                <w:szCs w:val="21"/>
              </w:rPr>
              <w:t>根据以上系统业务需求，可设置如下还原方案</w:t>
            </w:r>
            <w:r>
              <w:rPr>
                <w:sz w:val="21"/>
                <w:szCs w:val="21"/>
              </w:rPr>
              <w:t>.</w:t>
            </w:r>
          </w:p>
          <w:tbl>
            <w:tblPr>
              <w:tblStyle w:val="89"/>
              <w:tblW w:w="9648" w:type="dxa"/>
              <w:tblInd w:w="18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929"/>
              <w:gridCol w:w="1336"/>
              <w:gridCol w:w="1233"/>
              <w:gridCol w:w="2329"/>
              <w:gridCol w:w="282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trPr>
              <w:tc>
                <w:tcPr>
                  <w:tcW w:w="1929" w:type="dxa"/>
                </w:tcPr>
                <w:p>
                  <w:pPr>
                    <w:spacing w:after="0" w:line="240" w:lineRule="auto"/>
                    <w:rPr>
                      <w:szCs w:val="21"/>
                    </w:rPr>
                  </w:pPr>
                  <w:r>
                    <w:rPr>
                      <w:rFonts w:hint="eastAsia"/>
                      <w:szCs w:val="21"/>
                    </w:rPr>
                    <w:t>还原目的</w:t>
                  </w:r>
                </w:p>
              </w:tc>
              <w:tc>
                <w:tcPr>
                  <w:tcW w:w="1336" w:type="dxa"/>
                </w:tcPr>
                <w:p>
                  <w:pPr>
                    <w:spacing w:after="0" w:line="240" w:lineRule="auto"/>
                    <w:rPr>
                      <w:szCs w:val="21"/>
                    </w:rPr>
                  </w:pPr>
                  <w:r>
                    <w:rPr>
                      <w:rFonts w:hint="eastAsia"/>
                      <w:szCs w:val="21"/>
                    </w:rPr>
                    <w:t>还原地点</w:t>
                  </w:r>
                </w:p>
              </w:tc>
              <w:tc>
                <w:tcPr>
                  <w:tcW w:w="1233" w:type="dxa"/>
                </w:tcPr>
                <w:p>
                  <w:pPr>
                    <w:spacing w:after="0" w:line="240" w:lineRule="auto"/>
                    <w:rPr>
                      <w:szCs w:val="21"/>
                    </w:rPr>
                  </w:pPr>
                  <w:r>
                    <w:rPr>
                      <w:rFonts w:hint="eastAsia"/>
                      <w:szCs w:val="21"/>
                    </w:rPr>
                    <w:t>还原文件</w:t>
                  </w:r>
                </w:p>
              </w:tc>
              <w:tc>
                <w:tcPr>
                  <w:tcW w:w="2329" w:type="dxa"/>
                </w:tcPr>
                <w:p>
                  <w:pPr>
                    <w:spacing w:after="0" w:line="240" w:lineRule="auto"/>
                    <w:rPr>
                      <w:szCs w:val="21"/>
                    </w:rPr>
                  </w:pPr>
                  <w:r>
                    <w:rPr>
                      <w:rFonts w:hint="eastAsia"/>
                      <w:szCs w:val="21"/>
                    </w:rPr>
                    <w:t>还原操作</w:t>
                  </w:r>
                </w:p>
              </w:tc>
              <w:tc>
                <w:tcPr>
                  <w:tcW w:w="2821" w:type="dxa"/>
                </w:tcPr>
                <w:p>
                  <w:pPr>
                    <w:spacing w:after="0" w:line="240" w:lineRule="auto"/>
                    <w:rPr>
                      <w:szCs w:val="21"/>
                    </w:rPr>
                  </w:pPr>
                  <w:r>
                    <w:rPr>
                      <w:rFonts w:hint="eastAsia"/>
                      <w:szCs w:val="21"/>
                    </w:rPr>
                    <w:t>还原时间</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1" w:hRule="atLeast"/>
              </w:trPr>
              <w:tc>
                <w:tcPr>
                  <w:tcW w:w="1929" w:type="dxa"/>
                </w:tcPr>
                <w:p>
                  <w:pPr>
                    <w:spacing w:after="0" w:line="240" w:lineRule="auto"/>
                    <w:rPr>
                      <w:szCs w:val="21"/>
                    </w:rPr>
                  </w:pPr>
                  <w:r>
                    <w:rPr>
                      <w:rFonts w:hint="eastAsia"/>
                      <w:szCs w:val="21"/>
                    </w:rPr>
                    <w:t>当数据库损坏</w:t>
                  </w:r>
                </w:p>
              </w:tc>
              <w:tc>
                <w:tcPr>
                  <w:tcW w:w="1336" w:type="dxa"/>
                </w:tcPr>
                <w:p>
                  <w:pPr>
                    <w:spacing w:after="0" w:line="240" w:lineRule="auto"/>
                    <w:rPr>
                      <w:szCs w:val="21"/>
                    </w:rPr>
                  </w:pPr>
                  <w:r>
                    <w:rPr>
                      <w:rFonts w:hint="eastAsia"/>
                      <w:szCs w:val="21"/>
                    </w:rPr>
                    <w:t>还原数据库</w:t>
                  </w:r>
                </w:p>
              </w:tc>
              <w:tc>
                <w:tcPr>
                  <w:tcW w:w="1233" w:type="dxa"/>
                </w:tcPr>
                <w:p>
                  <w:pPr>
                    <w:spacing w:after="0" w:line="240" w:lineRule="auto"/>
                    <w:rPr>
                      <w:szCs w:val="21"/>
                    </w:rPr>
                  </w:pPr>
                  <w:r>
                    <w:rPr>
                      <w:rFonts w:hint="eastAsia"/>
                      <w:szCs w:val="21"/>
                    </w:rPr>
                    <w:t>主服务器</w:t>
                  </w:r>
                </w:p>
              </w:tc>
              <w:tc>
                <w:tcPr>
                  <w:tcW w:w="2329" w:type="dxa"/>
                </w:tcPr>
                <w:p>
                  <w:pPr>
                    <w:spacing w:after="0" w:line="240" w:lineRule="auto"/>
                    <w:rPr>
                      <w:szCs w:val="21"/>
                    </w:rPr>
                  </w:pPr>
                  <w:r>
                    <w:rPr>
                      <w:rFonts w:hint="eastAsia"/>
                      <w:szCs w:val="21"/>
                    </w:rPr>
                    <w:t>备份库文件</w:t>
                  </w:r>
                </w:p>
              </w:tc>
              <w:tc>
                <w:tcPr>
                  <w:tcW w:w="2821" w:type="dxa"/>
                </w:tcPr>
                <w:p>
                  <w:pPr>
                    <w:spacing w:after="0" w:line="240" w:lineRule="auto"/>
                    <w:rPr>
                      <w:szCs w:val="21"/>
                    </w:rPr>
                  </w:pPr>
                  <w:r>
                    <w:rPr>
                      <w:rFonts w:hint="eastAsia"/>
                      <w:szCs w:val="21"/>
                    </w:rPr>
                    <w:t>数据库还原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trPr>
              <w:tc>
                <w:tcPr>
                  <w:tcW w:w="1929" w:type="dxa"/>
                </w:tcPr>
                <w:p>
                  <w:pPr>
                    <w:spacing w:after="0" w:line="240" w:lineRule="auto"/>
                    <w:rPr>
                      <w:szCs w:val="21"/>
                    </w:rPr>
                  </w:pPr>
                  <w:r>
                    <w:rPr>
                      <w:rFonts w:hint="eastAsia"/>
                      <w:szCs w:val="21"/>
                    </w:rPr>
                    <w:t>当数据表损坏</w:t>
                  </w:r>
                </w:p>
              </w:tc>
              <w:tc>
                <w:tcPr>
                  <w:tcW w:w="1336" w:type="dxa"/>
                </w:tcPr>
                <w:p>
                  <w:pPr>
                    <w:spacing w:after="0" w:line="240" w:lineRule="auto"/>
                    <w:rPr>
                      <w:szCs w:val="21"/>
                    </w:rPr>
                  </w:pPr>
                  <w:r>
                    <w:rPr>
                      <w:rFonts w:hint="eastAsia"/>
                      <w:szCs w:val="21"/>
                    </w:rPr>
                    <w:t>还原数据库</w:t>
                  </w:r>
                </w:p>
              </w:tc>
              <w:tc>
                <w:tcPr>
                  <w:tcW w:w="1233" w:type="dxa"/>
                </w:tcPr>
                <w:p>
                  <w:pPr>
                    <w:spacing w:after="0" w:line="240" w:lineRule="auto"/>
                    <w:rPr>
                      <w:szCs w:val="21"/>
                    </w:rPr>
                  </w:pPr>
                  <w:r>
                    <w:rPr>
                      <w:rFonts w:hint="eastAsia"/>
                      <w:szCs w:val="21"/>
                    </w:rPr>
                    <w:t>主服务器</w:t>
                  </w:r>
                </w:p>
              </w:tc>
              <w:tc>
                <w:tcPr>
                  <w:tcW w:w="2329" w:type="dxa"/>
                </w:tcPr>
                <w:p>
                  <w:pPr>
                    <w:spacing w:after="0" w:line="240" w:lineRule="auto"/>
                    <w:rPr>
                      <w:szCs w:val="21"/>
                    </w:rPr>
                  </w:pPr>
                  <w:r>
                    <w:rPr>
                      <w:rFonts w:hint="eastAsia"/>
                      <w:szCs w:val="21"/>
                    </w:rPr>
                    <w:t>建表文件备份数据文件</w:t>
                  </w:r>
                </w:p>
              </w:tc>
              <w:tc>
                <w:tcPr>
                  <w:tcW w:w="2821" w:type="dxa"/>
                </w:tcPr>
                <w:p>
                  <w:pPr>
                    <w:spacing w:after="0" w:line="240" w:lineRule="auto"/>
                    <w:rPr>
                      <w:szCs w:val="21"/>
                    </w:rPr>
                  </w:pPr>
                  <w:r>
                    <w:rPr>
                      <w:rFonts w:hint="eastAsia"/>
                      <w:szCs w:val="21"/>
                    </w:rPr>
                    <w:t>还原数据表结构还原表里的数据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1" w:hRule="atLeast"/>
              </w:trPr>
              <w:tc>
                <w:tcPr>
                  <w:tcW w:w="1929" w:type="dxa"/>
                </w:tcPr>
                <w:p>
                  <w:pPr>
                    <w:spacing w:after="0" w:line="240" w:lineRule="auto"/>
                    <w:rPr>
                      <w:szCs w:val="21"/>
                    </w:rPr>
                  </w:pPr>
                  <w:r>
                    <w:rPr>
                      <w:rFonts w:hint="eastAsia"/>
                      <w:szCs w:val="21"/>
                    </w:rPr>
                    <w:t>当数据损坏</w:t>
                  </w:r>
                  <w:r>
                    <w:rPr>
                      <w:szCs w:val="21"/>
                    </w:rPr>
                    <w:t>/丢失</w:t>
                  </w:r>
                </w:p>
              </w:tc>
              <w:tc>
                <w:tcPr>
                  <w:tcW w:w="1336" w:type="dxa"/>
                </w:tcPr>
                <w:p>
                  <w:pPr>
                    <w:spacing w:after="0" w:line="240" w:lineRule="auto"/>
                    <w:rPr>
                      <w:szCs w:val="21"/>
                    </w:rPr>
                  </w:pPr>
                  <w:r>
                    <w:rPr>
                      <w:rFonts w:hint="eastAsia"/>
                      <w:szCs w:val="21"/>
                    </w:rPr>
                    <w:t>还原数据库</w:t>
                  </w:r>
                </w:p>
              </w:tc>
              <w:tc>
                <w:tcPr>
                  <w:tcW w:w="1233" w:type="dxa"/>
                </w:tcPr>
                <w:p>
                  <w:pPr>
                    <w:spacing w:after="0" w:line="240" w:lineRule="auto"/>
                    <w:rPr>
                      <w:szCs w:val="21"/>
                    </w:rPr>
                  </w:pPr>
                  <w:r>
                    <w:rPr>
                      <w:rFonts w:hint="eastAsia"/>
                      <w:szCs w:val="21"/>
                    </w:rPr>
                    <w:t>主服务器</w:t>
                  </w:r>
                </w:p>
              </w:tc>
              <w:tc>
                <w:tcPr>
                  <w:tcW w:w="2329" w:type="dxa"/>
                </w:tcPr>
                <w:p>
                  <w:pPr>
                    <w:spacing w:after="0" w:line="240" w:lineRule="auto"/>
                    <w:rPr>
                      <w:szCs w:val="21"/>
                    </w:rPr>
                  </w:pPr>
                  <w:r>
                    <w:rPr>
                      <w:rFonts w:hint="eastAsia"/>
                      <w:szCs w:val="21"/>
                    </w:rPr>
                    <w:t>备份数据文件</w:t>
                  </w:r>
                </w:p>
              </w:tc>
              <w:tc>
                <w:tcPr>
                  <w:tcW w:w="2821" w:type="dxa"/>
                </w:tcPr>
                <w:p>
                  <w:pPr>
                    <w:spacing w:after="0" w:line="240" w:lineRule="auto"/>
                    <w:rPr>
                      <w:szCs w:val="21"/>
                    </w:rPr>
                  </w:pPr>
                  <w:r>
                    <w:rPr>
                      <w:rFonts w:hint="eastAsia"/>
                      <w:szCs w:val="21"/>
                    </w:rPr>
                    <w:t>还原表里的数据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4" w:hRule="atLeast"/>
              </w:trPr>
              <w:tc>
                <w:tcPr>
                  <w:tcW w:w="1929" w:type="dxa"/>
                </w:tcPr>
                <w:p>
                  <w:pPr>
                    <w:spacing w:after="0" w:line="240" w:lineRule="auto"/>
                    <w:rPr>
                      <w:szCs w:val="21"/>
                    </w:rPr>
                  </w:pPr>
                  <w:r>
                    <w:rPr>
                      <w:rFonts w:hint="eastAsia"/>
                      <w:szCs w:val="21"/>
                    </w:rPr>
                    <w:t>每个月</w:t>
                  </w:r>
                </w:p>
              </w:tc>
              <w:tc>
                <w:tcPr>
                  <w:tcW w:w="1336" w:type="dxa"/>
                </w:tcPr>
                <w:p>
                  <w:pPr>
                    <w:spacing w:after="0" w:line="240" w:lineRule="auto"/>
                    <w:rPr>
                      <w:szCs w:val="21"/>
                    </w:rPr>
                  </w:pPr>
                  <w:r>
                    <w:rPr>
                      <w:rFonts w:hint="eastAsia"/>
                      <w:szCs w:val="21"/>
                    </w:rPr>
                    <w:t>备份测试</w:t>
                  </w:r>
                </w:p>
              </w:tc>
              <w:tc>
                <w:tcPr>
                  <w:tcW w:w="1233" w:type="dxa"/>
                </w:tcPr>
                <w:p>
                  <w:pPr>
                    <w:spacing w:after="0" w:line="240" w:lineRule="auto"/>
                    <w:rPr>
                      <w:szCs w:val="21"/>
                    </w:rPr>
                  </w:pPr>
                  <w:r>
                    <w:rPr>
                      <w:rFonts w:hint="eastAsia"/>
                      <w:szCs w:val="21"/>
                    </w:rPr>
                    <w:t>备份服务器</w:t>
                  </w:r>
                </w:p>
              </w:tc>
              <w:tc>
                <w:tcPr>
                  <w:tcW w:w="2329" w:type="dxa"/>
                </w:tcPr>
                <w:p>
                  <w:pPr>
                    <w:spacing w:after="0" w:line="240" w:lineRule="auto"/>
                    <w:rPr>
                      <w:szCs w:val="21"/>
                    </w:rPr>
                  </w:pPr>
                  <w:r>
                    <w:rPr>
                      <w:rFonts w:hint="eastAsia"/>
                      <w:szCs w:val="21"/>
                    </w:rPr>
                    <w:t>备份库文件备份数据文件</w:t>
                  </w:r>
                </w:p>
              </w:tc>
              <w:tc>
                <w:tcPr>
                  <w:tcW w:w="2821" w:type="dxa"/>
                </w:tcPr>
                <w:p>
                  <w:pPr>
                    <w:spacing w:after="0" w:line="240" w:lineRule="auto"/>
                    <w:rPr>
                      <w:szCs w:val="21"/>
                    </w:rPr>
                  </w:pPr>
                  <w:r>
                    <w:rPr>
                      <w:rFonts w:hint="eastAsia"/>
                      <w:szCs w:val="21"/>
                    </w:rPr>
                    <w:t>还原表里的数据还原数据库</w:t>
                  </w:r>
                </w:p>
              </w:tc>
            </w:tr>
          </w:tbl>
          <w:p>
            <w:pPr>
              <w:spacing w:after="0" w:line="240" w:lineRule="auto"/>
              <w:ind w:left="844" w:leftChars="469"/>
              <w:rPr>
                <w:rFonts w:cs="Times New Roman"/>
                <w:szCs w:val="24"/>
              </w:rPr>
            </w:pPr>
          </w:p>
          <w:p>
            <w:pPr>
              <w:numPr>
                <w:ilvl w:val="0"/>
                <w:numId w:val="118"/>
              </w:numPr>
              <w:spacing w:after="0" w:line="240" w:lineRule="auto"/>
              <w:rPr>
                <w:rFonts w:cs="Times New Roman"/>
                <w:sz w:val="21"/>
                <w:szCs w:val="24"/>
              </w:rPr>
            </w:pPr>
            <w:r>
              <w:rPr>
                <w:rFonts w:hint="eastAsia"/>
                <w:sz w:val="21"/>
              </w:rPr>
              <w:t>按数据的</w:t>
            </w:r>
            <w:r>
              <w:rPr>
                <w:rFonts w:hint="eastAsia" w:cs="Calibri"/>
                <w:sz w:val="21"/>
              </w:rPr>
              <w:t>还原</w:t>
            </w:r>
            <w:r>
              <w:rPr>
                <w:rFonts w:hint="eastAsia"/>
                <w:sz w:val="21"/>
              </w:rPr>
              <w:t>策略为项目数据库/表/数据设计</w:t>
            </w:r>
            <w:r>
              <w:rPr>
                <w:rFonts w:hint="eastAsia" w:cs="Calibri"/>
                <w:sz w:val="21"/>
              </w:rPr>
              <w:t>还原</w:t>
            </w:r>
            <w:r>
              <w:rPr>
                <w:rFonts w:hint="eastAsia"/>
                <w:sz w:val="21"/>
              </w:rPr>
              <w:t>命令，</w:t>
            </w:r>
            <w:r>
              <w:rPr>
                <w:rFonts w:hint="eastAsia" w:cs="Times New Roman"/>
                <w:sz w:val="21"/>
                <w:szCs w:val="24"/>
              </w:rPr>
              <w:t>创建源码及执行结果如下：</w:t>
            </w:r>
          </w:p>
          <w:p>
            <w:pPr>
              <w:tabs>
                <w:tab w:val="left" w:pos="5037"/>
              </w:tabs>
              <w:spacing w:after="0" w:line="240" w:lineRule="auto"/>
              <w:ind w:left="540" w:leftChars="300" w:firstLine="174" w:firstLineChars="83"/>
              <w:rPr>
                <w:sz w:val="21"/>
                <w:szCs w:val="21"/>
              </w:rPr>
            </w:pPr>
            <w:r>
              <w:rPr>
                <w:rFonts w:hint="eastAsia"/>
                <w:sz w:val="21"/>
                <w:szCs w:val="21"/>
              </w:rPr>
              <w:t xml:space="preserve"> </w:t>
            </w:r>
            <w:r>
              <w:rPr>
                <w:sz w:val="21"/>
                <w:szCs w:val="21"/>
              </w:rPr>
              <w:t xml:space="preserve">   </w:t>
            </w:r>
            <w:r>
              <w:rPr>
                <w:rFonts w:hint="eastAsia"/>
                <w:sz w:val="21"/>
                <w:szCs w:val="21"/>
              </w:rPr>
              <w:t>在终端输入：</w:t>
            </w:r>
            <w:r>
              <w:rPr>
                <w:sz w:val="21"/>
                <w:szCs w:val="21"/>
              </w:rPr>
              <w:t>Mysql -uroot -p12345678 club_sys &lt; d:\club_sys_20240101.sql</w:t>
            </w:r>
          </w:p>
          <w:p>
            <w:pPr>
              <w:tabs>
                <w:tab w:val="left" w:pos="5037"/>
              </w:tabs>
              <w:spacing w:after="0" w:line="240" w:lineRule="auto"/>
              <w:ind w:left="540" w:leftChars="300" w:firstLine="265" w:firstLineChars="83"/>
              <w:rPr>
                <w:sz w:val="32"/>
                <w:szCs w:val="24"/>
              </w:rPr>
            </w:pPr>
            <w:r>
              <w:rPr>
                <w:sz w:val="32"/>
                <w:szCs w:val="24"/>
              </w:rPr>
              <w:drawing>
                <wp:inline distT="0" distB="0" distL="0" distR="0">
                  <wp:extent cx="5200650" cy="13519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81"/>
                          <a:stretch>
                            <a:fillRect/>
                          </a:stretch>
                        </pic:blipFill>
                        <pic:spPr>
                          <a:xfrm>
                            <a:off x="0" y="0"/>
                            <a:ext cx="5247751" cy="1364594"/>
                          </a:xfrm>
                          <a:prstGeom prst="rect">
                            <a:avLst/>
                          </a:prstGeom>
                        </pic:spPr>
                      </pic:pic>
                    </a:graphicData>
                  </a:graphic>
                </wp:inline>
              </w:drawing>
            </w:r>
          </w:p>
          <w:p>
            <w:pPr>
              <w:spacing w:after="0"/>
              <w:ind w:left="180" w:leftChars="100" w:firstLine="854" w:firstLineChars="407"/>
              <w:rPr>
                <w:sz w:val="21"/>
              </w:rPr>
            </w:pPr>
            <w:r>
              <w:rPr>
                <w:sz w:val="21"/>
              </w:rPr>
              <w:t>Sql</w:t>
            </w:r>
            <w:r>
              <w:rPr>
                <w:rFonts w:hint="eastAsia"/>
                <w:sz w:val="21"/>
              </w:rPr>
              <w:t>客户端语句：</w:t>
            </w:r>
          </w:p>
          <w:p>
            <w:pPr>
              <w:spacing w:after="0"/>
              <w:ind w:left="180" w:leftChars="100" w:firstLine="854" w:firstLineChars="407"/>
              <w:rPr>
                <w:sz w:val="21"/>
              </w:rPr>
            </w:pPr>
            <w:r>
              <w:rPr>
                <w:sz w:val="21"/>
              </w:rPr>
              <w:t>create table student_bk like student;</w:t>
            </w:r>
          </w:p>
          <w:p>
            <w:pPr>
              <w:spacing w:after="0"/>
              <w:ind w:left="180" w:leftChars="100" w:firstLine="854" w:firstLineChars="407"/>
              <w:rPr>
                <w:sz w:val="21"/>
              </w:rPr>
            </w:pPr>
            <w:r>
              <w:rPr>
                <w:sz w:val="21"/>
              </w:rPr>
              <w:t>load data infile '</w:t>
            </w:r>
            <w:r>
              <w:rPr>
                <w:sz w:val="21"/>
                <w:szCs w:val="21"/>
              </w:rPr>
              <w:t xml:space="preserve"> d:\student_20240101.txt</w:t>
            </w:r>
            <w:r>
              <w:rPr>
                <w:sz w:val="21"/>
              </w:rPr>
              <w:t xml:space="preserve"> ' into table student_bk;</w:t>
            </w:r>
          </w:p>
          <w:p>
            <w:pPr>
              <w:spacing w:after="0"/>
              <w:ind w:left="180" w:leftChars="100" w:firstLine="854" w:firstLineChars="407"/>
              <w:rPr>
                <w:sz w:val="21"/>
              </w:rPr>
            </w:pPr>
          </w:p>
          <w:p>
            <w:pPr>
              <w:spacing w:after="0"/>
              <w:ind w:left="180" w:leftChars="100" w:firstLine="854" w:firstLineChars="407"/>
              <w:rPr>
                <w:sz w:val="21"/>
              </w:rPr>
            </w:pPr>
            <w:r>
              <w:rPr>
                <w:sz w:val="21"/>
              </w:rPr>
              <w:t>create table school_bk like school;</w:t>
            </w:r>
          </w:p>
          <w:p>
            <w:pPr>
              <w:spacing w:after="0"/>
              <w:ind w:left="180" w:leftChars="100" w:firstLine="854" w:firstLineChars="407"/>
              <w:rPr>
                <w:sz w:val="21"/>
              </w:rPr>
            </w:pPr>
            <w:r>
              <w:rPr>
                <w:sz w:val="21"/>
              </w:rPr>
              <w:t>load data infile 'd:/lib_school_20210101.txt' into table school_bk;</w:t>
            </w:r>
          </w:p>
          <w:p>
            <w:pPr>
              <w:spacing w:after="0"/>
              <w:ind w:left="180" w:leftChars="100" w:firstLine="854" w:firstLineChars="407"/>
              <w:rPr>
                <w:sz w:val="21"/>
              </w:rPr>
            </w:pPr>
            <w:r>
              <w:rPr>
                <w:sz w:val="21"/>
              </w:rPr>
              <w:t>create table school_bk like school;</w:t>
            </w:r>
          </w:p>
          <w:p>
            <w:pPr>
              <w:spacing w:after="0"/>
              <w:ind w:left="180" w:leftChars="100" w:firstLine="854" w:firstLineChars="407"/>
              <w:rPr>
                <w:sz w:val="21"/>
              </w:rPr>
            </w:pPr>
            <w:r>
              <w:rPr>
                <w:sz w:val="21"/>
              </w:rPr>
              <w:t>load data infile '</w:t>
            </w:r>
            <w:r>
              <w:rPr>
                <w:sz w:val="21"/>
                <w:szCs w:val="21"/>
              </w:rPr>
              <w:t xml:space="preserve"> d:\student_20240101.txt</w:t>
            </w:r>
            <w:r>
              <w:rPr>
                <w:sz w:val="21"/>
              </w:rPr>
              <w:t xml:space="preserve"> ' into table school_bk;</w:t>
            </w:r>
          </w:p>
          <w:p>
            <w:pPr>
              <w:spacing w:after="0"/>
              <w:ind w:left="180" w:leftChars="100" w:firstLine="854" w:firstLineChars="407"/>
              <w:rPr>
                <w:sz w:val="21"/>
              </w:rPr>
            </w:pPr>
            <w:r>
              <w:rPr>
                <w:sz w:val="21"/>
              </w:rPr>
              <w:t>create table school_bk like school;</w:t>
            </w:r>
          </w:p>
          <w:p>
            <w:pPr>
              <w:spacing w:after="0"/>
              <w:ind w:left="180" w:leftChars="100" w:firstLine="854" w:firstLineChars="407"/>
              <w:rPr>
                <w:sz w:val="21"/>
              </w:rPr>
            </w:pPr>
            <w:r>
              <w:rPr>
                <w:sz w:val="21"/>
              </w:rPr>
              <w:t>load data infile 'd:/lib_school_20210101.txt' into table school_bk;</w:t>
            </w:r>
          </w:p>
          <w:p>
            <w:pPr>
              <w:spacing w:after="0"/>
              <w:ind w:left="540" w:leftChars="300" w:firstLine="854" w:firstLineChars="407"/>
              <w:rPr>
                <w:sz w:val="21"/>
              </w:rPr>
            </w:pPr>
            <w:r>
              <w:rPr>
                <w:sz w:val="21"/>
              </w:rPr>
              <w:t>select * from student into outfile 'd:/</w:t>
            </w:r>
            <w:r>
              <w:rPr>
                <w:rFonts w:hint="eastAsia"/>
                <w:sz w:val="21"/>
              </w:rPr>
              <w:t>stu</w:t>
            </w:r>
            <w:r>
              <w:rPr>
                <w:sz w:val="21"/>
              </w:rPr>
              <w:t>_ 20240101.txt';</w:t>
            </w:r>
          </w:p>
          <w:p>
            <w:pPr>
              <w:spacing w:after="0"/>
              <w:ind w:left="540" w:leftChars="300" w:firstLine="854" w:firstLineChars="407"/>
              <w:rPr>
                <w:sz w:val="21"/>
              </w:rPr>
            </w:pPr>
            <w:r>
              <w:rPr>
                <w:sz w:val="21"/>
              </w:rPr>
              <w:t>select * from club into outfile 'd:/club_ 20240101.txt';</w:t>
            </w:r>
          </w:p>
          <w:p>
            <w:pPr>
              <w:spacing w:after="0"/>
              <w:ind w:left="540" w:leftChars="300" w:firstLine="854" w:firstLineChars="407"/>
              <w:rPr>
                <w:sz w:val="21"/>
              </w:rPr>
            </w:pPr>
            <w:r>
              <w:rPr>
                <w:sz w:val="21"/>
              </w:rPr>
              <w:t>select * from teacher into outfile 'd:/tea_ 20240101.txt';</w:t>
            </w:r>
          </w:p>
          <w:p>
            <w:pPr>
              <w:spacing w:after="0"/>
              <w:ind w:left="540" w:leftChars="300" w:firstLine="854" w:firstLineChars="407"/>
              <w:rPr>
                <w:sz w:val="21"/>
              </w:rPr>
            </w:pPr>
            <w:r>
              <w:rPr>
                <w:sz w:val="21"/>
              </w:rPr>
              <w:t>select * from dept into outfile 'd:/dept_ 20240101.txt';</w:t>
            </w:r>
          </w:p>
          <w:p>
            <w:pPr>
              <w:tabs>
                <w:tab w:val="left" w:pos="5037"/>
              </w:tabs>
              <w:spacing w:after="0" w:line="240" w:lineRule="auto"/>
              <w:ind w:left="360" w:leftChars="200" w:firstLine="265" w:firstLineChars="83"/>
              <w:rPr>
                <w:sz w:val="32"/>
                <w:szCs w:val="24"/>
              </w:rPr>
            </w:pPr>
          </w:p>
          <w:p>
            <w:pPr>
              <w:spacing w:after="0"/>
              <w:ind w:firstLine="854" w:firstLineChars="407"/>
              <w:rPr>
                <w:sz w:val="21"/>
              </w:rPr>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tc>
      </w:tr>
    </w:tbl>
    <w:p>
      <w:pPr>
        <w:pStyle w:val="3"/>
        <w:jc w:val="center"/>
        <w:rPr>
          <w:rFonts w:cs="Calibri"/>
        </w:rPr>
      </w:pPr>
      <w:bookmarkStart w:id="56" w:name="_Toc19304"/>
      <w:r>
        <w:rPr>
          <w:rFonts w:hint="eastAsia" w:cs="Calibri"/>
        </w:rPr>
        <w:t>终篇</w:t>
      </w:r>
      <w:r>
        <w:rPr>
          <w:rFonts w:cs="Calibri"/>
        </w:rPr>
        <w:t xml:space="preserve"> </w:t>
      </w:r>
      <w:r>
        <w:rPr>
          <w:rFonts w:hint="eastAsia" w:cs="Calibri"/>
        </w:rPr>
        <w:t xml:space="preserve"> 项目验收</w:t>
      </w:r>
      <w:bookmarkEnd w:id="56"/>
      <w:r>
        <w:rPr>
          <w:rFonts w:hint="eastAsia" w:cs="Calibri"/>
        </w:rPr>
        <w:t>(10)</w:t>
      </w:r>
    </w:p>
    <w:p>
      <w:pPr>
        <w:pStyle w:val="4"/>
        <w:ind w:firstLine="3360"/>
      </w:pPr>
      <w:bookmarkStart w:id="57" w:name="_Toc17331"/>
      <w:r>
        <w:rPr>
          <w:rFonts w:hint="eastAsia"/>
        </w:rPr>
        <w:t>任务9.1  用户需求功能验收</w:t>
      </w:r>
      <w:bookmarkEnd w:id="57"/>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37"/>
        <w:gridCol w:w="1074"/>
        <w:gridCol w:w="1153"/>
        <w:gridCol w:w="1894"/>
        <w:gridCol w:w="1080"/>
        <w:gridCol w:w="1740"/>
        <w:gridCol w:w="1033"/>
        <w:gridCol w:w="100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37"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074" w:type="dxa"/>
            <w:tcBorders>
              <w:top w:val="single" w:color="auto" w:sz="18" w:space="0"/>
              <w:bottom w:val="single" w:color="auto" w:sz="6" w:space="0"/>
            </w:tcBorders>
          </w:tcPr>
          <w:p>
            <w:pPr>
              <w:spacing w:after="0"/>
              <w:rPr>
                <w:rFonts w:hint="eastAsia" w:eastAsia="Microsoft YaHei UI"/>
                <w:lang w:eastAsia="zh-CN"/>
              </w:rPr>
            </w:pPr>
          </w:p>
        </w:tc>
        <w:tc>
          <w:tcPr>
            <w:tcW w:w="1153" w:type="dxa"/>
            <w:tcBorders>
              <w:top w:val="single" w:color="auto" w:sz="18" w:space="0"/>
              <w:bottom w:val="single" w:color="auto" w:sz="6" w:space="0"/>
            </w:tcBorders>
          </w:tcPr>
          <w:p>
            <w:pPr>
              <w:spacing w:after="0"/>
              <w:jc w:val="center"/>
            </w:pPr>
            <w:r>
              <w:rPr>
                <w:rFonts w:hint="eastAsia"/>
              </w:rPr>
              <w:t>学号</w:t>
            </w:r>
          </w:p>
        </w:tc>
        <w:tc>
          <w:tcPr>
            <w:tcW w:w="1894" w:type="dxa"/>
            <w:tcBorders>
              <w:top w:val="single" w:color="auto" w:sz="18" w:space="0"/>
              <w:bottom w:val="single" w:color="auto" w:sz="6" w:space="0"/>
            </w:tcBorders>
          </w:tcPr>
          <w:p>
            <w:pPr>
              <w:spacing w:after="0"/>
              <w:ind w:firstLine="420"/>
              <w:rPr>
                <w:rFonts w:hint="eastAsia" w:eastAsia="Microsoft YaHei UI"/>
                <w:lang w:eastAsia="zh-CN"/>
              </w:rPr>
            </w:pPr>
          </w:p>
        </w:tc>
        <w:tc>
          <w:tcPr>
            <w:tcW w:w="1080" w:type="dxa"/>
            <w:tcBorders>
              <w:top w:val="single" w:color="auto" w:sz="18" w:space="0"/>
              <w:bottom w:val="single" w:color="auto" w:sz="6" w:space="0"/>
            </w:tcBorders>
          </w:tcPr>
          <w:p>
            <w:pPr>
              <w:spacing w:after="0"/>
              <w:jc w:val="center"/>
            </w:pPr>
            <w:r>
              <w:rPr>
                <w:rFonts w:hint="eastAsia"/>
              </w:rPr>
              <w:t>组别</w:t>
            </w:r>
          </w:p>
        </w:tc>
        <w:tc>
          <w:tcPr>
            <w:tcW w:w="1740" w:type="dxa"/>
            <w:tcBorders>
              <w:top w:val="single" w:color="auto" w:sz="18" w:space="0"/>
              <w:bottom w:val="single" w:color="auto" w:sz="6" w:space="0"/>
            </w:tcBorders>
          </w:tcPr>
          <w:p>
            <w:pPr>
              <w:spacing w:after="0"/>
              <w:ind w:firstLine="420"/>
              <w:jc w:val="center"/>
            </w:pPr>
          </w:p>
        </w:tc>
        <w:tc>
          <w:tcPr>
            <w:tcW w:w="1033" w:type="dxa"/>
            <w:tcBorders>
              <w:top w:val="single" w:color="auto" w:sz="18" w:space="0"/>
              <w:bottom w:val="single" w:color="auto" w:sz="6" w:space="0"/>
            </w:tcBorders>
          </w:tcPr>
          <w:p>
            <w:pPr>
              <w:spacing w:after="0"/>
              <w:jc w:val="center"/>
            </w:pPr>
            <w:r>
              <w:rPr>
                <w:rFonts w:hint="eastAsia"/>
              </w:rPr>
              <w:t>绩效</w:t>
            </w:r>
          </w:p>
        </w:tc>
        <w:tc>
          <w:tcPr>
            <w:tcW w:w="100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37"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074" w:type="dxa"/>
            <w:tcBorders>
              <w:top w:val="single" w:color="auto" w:sz="6" w:space="0"/>
              <w:bottom w:val="single" w:color="auto" w:sz="6" w:space="0"/>
            </w:tcBorders>
          </w:tcPr>
          <w:p>
            <w:pPr>
              <w:spacing w:after="0"/>
              <w:jc w:val="center"/>
            </w:pPr>
            <w:r>
              <w:rPr>
                <w:rFonts w:hint="eastAsia" w:cs="Calibri"/>
              </w:rPr>
              <w:t>任务9.1</w:t>
            </w:r>
          </w:p>
        </w:tc>
        <w:tc>
          <w:tcPr>
            <w:tcW w:w="1153" w:type="dxa"/>
            <w:tcBorders>
              <w:top w:val="single" w:color="auto" w:sz="6" w:space="0"/>
              <w:bottom w:val="single" w:color="auto" w:sz="6" w:space="0"/>
            </w:tcBorders>
          </w:tcPr>
          <w:p>
            <w:pPr>
              <w:spacing w:after="0"/>
              <w:jc w:val="center"/>
            </w:pPr>
            <w:r>
              <w:rPr>
                <w:rFonts w:hint="eastAsia"/>
              </w:rPr>
              <w:t>任务名称</w:t>
            </w:r>
          </w:p>
        </w:tc>
        <w:tc>
          <w:tcPr>
            <w:tcW w:w="2974" w:type="dxa"/>
            <w:gridSpan w:val="2"/>
            <w:tcBorders>
              <w:top w:val="single" w:color="auto" w:sz="6" w:space="0"/>
              <w:bottom w:val="single" w:color="auto" w:sz="6" w:space="0"/>
            </w:tcBorders>
          </w:tcPr>
          <w:p>
            <w:pPr>
              <w:spacing w:after="0"/>
            </w:pPr>
            <w:r>
              <w:rPr>
                <w:rFonts w:hint="eastAsia" w:cs="Calibri"/>
              </w:rPr>
              <w:t>用户需求功能验收</w:t>
            </w:r>
          </w:p>
        </w:tc>
        <w:tc>
          <w:tcPr>
            <w:tcW w:w="1740" w:type="dxa"/>
            <w:tcBorders>
              <w:top w:val="single" w:color="auto" w:sz="6" w:space="0"/>
              <w:bottom w:val="single" w:color="auto" w:sz="6" w:space="0"/>
            </w:tcBorders>
          </w:tcPr>
          <w:p>
            <w:pPr>
              <w:spacing w:after="0"/>
            </w:pPr>
            <w:r>
              <w:rPr>
                <w:rFonts w:hint="eastAsia"/>
              </w:rPr>
              <w:t>其他责任人及占比</w:t>
            </w:r>
          </w:p>
        </w:tc>
        <w:tc>
          <w:tcPr>
            <w:tcW w:w="2037"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330" w:hRule="atLeast"/>
        </w:trPr>
        <w:tc>
          <w:tcPr>
            <w:tcW w:w="10207" w:type="dxa"/>
            <w:tcBorders>
              <w:tl2br w:val="nil"/>
              <w:tr2bl w:val="nil"/>
            </w:tcBorders>
          </w:tcPr>
          <w:p>
            <w:pPr>
              <w:spacing w:after="0"/>
              <w:ind w:firstLine="180" w:firstLineChars="100"/>
            </w:pPr>
            <w:r>
              <w:rPr>
                <w:rFonts w:hint="eastAsia"/>
              </w:rPr>
              <w:t>知识准备：</w:t>
            </w:r>
          </w:p>
          <w:p>
            <w:pPr>
              <w:numPr>
                <w:ilvl w:val="0"/>
                <w:numId w:val="119"/>
              </w:numPr>
              <w:spacing w:after="0"/>
              <w:ind w:firstLine="540" w:firstLineChars="300"/>
            </w:pPr>
            <w:r>
              <w:rPr>
                <w:rFonts w:hint="eastAsia"/>
              </w:rPr>
              <w:t>项目需求验收的相关概念和作用；</w:t>
            </w:r>
          </w:p>
          <w:p>
            <w:pPr>
              <w:numPr>
                <w:ilvl w:val="0"/>
                <w:numId w:val="119"/>
              </w:numPr>
              <w:spacing w:after="0"/>
              <w:ind w:firstLine="540" w:firstLineChars="300"/>
            </w:pPr>
            <w:r>
              <w:rPr>
                <w:rFonts w:hint="eastAsia"/>
              </w:rPr>
              <w:t>项目需求验收的主要内容</w:t>
            </w:r>
          </w:p>
          <w:p>
            <w:pPr>
              <w:spacing w:after="0"/>
              <w:ind w:firstLine="180" w:firstLineChars="100"/>
            </w:pPr>
            <w:r>
              <w:rPr>
                <w:rFonts w:hint="eastAsia"/>
              </w:rPr>
              <w:t>任务实施：</w:t>
            </w:r>
          </w:p>
          <w:p>
            <w:pPr>
              <w:numPr>
                <w:ilvl w:val="0"/>
                <w:numId w:val="120"/>
              </w:numPr>
              <w:spacing w:after="0" w:line="240" w:lineRule="auto"/>
              <w:ind w:left="485"/>
            </w:pPr>
            <w:r>
              <w:rPr>
                <w:rFonts w:cs="Times New Roman"/>
                <w:szCs w:val="24"/>
              </w:rPr>
              <w:t>按照</w:t>
            </w:r>
            <w:r>
              <w:rPr>
                <w:rFonts w:hint="eastAsia" w:cs="Times New Roman"/>
                <w:szCs w:val="24"/>
              </w:rPr>
              <w:t>项目开发实际情况，编写设计用户需求验收表；</w:t>
            </w:r>
          </w:p>
          <w:p>
            <w:pPr>
              <w:numPr>
                <w:ilvl w:val="0"/>
                <w:numId w:val="120"/>
              </w:numPr>
              <w:spacing w:after="0" w:line="240" w:lineRule="auto"/>
              <w:ind w:left="485"/>
            </w:pPr>
            <w:r>
              <w:rPr>
                <w:rFonts w:hint="eastAsia" w:cs="Times New Roman"/>
                <w:szCs w:val="24"/>
              </w:rPr>
              <w:t>根据用户需求验收表，给出项目需求验收结论</w:t>
            </w:r>
            <w:r>
              <w:rPr>
                <w:rFonts w:hint="eastAsia"/>
              </w:rPr>
              <w:t>。</w:t>
            </w:r>
          </w:p>
          <w:p>
            <w:pPr>
              <w:numPr>
                <w:ilvl w:val="0"/>
                <w:numId w:val="120"/>
              </w:numPr>
              <w:spacing w:after="0" w:line="240" w:lineRule="auto"/>
              <w:ind w:left="485"/>
            </w:pPr>
            <w:r>
              <w:rPr>
                <w:rFonts w:hint="eastAsia"/>
              </w:rPr>
              <w:t>本设计满分5分，其中完成分3分，质量分2分。</w:t>
            </w:r>
          </w:p>
          <w:p>
            <w:pPr>
              <w:spacing w:after="0" w:line="240" w:lineRule="auto"/>
              <w:ind w:left="485"/>
            </w:pPr>
          </w:p>
          <w:p>
            <w:pPr>
              <w:spacing w:after="0" w:line="240" w:lineRule="auto"/>
              <w:ind w:left="485"/>
              <w:jc w:val="center"/>
              <w:rPr>
                <w:rFonts w:cs="Times New Roman"/>
                <w:szCs w:val="24"/>
              </w:rPr>
            </w:pPr>
            <w:r>
              <w:rPr>
                <w:rFonts w:hint="eastAsia"/>
                <w:sz w:val="28"/>
                <w:szCs w:val="28"/>
              </w:rPr>
              <w:t>用户需求功能验收</w:t>
            </w:r>
          </w:p>
          <w:p>
            <w:pPr>
              <w:numPr>
                <w:ilvl w:val="0"/>
                <w:numId w:val="121"/>
              </w:numPr>
              <w:spacing w:after="0" w:line="240" w:lineRule="auto"/>
              <w:rPr>
                <w:rFonts w:cs="Times New Roman"/>
                <w:szCs w:val="24"/>
              </w:rPr>
            </w:pPr>
            <w:r>
              <w:rPr>
                <w:rFonts w:hint="eastAsia"/>
              </w:rPr>
              <w:t>小组分工协作，按用户分类验收用户需求功能的完成情况及权限授予情况，最终按用户提交相应的用户需求功能验收表。</w:t>
            </w:r>
          </w:p>
          <w:p>
            <w:pPr>
              <w:spacing w:after="0" w:line="240" w:lineRule="auto"/>
              <w:ind w:left="485"/>
              <w:rPr>
                <w:rFonts w:cs="Times New Roman"/>
                <w:sz w:val="21"/>
                <w:szCs w:val="21"/>
              </w:rPr>
            </w:pPr>
            <w:r>
              <w:rPr>
                <w:rFonts w:hint="eastAsia"/>
                <w:szCs w:val="21"/>
              </w:rPr>
              <w:t xml:space="preserve"> </w:t>
            </w:r>
            <w:r>
              <w:rPr>
                <w:szCs w:val="21"/>
              </w:rPr>
              <w:t xml:space="preserve">   </w:t>
            </w:r>
            <w:r>
              <w:rPr>
                <w:rFonts w:hint="eastAsia"/>
                <w:sz w:val="21"/>
                <w:szCs w:val="21"/>
              </w:rPr>
              <w:t>一、学生需求验收表</w:t>
            </w:r>
          </w:p>
          <w:tbl>
            <w:tblPr>
              <w:tblStyle w:val="8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327"/>
              <w:gridCol w:w="3327"/>
              <w:gridCol w:w="332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3" w:hRule="atLeast"/>
              </w:trPr>
              <w:tc>
                <w:tcPr>
                  <w:tcW w:w="3327" w:type="dxa"/>
                </w:tcPr>
                <w:p>
                  <w:pPr>
                    <w:spacing w:after="0" w:line="240" w:lineRule="exact"/>
                    <w:rPr>
                      <w:sz w:val="21"/>
                      <w:szCs w:val="21"/>
                    </w:rPr>
                  </w:pPr>
                  <w:r>
                    <w:rPr>
                      <w:rFonts w:hint="eastAsia"/>
                      <w:sz w:val="21"/>
                      <w:szCs w:val="21"/>
                    </w:rPr>
                    <w:t>学生需求验收</w:t>
                  </w:r>
                </w:p>
              </w:tc>
              <w:tc>
                <w:tcPr>
                  <w:tcW w:w="3327" w:type="dxa"/>
                </w:tcPr>
                <w:p>
                  <w:pPr>
                    <w:spacing w:after="0" w:line="240" w:lineRule="exact"/>
                    <w:rPr>
                      <w:sz w:val="21"/>
                      <w:szCs w:val="21"/>
                    </w:rPr>
                  </w:pPr>
                  <w:r>
                    <w:rPr>
                      <w:rFonts w:hint="eastAsia"/>
                      <w:sz w:val="21"/>
                      <w:szCs w:val="21"/>
                    </w:rPr>
                    <w:t>开发点</w:t>
                  </w:r>
                </w:p>
              </w:tc>
              <w:tc>
                <w:tcPr>
                  <w:tcW w:w="3327" w:type="dxa"/>
                </w:tcPr>
                <w:p>
                  <w:pPr>
                    <w:spacing w:after="0" w:line="240" w:lineRule="exact"/>
                    <w:rPr>
                      <w:sz w:val="21"/>
                      <w:szCs w:val="21"/>
                    </w:rPr>
                  </w:pPr>
                  <w:r>
                    <w:rPr>
                      <w:rFonts w:hint="eastAsia"/>
                      <w:sz w:val="21"/>
                      <w:szCs w:val="21"/>
                    </w:rPr>
                    <w:t>权限设置点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3" w:hRule="atLeast"/>
              </w:trPr>
              <w:tc>
                <w:tcPr>
                  <w:tcW w:w="3327" w:type="dxa"/>
                </w:tcPr>
                <w:p>
                  <w:pPr>
                    <w:spacing w:line="240" w:lineRule="exact"/>
                    <w:rPr>
                      <w:sz w:val="21"/>
                      <w:szCs w:val="21"/>
                    </w:rPr>
                  </w:pPr>
                  <w:r>
                    <w:rPr>
                      <w:rFonts w:hint="eastAsia"/>
                      <w:sz w:val="21"/>
                      <w:szCs w:val="21"/>
                    </w:rPr>
                    <w:t>差</w:t>
                  </w:r>
                  <w:r>
                    <w:rPr>
                      <w:sz w:val="21"/>
                      <w:szCs w:val="21"/>
                    </w:rPr>
                    <w:t>看社团信息</w:t>
                  </w:r>
                </w:p>
              </w:tc>
              <w:tc>
                <w:tcPr>
                  <w:tcW w:w="3327" w:type="dxa"/>
                </w:tcPr>
                <w:p>
                  <w:pPr>
                    <w:spacing w:line="240" w:lineRule="exact"/>
                    <w:rPr>
                      <w:sz w:val="21"/>
                      <w:szCs w:val="21"/>
                    </w:rPr>
                  </w:pPr>
                  <w:r>
                    <w:rPr>
                      <w:sz w:val="21"/>
                      <w:szCs w:val="21"/>
                    </w:rPr>
                    <w:t>5.1</w:t>
                  </w:r>
                </w:p>
              </w:tc>
              <w:tc>
                <w:tcPr>
                  <w:tcW w:w="3327" w:type="dxa"/>
                </w:tcPr>
                <w:p>
                  <w:pPr>
                    <w:spacing w:line="240" w:lineRule="exact"/>
                    <w:rPr>
                      <w:sz w:val="21"/>
                      <w:szCs w:val="21"/>
                    </w:rPr>
                  </w:pPr>
                  <w:r>
                    <w:rPr>
                      <w:rFonts w:hint="eastAsia"/>
                      <w:sz w:val="21"/>
                      <w:szCs w:val="21"/>
                    </w:rPr>
                    <w:t>club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3" w:hRule="atLeast"/>
              </w:trPr>
              <w:tc>
                <w:tcPr>
                  <w:tcW w:w="3327" w:type="dxa"/>
                </w:tcPr>
                <w:p>
                  <w:pPr>
                    <w:spacing w:line="240" w:lineRule="exact"/>
                    <w:rPr>
                      <w:sz w:val="21"/>
                      <w:szCs w:val="21"/>
                    </w:rPr>
                  </w:pPr>
                  <w:r>
                    <w:rPr>
                      <w:sz w:val="21"/>
                      <w:szCs w:val="21"/>
                    </w:rPr>
                    <w:t>查看所在学院的信息</w:t>
                  </w:r>
                </w:p>
              </w:tc>
              <w:tc>
                <w:tcPr>
                  <w:tcW w:w="3327" w:type="dxa"/>
                </w:tcPr>
                <w:p>
                  <w:pPr>
                    <w:spacing w:line="240" w:lineRule="exact"/>
                    <w:rPr>
                      <w:sz w:val="21"/>
                      <w:szCs w:val="21"/>
                    </w:rPr>
                  </w:pPr>
                  <w:r>
                    <w:rPr>
                      <w:sz w:val="21"/>
                      <w:szCs w:val="21"/>
                    </w:rPr>
                    <w:t>5.1</w:t>
                  </w:r>
                </w:p>
              </w:tc>
              <w:tc>
                <w:tcPr>
                  <w:tcW w:w="3327" w:type="dxa"/>
                </w:tcPr>
                <w:p>
                  <w:pPr>
                    <w:spacing w:line="240" w:lineRule="exact"/>
                    <w:rPr>
                      <w:sz w:val="21"/>
                      <w:szCs w:val="21"/>
                    </w:rPr>
                  </w:pPr>
                  <w:r>
                    <w:rPr>
                      <w:rFonts w:hint="eastAsia"/>
                      <w:sz w:val="21"/>
                      <w:szCs w:val="21"/>
                    </w:rPr>
                    <w:t>dept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3" w:hRule="atLeast"/>
              </w:trPr>
              <w:tc>
                <w:tcPr>
                  <w:tcW w:w="3327" w:type="dxa"/>
                </w:tcPr>
                <w:p>
                  <w:pPr>
                    <w:spacing w:line="240" w:lineRule="exact"/>
                    <w:rPr>
                      <w:sz w:val="21"/>
                      <w:szCs w:val="21"/>
                    </w:rPr>
                  </w:pPr>
                  <w:r>
                    <w:rPr>
                      <w:sz w:val="21"/>
                      <w:szCs w:val="21"/>
                    </w:rPr>
                    <w:t>查看同一个社团的学生信息</w:t>
                  </w:r>
                </w:p>
              </w:tc>
              <w:tc>
                <w:tcPr>
                  <w:tcW w:w="3327" w:type="dxa"/>
                </w:tcPr>
                <w:p>
                  <w:pPr>
                    <w:spacing w:line="240" w:lineRule="exact"/>
                    <w:rPr>
                      <w:sz w:val="21"/>
                      <w:szCs w:val="21"/>
                    </w:rPr>
                  </w:pPr>
                  <w:r>
                    <w:rPr>
                      <w:sz w:val="21"/>
                      <w:szCs w:val="21"/>
                    </w:rPr>
                    <w:t>5.1</w:t>
                  </w:r>
                </w:p>
              </w:tc>
              <w:tc>
                <w:tcPr>
                  <w:tcW w:w="3327" w:type="dxa"/>
                </w:tcPr>
                <w:p>
                  <w:pPr>
                    <w:spacing w:line="240" w:lineRule="exact"/>
                    <w:rPr>
                      <w:sz w:val="21"/>
                      <w:szCs w:val="21"/>
                    </w:rPr>
                  </w:pPr>
                  <w:r>
                    <w:rPr>
                      <w:rFonts w:hint="eastAsia"/>
                      <w:sz w:val="21"/>
                      <w:szCs w:val="21"/>
                    </w:rPr>
                    <w:t>stuclub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3" w:hRule="atLeast"/>
              </w:trPr>
              <w:tc>
                <w:tcPr>
                  <w:tcW w:w="3327" w:type="dxa"/>
                </w:tcPr>
                <w:p>
                  <w:pPr>
                    <w:spacing w:line="240" w:lineRule="exact"/>
                    <w:rPr>
                      <w:sz w:val="21"/>
                      <w:szCs w:val="21"/>
                    </w:rPr>
                  </w:pPr>
                  <w:r>
                    <w:rPr>
                      <w:sz w:val="21"/>
                      <w:szCs w:val="21"/>
                    </w:rPr>
                    <w:t>查看该社团的指导教师。</w:t>
                  </w:r>
                </w:p>
              </w:tc>
              <w:tc>
                <w:tcPr>
                  <w:tcW w:w="3327" w:type="dxa"/>
                </w:tcPr>
                <w:p>
                  <w:pPr>
                    <w:spacing w:line="240" w:lineRule="exact"/>
                    <w:rPr>
                      <w:sz w:val="21"/>
                      <w:szCs w:val="21"/>
                    </w:rPr>
                  </w:pPr>
                  <w:r>
                    <w:rPr>
                      <w:sz w:val="21"/>
                      <w:szCs w:val="21"/>
                    </w:rPr>
                    <w:t>5.1</w:t>
                  </w:r>
                </w:p>
              </w:tc>
              <w:tc>
                <w:tcPr>
                  <w:tcW w:w="3327" w:type="dxa"/>
                </w:tcPr>
                <w:p>
                  <w:pPr>
                    <w:spacing w:line="240" w:lineRule="exact"/>
                    <w:rPr>
                      <w:sz w:val="21"/>
                      <w:szCs w:val="21"/>
                    </w:rPr>
                  </w:pPr>
                  <w:r>
                    <w:rPr>
                      <w:sz w:val="21"/>
                      <w:szCs w:val="21"/>
                    </w:rPr>
                    <w:t>teaclub,club</w:t>
                  </w:r>
                </w:p>
              </w:tc>
            </w:tr>
          </w:tbl>
          <w:p>
            <w:pPr>
              <w:tabs>
                <w:tab w:val="left" w:pos="5037"/>
              </w:tabs>
              <w:spacing w:after="0" w:line="240" w:lineRule="auto"/>
              <w:ind w:left="485"/>
              <w:rPr>
                <w:sz w:val="21"/>
                <w:szCs w:val="21"/>
              </w:rPr>
            </w:pPr>
          </w:p>
          <w:p>
            <w:pPr>
              <w:tabs>
                <w:tab w:val="left" w:pos="5037"/>
              </w:tabs>
              <w:spacing w:after="0" w:line="240" w:lineRule="auto"/>
              <w:ind w:left="485"/>
              <w:rPr>
                <w:sz w:val="21"/>
                <w:szCs w:val="21"/>
              </w:rPr>
            </w:pPr>
            <w:r>
              <w:rPr>
                <w:rFonts w:hint="eastAsia"/>
                <w:sz w:val="21"/>
                <w:szCs w:val="21"/>
              </w:rPr>
              <w:t>二、教师需求验收表</w:t>
            </w:r>
          </w:p>
          <w:tbl>
            <w:tblPr>
              <w:tblStyle w:val="8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000"/>
              <w:gridCol w:w="1654"/>
              <w:gridCol w:w="332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spacing w:after="0" w:line="240" w:lineRule="auto"/>
                    <w:rPr>
                      <w:sz w:val="21"/>
                      <w:szCs w:val="21"/>
                    </w:rPr>
                  </w:pPr>
                  <w:r>
                    <w:rPr>
                      <w:rFonts w:hint="eastAsia"/>
                      <w:sz w:val="21"/>
                      <w:szCs w:val="21"/>
                    </w:rPr>
                    <w:t>教师需求验收</w:t>
                  </w:r>
                </w:p>
              </w:tc>
              <w:tc>
                <w:tcPr>
                  <w:tcW w:w="1654" w:type="dxa"/>
                </w:tcPr>
                <w:p>
                  <w:pPr>
                    <w:spacing w:after="0" w:line="240" w:lineRule="auto"/>
                    <w:rPr>
                      <w:sz w:val="21"/>
                      <w:szCs w:val="21"/>
                    </w:rPr>
                  </w:pPr>
                  <w:r>
                    <w:rPr>
                      <w:rFonts w:hint="eastAsia"/>
                      <w:sz w:val="21"/>
                      <w:szCs w:val="21"/>
                    </w:rPr>
                    <w:t>开发点</w:t>
                  </w:r>
                </w:p>
              </w:tc>
              <w:tc>
                <w:tcPr>
                  <w:tcW w:w="3327" w:type="dxa"/>
                </w:tcPr>
                <w:p>
                  <w:pPr>
                    <w:spacing w:after="0" w:line="240" w:lineRule="auto"/>
                    <w:rPr>
                      <w:sz w:val="21"/>
                      <w:szCs w:val="21"/>
                    </w:rPr>
                  </w:pPr>
                  <w:r>
                    <w:rPr>
                      <w:rFonts w:hint="eastAsia"/>
                      <w:sz w:val="21"/>
                      <w:szCs w:val="21"/>
                    </w:rPr>
                    <w:t>权限设置点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sz w:val="21"/>
                      <w:szCs w:val="21"/>
                    </w:rPr>
                    <w:t>查看某个社团信息。</w:t>
                  </w:r>
                </w:p>
              </w:tc>
              <w:tc>
                <w:tcPr>
                  <w:tcW w:w="1654" w:type="dxa"/>
                </w:tcPr>
                <w:p>
                  <w:pPr>
                    <w:rPr>
                      <w:sz w:val="21"/>
                      <w:szCs w:val="21"/>
                    </w:rPr>
                  </w:pPr>
                  <w:r>
                    <w:rPr>
                      <w:sz w:val="21"/>
                      <w:szCs w:val="21"/>
                    </w:rPr>
                    <w:t>5.1</w:t>
                  </w:r>
                </w:p>
              </w:tc>
              <w:tc>
                <w:tcPr>
                  <w:tcW w:w="3327" w:type="dxa"/>
                </w:tcPr>
                <w:p>
                  <w:pPr>
                    <w:rPr>
                      <w:sz w:val="21"/>
                      <w:szCs w:val="21"/>
                    </w:rPr>
                  </w:pPr>
                  <w:r>
                    <w:rPr>
                      <w:rFonts w:hint="eastAsia"/>
                      <w:sz w:val="21"/>
                      <w:szCs w:val="21"/>
                    </w:rPr>
                    <w:t>club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sz w:val="21"/>
                      <w:szCs w:val="21"/>
                    </w:rPr>
                    <w:t>查看所有学院的信息。</w:t>
                  </w:r>
                  <w:r>
                    <w:rPr>
                      <w:rFonts w:hint="eastAsia"/>
                      <w:sz w:val="21"/>
                      <w:szCs w:val="21"/>
                    </w:rPr>
                    <w:t>5</w:t>
                  </w:r>
                  <w:r>
                    <w:rPr>
                      <w:sz w:val="21"/>
                      <w:szCs w:val="21"/>
                    </w:rPr>
                    <w:t>.1</w:t>
                  </w:r>
                </w:p>
              </w:tc>
              <w:tc>
                <w:tcPr>
                  <w:tcW w:w="1654" w:type="dxa"/>
                </w:tcPr>
                <w:p>
                  <w:pPr>
                    <w:rPr>
                      <w:sz w:val="21"/>
                      <w:szCs w:val="21"/>
                    </w:rPr>
                  </w:pPr>
                  <w:r>
                    <w:rPr>
                      <w:sz w:val="21"/>
                      <w:szCs w:val="21"/>
                    </w:rPr>
                    <w:t>5.1</w:t>
                  </w:r>
                </w:p>
              </w:tc>
              <w:tc>
                <w:tcPr>
                  <w:tcW w:w="3327" w:type="dxa"/>
                </w:tcPr>
                <w:p>
                  <w:pPr>
                    <w:rPr>
                      <w:sz w:val="21"/>
                      <w:szCs w:val="21"/>
                    </w:rPr>
                  </w:pPr>
                  <w:r>
                    <w:rPr>
                      <w:sz w:val="21"/>
                      <w:szCs w:val="21"/>
                    </w:rPr>
                    <w:t>C</w:t>
                  </w:r>
                  <w:r>
                    <w:rPr>
                      <w:rFonts w:hint="eastAsia"/>
                      <w:sz w:val="21"/>
                      <w:szCs w:val="21"/>
                    </w:rPr>
                    <w:t>lub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sz w:val="21"/>
                      <w:szCs w:val="21"/>
                    </w:rPr>
                    <w:t>对所在学院的信息进行修改，可以进行增删改。</w:t>
                  </w:r>
                </w:p>
              </w:tc>
              <w:tc>
                <w:tcPr>
                  <w:tcW w:w="1654" w:type="dxa"/>
                </w:tcPr>
                <w:p>
                  <w:pPr>
                    <w:rPr>
                      <w:sz w:val="21"/>
                      <w:szCs w:val="21"/>
                    </w:rPr>
                  </w:pPr>
                  <w:r>
                    <w:rPr>
                      <w:sz w:val="21"/>
                      <w:szCs w:val="21"/>
                    </w:rPr>
                    <w:t>4.4</w:t>
                  </w:r>
                </w:p>
              </w:tc>
              <w:tc>
                <w:tcPr>
                  <w:tcW w:w="3327" w:type="dxa"/>
                </w:tcPr>
                <w:p>
                  <w:pPr>
                    <w:rPr>
                      <w:sz w:val="21"/>
                      <w:szCs w:val="21"/>
                    </w:rPr>
                  </w:pPr>
                  <w:r>
                    <w:rPr>
                      <w:rFonts w:hint="eastAsia"/>
                      <w:sz w:val="21"/>
                      <w:szCs w:val="21"/>
                    </w:rPr>
                    <w:t>dept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sz w:val="21"/>
                      <w:szCs w:val="21"/>
                    </w:rPr>
                    <w:t>对所在学院的结构进行增删改。</w:t>
                  </w:r>
                </w:p>
              </w:tc>
              <w:tc>
                <w:tcPr>
                  <w:tcW w:w="1654" w:type="dxa"/>
                </w:tcPr>
                <w:p>
                  <w:pPr>
                    <w:rPr>
                      <w:sz w:val="21"/>
                      <w:szCs w:val="21"/>
                    </w:rPr>
                  </w:pPr>
                  <w:r>
                    <w:rPr>
                      <w:sz w:val="21"/>
                      <w:szCs w:val="21"/>
                    </w:rPr>
                    <w:t>4.4</w:t>
                  </w:r>
                </w:p>
              </w:tc>
              <w:tc>
                <w:tcPr>
                  <w:tcW w:w="3327" w:type="dxa"/>
                </w:tcPr>
                <w:p>
                  <w:pPr>
                    <w:rPr>
                      <w:sz w:val="21"/>
                      <w:szCs w:val="21"/>
                    </w:rPr>
                  </w:pPr>
                  <w:r>
                    <w:rPr>
                      <w:rFonts w:hint="eastAsia"/>
                      <w:sz w:val="21"/>
                      <w:szCs w:val="21"/>
                    </w:rPr>
                    <w:t>dept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sz w:val="21"/>
                      <w:szCs w:val="21"/>
                    </w:rPr>
                    <w:t>查看所有学生信息。</w:t>
                  </w:r>
                </w:p>
              </w:tc>
              <w:tc>
                <w:tcPr>
                  <w:tcW w:w="1654" w:type="dxa"/>
                </w:tcPr>
                <w:p>
                  <w:pPr>
                    <w:rPr>
                      <w:sz w:val="21"/>
                      <w:szCs w:val="21"/>
                    </w:rPr>
                  </w:pPr>
                  <w:r>
                    <w:rPr>
                      <w:sz w:val="21"/>
                      <w:szCs w:val="21"/>
                    </w:rPr>
                    <w:t>5.1</w:t>
                  </w:r>
                </w:p>
              </w:tc>
              <w:tc>
                <w:tcPr>
                  <w:tcW w:w="3327" w:type="dxa"/>
                </w:tcPr>
                <w:p>
                  <w:pPr>
                    <w:rPr>
                      <w:sz w:val="21"/>
                      <w:szCs w:val="21"/>
                    </w:rPr>
                  </w:pPr>
                  <w:r>
                    <w:rPr>
                      <w:rFonts w:hint="eastAsia"/>
                      <w:sz w:val="21"/>
                      <w:szCs w:val="21"/>
                    </w:rPr>
                    <w:t>student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sz w:val="21"/>
                      <w:szCs w:val="21"/>
                    </w:rPr>
                    <w:t>查看某个学生所在的学院。</w:t>
                  </w:r>
                </w:p>
              </w:tc>
              <w:tc>
                <w:tcPr>
                  <w:tcW w:w="1654" w:type="dxa"/>
                </w:tcPr>
                <w:p>
                  <w:pPr>
                    <w:rPr>
                      <w:sz w:val="21"/>
                      <w:szCs w:val="21"/>
                    </w:rPr>
                  </w:pPr>
                  <w:r>
                    <w:rPr>
                      <w:sz w:val="21"/>
                      <w:szCs w:val="21"/>
                    </w:rPr>
                    <w:t>5.1</w:t>
                  </w:r>
                </w:p>
              </w:tc>
              <w:tc>
                <w:tcPr>
                  <w:tcW w:w="3327" w:type="dxa"/>
                </w:tcPr>
                <w:p>
                  <w:pPr>
                    <w:rPr>
                      <w:sz w:val="21"/>
                      <w:szCs w:val="21"/>
                    </w:rPr>
                  </w:pPr>
                  <w:r>
                    <w:rPr>
                      <w:sz w:val="21"/>
                      <w:szCs w:val="21"/>
                    </w:rPr>
                    <w:t>student,dept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sz w:val="21"/>
                      <w:szCs w:val="21"/>
                    </w:rPr>
                    <w:t>查看某个学生所在的社团。</w:t>
                  </w:r>
                </w:p>
              </w:tc>
              <w:tc>
                <w:tcPr>
                  <w:tcW w:w="1654" w:type="dxa"/>
                </w:tcPr>
                <w:p>
                  <w:pPr>
                    <w:rPr>
                      <w:sz w:val="21"/>
                      <w:szCs w:val="21"/>
                    </w:rPr>
                  </w:pPr>
                  <w:r>
                    <w:rPr>
                      <w:sz w:val="21"/>
                      <w:szCs w:val="21"/>
                    </w:rPr>
                    <w:t>5.1</w:t>
                  </w:r>
                </w:p>
              </w:tc>
              <w:tc>
                <w:tcPr>
                  <w:tcW w:w="3327" w:type="dxa"/>
                </w:tcPr>
                <w:p>
                  <w:pPr>
                    <w:rPr>
                      <w:sz w:val="21"/>
                      <w:szCs w:val="21"/>
                    </w:rPr>
                  </w:pPr>
                  <w:r>
                    <w:rPr>
                      <w:sz w:val="21"/>
                      <w:szCs w:val="21"/>
                    </w:rPr>
                    <w:t>club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sz w:val="21"/>
                      <w:szCs w:val="21"/>
                    </w:rPr>
                    <w:t>查看所有社团的指导老师。</w:t>
                  </w:r>
                </w:p>
              </w:tc>
              <w:tc>
                <w:tcPr>
                  <w:tcW w:w="1654" w:type="dxa"/>
                </w:tcPr>
                <w:p>
                  <w:pPr>
                    <w:rPr>
                      <w:sz w:val="21"/>
                      <w:szCs w:val="21"/>
                    </w:rPr>
                  </w:pPr>
                  <w:r>
                    <w:rPr>
                      <w:sz w:val="21"/>
                      <w:szCs w:val="21"/>
                    </w:rPr>
                    <w:t>5.1</w:t>
                  </w:r>
                </w:p>
              </w:tc>
              <w:tc>
                <w:tcPr>
                  <w:tcW w:w="3327" w:type="dxa"/>
                </w:tcPr>
                <w:p>
                  <w:pPr>
                    <w:rPr>
                      <w:sz w:val="21"/>
                      <w:szCs w:val="21"/>
                    </w:rPr>
                  </w:pPr>
                  <w:r>
                    <w:rPr>
                      <w:sz w:val="21"/>
                      <w:szCs w:val="21"/>
                    </w:rPr>
                    <w:t>teaclub,club</w:t>
                  </w:r>
                </w:p>
              </w:tc>
            </w:tr>
          </w:tbl>
          <w:p>
            <w:pPr>
              <w:tabs>
                <w:tab w:val="left" w:pos="5037"/>
              </w:tabs>
              <w:spacing w:after="0" w:line="240" w:lineRule="auto"/>
              <w:ind w:left="485"/>
              <w:rPr>
                <w:sz w:val="24"/>
                <w:szCs w:val="24"/>
              </w:rPr>
            </w:pPr>
          </w:p>
          <w:p>
            <w:pPr>
              <w:tabs>
                <w:tab w:val="left" w:pos="5037"/>
              </w:tabs>
              <w:spacing w:after="0" w:line="240" w:lineRule="auto"/>
              <w:ind w:left="485"/>
              <w:rPr>
                <w:sz w:val="24"/>
                <w:szCs w:val="24"/>
              </w:rPr>
            </w:pPr>
          </w:p>
          <w:p>
            <w:pPr>
              <w:tabs>
                <w:tab w:val="left" w:pos="5037"/>
              </w:tabs>
              <w:spacing w:after="0" w:line="240" w:lineRule="auto"/>
              <w:rPr>
                <w:sz w:val="24"/>
                <w:szCs w:val="24"/>
              </w:rPr>
            </w:pPr>
          </w:p>
          <w:p>
            <w:pPr>
              <w:tabs>
                <w:tab w:val="left" w:pos="5037"/>
              </w:tabs>
              <w:spacing w:after="0" w:line="240" w:lineRule="auto"/>
              <w:rPr>
                <w:sz w:val="24"/>
                <w:szCs w:val="24"/>
              </w:rPr>
            </w:pPr>
          </w:p>
          <w:p>
            <w:pPr>
              <w:tabs>
                <w:tab w:val="left" w:pos="5037"/>
              </w:tabs>
              <w:spacing w:after="0" w:line="240" w:lineRule="auto"/>
              <w:ind w:firstLine="480" w:firstLineChars="200"/>
              <w:rPr>
                <w:sz w:val="24"/>
                <w:szCs w:val="24"/>
              </w:rPr>
            </w:pPr>
            <w:r>
              <w:rPr>
                <w:rFonts w:hint="eastAsia"/>
                <w:sz w:val="24"/>
                <w:szCs w:val="24"/>
              </w:rPr>
              <w:t>三、社团干部</w:t>
            </w:r>
          </w:p>
          <w:tbl>
            <w:tblPr>
              <w:tblStyle w:val="8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567"/>
              <w:gridCol w:w="1146"/>
              <w:gridCol w:w="3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567" w:type="dxa"/>
                </w:tcPr>
                <w:p>
                  <w:pPr>
                    <w:spacing w:after="0" w:line="240" w:lineRule="auto"/>
                    <w:rPr>
                      <w:sz w:val="21"/>
                      <w:szCs w:val="21"/>
                    </w:rPr>
                  </w:pPr>
                  <w:r>
                    <w:rPr>
                      <w:rFonts w:hint="eastAsia"/>
                      <w:sz w:val="21"/>
                      <w:szCs w:val="21"/>
                    </w:rPr>
                    <w:t>社团干部需求验收</w:t>
                  </w:r>
                </w:p>
              </w:tc>
              <w:tc>
                <w:tcPr>
                  <w:tcW w:w="1146" w:type="dxa"/>
                </w:tcPr>
                <w:p>
                  <w:pPr>
                    <w:spacing w:after="0" w:line="240" w:lineRule="auto"/>
                    <w:rPr>
                      <w:sz w:val="21"/>
                      <w:szCs w:val="21"/>
                    </w:rPr>
                  </w:pPr>
                  <w:r>
                    <w:rPr>
                      <w:rFonts w:hint="eastAsia"/>
                      <w:sz w:val="21"/>
                      <w:szCs w:val="21"/>
                    </w:rPr>
                    <w:t>开发点</w:t>
                  </w:r>
                </w:p>
              </w:tc>
              <w:tc>
                <w:tcPr>
                  <w:tcW w:w="3261" w:type="dxa"/>
                </w:tcPr>
                <w:p>
                  <w:pPr>
                    <w:spacing w:after="0" w:line="240" w:lineRule="auto"/>
                    <w:rPr>
                      <w:sz w:val="21"/>
                      <w:szCs w:val="21"/>
                    </w:rPr>
                  </w:pPr>
                  <w:r>
                    <w:rPr>
                      <w:rFonts w:hint="eastAsia"/>
                      <w:sz w:val="21"/>
                      <w:szCs w:val="21"/>
                    </w:rPr>
                    <w:t>权限设置点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567" w:type="dxa"/>
                </w:tcPr>
                <w:p>
                  <w:pPr>
                    <w:spacing w:line="240" w:lineRule="exact"/>
                    <w:rPr>
                      <w:sz w:val="21"/>
                      <w:szCs w:val="21"/>
                    </w:rPr>
                  </w:pPr>
                  <w:r>
                    <w:rPr>
                      <w:sz w:val="21"/>
                      <w:szCs w:val="21"/>
                    </w:rPr>
                    <w:t>管理包括社团成员信息的录入、查询、修改和删除。</w:t>
                  </w:r>
                </w:p>
              </w:tc>
              <w:tc>
                <w:tcPr>
                  <w:tcW w:w="1146" w:type="dxa"/>
                </w:tcPr>
                <w:p>
                  <w:pPr>
                    <w:spacing w:line="240" w:lineRule="exact"/>
                    <w:rPr>
                      <w:sz w:val="21"/>
                      <w:szCs w:val="21"/>
                    </w:rPr>
                  </w:pPr>
                  <w:r>
                    <w:rPr>
                      <w:sz w:val="21"/>
                      <w:szCs w:val="21"/>
                    </w:rPr>
                    <w:t>5.1</w:t>
                  </w:r>
                  <w:r>
                    <w:rPr>
                      <w:rFonts w:hint="eastAsia"/>
                      <w:sz w:val="21"/>
                      <w:szCs w:val="21"/>
                    </w:rPr>
                    <w:t>，</w:t>
                  </w:r>
                  <w:r>
                    <w:rPr>
                      <w:sz w:val="21"/>
                      <w:szCs w:val="21"/>
                    </w:rPr>
                    <w:t>4.4</w:t>
                  </w:r>
                </w:p>
              </w:tc>
              <w:tc>
                <w:tcPr>
                  <w:tcW w:w="3261" w:type="dxa"/>
                </w:tcPr>
                <w:p>
                  <w:pPr>
                    <w:spacing w:line="240" w:lineRule="exact"/>
                    <w:rPr>
                      <w:sz w:val="21"/>
                      <w:szCs w:val="21"/>
                    </w:rPr>
                  </w:pPr>
                  <w:r>
                    <w:rPr>
                      <w:rFonts w:hint="eastAsia"/>
                      <w:sz w:val="21"/>
                      <w:szCs w:val="21"/>
                    </w:rPr>
                    <w:t>club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567" w:type="dxa"/>
                </w:tcPr>
                <w:p>
                  <w:pPr>
                    <w:spacing w:line="240" w:lineRule="exact"/>
                    <w:rPr>
                      <w:sz w:val="21"/>
                      <w:szCs w:val="21"/>
                    </w:rPr>
                  </w:pPr>
                  <w:r>
                    <w:rPr>
                      <w:sz w:val="21"/>
                      <w:szCs w:val="21"/>
                    </w:rPr>
                    <w:t>查询所有管理人员的信息。</w:t>
                  </w:r>
                </w:p>
              </w:tc>
              <w:tc>
                <w:tcPr>
                  <w:tcW w:w="1146" w:type="dxa"/>
                </w:tcPr>
                <w:p>
                  <w:pPr>
                    <w:spacing w:line="240" w:lineRule="exact"/>
                    <w:rPr>
                      <w:sz w:val="21"/>
                      <w:szCs w:val="21"/>
                    </w:rPr>
                  </w:pPr>
                  <w:r>
                    <w:rPr>
                      <w:sz w:val="21"/>
                      <w:szCs w:val="21"/>
                    </w:rPr>
                    <w:t>5.1</w:t>
                  </w:r>
                </w:p>
              </w:tc>
              <w:tc>
                <w:tcPr>
                  <w:tcW w:w="3261" w:type="dxa"/>
                </w:tcPr>
                <w:p>
                  <w:pPr>
                    <w:spacing w:line="240" w:lineRule="exact"/>
                    <w:rPr>
                      <w:sz w:val="21"/>
                      <w:szCs w:val="21"/>
                    </w:rPr>
                  </w:pPr>
                  <w:r>
                    <w:rPr>
                      <w:rFonts w:hint="eastAsia"/>
                      <w:sz w:val="21"/>
                      <w:szCs w:val="21"/>
                    </w:rPr>
                    <w:t>user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567" w:type="dxa"/>
                </w:tcPr>
                <w:p>
                  <w:pPr>
                    <w:spacing w:line="240" w:lineRule="exact"/>
                    <w:rPr>
                      <w:sz w:val="21"/>
                      <w:szCs w:val="21"/>
                    </w:rPr>
                  </w:pPr>
                  <w:r>
                    <w:rPr>
                      <w:sz w:val="21"/>
                      <w:szCs w:val="21"/>
                    </w:rPr>
                    <w:t>管理包括非社团成员信息的添加、查询、修改、删除等。</w:t>
                  </w:r>
                </w:p>
              </w:tc>
              <w:tc>
                <w:tcPr>
                  <w:tcW w:w="1146" w:type="dxa"/>
                </w:tcPr>
                <w:p>
                  <w:pPr>
                    <w:spacing w:line="240" w:lineRule="exact"/>
                    <w:rPr>
                      <w:sz w:val="21"/>
                      <w:szCs w:val="21"/>
                    </w:rPr>
                  </w:pPr>
                  <w:r>
                    <w:rPr>
                      <w:sz w:val="21"/>
                      <w:szCs w:val="21"/>
                    </w:rPr>
                    <w:t>5.1</w:t>
                  </w:r>
                </w:p>
              </w:tc>
              <w:tc>
                <w:tcPr>
                  <w:tcW w:w="3261" w:type="dxa"/>
                </w:tcPr>
                <w:p>
                  <w:pPr>
                    <w:spacing w:line="240" w:lineRule="exact"/>
                    <w:rPr>
                      <w:sz w:val="21"/>
                      <w:szCs w:val="21"/>
                    </w:rPr>
                  </w:pPr>
                  <w:r>
                    <w:rPr>
                      <w:rFonts w:hint="eastAsia"/>
                      <w:sz w:val="21"/>
                      <w:szCs w:val="21"/>
                    </w:rPr>
                    <w:t>stuclub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567" w:type="dxa"/>
                </w:tcPr>
                <w:p>
                  <w:pPr>
                    <w:spacing w:line="240" w:lineRule="exact"/>
                    <w:rPr>
                      <w:sz w:val="21"/>
                      <w:szCs w:val="21"/>
                    </w:rPr>
                  </w:pPr>
                  <w:r>
                    <w:rPr>
                      <w:sz w:val="21"/>
                      <w:szCs w:val="21"/>
                    </w:rPr>
                    <w:t>数据的查询、修改、添加、删除，包括查看当前社团成员信息、当前社团信息。</w:t>
                  </w:r>
                </w:p>
              </w:tc>
              <w:tc>
                <w:tcPr>
                  <w:tcW w:w="1146" w:type="dxa"/>
                </w:tcPr>
                <w:p>
                  <w:pPr>
                    <w:spacing w:line="240" w:lineRule="exact"/>
                    <w:rPr>
                      <w:sz w:val="21"/>
                      <w:szCs w:val="21"/>
                    </w:rPr>
                  </w:pPr>
                  <w:r>
                    <w:rPr>
                      <w:rFonts w:hint="eastAsia"/>
                      <w:sz w:val="21"/>
                      <w:szCs w:val="21"/>
                    </w:rPr>
                    <w:t>5</w:t>
                  </w:r>
                  <w:r>
                    <w:rPr>
                      <w:sz w:val="21"/>
                      <w:szCs w:val="21"/>
                    </w:rPr>
                    <w:t>.1</w:t>
                  </w:r>
                  <w:r>
                    <w:rPr>
                      <w:rFonts w:hint="eastAsia"/>
                      <w:sz w:val="21"/>
                      <w:szCs w:val="21"/>
                    </w:rPr>
                    <w:t>，4.</w:t>
                  </w:r>
                  <w:r>
                    <w:rPr>
                      <w:sz w:val="21"/>
                      <w:szCs w:val="21"/>
                    </w:rPr>
                    <w:t>4</w:t>
                  </w:r>
                </w:p>
              </w:tc>
              <w:tc>
                <w:tcPr>
                  <w:tcW w:w="3261" w:type="dxa"/>
                </w:tcPr>
                <w:p>
                  <w:pPr>
                    <w:spacing w:line="240" w:lineRule="exact"/>
                    <w:rPr>
                      <w:sz w:val="21"/>
                      <w:szCs w:val="21"/>
                    </w:rPr>
                  </w:pPr>
                  <w:r>
                    <w:rPr>
                      <w:sz w:val="21"/>
                      <w:szCs w:val="21"/>
                    </w:rPr>
                    <w:t>S</w:t>
                  </w:r>
                  <w:r>
                    <w:rPr>
                      <w:rFonts w:hint="eastAsia"/>
                      <w:sz w:val="21"/>
                      <w:szCs w:val="21"/>
                    </w:rPr>
                    <w:t>tuclub，club</w:t>
                  </w:r>
                </w:p>
              </w:tc>
            </w:tr>
          </w:tbl>
          <w:p>
            <w:pPr>
              <w:pStyle w:val="272"/>
              <w:ind w:left="420"/>
            </w:pPr>
            <w:r>
              <w:rPr>
                <w:rFonts w:hint="eastAsia"/>
                <w:sz w:val="24"/>
                <w:szCs w:val="24"/>
              </w:rPr>
              <w:t>四、</w:t>
            </w:r>
            <w:r>
              <w:rPr>
                <w:rFonts w:hint="eastAsia"/>
                <w:sz w:val="21"/>
                <w:szCs w:val="21"/>
              </w:rPr>
              <w:t>系统管理人员：</w:t>
            </w:r>
          </w:p>
          <w:tbl>
            <w:tblPr>
              <w:tblStyle w:val="89"/>
              <w:tblW w:w="997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567"/>
              <w:gridCol w:w="1123"/>
              <w:gridCol w:w="328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567" w:type="dxa"/>
                </w:tcPr>
                <w:p>
                  <w:pPr>
                    <w:pStyle w:val="272"/>
                    <w:ind w:left="0"/>
                    <w:rPr>
                      <w:sz w:val="21"/>
                      <w:szCs w:val="21"/>
                    </w:rPr>
                  </w:pPr>
                  <w:r>
                    <w:rPr>
                      <w:rFonts w:hint="eastAsia"/>
                      <w:sz w:val="21"/>
                      <w:szCs w:val="21"/>
                    </w:rPr>
                    <w:t>系统管理人员需求验收</w:t>
                  </w:r>
                </w:p>
              </w:tc>
              <w:tc>
                <w:tcPr>
                  <w:tcW w:w="1123" w:type="dxa"/>
                </w:tcPr>
                <w:p>
                  <w:pPr>
                    <w:pStyle w:val="272"/>
                    <w:ind w:left="0"/>
                    <w:rPr>
                      <w:sz w:val="21"/>
                      <w:szCs w:val="21"/>
                    </w:rPr>
                  </w:pPr>
                  <w:r>
                    <w:rPr>
                      <w:rFonts w:hint="eastAsia"/>
                      <w:sz w:val="21"/>
                      <w:szCs w:val="21"/>
                    </w:rPr>
                    <w:t>开发点</w:t>
                  </w:r>
                </w:p>
              </w:tc>
              <w:tc>
                <w:tcPr>
                  <w:tcW w:w="3284" w:type="dxa"/>
                </w:tcPr>
                <w:p>
                  <w:pPr>
                    <w:pStyle w:val="272"/>
                    <w:ind w:left="0"/>
                    <w:rPr>
                      <w:sz w:val="21"/>
                      <w:szCs w:val="21"/>
                    </w:rPr>
                  </w:pPr>
                  <w:r>
                    <w:rPr>
                      <w:rFonts w:hint="eastAsia"/>
                      <w:sz w:val="21"/>
                      <w:szCs w:val="21"/>
                    </w:rPr>
                    <w:t>权限设置点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567" w:type="dxa"/>
                </w:tcPr>
                <w:p>
                  <w:pPr>
                    <w:spacing w:after="0" w:line="240" w:lineRule="auto"/>
                    <w:rPr>
                      <w:sz w:val="21"/>
                      <w:szCs w:val="21"/>
                    </w:rPr>
                  </w:pPr>
                  <w:r>
                    <w:rPr>
                      <w:rFonts w:hint="eastAsia"/>
                      <w:sz w:val="21"/>
                      <w:szCs w:val="21"/>
                    </w:rPr>
                    <w:t>具有该系统的所有权限，对系统进行管理，可对数据库进行系统所提供的所有操作。</w:t>
                  </w:r>
                </w:p>
              </w:tc>
              <w:tc>
                <w:tcPr>
                  <w:tcW w:w="1123" w:type="dxa"/>
                </w:tcPr>
                <w:p>
                  <w:pPr>
                    <w:spacing w:after="0" w:line="240" w:lineRule="auto"/>
                    <w:rPr>
                      <w:sz w:val="21"/>
                      <w:szCs w:val="21"/>
                    </w:rPr>
                  </w:pPr>
                  <w:r>
                    <w:rPr>
                      <w:sz w:val="21"/>
                      <w:szCs w:val="21"/>
                    </w:rPr>
                    <w:t>5.1</w:t>
                  </w:r>
                </w:p>
              </w:tc>
              <w:tc>
                <w:tcPr>
                  <w:tcW w:w="3284" w:type="dxa"/>
                </w:tcPr>
                <w:p>
                  <w:pPr>
                    <w:spacing w:after="0" w:line="240" w:lineRule="auto"/>
                    <w:rPr>
                      <w:sz w:val="21"/>
                      <w:szCs w:val="21"/>
                    </w:rPr>
                  </w:pPr>
                  <w:r>
                    <w:rPr>
                      <w:rFonts w:hint="eastAsia"/>
                      <w:sz w:val="21"/>
                      <w:szCs w:val="21"/>
                    </w:rPr>
                    <w:t>club-sys*</w:t>
                  </w:r>
                </w:p>
              </w:tc>
            </w:tr>
          </w:tbl>
          <w:p>
            <w:pPr>
              <w:ind w:firstLine="420" w:firstLineChars="200"/>
              <w:rPr>
                <w:sz w:val="21"/>
                <w:szCs w:val="21"/>
              </w:rPr>
            </w:pPr>
            <w:r>
              <w:rPr>
                <w:rFonts w:hint="eastAsia"/>
                <w:sz w:val="21"/>
                <w:szCs w:val="21"/>
              </w:rPr>
              <w:t>五、删除数据用户数据管理员</w:t>
            </w:r>
          </w:p>
          <w:tbl>
            <w:tblPr>
              <w:tblStyle w:val="8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567"/>
              <w:gridCol w:w="1134"/>
              <w:gridCol w:w="327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97" w:hRule="atLeast"/>
              </w:trPr>
              <w:tc>
                <w:tcPr>
                  <w:tcW w:w="5567" w:type="dxa"/>
                </w:tcPr>
                <w:p>
                  <w:pPr>
                    <w:rPr>
                      <w:sz w:val="21"/>
                      <w:szCs w:val="21"/>
                    </w:rPr>
                  </w:pPr>
                  <w:r>
                    <w:rPr>
                      <w:rFonts w:hint="eastAsia"/>
                      <w:sz w:val="21"/>
                      <w:szCs w:val="21"/>
                    </w:rPr>
                    <w:t>删除数据用户数据管理员需求验收</w:t>
                  </w:r>
                </w:p>
              </w:tc>
              <w:tc>
                <w:tcPr>
                  <w:tcW w:w="1134" w:type="dxa"/>
                </w:tcPr>
                <w:p>
                  <w:pPr>
                    <w:rPr>
                      <w:sz w:val="21"/>
                      <w:szCs w:val="21"/>
                    </w:rPr>
                  </w:pPr>
                  <w:r>
                    <w:rPr>
                      <w:rFonts w:hint="eastAsia"/>
                      <w:sz w:val="21"/>
                      <w:szCs w:val="21"/>
                    </w:rPr>
                    <w:t>开发点</w:t>
                  </w:r>
                </w:p>
              </w:tc>
              <w:tc>
                <w:tcPr>
                  <w:tcW w:w="3273" w:type="dxa"/>
                </w:tcPr>
                <w:p>
                  <w:pPr>
                    <w:rPr>
                      <w:sz w:val="21"/>
                      <w:szCs w:val="21"/>
                    </w:rPr>
                  </w:pPr>
                  <w:r>
                    <w:rPr>
                      <w:rFonts w:hint="eastAsia"/>
                      <w:sz w:val="21"/>
                      <w:szCs w:val="21"/>
                    </w:rPr>
                    <w:t>权限设置点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98" w:hRule="atLeast"/>
              </w:trPr>
              <w:tc>
                <w:tcPr>
                  <w:tcW w:w="5567" w:type="dxa"/>
                </w:tcPr>
                <w:p>
                  <w:pPr>
                    <w:rPr>
                      <w:sz w:val="21"/>
                      <w:szCs w:val="21"/>
                    </w:rPr>
                  </w:pPr>
                  <w:r>
                    <w:rPr>
                      <w:rFonts w:hint="eastAsia"/>
                      <w:sz w:val="21"/>
                      <w:szCs w:val="21"/>
                    </w:rPr>
                    <w:t>数据删除管理员需要有能力永久删除数据</w:t>
                  </w:r>
                </w:p>
              </w:tc>
              <w:tc>
                <w:tcPr>
                  <w:tcW w:w="1134" w:type="dxa"/>
                </w:tcPr>
                <w:p>
                  <w:pPr>
                    <w:rPr>
                      <w:sz w:val="21"/>
                      <w:szCs w:val="21"/>
                    </w:rPr>
                  </w:pPr>
                  <w:r>
                    <w:rPr>
                      <w:sz w:val="21"/>
                      <w:szCs w:val="21"/>
                    </w:rPr>
                    <w:t>7.3</w:t>
                  </w:r>
                  <w:r>
                    <w:rPr>
                      <w:rFonts w:hint="eastAsia"/>
                      <w:sz w:val="21"/>
                      <w:szCs w:val="21"/>
                    </w:rPr>
                    <w:t>，</w:t>
                  </w:r>
                  <w:r>
                    <w:rPr>
                      <w:sz w:val="21"/>
                      <w:szCs w:val="21"/>
                    </w:rPr>
                    <w:t>6.4</w:t>
                  </w:r>
                </w:p>
              </w:tc>
              <w:tc>
                <w:tcPr>
                  <w:tcW w:w="3273" w:type="dxa"/>
                </w:tcPr>
                <w:p>
                  <w:pPr>
                    <w:rPr>
                      <w:sz w:val="21"/>
                      <w:szCs w:val="21"/>
                    </w:rPr>
                  </w:pPr>
                  <w:r>
                    <w:rPr>
                      <w:rFonts w:hint="eastAsia"/>
                      <w:sz w:val="21"/>
                      <w:szCs w:val="21"/>
                    </w:rPr>
                    <w:t>club，teacher，teaclub，club，stuclub，student，dept</w:t>
                  </w:r>
                </w:p>
              </w:tc>
            </w:tr>
          </w:tbl>
          <w:p>
            <w:pPr>
              <w:ind w:firstLine="420" w:firstLineChars="200"/>
              <w:rPr>
                <w:sz w:val="21"/>
                <w:szCs w:val="21"/>
              </w:rPr>
            </w:pPr>
            <w:r>
              <w:rPr>
                <w:rFonts w:hint="eastAsia"/>
                <w:sz w:val="21"/>
                <w:szCs w:val="21"/>
              </w:rPr>
              <w:t>六、保留数据用户数据管理员</w:t>
            </w:r>
          </w:p>
          <w:tbl>
            <w:tblPr>
              <w:tblStyle w:val="89"/>
              <w:tblW w:w="1003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5000"/>
              <w:gridCol w:w="1690"/>
              <w:gridCol w:w="334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rFonts w:hint="eastAsia"/>
                      <w:sz w:val="21"/>
                      <w:szCs w:val="21"/>
                    </w:rPr>
                    <w:t>保留数据用户数据管理员需求验收</w:t>
                  </w:r>
                </w:p>
              </w:tc>
              <w:tc>
                <w:tcPr>
                  <w:tcW w:w="1690" w:type="dxa"/>
                </w:tcPr>
                <w:p>
                  <w:pPr>
                    <w:rPr>
                      <w:sz w:val="21"/>
                      <w:szCs w:val="21"/>
                    </w:rPr>
                  </w:pPr>
                  <w:r>
                    <w:rPr>
                      <w:rFonts w:hint="eastAsia"/>
                      <w:sz w:val="21"/>
                      <w:szCs w:val="21"/>
                    </w:rPr>
                    <w:t>开发点</w:t>
                  </w:r>
                </w:p>
              </w:tc>
              <w:tc>
                <w:tcPr>
                  <w:tcW w:w="3345" w:type="dxa"/>
                </w:tcPr>
                <w:p>
                  <w:pPr>
                    <w:rPr>
                      <w:sz w:val="21"/>
                      <w:szCs w:val="21"/>
                    </w:rPr>
                  </w:pPr>
                  <w:r>
                    <w:rPr>
                      <w:rFonts w:hint="eastAsia"/>
                      <w:sz w:val="21"/>
                      <w:szCs w:val="21"/>
                    </w:rPr>
                    <w:t>权限设置点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000" w:type="dxa"/>
                </w:tcPr>
                <w:p>
                  <w:pPr>
                    <w:rPr>
                      <w:sz w:val="21"/>
                      <w:szCs w:val="21"/>
                    </w:rPr>
                  </w:pPr>
                  <w:r>
                    <w:rPr>
                      <w:rFonts w:hint="eastAsia"/>
                      <w:sz w:val="21"/>
                      <w:szCs w:val="21"/>
                    </w:rPr>
                    <w:t>保留回收管理员需要能够查看所有数据并进行回收所以应赋予所有权限已准备进行数据回收工作</w:t>
                  </w:r>
                </w:p>
              </w:tc>
              <w:tc>
                <w:tcPr>
                  <w:tcW w:w="1690" w:type="dxa"/>
                </w:tcPr>
                <w:p>
                  <w:pPr>
                    <w:rPr>
                      <w:sz w:val="21"/>
                      <w:szCs w:val="21"/>
                    </w:rPr>
                  </w:pPr>
                  <w:r>
                    <w:rPr>
                      <w:sz w:val="21"/>
                      <w:szCs w:val="21"/>
                    </w:rPr>
                    <w:t>7.3</w:t>
                  </w:r>
                  <w:r>
                    <w:rPr>
                      <w:rFonts w:hint="eastAsia"/>
                      <w:sz w:val="21"/>
                      <w:szCs w:val="21"/>
                    </w:rPr>
                    <w:t>，8</w:t>
                  </w:r>
                  <w:r>
                    <w:rPr>
                      <w:sz w:val="21"/>
                      <w:szCs w:val="21"/>
                    </w:rPr>
                    <w:t>.1</w:t>
                  </w:r>
                  <w:r>
                    <w:rPr>
                      <w:rFonts w:hint="eastAsia"/>
                      <w:sz w:val="21"/>
                      <w:szCs w:val="21"/>
                    </w:rPr>
                    <w:t>，8</w:t>
                  </w:r>
                  <w:r>
                    <w:rPr>
                      <w:sz w:val="21"/>
                      <w:szCs w:val="21"/>
                    </w:rPr>
                    <w:t>.2</w:t>
                  </w:r>
                </w:p>
              </w:tc>
              <w:tc>
                <w:tcPr>
                  <w:tcW w:w="3345" w:type="dxa"/>
                </w:tcPr>
                <w:p>
                  <w:pPr>
                    <w:rPr>
                      <w:sz w:val="21"/>
                      <w:szCs w:val="21"/>
                    </w:rPr>
                  </w:pPr>
                  <w:r>
                    <w:rPr>
                      <w:rFonts w:hint="eastAsia"/>
                      <w:sz w:val="21"/>
                      <w:szCs w:val="21"/>
                    </w:rPr>
                    <w:t>club，teacher，teaclub，club，stuclub，student，dept</w:t>
                  </w:r>
                </w:p>
              </w:tc>
            </w:tr>
          </w:tbl>
          <w:p>
            <w:pPr>
              <w:tabs>
                <w:tab w:val="left" w:pos="5037"/>
              </w:tabs>
              <w:spacing w:after="0" w:line="240" w:lineRule="auto"/>
              <w:ind w:firstLine="199" w:firstLineChars="83"/>
              <w:rPr>
                <w:sz w:val="24"/>
                <w:szCs w:val="24"/>
              </w:rPr>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tc>
      </w:tr>
    </w:tbl>
    <w:p/>
    <w:p>
      <w:pPr>
        <w:pStyle w:val="4"/>
        <w:ind w:firstLine="3360"/>
      </w:pPr>
      <w:bookmarkStart w:id="58" w:name="_Toc7871"/>
      <w:r>
        <w:rPr>
          <w:rFonts w:hint="eastAsia"/>
        </w:rPr>
        <w:t>任务9.2  数据库系统开发命名规范验收</w:t>
      </w:r>
      <w:bookmarkEnd w:id="58"/>
    </w:p>
    <w:tbl>
      <w:tblPr>
        <w:tblStyle w:val="88"/>
        <w:tblW w:w="10215" w:type="dxa"/>
        <w:tblInd w:w="515"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1206"/>
        <w:gridCol w:w="1358"/>
        <w:gridCol w:w="963"/>
        <w:gridCol w:w="1831"/>
        <w:gridCol w:w="1080"/>
        <w:gridCol w:w="1740"/>
        <w:gridCol w:w="1033"/>
        <w:gridCol w:w="1004"/>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1" w:hRule="atLeast"/>
        </w:trPr>
        <w:tc>
          <w:tcPr>
            <w:tcW w:w="1206" w:type="dxa"/>
            <w:tcBorders>
              <w:top w:val="single" w:color="auto" w:sz="18" w:space="0"/>
              <w:bottom w:val="single" w:color="auto" w:sz="6" w:space="0"/>
            </w:tcBorders>
          </w:tcPr>
          <w:p>
            <w:pPr>
              <w:spacing w:after="0"/>
              <w:ind w:firstLine="28" w:firstLineChars="16"/>
              <w:jc w:val="center"/>
            </w:pPr>
            <w:r>
              <w:rPr>
                <w:rFonts w:hint="eastAsia"/>
              </w:rPr>
              <w:t>责任人姓名</w:t>
            </w:r>
          </w:p>
        </w:tc>
        <w:tc>
          <w:tcPr>
            <w:tcW w:w="1358" w:type="dxa"/>
            <w:tcBorders>
              <w:top w:val="single" w:color="auto" w:sz="18" w:space="0"/>
              <w:bottom w:val="single" w:color="auto" w:sz="6" w:space="0"/>
            </w:tcBorders>
          </w:tcPr>
          <w:p>
            <w:pPr>
              <w:spacing w:after="0"/>
              <w:ind w:firstLine="420"/>
              <w:rPr>
                <w:rFonts w:hint="eastAsia" w:eastAsia="Microsoft YaHei UI"/>
                <w:lang w:eastAsia="zh-CN"/>
              </w:rPr>
            </w:pPr>
          </w:p>
        </w:tc>
        <w:tc>
          <w:tcPr>
            <w:tcW w:w="963" w:type="dxa"/>
            <w:tcBorders>
              <w:top w:val="single" w:color="auto" w:sz="18" w:space="0"/>
              <w:bottom w:val="single" w:color="auto" w:sz="6" w:space="0"/>
            </w:tcBorders>
          </w:tcPr>
          <w:p>
            <w:pPr>
              <w:spacing w:after="0"/>
              <w:jc w:val="center"/>
            </w:pPr>
            <w:r>
              <w:rPr>
                <w:rFonts w:hint="eastAsia"/>
              </w:rPr>
              <w:t>学号</w:t>
            </w:r>
          </w:p>
        </w:tc>
        <w:tc>
          <w:tcPr>
            <w:tcW w:w="1831" w:type="dxa"/>
            <w:tcBorders>
              <w:top w:val="single" w:color="auto" w:sz="18" w:space="0"/>
              <w:bottom w:val="single" w:color="auto" w:sz="6" w:space="0"/>
            </w:tcBorders>
          </w:tcPr>
          <w:p>
            <w:pPr>
              <w:spacing w:after="0"/>
              <w:ind w:firstLine="420"/>
              <w:jc w:val="center"/>
              <w:rPr>
                <w:rFonts w:hint="eastAsia" w:eastAsia="Microsoft YaHei UI"/>
                <w:lang w:eastAsia="zh-CN"/>
              </w:rPr>
            </w:pPr>
          </w:p>
        </w:tc>
        <w:tc>
          <w:tcPr>
            <w:tcW w:w="1080" w:type="dxa"/>
            <w:tcBorders>
              <w:top w:val="single" w:color="auto" w:sz="18" w:space="0"/>
              <w:bottom w:val="single" w:color="auto" w:sz="6" w:space="0"/>
            </w:tcBorders>
          </w:tcPr>
          <w:p>
            <w:pPr>
              <w:spacing w:after="0"/>
              <w:jc w:val="center"/>
            </w:pPr>
            <w:r>
              <w:rPr>
                <w:rFonts w:hint="eastAsia"/>
              </w:rPr>
              <w:t>组别</w:t>
            </w:r>
          </w:p>
        </w:tc>
        <w:tc>
          <w:tcPr>
            <w:tcW w:w="1740" w:type="dxa"/>
            <w:tcBorders>
              <w:top w:val="single" w:color="auto" w:sz="18" w:space="0"/>
              <w:bottom w:val="single" w:color="auto" w:sz="6" w:space="0"/>
            </w:tcBorders>
          </w:tcPr>
          <w:p>
            <w:pPr>
              <w:spacing w:after="0"/>
              <w:ind w:firstLine="420"/>
              <w:jc w:val="center"/>
            </w:pPr>
          </w:p>
        </w:tc>
        <w:tc>
          <w:tcPr>
            <w:tcW w:w="1033" w:type="dxa"/>
            <w:tcBorders>
              <w:top w:val="single" w:color="auto" w:sz="18" w:space="0"/>
              <w:bottom w:val="single" w:color="auto" w:sz="6" w:space="0"/>
            </w:tcBorders>
          </w:tcPr>
          <w:p>
            <w:pPr>
              <w:spacing w:after="0"/>
              <w:jc w:val="center"/>
            </w:pPr>
            <w:r>
              <w:rPr>
                <w:rFonts w:hint="eastAsia"/>
              </w:rPr>
              <w:t>绩效</w:t>
            </w:r>
          </w:p>
        </w:tc>
        <w:tc>
          <w:tcPr>
            <w:tcW w:w="1004" w:type="dxa"/>
            <w:tcBorders>
              <w:top w:val="single" w:color="auto" w:sz="18" w:space="0"/>
              <w:bottom w:val="single" w:color="auto" w:sz="6" w:space="0"/>
            </w:tcBorders>
          </w:tcPr>
          <w:p>
            <w:pPr>
              <w:spacing w:after="0"/>
              <w:ind w:firstLine="420"/>
              <w:jc w:val="center"/>
            </w:pP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cantSplit/>
          <w:trHeight w:val="333" w:hRule="atLeast"/>
        </w:trPr>
        <w:tc>
          <w:tcPr>
            <w:tcW w:w="1206" w:type="dxa"/>
            <w:tcBorders>
              <w:top w:val="single" w:color="auto" w:sz="6" w:space="0"/>
              <w:bottom w:val="single" w:color="auto" w:sz="6" w:space="0"/>
            </w:tcBorders>
          </w:tcPr>
          <w:p>
            <w:pPr>
              <w:spacing w:after="0"/>
              <w:ind w:firstLine="28" w:firstLineChars="16"/>
              <w:jc w:val="center"/>
            </w:pPr>
            <w:r>
              <w:rPr>
                <w:rFonts w:hint="eastAsia"/>
              </w:rPr>
              <w:t>项目编号</w:t>
            </w:r>
          </w:p>
        </w:tc>
        <w:tc>
          <w:tcPr>
            <w:tcW w:w="1358" w:type="dxa"/>
            <w:tcBorders>
              <w:top w:val="single" w:color="auto" w:sz="6" w:space="0"/>
              <w:bottom w:val="single" w:color="auto" w:sz="6" w:space="0"/>
            </w:tcBorders>
          </w:tcPr>
          <w:p>
            <w:pPr>
              <w:spacing w:after="0"/>
              <w:jc w:val="center"/>
            </w:pPr>
            <w:r>
              <w:rPr>
                <w:rFonts w:hint="eastAsia" w:cs="Calibri"/>
              </w:rPr>
              <w:t>任务9.2</w:t>
            </w:r>
          </w:p>
        </w:tc>
        <w:tc>
          <w:tcPr>
            <w:tcW w:w="963" w:type="dxa"/>
            <w:tcBorders>
              <w:top w:val="single" w:color="auto" w:sz="6" w:space="0"/>
              <w:bottom w:val="single" w:color="auto" w:sz="6" w:space="0"/>
            </w:tcBorders>
          </w:tcPr>
          <w:p>
            <w:pPr>
              <w:spacing w:after="0"/>
              <w:jc w:val="center"/>
            </w:pPr>
            <w:r>
              <w:rPr>
                <w:rFonts w:hint="eastAsia"/>
              </w:rPr>
              <w:t>任务名称</w:t>
            </w:r>
          </w:p>
        </w:tc>
        <w:tc>
          <w:tcPr>
            <w:tcW w:w="2911" w:type="dxa"/>
            <w:gridSpan w:val="2"/>
            <w:tcBorders>
              <w:top w:val="single" w:color="auto" w:sz="6" w:space="0"/>
              <w:bottom w:val="single" w:color="auto" w:sz="6" w:space="0"/>
            </w:tcBorders>
          </w:tcPr>
          <w:p>
            <w:pPr>
              <w:spacing w:after="0"/>
            </w:pPr>
            <w:r>
              <w:rPr>
                <w:rFonts w:hint="eastAsia" w:cs="Calibri"/>
              </w:rPr>
              <w:t>数据库系统开发命名规范验收</w:t>
            </w:r>
          </w:p>
        </w:tc>
        <w:tc>
          <w:tcPr>
            <w:tcW w:w="1740" w:type="dxa"/>
            <w:tcBorders>
              <w:top w:val="single" w:color="auto" w:sz="6" w:space="0"/>
              <w:bottom w:val="single" w:color="auto" w:sz="6" w:space="0"/>
            </w:tcBorders>
          </w:tcPr>
          <w:p>
            <w:pPr>
              <w:spacing w:after="0"/>
            </w:pPr>
            <w:r>
              <w:rPr>
                <w:rFonts w:hint="eastAsia"/>
              </w:rPr>
              <w:t>其他完成者及占比</w:t>
            </w:r>
          </w:p>
        </w:tc>
        <w:tc>
          <w:tcPr>
            <w:tcW w:w="2037" w:type="dxa"/>
            <w:gridSpan w:val="2"/>
            <w:tcBorders>
              <w:top w:val="single" w:color="auto" w:sz="6" w:space="0"/>
              <w:bottom w:val="single" w:color="auto" w:sz="6" w:space="0"/>
            </w:tcBorders>
          </w:tcPr>
          <w:p>
            <w:pPr>
              <w:spacing w:after="0"/>
            </w:pPr>
          </w:p>
        </w:tc>
      </w:tr>
    </w:tbl>
    <w:tbl>
      <w:tblPr>
        <w:tblStyle w:val="89"/>
        <w:tblW w:w="10207" w:type="dxa"/>
        <w:tblInd w:w="515" w:type="dxa"/>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Layout w:type="fixed"/>
        <w:tblCellMar>
          <w:top w:w="0" w:type="dxa"/>
          <w:left w:w="108" w:type="dxa"/>
          <w:bottom w:w="0" w:type="dxa"/>
          <w:right w:w="108" w:type="dxa"/>
        </w:tblCellMar>
      </w:tblPr>
      <w:tblGrid>
        <w:gridCol w:w="10207"/>
      </w:tblGrid>
      <w:tr>
        <w:tblPrEx>
          <w:tblBorders>
            <w:top w:val="single" w:color="auto" w:sz="18" w:space="0"/>
            <w:left w:val="single" w:color="auto" w:sz="18" w:space="0"/>
            <w:bottom w:val="single" w:color="auto" w:sz="18" w:space="0"/>
            <w:right w:val="single" w:color="auto" w:sz="18" w:space="0"/>
            <w:insideH w:val="single" w:color="auto" w:sz="18" w:space="0"/>
            <w:insideV w:val="none" w:color="auto" w:sz="0" w:space="0"/>
          </w:tblBorders>
          <w:tblCellMar>
            <w:top w:w="0" w:type="dxa"/>
            <w:left w:w="108" w:type="dxa"/>
            <w:bottom w:w="0" w:type="dxa"/>
            <w:right w:w="108" w:type="dxa"/>
          </w:tblCellMar>
        </w:tblPrEx>
        <w:trPr>
          <w:trHeight w:val="13543" w:hRule="atLeast"/>
        </w:trPr>
        <w:tc>
          <w:tcPr>
            <w:tcW w:w="10207" w:type="dxa"/>
            <w:tcBorders>
              <w:tl2br w:val="nil"/>
              <w:tr2bl w:val="nil"/>
            </w:tcBorders>
          </w:tcPr>
          <w:p>
            <w:pPr>
              <w:spacing w:after="0"/>
              <w:ind w:firstLine="180" w:firstLineChars="100"/>
            </w:pPr>
            <w:r>
              <w:rPr>
                <w:rFonts w:hint="eastAsia"/>
              </w:rPr>
              <w:t>知识准备：</w:t>
            </w:r>
          </w:p>
          <w:p>
            <w:pPr>
              <w:numPr>
                <w:ilvl w:val="0"/>
                <w:numId w:val="122"/>
              </w:numPr>
              <w:spacing w:after="0"/>
              <w:ind w:firstLine="540" w:firstLineChars="300"/>
            </w:pPr>
            <w:r>
              <w:rPr>
                <w:rFonts w:hint="eastAsia"/>
              </w:rPr>
              <w:t>项目命名规范验收的相关概念和作用；</w:t>
            </w:r>
          </w:p>
          <w:p>
            <w:pPr>
              <w:numPr>
                <w:ilvl w:val="0"/>
                <w:numId w:val="122"/>
              </w:numPr>
              <w:spacing w:after="0"/>
              <w:ind w:firstLine="540" w:firstLineChars="300"/>
            </w:pPr>
            <w:r>
              <w:rPr>
                <w:rFonts w:hint="eastAsia"/>
              </w:rPr>
              <w:t>项目命名规范验收的主要内容</w:t>
            </w:r>
          </w:p>
          <w:p>
            <w:pPr>
              <w:spacing w:after="0"/>
              <w:ind w:firstLine="180" w:firstLineChars="100"/>
            </w:pPr>
            <w:r>
              <w:rPr>
                <w:rFonts w:hint="eastAsia"/>
              </w:rPr>
              <w:t>任务实施：</w:t>
            </w:r>
          </w:p>
          <w:p>
            <w:pPr>
              <w:numPr>
                <w:ilvl w:val="0"/>
                <w:numId w:val="123"/>
              </w:numPr>
              <w:spacing w:after="0" w:line="240" w:lineRule="auto"/>
              <w:ind w:left="485"/>
            </w:pPr>
            <w:r>
              <w:rPr>
                <w:rFonts w:cs="Times New Roman"/>
                <w:szCs w:val="24"/>
              </w:rPr>
              <w:t>按照</w:t>
            </w:r>
            <w:r>
              <w:rPr>
                <w:rFonts w:hint="eastAsia" w:cs="Times New Roman"/>
                <w:szCs w:val="24"/>
              </w:rPr>
              <w:t>项目开发实际情况，编写设计项目命名规范验收表；</w:t>
            </w:r>
          </w:p>
          <w:p>
            <w:pPr>
              <w:numPr>
                <w:ilvl w:val="0"/>
                <w:numId w:val="123"/>
              </w:numPr>
              <w:spacing w:after="0" w:line="240" w:lineRule="auto"/>
              <w:ind w:left="485"/>
            </w:pPr>
            <w:r>
              <w:rPr>
                <w:rFonts w:hint="eastAsia" w:cs="Times New Roman"/>
                <w:szCs w:val="24"/>
              </w:rPr>
              <w:t>根据项目命名规范验收表，给出项目命名规范验收结论</w:t>
            </w:r>
            <w:r>
              <w:rPr>
                <w:rFonts w:hint="eastAsia"/>
              </w:rPr>
              <w:t>。</w:t>
            </w:r>
          </w:p>
          <w:p>
            <w:pPr>
              <w:numPr>
                <w:ilvl w:val="0"/>
                <w:numId w:val="123"/>
              </w:numPr>
              <w:spacing w:after="0" w:line="240" w:lineRule="auto"/>
              <w:ind w:left="485"/>
            </w:pPr>
            <w:r>
              <w:rPr>
                <w:rFonts w:hint="eastAsia"/>
              </w:rPr>
              <w:t>本设计满分5分，其中完成分3分，质量分2分。</w:t>
            </w:r>
          </w:p>
          <w:p>
            <w:pPr>
              <w:spacing w:after="0" w:line="240" w:lineRule="auto"/>
              <w:ind w:left="485"/>
            </w:pPr>
          </w:p>
          <w:p>
            <w:pPr>
              <w:spacing w:after="0" w:line="240" w:lineRule="auto"/>
              <w:ind w:left="485"/>
              <w:jc w:val="center"/>
              <w:rPr>
                <w:rFonts w:cs="Times New Roman"/>
                <w:szCs w:val="24"/>
              </w:rPr>
            </w:pPr>
            <w:r>
              <w:rPr>
                <w:rFonts w:hint="eastAsia"/>
                <w:sz w:val="28"/>
                <w:szCs w:val="28"/>
              </w:rPr>
              <w:t>用户需求功能验收</w:t>
            </w:r>
          </w:p>
          <w:p>
            <w:pPr>
              <w:numPr>
                <w:ilvl w:val="0"/>
                <w:numId w:val="124"/>
              </w:numPr>
              <w:spacing w:after="0" w:line="240" w:lineRule="auto"/>
              <w:rPr>
                <w:rFonts w:cs="Times New Roman"/>
                <w:szCs w:val="24"/>
              </w:rPr>
            </w:pPr>
            <w:r>
              <w:rPr>
                <w:rFonts w:hint="eastAsia"/>
              </w:rPr>
              <w:t>小组分工协作，分别以数据表/字段、数据库对象、数据约束等验收其命名规范，最终分类提交相应的数据库系统开发命名规范验收表。</w:t>
            </w:r>
          </w:p>
          <w:p>
            <w:pPr>
              <w:tabs>
                <w:tab w:val="left" w:pos="5037"/>
              </w:tabs>
              <w:spacing w:after="0" w:line="240" w:lineRule="auto"/>
              <w:ind w:left="485"/>
              <w:rPr>
                <w:sz w:val="21"/>
                <w:szCs w:val="21"/>
              </w:rPr>
            </w:pPr>
            <w:r>
              <w:rPr>
                <w:rFonts w:hint="eastAsia"/>
                <w:sz w:val="21"/>
                <w:szCs w:val="21"/>
              </w:rPr>
              <w:t>一、表/字段的命名规范验收</w:t>
            </w:r>
          </w:p>
          <w:tbl>
            <w:tblPr>
              <w:tblStyle w:val="8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69"/>
              <w:gridCol w:w="85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spacing w:after="0" w:line="240" w:lineRule="auto"/>
                    <w:rPr>
                      <w:sz w:val="21"/>
                      <w:szCs w:val="21"/>
                    </w:rPr>
                  </w:pPr>
                  <w:r>
                    <w:rPr>
                      <w:rFonts w:hint="eastAsia"/>
                      <w:sz w:val="21"/>
                      <w:szCs w:val="21"/>
                    </w:rPr>
                    <w:t>数据表</w:t>
                  </w:r>
                </w:p>
              </w:tc>
              <w:tc>
                <w:tcPr>
                  <w:tcW w:w="8512" w:type="dxa"/>
                </w:tcPr>
                <w:p>
                  <w:pPr>
                    <w:spacing w:after="0" w:line="240" w:lineRule="auto"/>
                    <w:rPr>
                      <w:sz w:val="21"/>
                      <w:szCs w:val="21"/>
                    </w:rPr>
                  </w:pPr>
                  <w:r>
                    <w:rPr>
                      <w:rFonts w:hint="eastAsia"/>
                      <w:sz w:val="21"/>
                      <w:szCs w:val="21"/>
                    </w:rPr>
                    <w:t>相应字段名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sz w:val="21"/>
                      <w:szCs w:val="21"/>
                    </w:rPr>
                    <w:t>C</w:t>
                  </w:r>
                  <w:r>
                    <w:rPr>
                      <w:rFonts w:hint="eastAsia"/>
                      <w:sz w:val="21"/>
                      <w:szCs w:val="21"/>
                    </w:rPr>
                    <w:t>lub</w:t>
                  </w:r>
                </w:p>
              </w:tc>
              <w:tc>
                <w:tcPr>
                  <w:tcW w:w="8512" w:type="dxa"/>
                </w:tcPr>
                <w:p>
                  <w:pPr>
                    <w:rPr>
                      <w:sz w:val="21"/>
                      <w:szCs w:val="21"/>
                    </w:rPr>
                  </w:pPr>
                  <w:r>
                    <w:rPr>
                      <w:sz w:val="21"/>
                      <w:szCs w:val="21"/>
                    </w:rPr>
                    <w:t>cno</w:t>
                  </w:r>
                  <w:r>
                    <w:rPr>
                      <w:rFonts w:hint="eastAsia"/>
                      <w:sz w:val="21"/>
                      <w:szCs w:val="21"/>
                    </w:rPr>
                    <w:t>，</w:t>
                  </w:r>
                  <w:r>
                    <w:rPr>
                      <w:sz w:val="21"/>
                      <w:szCs w:val="21"/>
                    </w:rPr>
                    <w:t>Cname</w:t>
                  </w:r>
                  <w:r>
                    <w:rPr>
                      <w:rFonts w:hint="eastAsia"/>
                      <w:sz w:val="21"/>
                      <w:szCs w:val="21"/>
                    </w:rPr>
                    <w:t>，</w:t>
                  </w:r>
                  <w:r>
                    <w:rPr>
                      <w:sz w:val="21"/>
                      <w:szCs w:val="21"/>
                    </w:rPr>
                    <w:t>settime</w:t>
                  </w:r>
                  <w:r>
                    <w:rPr>
                      <w:rFonts w:hint="eastAsia"/>
                      <w:sz w:val="21"/>
                      <w:szCs w:val="21"/>
                    </w:rPr>
                    <w:t>，</w:t>
                  </w:r>
                  <w:r>
                    <w:rPr>
                      <w:sz w:val="21"/>
                      <w:szCs w:val="21"/>
                    </w:rPr>
                    <w:t>pcount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rFonts w:hint="eastAsia"/>
                      <w:sz w:val="21"/>
                      <w:szCs w:val="21"/>
                    </w:rPr>
                    <w:t>Stuclub</w:t>
                  </w:r>
                </w:p>
              </w:tc>
              <w:tc>
                <w:tcPr>
                  <w:tcW w:w="8512" w:type="dxa"/>
                </w:tcPr>
                <w:p>
                  <w:pPr>
                    <w:rPr>
                      <w:sz w:val="21"/>
                      <w:szCs w:val="21"/>
                    </w:rPr>
                  </w:pPr>
                  <w:r>
                    <w:rPr>
                      <w:sz w:val="21"/>
                      <w:szCs w:val="21"/>
                    </w:rPr>
                    <w:t>s</w:t>
                  </w:r>
                  <w:r>
                    <w:rPr>
                      <w:rFonts w:hint="eastAsia"/>
                      <w:sz w:val="21"/>
                      <w:szCs w:val="21"/>
                    </w:rPr>
                    <w:t>no，</w:t>
                  </w:r>
                  <w:r>
                    <w:rPr>
                      <w:sz w:val="21"/>
                      <w:szCs w:val="21"/>
                    </w:rPr>
                    <w:t>Cno</w:t>
                  </w:r>
                  <w:r>
                    <w:rPr>
                      <w:rFonts w:hint="eastAsia"/>
                      <w:sz w:val="21"/>
                      <w:szCs w:val="21"/>
                    </w:rPr>
                    <w:t>，</w:t>
                  </w:r>
                  <w:r>
                    <w:rPr>
                      <w:sz w:val="21"/>
                      <w:szCs w:val="21"/>
                    </w:rPr>
                    <w:t>job</w:t>
                  </w:r>
                  <w:r>
                    <w:rPr>
                      <w:rFonts w:hint="eastAsia"/>
                      <w:sz w:val="21"/>
                      <w:szCs w:val="21"/>
                    </w:rPr>
                    <w:t>，</w:t>
                  </w:r>
                  <w:r>
                    <w:rPr>
                      <w:sz w:val="21"/>
                      <w:szCs w:val="21"/>
                    </w:rPr>
                    <w:t>leader</w:t>
                  </w:r>
                  <w:r>
                    <w:rPr>
                      <w:rFonts w:hint="eastAsia"/>
                      <w:sz w:val="21"/>
                      <w:szCs w:val="21"/>
                    </w:rPr>
                    <w:t>，</w:t>
                  </w:r>
                  <w:r>
                    <w:rPr>
                      <w:sz w:val="21"/>
                      <w:szCs w:val="21"/>
                    </w:rPr>
                    <w:t>Join_time</w:t>
                  </w:r>
                  <w:r>
                    <w:rPr>
                      <w:rFonts w:hint="eastAsia"/>
                      <w:sz w:val="21"/>
                      <w:szCs w:val="21"/>
                    </w:rPr>
                    <w:t>，s</w:t>
                  </w:r>
                  <w:r>
                    <w:rPr>
                      <w:sz w:val="21"/>
                      <w:szCs w:val="21"/>
                    </w:rPr>
                    <w:t>name</w:t>
                  </w:r>
                  <w:r>
                    <w:rPr>
                      <w:rFonts w:hint="eastAsia"/>
                      <w:sz w:val="21"/>
                      <w:szCs w:val="21"/>
                    </w:rPr>
                    <w:t>，c</w:t>
                  </w:r>
                  <w:r>
                    <w:rPr>
                      <w:sz w:val="21"/>
                      <w:szCs w:val="21"/>
                    </w:rPr>
                    <w:t>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sz w:val="21"/>
                      <w:szCs w:val="21"/>
                    </w:rPr>
                    <w:t>Teac</w:t>
                  </w:r>
                  <w:r>
                    <w:rPr>
                      <w:rFonts w:hint="eastAsia"/>
                      <w:sz w:val="21"/>
                      <w:szCs w:val="21"/>
                    </w:rPr>
                    <w:t>lub</w:t>
                  </w:r>
                </w:p>
              </w:tc>
              <w:tc>
                <w:tcPr>
                  <w:tcW w:w="8512" w:type="dxa"/>
                </w:tcPr>
                <w:p>
                  <w:pPr>
                    <w:rPr>
                      <w:sz w:val="21"/>
                      <w:szCs w:val="21"/>
                    </w:rPr>
                  </w:pPr>
                  <w:r>
                    <w:rPr>
                      <w:sz w:val="21"/>
                      <w:szCs w:val="21"/>
                    </w:rPr>
                    <w:t>t</w:t>
                  </w:r>
                  <w:r>
                    <w:rPr>
                      <w:rFonts w:hint="eastAsia"/>
                      <w:sz w:val="21"/>
                      <w:szCs w:val="21"/>
                    </w:rPr>
                    <w:t>no，</w:t>
                  </w:r>
                  <w:r>
                    <w:rPr>
                      <w:sz w:val="21"/>
                      <w:szCs w:val="21"/>
                    </w:rPr>
                    <w:t>Cno</w:t>
                  </w:r>
                  <w:r>
                    <w:rPr>
                      <w:rFonts w:hint="eastAsia"/>
                      <w:sz w:val="21"/>
                      <w:szCs w:val="21"/>
                    </w:rPr>
                    <w:t>，</w:t>
                  </w:r>
                  <w:r>
                    <w:rPr>
                      <w:sz w:val="21"/>
                      <w:szCs w:val="21"/>
                    </w:rPr>
                    <w:t>Join_time</w:t>
                  </w:r>
                  <w:r>
                    <w:rPr>
                      <w:rFonts w:hint="eastAsia"/>
                      <w:sz w:val="21"/>
                      <w:szCs w:val="21"/>
                    </w:rPr>
                    <w:t>，</w:t>
                  </w:r>
                  <w:r>
                    <w:rPr>
                      <w:sz w:val="21"/>
                      <w:szCs w:val="21"/>
                    </w:rPr>
                    <w:t>tname</w:t>
                  </w:r>
                  <w:r>
                    <w:rPr>
                      <w:rFonts w:hint="eastAsia"/>
                      <w:sz w:val="21"/>
                      <w:szCs w:val="21"/>
                    </w:rPr>
                    <w:t>，c</w:t>
                  </w:r>
                  <w:r>
                    <w:rPr>
                      <w:sz w:val="21"/>
                      <w:szCs w:val="21"/>
                    </w:rPr>
                    <w:t>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sz w:val="21"/>
                      <w:szCs w:val="21"/>
                    </w:rPr>
                    <w:t>T</w:t>
                  </w:r>
                  <w:r>
                    <w:rPr>
                      <w:rFonts w:hint="eastAsia"/>
                      <w:sz w:val="21"/>
                      <w:szCs w:val="21"/>
                    </w:rPr>
                    <w:t>eacher</w:t>
                  </w:r>
                </w:p>
              </w:tc>
              <w:tc>
                <w:tcPr>
                  <w:tcW w:w="8512" w:type="dxa"/>
                </w:tcPr>
                <w:p>
                  <w:pPr>
                    <w:rPr>
                      <w:sz w:val="21"/>
                      <w:szCs w:val="21"/>
                    </w:rPr>
                  </w:pPr>
                  <w:r>
                    <w:rPr>
                      <w:rFonts w:hint="eastAsia"/>
                      <w:sz w:val="21"/>
                      <w:szCs w:val="21"/>
                    </w:rPr>
                    <w:t>tno，</w:t>
                  </w:r>
                  <w:r>
                    <w:rPr>
                      <w:sz w:val="21"/>
                      <w:szCs w:val="21"/>
                    </w:rPr>
                    <w:t>T</w:t>
                  </w:r>
                  <w:r>
                    <w:rPr>
                      <w:rFonts w:hint="eastAsia"/>
                      <w:sz w:val="21"/>
                      <w:szCs w:val="21"/>
                    </w:rPr>
                    <w:t>name，</w:t>
                  </w:r>
                  <w:r>
                    <w:rPr>
                      <w:sz w:val="21"/>
                      <w:szCs w:val="21"/>
                    </w:rPr>
                    <w:t>t</w:t>
                  </w:r>
                  <w:r>
                    <w:rPr>
                      <w:rFonts w:hint="eastAsia"/>
                      <w:sz w:val="21"/>
                      <w:szCs w:val="21"/>
                    </w:rPr>
                    <w:t>phone，cno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sz w:val="21"/>
                      <w:szCs w:val="21"/>
                    </w:rPr>
                    <w:t>S</w:t>
                  </w:r>
                  <w:r>
                    <w:rPr>
                      <w:rFonts w:hint="eastAsia"/>
                      <w:sz w:val="21"/>
                      <w:szCs w:val="21"/>
                    </w:rPr>
                    <w:t>tudent</w:t>
                  </w:r>
                </w:p>
              </w:tc>
              <w:tc>
                <w:tcPr>
                  <w:tcW w:w="8512" w:type="dxa"/>
                </w:tcPr>
                <w:p>
                  <w:pPr>
                    <w:rPr>
                      <w:sz w:val="21"/>
                      <w:szCs w:val="21"/>
                    </w:rPr>
                  </w:pPr>
                  <w:r>
                    <w:rPr>
                      <w:rFonts w:hint="eastAsia"/>
                      <w:sz w:val="21"/>
                      <w:szCs w:val="21"/>
                    </w:rPr>
                    <w:t>sno，</w:t>
                  </w:r>
                  <w:r>
                    <w:rPr>
                      <w:sz w:val="21"/>
                      <w:szCs w:val="21"/>
                    </w:rPr>
                    <w:t>Sname</w:t>
                  </w:r>
                  <w:r>
                    <w:rPr>
                      <w:rFonts w:hint="eastAsia"/>
                      <w:sz w:val="21"/>
                      <w:szCs w:val="21"/>
                    </w:rPr>
                    <w:t>，</w:t>
                  </w:r>
                  <w:r>
                    <w:rPr>
                      <w:sz w:val="21"/>
                      <w:szCs w:val="21"/>
                    </w:rPr>
                    <w:t>s</w:t>
                  </w:r>
                  <w:r>
                    <w:rPr>
                      <w:rFonts w:hint="eastAsia"/>
                      <w:sz w:val="21"/>
                      <w:szCs w:val="21"/>
                    </w:rPr>
                    <w:t>tel，d</w:t>
                  </w:r>
                  <w:r>
                    <w:rPr>
                      <w:sz w:val="21"/>
                      <w:szCs w:val="21"/>
                    </w:rPr>
                    <w:t>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sz w:val="21"/>
                      <w:szCs w:val="21"/>
                    </w:rPr>
                    <w:t>D</w:t>
                  </w:r>
                  <w:r>
                    <w:rPr>
                      <w:rFonts w:hint="eastAsia"/>
                      <w:sz w:val="21"/>
                      <w:szCs w:val="21"/>
                    </w:rPr>
                    <w:t>ept</w:t>
                  </w:r>
                </w:p>
              </w:tc>
              <w:tc>
                <w:tcPr>
                  <w:tcW w:w="8512" w:type="dxa"/>
                </w:tcPr>
                <w:p>
                  <w:pPr>
                    <w:rPr>
                      <w:sz w:val="21"/>
                      <w:szCs w:val="21"/>
                    </w:rPr>
                  </w:pPr>
                  <w:r>
                    <w:rPr>
                      <w:rFonts w:hint="eastAsia"/>
                      <w:sz w:val="21"/>
                      <w:szCs w:val="21"/>
                    </w:rPr>
                    <w:t>dno，dname</w:t>
                  </w:r>
                </w:p>
              </w:tc>
            </w:tr>
          </w:tbl>
          <w:p>
            <w:pPr>
              <w:rPr>
                <w:sz w:val="21"/>
                <w:szCs w:val="21"/>
              </w:rPr>
            </w:pPr>
            <w:r>
              <w:rPr>
                <w:rFonts w:hint="eastAsia"/>
                <w:sz w:val="21"/>
                <w:szCs w:val="21"/>
              </w:rPr>
              <w:t xml:space="preserve"> </w:t>
            </w:r>
            <w:r>
              <w:rPr>
                <w:sz w:val="21"/>
                <w:szCs w:val="21"/>
              </w:rPr>
              <w:t xml:space="preserve">        二、</w:t>
            </w:r>
            <w:r>
              <w:rPr>
                <w:rFonts w:hint="eastAsia"/>
                <w:sz w:val="21"/>
                <w:szCs w:val="21"/>
              </w:rPr>
              <w:t>库对象的命名规范验收</w:t>
            </w:r>
          </w:p>
          <w:tbl>
            <w:tblPr>
              <w:tblStyle w:val="8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69"/>
              <w:gridCol w:w="85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spacing w:after="0" w:line="240" w:lineRule="auto"/>
                    <w:rPr>
                      <w:sz w:val="21"/>
                      <w:szCs w:val="21"/>
                    </w:rPr>
                  </w:pPr>
                  <w:r>
                    <w:rPr>
                      <w:rFonts w:hint="eastAsia"/>
                      <w:sz w:val="21"/>
                      <w:szCs w:val="21"/>
                    </w:rPr>
                    <w:t>对象</w:t>
                  </w:r>
                </w:p>
              </w:tc>
              <w:tc>
                <w:tcPr>
                  <w:tcW w:w="8505" w:type="dxa"/>
                </w:tcPr>
                <w:p>
                  <w:pPr>
                    <w:spacing w:after="0" w:line="240" w:lineRule="auto"/>
                    <w:rPr>
                      <w:sz w:val="21"/>
                      <w:szCs w:val="21"/>
                    </w:rPr>
                  </w:pPr>
                  <w:r>
                    <w:rPr>
                      <w:rFonts w:hint="eastAsia"/>
                      <w:sz w:val="21"/>
                      <w:szCs w:val="21"/>
                    </w:rPr>
                    <w:t>命名（含变量、游标、输入输出参数的命名）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spacing w:after="0" w:line="240" w:lineRule="auto"/>
                    <w:rPr>
                      <w:sz w:val="21"/>
                      <w:szCs w:val="21"/>
                    </w:rPr>
                  </w:pPr>
                  <w:r>
                    <w:rPr>
                      <w:rFonts w:hint="eastAsia"/>
                      <w:sz w:val="21"/>
                      <w:szCs w:val="21"/>
                    </w:rPr>
                    <w:t>视图</w:t>
                  </w:r>
                </w:p>
              </w:tc>
              <w:tc>
                <w:tcPr>
                  <w:tcW w:w="8505" w:type="dxa"/>
                </w:tcPr>
                <w:p>
                  <w:pPr>
                    <w:spacing w:after="0" w:line="240" w:lineRule="auto"/>
                    <w:rPr>
                      <w:sz w:val="21"/>
                      <w:szCs w:val="21"/>
                    </w:rPr>
                  </w:pPr>
                  <w:r>
                    <w:rPr>
                      <w:sz w:val="21"/>
                      <w:szCs w:val="21"/>
                    </w:rPr>
                    <w:t>v_club_teacher,v_club_student,s_club_student,s_club_teachers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rFonts w:hint="eastAsia"/>
                      <w:sz w:val="21"/>
                      <w:szCs w:val="21"/>
                    </w:rPr>
                    <w:t>索引</w:t>
                  </w:r>
                </w:p>
              </w:tc>
              <w:tc>
                <w:tcPr>
                  <w:tcW w:w="8505" w:type="dxa"/>
                </w:tcPr>
                <w:p>
                  <w:pPr>
                    <w:rPr>
                      <w:rFonts w:cs="Times New Roman"/>
                      <w:sz w:val="21"/>
                      <w:szCs w:val="21"/>
                    </w:rPr>
                  </w:pPr>
                  <w:r>
                    <w:rPr>
                      <w:rFonts w:hint="eastAsia" w:cs="Times New Roman"/>
                      <w:sz w:val="21"/>
                      <w:szCs w:val="21"/>
                    </w:rPr>
                    <w:t>idx_cno</w:t>
                  </w:r>
                  <w:r>
                    <w:rPr>
                      <w:rFonts w:hint="eastAsia"/>
                      <w:sz w:val="21"/>
                      <w:szCs w:val="21"/>
                    </w:rPr>
                    <w:t>，</w:t>
                  </w:r>
                  <w:r>
                    <w:rPr>
                      <w:rFonts w:hint="eastAsia" w:cs="Times New Roman"/>
                      <w:sz w:val="21"/>
                      <w:szCs w:val="21"/>
                    </w:rPr>
                    <w:t>idx_cno</w:t>
                  </w:r>
                  <w:r>
                    <w:rPr>
                      <w:rFonts w:hint="eastAsia"/>
                      <w:sz w:val="21"/>
                      <w:szCs w:val="21"/>
                    </w:rPr>
                    <w:t>，</w:t>
                  </w:r>
                  <w:r>
                    <w:rPr>
                      <w:rFonts w:hint="eastAsia" w:cs="Times New Roman"/>
                      <w:sz w:val="21"/>
                      <w:szCs w:val="21"/>
                    </w:rPr>
                    <w:t>idx_sno</w:t>
                  </w:r>
                  <w:r>
                    <w:rPr>
                      <w:rFonts w:hint="eastAsia"/>
                      <w:sz w:val="21"/>
                      <w:szCs w:val="21"/>
                    </w:rPr>
                    <w:t>，</w:t>
                  </w:r>
                  <w:r>
                    <w:rPr>
                      <w:rFonts w:hint="eastAsia" w:cs="Times New Roman"/>
                      <w:sz w:val="21"/>
                      <w:szCs w:val="21"/>
                    </w:rPr>
                    <w:t>idx_sno</w:t>
                  </w:r>
                  <w:r>
                    <w:rPr>
                      <w:rFonts w:hint="eastAsia"/>
                      <w:sz w:val="21"/>
                      <w:szCs w:val="21"/>
                    </w:rPr>
                    <w:t>，</w:t>
                  </w:r>
                  <w:r>
                    <w:rPr>
                      <w:rFonts w:hint="eastAsia" w:cs="Times New Roman"/>
                      <w:sz w:val="21"/>
                      <w:szCs w:val="21"/>
                    </w:rPr>
                    <w:t>idx_tno，idx_tno</w:t>
                  </w:r>
                  <w:r>
                    <w:rPr>
                      <w:rFonts w:hint="eastAsia"/>
                      <w:sz w:val="21"/>
                      <w:szCs w:val="21"/>
                    </w:rPr>
                    <w:t>，</w:t>
                  </w:r>
                  <w:r>
                    <w:rPr>
                      <w:rFonts w:hint="eastAsia" w:cs="Times New Roman"/>
                      <w:sz w:val="21"/>
                      <w:szCs w:val="21"/>
                    </w:rPr>
                    <w:t>idx_dno</w:t>
                  </w:r>
                  <w:r>
                    <w:rPr>
                      <w:rFonts w:hint="eastAsia"/>
                      <w:sz w:val="21"/>
                      <w:szCs w:val="21"/>
                    </w:rPr>
                    <w:t>，</w:t>
                  </w:r>
                  <w:r>
                    <w:rPr>
                      <w:rFonts w:hint="eastAsia" w:cs="Times New Roman"/>
                      <w:sz w:val="21"/>
                      <w:szCs w:val="21"/>
                    </w:rPr>
                    <w:t>idx_dno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rFonts w:hint="eastAsia"/>
                      <w:sz w:val="21"/>
                      <w:szCs w:val="21"/>
                    </w:rPr>
                    <w:t>存储过程</w:t>
                  </w:r>
                </w:p>
              </w:tc>
              <w:tc>
                <w:tcPr>
                  <w:tcW w:w="8505" w:type="dxa"/>
                </w:tcPr>
                <w:p>
                  <w:pPr>
                    <w:rPr>
                      <w:sz w:val="21"/>
                      <w:szCs w:val="21"/>
                    </w:rPr>
                  </w:pPr>
                  <w:r>
                    <w:rPr>
                      <w:rFonts w:hint="eastAsia"/>
                      <w:sz w:val="21"/>
                      <w:szCs w:val="21"/>
                    </w:rPr>
                    <w:t>GetClubMemberCount，GetSameClubStudents，</w:t>
                  </w:r>
                  <w:r>
                    <w:rPr>
                      <w:sz w:val="21"/>
                      <w:szCs w:val="21"/>
                    </w:rPr>
                    <w:t>GetStudentClubTeachers</w:t>
                  </w:r>
                  <w:r>
                    <w:rPr>
                      <w:rFonts w:hint="eastAsia"/>
                      <w:sz w:val="21"/>
                      <w:szCs w:val="21"/>
                    </w:rPr>
                    <w:t>，</w:t>
                  </w:r>
                  <w:r>
                    <w:rPr>
                      <w:sz w:val="21"/>
                      <w:szCs w:val="21"/>
                    </w:rPr>
                    <w:t>GetTeacherClubInfo</w:t>
                  </w:r>
                  <w:r>
                    <w:rPr>
                      <w:rFonts w:hint="eastAsia"/>
                      <w:sz w:val="21"/>
                      <w:szCs w:val="21"/>
                    </w:rPr>
                    <w:t>，</w:t>
                  </w:r>
                  <w:r>
                    <w:rPr>
                      <w:sz w:val="21"/>
                      <w:szCs w:val="21"/>
                    </w:rPr>
                    <w:t>GetClubStudentsByTeacher</w:t>
                  </w:r>
                  <w:r>
                    <w:rPr>
                      <w:rFonts w:hint="eastAsia"/>
                      <w:sz w:val="21"/>
                      <w:szCs w:val="21"/>
                    </w:rPr>
                    <w:t>，</w:t>
                  </w:r>
                  <w:r>
                    <w:rPr>
                      <w:sz w:val="21"/>
                      <w:szCs w:val="21"/>
                    </w:rPr>
                    <w:t>UpdateClubInfo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rFonts w:hint="eastAsia"/>
                      <w:sz w:val="21"/>
                      <w:szCs w:val="21"/>
                    </w:rPr>
                    <w:t>存储函数</w:t>
                  </w:r>
                </w:p>
              </w:tc>
              <w:tc>
                <w:tcPr>
                  <w:tcW w:w="8505" w:type="dxa"/>
                </w:tcPr>
                <w:p>
                  <w:pPr>
                    <w:rPr>
                      <w:sz w:val="21"/>
                      <w:szCs w:val="21"/>
                    </w:rPr>
                  </w:pPr>
                  <w:r>
                    <w:rPr>
                      <w:rFonts w:hint="eastAsia"/>
                      <w:sz w:val="21"/>
                      <w:szCs w:val="21"/>
                    </w:rPr>
                    <w:t>GetClubInfo，GetStudentClubInfo，GetClubStudentsInfo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469" w:type="dxa"/>
                </w:tcPr>
                <w:p>
                  <w:pPr>
                    <w:rPr>
                      <w:sz w:val="21"/>
                      <w:szCs w:val="21"/>
                    </w:rPr>
                  </w:pPr>
                  <w:r>
                    <w:rPr>
                      <w:rFonts w:hint="eastAsia"/>
                      <w:sz w:val="21"/>
                      <w:szCs w:val="21"/>
                    </w:rPr>
                    <w:t>触发器</w:t>
                  </w:r>
                </w:p>
              </w:tc>
              <w:tc>
                <w:tcPr>
                  <w:tcW w:w="8505" w:type="dxa"/>
                </w:tcPr>
                <w:p>
                  <w:pPr>
                    <w:rPr>
                      <w:sz w:val="21"/>
                      <w:szCs w:val="21"/>
                    </w:rPr>
                  </w:pPr>
                  <w:r>
                    <w:rPr>
                      <w:rFonts w:hint="eastAsia"/>
                      <w:sz w:val="21"/>
                      <w:szCs w:val="21"/>
                    </w:rPr>
                    <w:t>trg_after_insert_Stuclub，trg_after_delete_Stuclub，after_update_club_Stuclub，ater_update_club_Teaclub，after_update_Tname_Teaclub，after_update_sname_Teaclub</w:t>
                  </w:r>
                </w:p>
              </w:tc>
            </w:tr>
          </w:tbl>
          <w:p>
            <w:pPr>
              <w:tabs>
                <w:tab w:val="left" w:pos="5037"/>
              </w:tabs>
              <w:spacing w:after="0" w:line="240" w:lineRule="auto"/>
              <w:ind w:left="485"/>
              <w:rPr>
                <w:sz w:val="24"/>
                <w:szCs w:val="24"/>
              </w:rPr>
            </w:pPr>
          </w:p>
          <w:p>
            <w:pPr>
              <w:tabs>
                <w:tab w:val="left" w:pos="5037"/>
              </w:tabs>
              <w:spacing w:after="0" w:line="240" w:lineRule="auto"/>
              <w:ind w:left="485"/>
              <w:rPr>
                <w:sz w:val="24"/>
                <w:szCs w:val="24"/>
              </w:rPr>
            </w:pPr>
          </w:p>
          <w:p>
            <w:pPr>
              <w:tabs>
                <w:tab w:val="left" w:pos="5037"/>
              </w:tabs>
              <w:spacing w:after="0" w:line="240" w:lineRule="auto"/>
              <w:ind w:left="485"/>
              <w:rPr>
                <w:sz w:val="24"/>
                <w:szCs w:val="24"/>
              </w:rPr>
            </w:pPr>
          </w:p>
          <w:p>
            <w:pPr>
              <w:tabs>
                <w:tab w:val="left" w:pos="5037"/>
              </w:tabs>
              <w:spacing w:after="0" w:line="240" w:lineRule="auto"/>
              <w:rPr>
                <w:sz w:val="24"/>
                <w:szCs w:val="24"/>
              </w:rPr>
            </w:pPr>
          </w:p>
          <w:p>
            <w:pPr>
              <w:tabs>
                <w:tab w:val="left" w:pos="5037"/>
              </w:tabs>
              <w:spacing w:after="0" w:line="240" w:lineRule="auto"/>
              <w:ind w:left="485"/>
              <w:rPr>
                <w:sz w:val="24"/>
                <w:szCs w:val="24"/>
              </w:rPr>
            </w:pPr>
            <w:r>
              <w:rPr>
                <w:rFonts w:hint="eastAsia"/>
                <w:sz w:val="24"/>
                <w:szCs w:val="24"/>
              </w:rPr>
              <w:t>三、数据约束命名规范验收</w:t>
            </w:r>
          </w:p>
          <w:tbl>
            <w:tblPr>
              <w:tblStyle w:val="8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495"/>
              <w:gridCol w:w="2495"/>
              <w:gridCol w:w="2495"/>
              <w:gridCol w:w="249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95" w:type="dxa"/>
                </w:tcPr>
                <w:p>
                  <w:pPr>
                    <w:spacing w:after="0" w:line="240" w:lineRule="auto"/>
                    <w:rPr>
                      <w:sz w:val="21"/>
                      <w:szCs w:val="21"/>
                    </w:rPr>
                  </w:pPr>
                  <w:r>
                    <w:rPr>
                      <w:sz w:val="21"/>
                      <w:szCs w:val="21"/>
                    </w:rPr>
                    <w:t>表名</w:t>
                  </w:r>
                </w:p>
              </w:tc>
              <w:tc>
                <w:tcPr>
                  <w:tcW w:w="2495" w:type="dxa"/>
                </w:tcPr>
                <w:p>
                  <w:pPr>
                    <w:spacing w:after="0" w:line="240" w:lineRule="auto"/>
                    <w:rPr>
                      <w:sz w:val="21"/>
                      <w:szCs w:val="21"/>
                    </w:rPr>
                  </w:pPr>
                  <w:r>
                    <w:rPr>
                      <w:rFonts w:hint="eastAsia"/>
                      <w:sz w:val="21"/>
                      <w:szCs w:val="21"/>
                    </w:rPr>
                    <w:t>主键约束</w:t>
                  </w:r>
                </w:p>
              </w:tc>
              <w:tc>
                <w:tcPr>
                  <w:tcW w:w="2495" w:type="dxa"/>
                </w:tcPr>
                <w:p>
                  <w:pPr>
                    <w:spacing w:after="0" w:line="240" w:lineRule="auto"/>
                    <w:rPr>
                      <w:sz w:val="21"/>
                      <w:szCs w:val="21"/>
                    </w:rPr>
                  </w:pPr>
                  <w:r>
                    <w:rPr>
                      <w:rFonts w:hint="eastAsia"/>
                      <w:sz w:val="21"/>
                      <w:szCs w:val="21"/>
                    </w:rPr>
                    <w:t>外键约束</w:t>
                  </w:r>
                </w:p>
              </w:tc>
              <w:tc>
                <w:tcPr>
                  <w:tcW w:w="2496" w:type="dxa"/>
                </w:tcPr>
                <w:p>
                  <w:pPr>
                    <w:spacing w:after="0" w:line="240" w:lineRule="auto"/>
                    <w:rPr>
                      <w:sz w:val="21"/>
                      <w:szCs w:val="21"/>
                    </w:rPr>
                  </w:pPr>
                  <w:r>
                    <w:rPr>
                      <w:rFonts w:hint="eastAsia"/>
                      <w:sz w:val="21"/>
                      <w:szCs w:val="21"/>
                    </w:rPr>
                    <w:t>其他约束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95" w:type="dxa"/>
                </w:tcPr>
                <w:p>
                  <w:pPr>
                    <w:rPr>
                      <w:sz w:val="21"/>
                      <w:szCs w:val="21"/>
                    </w:rPr>
                  </w:pPr>
                  <w:r>
                    <w:rPr>
                      <w:sz w:val="21"/>
                      <w:szCs w:val="21"/>
                    </w:rPr>
                    <w:t>C</w:t>
                  </w:r>
                  <w:r>
                    <w:rPr>
                      <w:rFonts w:hint="eastAsia"/>
                      <w:sz w:val="21"/>
                      <w:szCs w:val="21"/>
                    </w:rPr>
                    <w:t>lub</w:t>
                  </w:r>
                </w:p>
              </w:tc>
              <w:tc>
                <w:tcPr>
                  <w:tcW w:w="2495" w:type="dxa"/>
                </w:tcPr>
                <w:p>
                  <w:pPr>
                    <w:rPr>
                      <w:sz w:val="21"/>
                      <w:szCs w:val="21"/>
                    </w:rPr>
                  </w:pPr>
                  <w:r>
                    <w:rPr>
                      <w:sz w:val="21"/>
                      <w:szCs w:val="21"/>
                    </w:rPr>
                    <w:t>未命名</w:t>
                  </w:r>
                </w:p>
              </w:tc>
              <w:tc>
                <w:tcPr>
                  <w:tcW w:w="2495" w:type="dxa"/>
                </w:tcPr>
                <w:p>
                  <w:pPr>
                    <w:rPr>
                      <w:sz w:val="21"/>
                      <w:szCs w:val="21"/>
                    </w:rPr>
                  </w:pPr>
                  <w:r>
                    <w:rPr>
                      <w:rFonts w:hint="eastAsia"/>
                      <w:sz w:val="21"/>
                      <w:szCs w:val="21"/>
                    </w:rPr>
                    <w:t>无</w:t>
                  </w:r>
                </w:p>
              </w:tc>
              <w:tc>
                <w:tcPr>
                  <w:tcW w:w="2496" w:type="dxa"/>
                </w:tcPr>
                <w:p>
                  <w:pPr>
                    <w:rPr>
                      <w:sz w:val="21"/>
                      <w:szCs w:val="21"/>
                    </w:rPr>
                  </w:pPr>
                  <w:r>
                    <w:rPr>
                      <w:rFonts w:hint="eastAsia"/>
                      <w:sz w:val="21"/>
                      <w:szCs w:val="21"/>
                    </w:rPr>
                    <w:t>未命名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95" w:type="dxa"/>
                </w:tcPr>
                <w:p>
                  <w:pPr>
                    <w:rPr>
                      <w:sz w:val="21"/>
                      <w:szCs w:val="21"/>
                    </w:rPr>
                  </w:pPr>
                  <w:r>
                    <w:rPr>
                      <w:rFonts w:hint="eastAsia"/>
                      <w:sz w:val="21"/>
                      <w:szCs w:val="21"/>
                    </w:rPr>
                    <w:t>Stuclub</w:t>
                  </w:r>
                </w:p>
              </w:tc>
              <w:tc>
                <w:tcPr>
                  <w:tcW w:w="2495" w:type="dxa"/>
                </w:tcPr>
                <w:p>
                  <w:pPr>
                    <w:rPr>
                      <w:sz w:val="21"/>
                      <w:szCs w:val="21"/>
                    </w:rPr>
                  </w:pPr>
                  <w:r>
                    <w:rPr>
                      <w:rFonts w:hint="eastAsia"/>
                      <w:sz w:val="21"/>
                      <w:szCs w:val="21"/>
                    </w:rPr>
                    <w:t>未命名</w:t>
                  </w:r>
                </w:p>
              </w:tc>
              <w:tc>
                <w:tcPr>
                  <w:tcW w:w="2495" w:type="dxa"/>
                </w:tcPr>
                <w:p>
                  <w:pPr>
                    <w:rPr>
                      <w:rFonts w:cs="Times New Roman"/>
                      <w:sz w:val="21"/>
                      <w:szCs w:val="21"/>
                    </w:rPr>
                  </w:pPr>
                  <w:r>
                    <w:rPr>
                      <w:rFonts w:cs="Times New Roman"/>
                      <w:sz w:val="21"/>
                      <w:szCs w:val="21"/>
                    </w:rPr>
                    <w:t>stuclub_</w:t>
                  </w:r>
                  <w:r>
                    <w:rPr>
                      <w:rFonts w:hint="eastAsia" w:cs="Times New Roman"/>
                      <w:sz w:val="21"/>
                      <w:szCs w:val="21"/>
                    </w:rPr>
                    <w:t>stu</w:t>
                  </w:r>
                </w:p>
              </w:tc>
              <w:tc>
                <w:tcPr>
                  <w:tcW w:w="2496" w:type="dxa"/>
                </w:tcPr>
                <w:p>
                  <w:pPr>
                    <w:rPr>
                      <w:sz w:val="21"/>
                      <w:szCs w:val="21"/>
                    </w:rPr>
                  </w:pPr>
                  <w:r>
                    <w:rPr>
                      <w:rFonts w:hint="eastAsia"/>
                      <w:sz w:val="21"/>
                      <w:szCs w:val="21"/>
                    </w:rPr>
                    <w:t>未命名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95" w:type="dxa"/>
                </w:tcPr>
                <w:p>
                  <w:pPr>
                    <w:rPr>
                      <w:sz w:val="21"/>
                      <w:szCs w:val="21"/>
                    </w:rPr>
                  </w:pPr>
                  <w:r>
                    <w:rPr>
                      <w:sz w:val="21"/>
                      <w:szCs w:val="21"/>
                    </w:rPr>
                    <w:t>Teac</w:t>
                  </w:r>
                  <w:r>
                    <w:rPr>
                      <w:rFonts w:hint="eastAsia"/>
                      <w:sz w:val="21"/>
                      <w:szCs w:val="21"/>
                    </w:rPr>
                    <w:t>lub</w:t>
                  </w:r>
                </w:p>
              </w:tc>
              <w:tc>
                <w:tcPr>
                  <w:tcW w:w="2495" w:type="dxa"/>
                </w:tcPr>
                <w:p>
                  <w:pPr>
                    <w:rPr>
                      <w:rFonts w:cs="Times New Roman"/>
                      <w:sz w:val="21"/>
                      <w:szCs w:val="21"/>
                    </w:rPr>
                  </w:pPr>
                  <w:r>
                    <w:rPr>
                      <w:sz w:val="21"/>
                      <w:szCs w:val="21"/>
                    </w:rPr>
                    <w:t>未命名</w:t>
                  </w:r>
                </w:p>
              </w:tc>
              <w:tc>
                <w:tcPr>
                  <w:tcW w:w="2495" w:type="dxa"/>
                </w:tcPr>
                <w:p>
                  <w:pPr>
                    <w:rPr>
                      <w:sz w:val="21"/>
                      <w:szCs w:val="21"/>
                    </w:rPr>
                  </w:pPr>
                  <w:r>
                    <w:rPr>
                      <w:rFonts w:cs="Times New Roman"/>
                      <w:sz w:val="21"/>
                      <w:szCs w:val="21"/>
                    </w:rPr>
                    <w:t>teaclub_tea</w:t>
                  </w:r>
                </w:p>
              </w:tc>
              <w:tc>
                <w:tcPr>
                  <w:tcW w:w="2496" w:type="dxa"/>
                </w:tcPr>
                <w:p>
                  <w:pPr>
                    <w:rPr>
                      <w:sz w:val="21"/>
                      <w:szCs w:val="21"/>
                    </w:rPr>
                  </w:pPr>
                  <w:r>
                    <w:rPr>
                      <w:rFonts w:hint="eastAsia"/>
                      <w:sz w:val="21"/>
                      <w:szCs w:val="21"/>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95" w:type="dxa"/>
                </w:tcPr>
                <w:p>
                  <w:pPr>
                    <w:rPr>
                      <w:sz w:val="21"/>
                      <w:szCs w:val="21"/>
                    </w:rPr>
                  </w:pPr>
                  <w:r>
                    <w:rPr>
                      <w:sz w:val="21"/>
                      <w:szCs w:val="21"/>
                    </w:rPr>
                    <w:t>T</w:t>
                  </w:r>
                  <w:r>
                    <w:rPr>
                      <w:rFonts w:hint="eastAsia"/>
                      <w:sz w:val="21"/>
                      <w:szCs w:val="21"/>
                    </w:rPr>
                    <w:t>eacher</w:t>
                  </w:r>
                </w:p>
              </w:tc>
              <w:tc>
                <w:tcPr>
                  <w:tcW w:w="2495" w:type="dxa"/>
                </w:tcPr>
                <w:p>
                  <w:pPr>
                    <w:rPr>
                      <w:sz w:val="21"/>
                      <w:szCs w:val="21"/>
                    </w:rPr>
                  </w:pPr>
                  <w:r>
                    <w:rPr>
                      <w:sz w:val="21"/>
                      <w:szCs w:val="21"/>
                    </w:rPr>
                    <w:t>未命名</w:t>
                  </w:r>
                </w:p>
              </w:tc>
              <w:tc>
                <w:tcPr>
                  <w:tcW w:w="2495" w:type="dxa"/>
                </w:tcPr>
                <w:p>
                  <w:pPr>
                    <w:rPr>
                      <w:rFonts w:cs="Times New Roman"/>
                      <w:sz w:val="21"/>
                      <w:szCs w:val="21"/>
                    </w:rPr>
                  </w:pPr>
                  <w:r>
                    <w:rPr>
                      <w:rFonts w:cs="Times New Roman"/>
                      <w:sz w:val="21"/>
                      <w:szCs w:val="21"/>
                    </w:rPr>
                    <w:t>tea_dept</w:t>
                  </w:r>
                </w:p>
              </w:tc>
              <w:tc>
                <w:tcPr>
                  <w:tcW w:w="2496" w:type="dxa"/>
                </w:tcPr>
                <w:p>
                  <w:pPr>
                    <w:rPr>
                      <w:sz w:val="21"/>
                      <w:szCs w:val="21"/>
                    </w:rPr>
                  </w:pPr>
                  <w:r>
                    <w:rPr>
                      <w:rFonts w:hint="eastAsia"/>
                      <w:sz w:val="21"/>
                      <w:szCs w:val="21"/>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95" w:type="dxa"/>
                </w:tcPr>
                <w:p>
                  <w:pPr>
                    <w:rPr>
                      <w:sz w:val="21"/>
                      <w:szCs w:val="21"/>
                    </w:rPr>
                  </w:pPr>
                  <w:r>
                    <w:rPr>
                      <w:sz w:val="21"/>
                      <w:szCs w:val="21"/>
                    </w:rPr>
                    <w:t>S</w:t>
                  </w:r>
                  <w:r>
                    <w:rPr>
                      <w:rFonts w:hint="eastAsia"/>
                      <w:sz w:val="21"/>
                      <w:szCs w:val="21"/>
                    </w:rPr>
                    <w:t>tudent</w:t>
                  </w:r>
                </w:p>
              </w:tc>
              <w:tc>
                <w:tcPr>
                  <w:tcW w:w="2495" w:type="dxa"/>
                </w:tcPr>
                <w:p>
                  <w:pPr>
                    <w:rPr>
                      <w:sz w:val="21"/>
                      <w:szCs w:val="21"/>
                    </w:rPr>
                  </w:pPr>
                  <w:r>
                    <w:rPr>
                      <w:sz w:val="21"/>
                      <w:szCs w:val="21"/>
                    </w:rPr>
                    <w:t>未命名</w:t>
                  </w:r>
                </w:p>
              </w:tc>
              <w:tc>
                <w:tcPr>
                  <w:tcW w:w="2495" w:type="dxa"/>
                </w:tcPr>
                <w:p>
                  <w:pPr>
                    <w:rPr>
                      <w:rFonts w:cs="Times New Roman"/>
                      <w:sz w:val="21"/>
                      <w:szCs w:val="21"/>
                    </w:rPr>
                  </w:pPr>
                  <w:r>
                    <w:rPr>
                      <w:rFonts w:cs="Times New Roman"/>
                      <w:sz w:val="21"/>
                      <w:szCs w:val="21"/>
                    </w:rPr>
                    <w:t>stu_dept</w:t>
                  </w:r>
                </w:p>
              </w:tc>
              <w:tc>
                <w:tcPr>
                  <w:tcW w:w="2496" w:type="dxa"/>
                </w:tcPr>
                <w:p>
                  <w:pPr>
                    <w:rPr>
                      <w:sz w:val="21"/>
                      <w:szCs w:val="21"/>
                    </w:rPr>
                  </w:pPr>
                  <w:r>
                    <w:rPr>
                      <w:rFonts w:hint="eastAsia"/>
                      <w:sz w:val="21"/>
                      <w:szCs w:val="21"/>
                    </w:rPr>
                    <w:t>无</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495" w:type="dxa"/>
                </w:tcPr>
                <w:p>
                  <w:pPr>
                    <w:rPr>
                      <w:sz w:val="21"/>
                      <w:szCs w:val="21"/>
                    </w:rPr>
                  </w:pPr>
                  <w:r>
                    <w:rPr>
                      <w:sz w:val="21"/>
                      <w:szCs w:val="21"/>
                    </w:rPr>
                    <w:t>D</w:t>
                  </w:r>
                  <w:r>
                    <w:rPr>
                      <w:rFonts w:hint="eastAsia"/>
                      <w:sz w:val="21"/>
                      <w:szCs w:val="21"/>
                    </w:rPr>
                    <w:t>ept</w:t>
                  </w:r>
                </w:p>
              </w:tc>
              <w:tc>
                <w:tcPr>
                  <w:tcW w:w="2495" w:type="dxa"/>
                </w:tcPr>
                <w:p>
                  <w:pPr>
                    <w:rPr>
                      <w:sz w:val="21"/>
                      <w:szCs w:val="21"/>
                    </w:rPr>
                  </w:pPr>
                  <w:r>
                    <w:rPr>
                      <w:sz w:val="21"/>
                      <w:szCs w:val="21"/>
                    </w:rPr>
                    <w:t>未命名</w:t>
                  </w:r>
                </w:p>
              </w:tc>
              <w:tc>
                <w:tcPr>
                  <w:tcW w:w="2495" w:type="dxa"/>
                </w:tcPr>
                <w:p>
                  <w:pPr>
                    <w:rPr>
                      <w:sz w:val="21"/>
                      <w:szCs w:val="21"/>
                    </w:rPr>
                  </w:pPr>
                  <w:r>
                    <w:rPr>
                      <w:rFonts w:hint="eastAsia"/>
                      <w:sz w:val="21"/>
                      <w:szCs w:val="21"/>
                    </w:rPr>
                    <w:t>无</w:t>
                  </w:r>
                </w:p>
              </w:tc>
              <w:tc>
                <w:tcPr>
                  <w:tcW w:w="2496" w:type="dxa"/>
                </w:tcPr>
                <w:p>
                  <w:pPr>
                    <w:rPr>
                      <w:sz w:val="21"/>
                      <w:szCs w:val="21"/>
                    </w:rPr>
                  </w:pPr>
                  <w:r>
                    <w:rPr>
                      <w:rFonts w:hint="eastAsia"/>
                      <w:sz w:val="21"/>
                      <w:szCs w:val="21"/>
                    </w:rPr>
                    <w:t>无</w:t>
                  </w:r>
                </w:p>
              </w:tc>
            </w:tr>
          </w:tbl>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p>
            <w:pPr>
              <w:ind w:firstLine="732" w:firstLineChars="407"/>
            </w:pPr>
          </w:p>
        </w:tc>
      </w:tr>
    </w:tbl>
    <w:p>
      <w:pPr>
        <w:tabs>
          <w:tab w:val="left" w:pos="8205"/>
        </w:tabs>
        <w:rPr>
          <w:rFonts w:cs="Calibri"/>
        </w:rPr>
      </w:pPr>
    </w:p>
    <w:sectPr>
      <w:footerReference r:id="rId7" w:type="first"/>
      <w:headerReference r:id="rId5" w:type="default"/>
      <w:footerReference r:id="rId6" w:type="default"/>
      <w:pgSz w:w="11906" w:h="16838"/>
      <w:pgMar w:top="360" w:right="926" w:bottom="360" w:left="567" w:header="432" w:footer="71"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Corbel">
    <w:panose1 w:val="020B0503020204020204"/>
    <w:charset w:val="00"/>
    <w:family w:val="swiss"/>
    <w:pitch w:val="default"/>
    <w:sig w:usb0="A00002EF" w:usb1="4000A44B" w:usb2="00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5"/>
                          </w:pPr>
                          <w:r>
                            <w:fldChar w:fldCharType="begin"/>
                          </w:r>
                          <w:r>
                            <w:instrText xml:space="preserve"> PAGE  \* MERGEFORMAT </w:instrText>
                          </w:r>
                          <w:r>
                            <w:fldChar w:fldCharType="separate"/>
                          </w:r>
                          <w:r>
                            <w:t>72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LIsw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1dvx+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MgsizCwCAABXBAAADgAAAAAAAAABACAAAAAfAQAAZHJzL2Uyb0RvYy54bWxQSwUGAAAAAAYA&#10;BgBZAQAAvQUAAAAA&#10;">
              <v:fill on="f" focussize="0,0"/>
              <v:stroke on="f" weight="0.5pt"/>
              <v:imagedata o:title=""/>
              <o:lock v:ext="edit" aspectratio="f"/>
              <v:textbox inset="0mm,0mm,0mm,0mm" style="mso-fit-shape-to-text:t;">
                <w:txbxContent>
                  <w:p>
                    <w:pPr>
                      <w:pStyle w:val="55"/>
                    </w:pPr>
                    <w:r>
                      <w:fldChar w:fldCharType="begin"/>
                    </w:r>
                    <w:r>
                      <w:instrText xml:space="preserve"> PAGE  \* MERGEFORMAT </w:instrText>
                    </w:r>
                    <w:r>
                      <w:fldChar w:fldCharType="separate"/>
                    </w:r>
                    <w:r>
                      <w:t>72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5"/>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pPr>
                      <w:pStyle w:val="55"/>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pPr>
    <w:r>
      <w:rPr>
        <w:rFonts w:hint="eastAsia"/>
      </w:rPr>
      <mc:AlternateContent>
        <mc:Choice Requires="wpg">
          <w:drawing>
            <wp:anchor distT="0" distB="0" distL="114300" distR="114300" simplePos="0" relativeHeight="251661312" behindDoc="0" locked="0" layoutInCell="1" allowOverlap="1">
              <wp:simplePos x="0" y="0"/>
              <mc:AlternateContent>
                <mc:Choice Requires="wp14">
                  <wp:positionH relativeFrom="page">
                    <wp14:pctPosHOffset>5400</wp14:pctPosHOffset>
                  </wp:positionH>
                </mc:Choice>
                <mc:Fallback>
                  <wp:positionH relativeFrom="page">
                    <wp:posOffset>407670</wp:posOffset>
                  </wp:positionH>
                </mc:Fallback>
              </mc:AlternateContent>
              <mc:AlternateContent>
                <mc:Choice Requires="wp14">
                  <wp:positionV relativeFrom="page">
                    <wp14:pctPosVOffset>-12900</wp14:pctPosVOffset>
                  </wp:positionV>
                </mc:Choice>
                <mc:Fallback>
                  <wp:positionV relativeFrom="page">
                    <wp:posOffset>-1379220</wp:posOffset>
                  </wp:positionV>
                </mc:Fallback>
              </mc:AlternateContent>
              <wp:extent cx="7936230" cy="12896850"/>
              <wp:effectExtent l="0" t="0" r="0" b="1905"/>
              <wp:wrapNone/>
              <wp:docPr id="10" name="组 10"/>
              <wp:cNvGraphicFramePr/>
              <a:graphic xmlns:a="http://schemas.openxmlformats.org/drawingml/2006/main">
                <a:graphicData uri="http://schemas.microsoft.com/office/word/2010/wordprocessingGroup">
                  <wpg:wgp>
                    <wpg:cNvGrpSpPr/>
                    <wpg:grpSpPr>
                      <a:xfrm>
                        <a:off x="0" y="0"/>
                        <a:ext cx="7936230" cy="12897066"/>
                        <a:chOff x="0" y="0"/>
                        <a:chExt cx="7936230" cy="12897066"/>
                      </a:xfrm>
                    </wpg:grpSpPr>
                    <wps:wsp>
                      <wps:cNvPr id="6" name="任意多边形：形状 10"/>
                      <wps:cNvSpPr/>
                      <wps:spPr>
                        <a:xfrm rot="10800000" flipH="1">
                          <a:off x="135467" y="0"/>
                          <a:ext cx="2653030" cy="261853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8000"/>
                              </a:schemeClr>
                            </a:gs>
                          </a:gsLst>
                          <a:path path="circle">
                            <a:fillToRect l="100000" b="100000"/>
                          </a:path>
                        </a:gradFill>
                        <a:ln w="9525" cap="flat">
                          <a:noFill/>
                          <a:prstDash val="solid"/>
                          <a:miter/>
                        </a:ln>
                      </wps:spPr>
                      <wps:bodyPr rtlCol="0" anchor="ctr"/>
                    </wps:wsp>
                    <wps:wsp>
                      <wps:cNvPr id="19" name="任意多边形：形状 18"/>
                      <wps:cNvSpPr>
                        <a:spLocks noChangeAspect="1"/>
                      </wps:cNvSpPr>
                      <wps:spPr>
                        <a:xfrm>
                          <a:off x="321734" y="287867"/>
                          <a:ext cx="2106293" cy="207892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6" name="任意多边形：形状 10"/>
                      <wps:cNvSpPr/>
                      <wps:spPr>
                        <a:xfrm rot="10800000" flipH="1">
                          <a:off x="5283200" y="10278533"/>
                          <a:ext cx="2653030" cy="261853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1">
                                <a:alpha val="40000"/>
                              </a:schemeClr>
                            </a:gs>
                          </a:gsLst>
                          <a:path path="circle">
                            <a:fillToRect l="100000" b="100000"/>
                          </a:path>
                        </a:gradFill>
                        <a:ln w="9525" cap="flat">
                          <a:noFill/>
                          <a:prstDash val="solid"/>
                          <a:miter/>
                        </a:ln>
                      </wps:spPr>
                      <wps:bodyPr rtlCol="0" anchor="ctr"/>
                    </wps:wsp>
                    <wps:wsp>
                      <wps:cNvPr id="15" name="任意多边形：形状 10"/>
                      <wps:cNvSpPr/>
                      <wps:spPr>
                        <a:xfrm rot="10800000" flipH="1" flipV="1">
                          <a:off x="0" y="1515533"/>
                          <a:ext cx="403860" cy="39878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6000"/>
                          </a:schemeClr>
                        </a:solidFill>
                        <a:ln w="9525" cap="flat">
                          <a:noFill/>
                          <a:prstDash val="solid"/>
                          <a:miter/>
                        </a:ln>
                      </wps:spPr>
                      <wps:bodyPr rtlCol="0" anchor="ctr"/>
                    </wps:wsp>
                    <wps:wsp>
                      <wps:cNvPr id="17" name="任意多边形：形状 10"/>
                      <wps:cNvSpPr/>
                      <wps:spPr>
                        <a:xfrm rot="10800000" flipH="1" flipV="1">
                          <a:off x="1921934" y="1972733"/>
                          <a:ext cx="313898" cy="31389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20" name="任意多边形：形状 18"/>
                      <wps:cNvSpPr>
                        <a:spLocks noChangeAspect="1"/>
                      </wps:cNvSpPr>
                      <wps:spPr>
                        <a:xfrm>
                          <a:off x="635000" y="609600"/>
                          <a:ext cx="1429555" cy="141127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0000"/>
                              </a:schemeClr>
                            </a:gs>
                          </a:gsLst>
                          <a:path path="circle">
                            <a:fillToRect l="100000" b="100000"/>
                          </a:path>
                        </a:gradFill>
                        <a:ln w="9525" cap="flat">
                          <a:noFill/>
                          <a:prstDash val="solid"/>
                          <a:miter/>
                        </a:ln>
                      </wps:spPr>
                      <wps:bodyPr rtlCol="0" anchor="ctr"/>
                    </wps:wsp>
                    <wps:wsp>
                      <wps:cNvPr id="4" name="任意多边形：形状 10"/>
                      <wps:cNvSpPr/>
                      <wps:spPr>
                        <a:xfrm rot="10800000" flipH="1" flipV="1">
                          <a:off x="2582334" y="1295400"/>
                          <a:ext cx="403860" cy="39878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7000"/>
                          </a:schemeClr>
                        </a:solidFill>
                        <a:ln w="9525" cap="flat">
                          <a:noFill/>
                          <a:prstDash val="solid"/>
                          <a:miter/>
                        </a:ln>
                      </wps:spPr>
                      <wps:bodyPr rtlCol="0" anchor="ctr"/>
                    </wps:wsp>
                    <wps:wsp>
                      <wps:cNvPr id="2" name="矩形 2"/>
                      <wps:cNvSpPr/>
                      <wps:spPr>
                        <a:xfrm flipV="1">
                          <a:off x="2142067" y="1286933"/>
                          <a:ext cx="5614737" cy="12878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任意多边形 9"/>
                      <wps:cNvSpPr/>
                      <wps:spPr>
                        <a:xfrm flipH="1" flipV="1">
                          <a:off x="516467" y="11116733"/>
                          <a:ext cx="4967605" cy="76565"/>
                        </a:xfrm>
                        <a:custGeom>
                          <a:avLst/>
                          <a:gdLst>
                            <a:gd name="connsiteX0" fmla="*/ 18197 w 4967406"/>
                            <a:gd name="connsiteY0" fmla="*/ 4549 h 76304"/>
                            <a:gd name="connsiteX1" fmla="*/ 4967406 w 4967406"/>
                            <a:gd name="connsiteY1" fmla="*/ 0 h 76304"/>
                            <a:gd name="connsiteX2" fmla="*/ 4967406 w 4967406"/>
                            <a:gd name="connsiteY2" fmla="*/ 71755 h 76304"/>
                            <a:gd name="connsiteX3" fmla="*/ 0 w 4967406"/>
                            <a:gd name="connsiteY3" fmla="*/ 76304 h 76304"/>
                            <a:gd name="connsiteX4" fmla="*/ 18197 w 4967406"/>
                            <a:gd name="connsiteY4" fmla="*/ 4549 h 763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967406" h="76304">
                              <a:moveTo>
                                <a:pt x="18197" y="4549"/>
                              </a:moveTo>
                              <a:lnTo>
                                <a:pt x="4967406" y="0"/>
                              </a:lnTo>
                              <a:lnTo>
                                <a:pt x="4967406" y="71755"/>
                              </a:lnTo>
                              <a:lnTo>
                                <a:pt x="0" y="76304"/>
                              </a:lnTo>
                              <a:lnTo>
                                <a:pt x="18197" y="4549"/>
                              </a:lnTo>
                              <a:close/>
                            </a:path>
                          </a:pathLst>
                        </a:custGeom>
                        <a:solidFill>
                          <a:schemeClr val="accent1">
                            <a:alpha val="28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101800</wp14:pctWidth>
              </wp14:sizeRelH>
              <wp14:sizeRelV relativeFrom="page">
                <wp14:pctHeight>128200</wp14:pctHeight>
              </wp14:sizeRelV>
            </wp:anchor>
          </w:drawing>
        </mc:Choice>
        <mc:Fallback>
          <w:pict>
            <v:group id="组 10" o:spid="_x0000_s1026" o:spt="203" style="position:absolute;left:0pt;margin-left:32.1pt;margin-top:-108.6pt;height:1015.5pt;width:624.9pt;mso-position-horizontal-relative:page;mso-position-vertical-relative:page;z-index:251661312;mso-width-relative:page;mso-height-relative:page;mso-width-percent:1018;mso-height-percent:1282;" coordsize="7936230,12897066" o:gfxdata="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">
              <o:lock v:ext="edit" aspectratio="f"/>
              <v:shape id="任意多边形：形状 10" o:spid="_x0000_s1026" o:spt="100" style="position:absolute;left:135467;top:0;flip:x;height:2618533;width:2653030;rotation:11796480f;v-text-anchor:middle;" fillcolor="#FFFFFF [3212]" filled="t" stroked="f" coordsize="2647519,2612594" o:gfxdata="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zifuvQAA&#10;ANoAAAAPAAAAAAAAAAEAIAAAACIAAABkcnMvZG93bnJldi54bWxQSwECFAAUAAAACACHTuJAMy8F&#10;njsAAAA5AAAAEAAAAAAAAAABACAAAAAMAQAAZHJzL3NoYXBleG1sLnhtbFBLBQYAAAAABgAGAFsB&#10;AAC2Aw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442379,2604331;1429980,2611008;1430722,2611327;1545473,2536545;1505385,2546091;1445252,2553729;1442389,2546091;1484386,2542273;1545473,2536545;1649750,2526551;1647301,2527242;1648557,2526998;901674,2512200;944148,2523179;962283,2524133;1012870,2548956;1035778,2553729;1037211,2554207;1042460,2548956;1062504,2554684;1082548,2559457;1122043,2568643;1122636,2568049;1168452,2575686;1190404,2579505;1212358,2581414;1257218,2583324;1318305,2582368;1320956,2582368;1326896,2579027;1340259,2574731;1353860,2574493;1363166,2575685;1365671,2582368;1387028,2582368;1380347,2591915;1376529,2596689;1364120,2602417;1341213,2602417;1311624,2600508;1247673,2598598;1199949,2594780;1157952,2589052;1115955,2582368;1052005,2572822;1002372,2556593;1002946,2556176;973737,2547046;947966,2535590;918377,2526044;887834,2515542;901674,2512200;1463532,2491733;1448948,2493959;1348093,2499053;1381301,2503131;1389892,2501221;1449070,2494539;1458808,2492645;1554146,2477901;1504613,2485462;1521610,2485947;1546069,2481413;1734958,2475693;1579604,2517072;1658221,2499552;738934,2456353;848699,2503131;887834,2515542;917422,2526043;947012,2535589;972782,2547045;967055,2551819;951784,2548955;897379,2528907;870653,2518405;843928,2506949;808611,2494539;778068,2481174;754206,2468763;738934,2456353;783796,2432487;836292,2459217;829611,2463036;768524,2433441;783796,2432487;590035,2367569;654940,2403847;668303,2419121;637759,2402891;614852,2388572;590035,2367569;703849,2343073;703858,2343344;707081,2347247;707436,2345611;2097766,2280406;2094300,2280694;2037031,2321745;1980716,2352295;1940628,2376161;1918675,2385707;1895767,2395254;1868087,2409575;1847088,2421985;1816545,2434396;1785047,2445852;1776457,2454443;1763094,2459217;1729687,2464945;1686735,2478310;1647602,2490721;1604650,2503132;1551199,2516497;1475795,2528907;1473886,2531772;1437632,2540837;1438571,2541318;1478832,2531251;1479613,2528907;1555018,2516497;1608469,2503132;1651420,2490721;1690554,2478310;1733505,2464945;1766913,2459217;1744298,2472789;1744959,2472582;1768822,2458262;1782185,2453489;1783074,2453243;1788865,2446806;1820364,2435350;1850907,2422940;1871906,2410529;1899585,2396209;1922493,2386663;1938202,2379832;1946356,2374251;1986444,2350385;2042758,2319836;461017,2267204;464641,2270313;465878,2270943;2104172,2242282;2103845,2242508;2103845,2242780;2105362,2242997;2105754,2242508;2124793,2228032;2119158,2231926;2118161,2232961;2122025,2230487;383082,2179946;419131,2222398;390548,2188091;2192374,2179918;2192288,2179948;2191657,2184274;2176385,2201458;2158250,2221505;2159343,2221253;2176385,2202412;2191657,2185228;2192374,2179918;476375,2158420;478265,2160722;478360,2160406;335189,2136539;360005,2152769;361224,2154204;372532,2156707;398184,2180454;433500,2209094;448772,2230097;457362,2240598;493632,2271148;483133,2279739;449355,2242200;447818,2242508;479783,2278031;483133,2279739;493633,2271148;584308,2342747;566174,2348475;572854,2353249;546129,2354203;528948,2342747;512723,2330337;472634,2296923;435409,2263510;401048,2230097;384822,2213868;369550,2196684;375277,2189046;394367,2206230;415365,2222459;441136,2250145;443326,2252024;415365,2222459;395321,2206230;376231,2189046;355232,2163270;335189,2136539;2437914,1984748;2437430,1984956;2427005,2009980;2427893,1865148;2402598,1901692;2390190,1924604;2377782,1945606;2348192,1984748;2322422,2023889;2299514,2055393;2297604,2056561;2296041,2058877;2298559,2057303;2321467,2025799;2347238,1986657;2376827,1947517;2389236,1926514;2401643,1903602;2427415,1866370;2526681,1852050;2514272,1889282;2492320,1929377;2470366,1970429;2450322,1996204;2463685,1969473;2475139,1942743;2483729,1928423;2495183,1909330;2505682,1890237;2526681,1852050;2464900,1770216;2441732,1810999;2441306,1811979;2464639,1770903;2477606,1677848;2449760,1753943;2391185,1873698;2382609,1887260;2382554,1887372;2362509,1921740;2342465,1958973;2319558,1987613;2300468,2020071;2187839,2147041;2150614,2178546;2147042,2181262;2145502,2182821;2129936,2195513;2117207,2210049;2070437,2245372;2063109,2250003;2043204,2266232;2040330,2268100;2036076,2272103;1998852,2296924;1961626,2319836;1957365,2321996;1932161,2338370;1924348,2342312;1916766,2347521;1890995,2361841;1866916,2371287;1813249,2398361;1687341,2445330;1599602,2467894;1670510,2454443;1683872,2451579;1726824,2436304;1753549,2427713;1796501,2405755;1845179,2388571;1876367,2376338;1890041,2368523;1902447,2364706;1919629,2355158;1924143,2352020;1935856,2340839;1961626,2325564;1990945,2311189;2001715,2304560;2038940,2279739;2055166,2264464;2073301,2253008;2120070,2217686;2153478,2186182;2190702,2154678;2303331,2027707;2318831,2001353;2319558,1999068;2344374,1960881;2352010,1949425;2362163,1935340;2365373,1929377;2385417,1895010;2424551,1813862;2462730,1726988;2473945,1691665;2582040,1593335;2579177,1595245;2579177,1595245;2591056,1536756;2590713,1538445;2593494,1541783;2602085,1551330;2607812,1547511;2607956,1546779;2603994,1549421;2594449,1540828;2582548,1428309;2581882,1428346;2580674,1428413;2581086,1432952;2580132,1456819;2576314,1471138;2553407,1507415;2547680,1538920;2541953,1549421;2532408,1595245;2521908,1631522;2510454,1666845;2503773,1694530;2496138,1723170;2502227,1713696;2507591,1693575;2512363,1664935;2523817,1629613;2534317,1593335;2543862,1547511;2549589,1537010;2555316,1505506;2578223,1469229;2562951,1542738;2551498,1603836;2525726,1682119;2520628,1690051;2518449,1701929;2511409,1722216;2484684,1780450;2472275,1810999;2464639,1827229;2455094,1844413;2429324,1890237;2401643,1935105;2366328,1995250;2327194,2054439;2301423,2087852;2273743,2120311;2264198,2133676;2253699,2147041;2237472,2160406;2210934,2189795;2211701,2192865;2184021,2221505;2154432,2242508;2130570,2261601;2107965,2278123;2111481,2277831;2136297,2259692;2160160,2240598;2189748,2219596;2217429,2190956;2216474,2187137;2243199,2157543;2259426,2144178;2269925,2130812;2279470,2117447;2307150,2084988;2332921,2051575;2372055,1992385;2407370,1932242;2435051,1887372;2460821,1841548;2470366,1824364;2478002,1808135;2490411,1777586;2517136,1719351;2527635,1680210;2553407,1601928;2564860,1540829;2580132,1467319;2583575,1454407;2581086,1453954;2582040,1430088;2603039,1408130;2591925,1454450;2591926,1454450;2603040,1408131;2611630,1398584;2605903,1410995;2604591,1437009;2603994,1461591;2594449,1490967;2594449,1494323;2605903,1461591;2607812,1410994;2612262,1401351;2570586,1357532;2564332,1372319;2561996,1393811;2558985,1383771;2557884,1385188;2561042,1395720;2559133,1410995;2562951,1423405;2565911,1423241;2563905,1416722;2565814,1401447;2570586,1357532;2650764,1331757;2652673,1332711;2651718,1372807;2652673,1400493;2649809,1451090;2646946,1479730;2638355,1521735;2635492,1557058;2621174,1621975;2607812,1678300;2583950,1688802;2585859,1683074;2589677,1642978;2603994,1600973;2615447,1594290;2615447,1594289;2627856,1521735;2634537,1487367;2640264,1452045;2645037,1418631;2646946,1387128;2647900,1360397;2649809,1346076;2650764,1331757;134430,889111;134905,889349;134950,889215;192016,752276;171018,791416;153837,805737;153796,806651;152135,843198;152183,843111;153837,806691;171018,792371;192016,753230;192732,753707;193090,752991;203469,669219;190106,678766;170063,720771;174648,724441;174798,723796;171018,720771;191061,678766;202894,670313;276965,614804;275759,615769;270642,635449;267420,645353;179608,805737;167199,844878;155745,884974;130928,968984;114703,1026264;107067,1069225;103249,1091181;100385,1113139;91795,1172328;88931,1208606;93704,1246792;95941,1225985;95613,1219107;99431,1179011;108021,1119821;114834,1111644;124728,1045422;124248,1033901;133677,1006863;139288,984163;137610,988078;131883,986168;117566,1027219;118521,1050131;111839,1094046;110885,1101683;101340,1113139;104203,1091181;108021,1069225;115657,1026264;131883,968984;156700,884974;168154,844878;180562,805737;268374,645353;276965,614804;294147,519337;294146,519337;298917,523156;298917,523155;466137,383419;465953,383565;465396,384196;457601,392366;455630,395234;454342,396689;448772,404778;390549,473513;374322,492607;358096,512654;286346,591973;359050,511700;375276,491652;391503,472558;449726,403822;455630,395234;465396,384196;490366,317589;482128,320459;476001,322734;474543,324585;464043,334131;437318,351315;419183,371364;402003,391411;390549,401913;390160,401426;379333,414443;360959,437236;331371,469695;336143,475422;336234,475342;332325,470649;361913,438190;391503,401913;402957,391412;420137,371364;438272,351316;464997,334132;475497,324586;486951,320290;490567,319167;1872860,145109;1921538,167065;1942537,184249;1895767,161337;1872860,145109;1714416,75418;1752595,84009;1806046,110740;1714416,75418;1139818,69093;1119774,71599;1076821,77327;1034824,86874;1016689,92602;995691,98330;949741,107358;941285,110741;883062,130788;825793,153700;785705,171839;758979,182340;693119,212889;661622,232938;631078,252985;582399,289263;536584,325540;492736,363799;496496,368500;505802,362116;513724,356210;542311,331268;588126,294991;636804,258713;667348,238665;698846,218617;764705,188068;790477,174703;830565,156564;887834,133652;946057,113604;970514,108799;982329,104761;1143139,70062;1481164,48568;1501566,50596;1529246,60143;1508248,57279;1464341,48687;1481164,48568;1592242,41050;1631375,43913;1679099,63006;1619921,52506;1592242,41050;1272968,40811;1162725,46778;1086366,57278;1050096,66825;1018597,78281;974691,84009;808611,147972;748479,174703;730344,181385;714118,189977;683574,206206;635850,231027;599580,259667;494587,341769;472645,360852;451180,380455;451635,380910;286510,574707;253102,620531;237831,648217;222559,673992;193924,727453;162777,776546;162427,778051;151927,806691;144291,820056;142382,821966;133912,850129;131883,866836;129974,890702;116612,929843;104203,968984;90840,1026264;83204,1078771;78432,1131277;85113,1095000;85733,1092006;87022,1077816;94658,1025310;97049,1026108;97257,1025221;94659,1024355;108022,967075;120430,927933;133731,888972;132838,888792;134747,864926;145246,820056;152882,806691;153139,805994;163382,778051;194879,728409;223514,674947;238786,649172;254057,621486;287465,575662;452590,381866;496496,341770;601489,259668;637759,231028;685483,206207;716027,189977;732254,181386;750388,174703;810521,147972;976601,84010;1020507,78282;1052005,66826;1088275,57279;1164634,46778;1274877,41169;1363487,44143;1407072,0;1451933,2863;1497748,7637;1528291,15274;1548336,24821;1573152,20047;1610377,28639;1633284,35322;1632330,36277;1631375,42959;1592242,40095;1578879,36277;1565516,33412;1539745,27684;1513974,21956;1487249,18138;1457660,18138;1433798,18138;1396574,18138;1394825,17579;1378438,25775;1384165,35322;1441434,46778;1415949,47223;1416379,47256;1443343,46778;1466250,49642;1510156,58234;1531155,61098;1566471,68735;1602742,76373;1638057,84964;1673374,95466;1690554,100239;1707735,105967;1707956,106169;1720277,108294;1750134,119391;1754305,125712;1755459,126015;1782185,136516;1805092,146063;1828000,156565;1845180,166111;1856634,171839;1869042,178521;1911039,202389;1964490,236756;1992171,255850;1992972,256422;2007118,265018;2545771,1278296;2545368,1286285;2556270,1287842;2566768,1295480;2571541,1321255;2589676,1351804;2597313,1352499;2597313,1345122;2605072,1323564;2604948,1319347;2612583,1293570;2623083,1293570;2639309,1283070;2641218,1325075;2636446,1345122;2630719,1364216;2627855,1395720;2626901,1411949;2624992,1428179;2620923,1430893;2621174,1431996;2625073,1429396;2626901,1413858;2627855,1397629;2630719,1366125;2636446,1347032;2641218,1326984;2648854,1332712;2647900,1347032;2645991,1361352;2645036,1388083;2643127,1419586;2638355,1453000;2632628,1488322;2625946,1522690;2613538,1595245;2602085,1601928;2587767,1643933;2583949,1684029;2582040,1689757;2565814,1733672;2561041,1737490;2540998,1784268;2561996,1737490;2566768,1733672;2536225,1820546;2519999,1829138;2516634,1835870;2517136,1836774;2520954,1829137;2537180,1820546;2525726,1853004;2504727,1891191;2494229,1910284;2482775,1929377;2474184,1943697;2461776,1971383;2448413,1998113;2427415,2026753;2406416,2053484;2407291,2051682;2383508,2084033;2331966,2140359;2321818,2155974;2331966,2141313;2383508,2084987;2344374,2144177;2324210,2165300;2308024,2177201;2307149,2178546;2297029,2186332;2296650,2189046;2251789,2234870;2204065,2278785;2201858,2280387;2185930,2300742;2147751,2329382;2112068,2356149;2111940,2356305;2147751,2330337;2185930,2301697;2154432,2333200;2128781,2349907;2111036,2357403;2110526,2358023;2091436,2370433;2084243,2373767;2066143,2388453;2048485,2400982;2021759,2418166;2013169,2419121;2003622,2423366;2002137,2424493;2014123,2420075;2022714,2419121;1988353,2444897;1966399,2456354;1944447,2466854;1928940,2469181;1926311,2470673;1853770,2502177;1850072,2503018;1828000,2517451;1840407,2521270;1794592,2541318;1798410,2527953;1783139,2533681;1768822,2538454;1739232,2548001;1735279,2543255;1721097,2546091;1703916,2549910;1668601,2558502;1667436,2559044;1701053,2550864;1718234,2547045;1732550,2544182;1738277,2548955;1767867,2539408;1782184,2534635;1797455,2528907;1793637,2542273;1753549,2561366;1751584,2560816;1723961,2571867;1701053,2578550;1666692,2587141;1652494,2585949;1622798,2591728;1621830,2593824;1542609,2609099;1524473,2604325;1509201,2604325;1482476,2612918;1458614,2614827;1434752,2615781;1432159,2614671;1410413,2618526;1384165,2613872;1385120,2612918;1389892,2606235;1367939,2603371;1378438,2597643;1409936,2596688;1440480,2595734;1484385,2596688;1514928,2593824;1572197,2581413;1610377,2572822;1639011,2571867;1641003,2570942;1613241,2571868;1575061,2580459;1517792,2592870;1487249,2595734;1443343,2594780;1412799,2595734;1381301,2596689;1382256,2592870;1388937,2583324;1682917,2534635;1882405,2459217;1934901,2431531;1964490,2416257;1995034,2400028;2052303,2365660;2098118,2330337;2184021,2263510;2207883,2244417;2230790,2224370;2265152,2192865;2279470,2168999;2300035,2150143;2300201,2148958;2280425,2167090;2266107,2190956;2231745,2222460;2208838,2242508;2184976,2261601;2099073,2328428;2053258,2363751;1995989,2398119;1965445,2414347;1935856,2429622;1883360,2457308;1683872,2532726;1389892,2581414;1367939,2581414;1365075,2573777;1342168,2572822;1321169,2581414;1260082,2582368;1215222,2580459;1193268,2578550;1171316,2574731;1184540,2560623;1181814,2561366;1132544,2552240;1130272,2552774;1035779,2535590;998554,2527953;966101,2522225;926968,2504086;878289,2485948;827702,2465899;836292,2459217;871608,2465899;886880,2479265;939376,2494539;1043415,2521270;1069185,2526044;1096866,2530817;1127409,2537500;1161068,2544779;1163679,2544182;1195177,2548956;1196131,2547046;1241946,2548956;1249582,2549910;1320214,2549910;1371756,2551819;1432843,2547046;1440479,2547046;1443343,2554684;1503475,2547046;1543563,2537500;1566470,2533681;1580788,2531772;1612286,2524134;1638057,2518406;1663828,2511723;1711099,2503541;1717280,2501222;1667647,2509814;1641875,2516497;1616105,2522225;1584606,2529862;1570289,2531772;1547382,2535590;1485340,2541318;1443343,2545137;1435707,2545137;1374620,2549910;1323078,2548001;1252446,2548001;1244810,2547046;1215222,2534635;1198995,2545137;1198954,2545219;1212358,2536545;1241947,2548955;1196132,2547045;1196493,2546812;1166543,2542273;1131227,2534635;1100684,2527953;1073003,2523179;1047233,2518406;943194,2491676;890698,2476401;875426,2463036;840110,2456353;787614,2429622;772342,2430577;717936,2402891;708391,2385707;710300,2384753;743707,2402891;777114,2421031;786659,2415303;747525,2389526;715073,2375207;670212,2349430;632032,2324609;571900,2298833;548993,2279740;553765,2277831;576672,2284513;528948,2234870;502223,2212914;477406,2190956;445909,2165180;400094,2114583;396950,2104756;387685,2095489;356187,2061121;352369,2043937;339961,2026753;338483,2024435;323734,2014342;295099,1973292;278874,1935105;276965,1935105;255012,1893100;234014,1851095;212060,1802407;192016,1752765;212060,1786178;232105,1828183;238786,1851095;241547,1855145;238148,1837470;229285,1821381;214857,1788931;197742,1760401;176744,1703121;158753,1644403;152846,1627286;127117,1524565;115738,1449995;115657,1452045;116612,1467319;121384,1502643;127111,1538920;117566,1507415;110885,1467319;103249,1467319;98476,1431042;91795,1408130;86068,1386173;69842,1368989;65070,1368989;60297,1345122;58388,1314573;62206,1271614;64115,1256339;67365,1245862;65785,1221971;67933,1186648;71751,1179489;71751,1175192;64115,1189512;57434,1179966;45025,1162782;42758,1149178;42162,1150371;38344,1188557;35480,1226744;32617,1256339;32617,1317437;33571,1348941;35480,1380444;26890,1410040;24981,1410040;19254,1352760;19254,1293570;24026,1247746;32613,1256334;24981,1246792;23072,1212424;24981,1159917;25935,1145598;28799,1121731;40253,1078771;45960,1050232;44071,1043448;37389,1081635;25935,1124595;23072,1148461;22117,1162782;20208,1215288;22117,1249656;17346,1295480;17346,1354669;23072,1411949;24981,1411949;37389,1466365;44071,1511234;58388,1557058;80938,1655598;82906,1674482;87023,1674482;108022,1725079;115658,1750856;101340,1728898;86068,1694530;85114,1704076;76810,1678330;70797,1679255;64115,1657298;41207,1604791;26890,1558013;25935,1518871;19254,1473047;14482,1427224;3983,1393811;10664,1216243;17346,1170419;11619,1145598;23072,1076862;25935,1060632;33571,1005261;53616,965166;48843,1019582;53614,1010255;56479,987958;57434,963256;66024,931752;79386,884019;95613,835331;96829,833963;104204,795235;114703,767549;127112,744637;151928,696904;171972,653945;200606,598574;221605,574707;238786,541294;253103,520292;268375,512654;272193,506926;287465,476377;317053,442009;317859,456374;315700,462411;346642,430553;361913,410506;381958,391412;383686,393332;382913,392366;407729,367545;432546,344633;459272,315993;496496,288307;536584,258713;560553,241988;576672,227209;605307,210025;635850,193796;639894,191716;650287,181505;667349,168975;686081,159428;699332,156377;701709,154654;961328,49641;970961,47546;997599,38185;1015973,34486;1025554,34405;1029097,33412;1246719,4772;1308522,4534;1374620,5726;1375850,6650;1408027,2863;1437616,7636;1467205,13364;1482471,16835;1466250,12410;1436661,6682;1407072,1909;14070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0072C7 [3205]" o:opacity2="24903f" focus="100%" focussize="0f,0f" focusposition="65536f,0f" rotate="t">
                  <o:fill type="gradientRadial" v:ext="backwardCompatible"/>
                </v:fill>
                <v:stroke on="f" joinstyle="miter"/>
                <v:imagedata o:title=""/>
                <o:lock v:ext="edit" aspectratio="f"/>
              </v:shape>
              <v:shape id="任意多边形：形状 18" o:spid="_x0000_s1026" o:spt="100" style="position:absolute;left:321734;top:287867;height:2078928;width:2106293;v-text-anchor:middle;" fillcolor="#2C567A [3204]" filled="t" stroked="f" coordsize="2647519,2612594" o:gfxdata="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q6JK8AAAA&#10;2wAAAA8AAAAAAAAAAQAgAAAAIgAAAGRycy9kb3ducmV2LnhtbFBLAQIUABQAAAAIAIdO4kAzLwWe&#10;OwAAADkAAAAQAAAAAAAAAAEAIAAAAAsBAABkcnMvc2hhcGV4bWwueG1sUEsFBgAAAAAGAAYAWwEA&#10;ALUDA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3,2520821l1643881,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xm1550918,2472281l1501488,2479825,1518450,2480309c1528928,2479833,1536786,2477928,1542858,2475785xm1731355,2470078l1576322,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0,2265793xm2099801,2237197l2099475,2237422,2099475,2237694,2100989,2237910,2101380,2237422xm2120379,2222979l2114756,2226864,2113762,2227897,2117618,2225429xm382287,2175002l418259,2217355,389737,2183129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0,1451152,2586541,1451152,2597633,1404938xm2606205,1395412c2604300,1399222,2602395,1402080,2600490,1407795l2600490,1407795,2599180,1433750c2599062,1441132,2599062,1448276,2598585,1458277l2589060,1487586,2589060,1490934,2600490,1458277c2601443,1438274,2600490,1429702,2602395,1407794l2606836,1398173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6,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145133,2067653;1135289,2072954;1135879,2073207;1226981,2013835;1195154,2021414;1147414,2027478;1145141,2021414;1178483,2018383;1226981,2013835;1309769,2005901;1307826,2006450;1308822,2006256;715856,1994507;749577,2003224;763976,2003981;804138,2023688;822325,2027478;823462,2027857;827629,2023688;843543,2028236;859456,2032025;890811,2039319;891283,2038847;927657,2044911;945085,2047942;962515,2049458;998130,2050974;1046628,2050216;1048733,2050216;1053449,2047563;1064058,2044152;1074856,2043963;1082244,2044910;1084233,2050216;1101189,2050216;1095885,2057795;1092853,2061585;1083002,2066133;1064815,2066133;1041324,2064617;990552,2063101;952663,2060069;919321,2055522;885978,2050216;835207,2042636;795803,2029752;796258,2029421;773069,2022173;752609,2013077;729118,2005498;704869,1997160;715856,1994507;1161926,1978258;1150349,1980025;1070277,1984069;1096642,1987307;1103462,1985791;1150445,1980486;1158176,1978982;1233867,1967276;1194542,1973279;1208036,1973664;1227455,1970064;1377418,1965523;1254078,1998375;1316494,1984465;586655,1950168;673799,1987307;704869,1997160;728360,2005497;751851,2013077;772311,2022172;767764,2025962;755640,2023688;712447,2007771;691229,1999434;670011,1990339;641972,1980486;617723,1969875;598779,1960021;586655,1950168;622271,1931220;663948,1952443;658644,1955474;610146,1931978;622271,1931220;468440,1879681;519970,1908482;530579,1920609;506330,1907724;488143,1896355;468440,1879681;558799,1860232;558806,1860448;561366,1863546;561647,1862248;1665458,1810479;1662706,1810708;1617239,1843300;1572529,1867554;1540703,1886502;1523274,1894081;1505087,1901660;1483111,1913030;1466440,1922883;1442191,1932736;1417184,1941831;1410364,1948652;1399755,1952443;1373233,1956990;1339132,1967601;1308064,1977454;1273963,1987308;1231527,1997919;1171663,2007771;1170147,2010046;1141363,2017243;1142110,2017625;1174074,2009632;1174694,2007771;1234559,1997919;1276995,1987308;1311095,1977454;1342164,1967601;1376264,1956990;1402787,1952443;1384832,1963218;1385358,1963054;1404303,1951684;1414911,1947895;1415618,1947699;1420216,1942589;1445223,1933494;1469472,1923641;1486143,1913787;1508118,1902419;1526305,1894839;1538777,1889416;1545250,1884986;1577077,1866038;1621786,1841784;366011,1799998;368887,1802466;369869,1802966;1670543,1780212;1670284,1780391;1670284,1780607;1671488,1780779;1671799,1780391;1686914,1768898;1682441,1771989;1681650,1772811;1684718,1770847;304136,1730721;332755,1764423;310063,1737188;1740569,1730699;1740501,1730723;1740000,1734157;1727875,1747800;1713477,1763716;1714345,1763516;1727875,1748557;1740000,1734914;1740569,1730699;378203,1713632;379704,1715458;379780,1715208;266113,1696259;285815,1709145;286783,1710284;295761,1712271;316126,1731124;344164,1753862;356289,1770537;363108,1778875;391904,1803129;383569,1809950;356752,1780146;355531,1780391;355531,1780391;380909,1808594;383569,1809950;391905,1803129;463894,1859974;449496,1864521;454800,1868311;433582,1869069;419942,1859974;407060,1850121;375234,1823593;345680,1797065;318400,1770537;305518,1757653;293393,1744010;297940,1737946;313095,1751589;329767,1764474;350226,1786454;351965,1787946;329767,1764474;313853,1751589;298697,1737946;282026,1717482;266113,1696259;1935508,1575748;1935124,1575913;1926846,1595781;1927552,1480794;1907470,1509807;1897619,1527998;1887768,1544672;1864276,1575748;1843816,1606823;1825630,1631835;1824113,1632762;1822871,1634601;1824871,1633351;1843058,1608340;1863519,1577264;1887010,1546189;1896861,1529514;1906712,1511324;1927173,1481764;1988079,1478163;1981733,1492375;1968093,1519661;1981733,1492375;1988079,1478163;2005982,1470395;1996130,1499954;1978702,1531788;1961272,1564379;1945359,1584843;1955968,1563621;1965062,1542399;1971881,1531030;1980975,1515871;1989311,1500713;2005982,1470395;1956933,1405425;1938539,1437804;1938201,1438582;1956726,1405970;1967020,1332091;1944913,1392505;1898409,1487582;1891599,1498349;1891556,1498438;1875643,1525724;1859730,1555284;1841543,1578022;1826387,1603792;1736969,1704597;1707415,1729609;1704579,1731765;1703356,1733004;1690998,1743080;1680893,1754621;1643761,1782665;1637943,1786340;1622140,1799226;1619857,1800709;1616481,1803887;1586928,1823593;1557374,1841784;1553992,1843499;1533981,1856499;1527777,1859628;1521758,1863764;1501298,1875133;1482182,1882631;1439573,1904127;1339613,1941417;1269956,1959331;1326250,1948652;1336859,1946378;1370959,1934251;1392177,1927430;1426278,1909997;1464924,1896354;1489685,1886643;1500541,1880438;1510390,1877407;1524031,1869827;1527615,1867336;1536914,1858458;1557374,1846331;1580651,1834919;1589201,1829656;1618755,1809950;1631637,1797823;1646035,1788728;1683166,1760684;1709689,1735672;1739242,1710661;1828660,1609855;1840966,1588931;1841543,1587117;1861245,1556799;1867307,1547704;1875368,1536521;1877916,1531788;1893829,1504502;1924899,1440077;1955210,1371105;1964114,1343061;2049933,1264994;2047660,1266510;2047660,1266510;2057090,1220074;2056818,1221415;2059026,1224066;2065846,1231645;2070393,1228613;2070508,1228032;2067362,1230129;2059784,1223307;2050336,1133975;2049807,1134005;2048848,1134058;2049175,1137661;2048418,1156610;2045387,1167978;2027200,1196780;2022653,1221792;2018106,1230129;2010529,1266510;2002193,1295312;1993099,1323356;1987795,1345335;1981733,1368073;1986568,1360551;1990826,1344577;1994615,1321839;2003708,1293796;2012044,1264994;2019622,1228613;2024169,1220276;2028715,1195264;2046902,1166463;2034778,1224823;2025684,1273331;2005224,1335482;2001176,1341779;1999446,1351210;1993857,1367316;1972640,1413550;1962788,1437804;1956726,1450689;1949148,1464332;1928688,1500713;1906712,1536335;1878674,1584086;1847605,1631078;1827145,1657605;1805169,1683375;1797591,1693986;1789256,1704597;1776373,1715208;1755304,1738541;1755913,1740978;1733938,1763716;1710446,1780391;1691502,1795549;1673555,1808667;1676346,1808435;1696048,1794033;1714993,1778875;1738484,1762200;1760460,1739462;1759702,1736430;1780920,1712935;1793803,1702324;1802138,1691713;1809716,1681101;1831692,1655332;1852152,1628803;1883221,1581811;1911259,1534062;1933235,1498438;1953695,1462058;1961272,1448415;1967335,1435530;1977186,1411276;1998404,1365042;2006739,1333967;2027200,1271816;2036293,1223308;2048418,1164947;2051151,1154695;2049175,1154336;2049933,1135388;2066604,1117955;2057779,1154729;2057780,1154729;2066605,1117955;2073424,1110375;2068878,1120229;2068878,1120229;2067835,1140882;2067362,1160399;2059784,1183721;2059784,1186385;2068878,1160399;2070393,1120228;2073926,1112572;2040839,1077784;2035873,1089524;2034020,1106586;2031629,1098615;2030754,1099740;2033262,1108102;2031747,1120229;2034778,1130082;2037127,1129951;2035535,1124776;2037051,1112649;2040839,1077784;2104494,1057320;2106009,1058077;2105251,1089911;2106009,1111891;2103736,1152061;2101463,1174799;2094642,1208149;2092369,1236193;2081002,1287732;2070393,1332450;2051449,1340788;2052964,1336240;2055996,1304407;2067362,1271058;2076455,1265753;2076455,1265752;2086307,1208149;2091611,1180863;2096158,1152820;2099947,1126292;2101463,1101280;2102220,1080058;2103736,1068688;2104494,1057320;106726,705891;107103,706079;107139,705973;152445,597253;135774,628328;122134,639697;122102,640423;120783,669439;120820,669370;122134,640455;135774,629086;152445,598011;153014,598389;153298,597821;161538,531312;150929,538892;135016,572241;138657,575154;138775,574642;135774,572241;151687,538892;161081,532180;219888,488110;218931,488877;214868,504501;212310,512364;142594,639697;132742,670772;123649,702606;103947,769304;91065,814780;85002,848888;81971,866320;79698,883753;72878,930745;70604,959546;74393,989864;76169,973344;75909,967883;78940,936050;85760,889058;91169,882566;99024,829990;98643,820844;106129,799378;110583,781355;109251,784463;104705,782947;93338,815539;94096,833729;88791,868594;88034,874658;80456,883753;82729,866320;85760,848888;91822,814780;104705,769304;124407,702606;133501,670772;143351,639697;213067,512364;219888,488110;233529,412317;233528,412317;237316,415348;237316,415348;370075,304407;369930,304523;369488,305022;363298,311511;361733,313788;360711,314943;356289,321364;310064,375936;297182,391094;284300,407011;227360,469957;285057,406253;297939,390336;310822,375177;357046,320606;361733,313788;369488,305022;389311,252143;382771,254422;377907,256228;376749,257697;368413,265276;347195,278919;332798,294836;319158,310752;310064,319090;309755,318703;301160,329038;286573,347134;263082,372904;266870,377451;266943,377387;263839,373662;287330,347892;310822,319090;319915,310753;333555,294836;347953,278920;369171,265277;377507,257698;386600,254287;389470,253396;1486900,115206;1525547,132638;1542218,146281;1505087,128090;1486900,115206;1361108,59876;1391420,66697;1433856,87919;1361108,59876;904924,54855;889010,56844;854910,61392;821567,68971;807170,73519;790499,78067;754018,85234;747305,87920;701080,103836;655613,122027;623786,136428;602568,144765;550281,169019;525275,184936;501026,200852;462378,229654;426005,258455;391193,288830;394178,292563;401566,287494;407854,282805;430551,263003;466925,234201;505571,205400;529820,189483;554828,173566;607114,149312;627575,138701;659402,124300;704869,106110;751093,90193;770511,86379;779890,83173;907561,55624;1175925,38559;1192123,40170;1214099,47749;1197427,45476;1162569,38654;1175925,38559;1264112,32590;1295181,34864;1333070,50022;1286088,41686;1264112,32590;1010634,32401;923110,37138;862487,45475;833692,53054;808685,62149;773827,66697;641972,117479;594232,138701;579834,144007;566952,150828;542703,163713;504814,183419;476018,206157;392662,271340;375242,286491;358200,302054;358562,302416;227466,456276;200943,492657;188818,514638;176694,535101;153960,577546;129231,616521;128954,617717;120618,640455;114556,651066;113040,652582;106315,674941;104705,688205;103189,707153;92580,738229;82729,769304;72120,814780;66057,856467;62269,898153;67573,869352;68065,866975;69089,855709;75151,814023;77049,814656;77214,813952;75152,813264;85761,767788;95611,736712;106172,705780;105463,705637;106979,686689;115314,651066;121376,640455;121580,639901;129712,617717;154718,578304;177452,535860;189576,515396;201701,493415;228224,457034;359320,303174;394178,271341;477534,206158;506330,183420;544219,163714;568468,150828;581350,144007;595748,138701;643489,117479;775343,66698;810201,62150;835207,53055;864003,45476;924626,37138;1012150,32685;1082499,35046;1117102,0;1152718,2273;1189091,6063;1213340,12126;1229254,19706;1248957,15916;1278510,22738;1296697,28043;1295939,28801;1295181,34106;1264112,31833;1253503,28801;1242894,26527;1222434,21979;1201974,17432;1180756,14400;1157265,14400;1138320,14400;1108767,14400;1107379,13957;1094369,20463;1098916,28043;1144383,37138;1124150,37491;1124491,37518;1145898,37138;1164085,39412;1198943,46233;1215614,48507;1243653,54571;1272448,60634;1300486,67455;1328524,75793;1342164,79582;1355804,84130;1355980,84291;1365762,85978;1389466,94788;1392777,99806;1393694,100047;1414911,108384;1433098,115963;1451285,124301;1464925,131880;1474019,136428;1483869,141733;1517212,160682;1559648,187968;1581624,203126;1582259,203581;1593490,210405;2021138,1014875;2020817,1021218;2029473,1022455;2037808,1028518;2041597,1048982;2055995,1073236;2062058,1073787;2062058,1067931;2068218,1050815;2068119,1047467;2074182,1027002;2082518,1027002;2095400,1018665;2096915,1052015;2093127,1067931;2088580,1083090;2086306,1108102;2085549,1120986;2084033,1133872;2080802,1136027;2081002,1136903;2084098,1134838;2085549,1122502;2086306,1109618;2088580,1084605;2093127,1069447;2096915,1053530;2102977,1058078;2102220,1069447;2100704,1080816;2099946,1102038;2098431,1127050;2094642,1153578;2090095,1181621;2084791,1208907;2074940,1266510;2065846,1271816;2054479,1305165;2051448,1336999;2049933,1341546;2037051,1376411;2033261,1379443;2017348,1416581;2034020,1379443;2037808,1376411;2013559,1445383;2000677,1452205;1998006,1457550;1998404,1458267;2001435,1452204;2014317,1445383;2005224,1471153;1988553,1501470;1980217,1516629;1971124,1531788;1964304,1543156;1954453,1565137;1943844,1586359;1927173,1609097;1910501,1630319;1911196,1628889;1892314,1654573;1851393,1699292;1843337,1711689;1851393,1700049;1892314,1655331;1861245,1702323;1845237,1719092;1832385,1728541;1831691,1729609;1823657,1735791;1823356,1737946;1787740,1774327;1749851,1809192;1748098,1810464;1735453,1826624;1705142,1849362;1676812,1870614;1676710,1870737;1705142,1850121;1735453,1827383;1710446,1852394;1690081,1865658;1675993,1871610;1675588,1872101;1660432,1881954;1654721,1884601;1640352,1896261;1626332,1906208;1605115,1919851;1598295,1920609;1590714,1923979;1589536,1924874;1599052,1921367;1605873,1920609;1578593,1941073;1561163,1950169;1543735,1958506;1531424,1960353;1529336,1961538;1471745,1986549;1468808,1987217;1451285,1998676;1461136,2001708;1424762,2017625;1427793,2007014;1415669,2011562;1404303,2015351;1380811,2022930;1377672,2019162;1366413,2021414;1352772,2024446;1324735,2031268;1323810,2031698;1350500,2025204;1364140,2022172;1375506,2019898;1380053,2023688;1403544,2016108;1414911,2012319;1427035,2007771;1424004,2018383;1392177,2033541;1390617,2033104;1368686,2041878;1350500,2047184;1323219,2054005;1311948,2053058;1288372,2057646;1287603,2059311;1224708,2071438;1210309,2067648;1198185,2067648;1176967,2074470;1158023,2075986;1139078,2076743;1137020,2075862;1119755,2078923;1098916,2075227;1099674,2074470;1103462,2069164;1086034,2066890;1094369,2062343;1119376,2061584;1143625,2060827;1178482,2061584;1202732,2059311;1248198,2049458;1278510,2042636;1301243,2041878;1302825,2041144;1280784,2041879;1250472,2048700;1205005,2058554;1180756,2060827;1145898,2060069;1121649,2060827;1096642,2061585;1097400,2058554;1102704,2050974;1336101,2012319;1494478,1952443;1536156,1930462;1559648,1918335;1583897,1905450;1629364,1878165;1665737,1850121;1733938,1797065;1752882,1781907;1771069,1765990;1798349,1740978;1809716,1722030;1826043,1707060;1826175,1706119;1810474,1720514;1799107,1739462;1771827,1764474;1753640,1780391;1734696,1795549;1666495,1848605;1630122,1876649;1584655,1903935;1560406,1916819;1536914,1928946;1495236,1950927;1336859,2010803;1103462,2049458;1086034,2049458;1083760,2043395;1065573,2042636;1048902,2049458;1000404,2050216;964789,2048700;947359,2047184;929931,2044152;940429,2032952;938266,2033541;899149,2026296;897345,2026720;822325,2013077;792771,2007014;767007,2002466;735938,1988065;697291,1973665;657129,1957748;663948,1952443;691987,1957748;704111,1968359;745789,1980486;828388,2001708;848847,2005498;870823,2009287;895073,2014593;921795,2020373;923867,2019898;948875,2023688;949632,2022173;986006,2023688;992068,2024446;1048144,2024446;1089064,2025962;1137562,2022173;1143624,2022173;1145898,2028236;1193638,2022173;1225465,2014593;1243652,2011562;1255019,2010046;1280025,2003982;1300486,1999435;1320946,1994129;1358475,1987632;1363382,1985792;1323978,1992613;1303517,1997919;1283057,2002466;1258050,2008530;1246684,2010046;1228497,2013077;1179241,2017625;1145898,2020657;1139836,2020657;1091338,2024446;1050418,2022930;994342,2022930;988279,2022173;964789,2012319;951906,2020657;951873,2020722;962515,2013835;986006,2023688;949633,2022172;949919,2021986;926141,2018383;898104,2012319;873855,2007014;851879,2003224;831419,1999435;748820,1978212;707142,1966085;695018,1955474;666980,1950168;625302,1928946;613177,1929704;569983,1907724;562406,1894081;563921,1893324;590444,1907724;616966,1922125;624544,1917577;593475,1897113;567710,1885744;532094,1865279;501783,1845573;454043,1825109;435856,1809951;439645,1808435;457832,1813740;419942,1774327;398724,1756895;379022,1739462;354016,1718998;317642,1678827;315146,1671026;307791,1663669;282784,1636383;279753,1622740;269901,1609097;268728,1607257;257019,1599244;234285,1566653;221403,1536335;219888,1536335;202459,1502986;185788,1469637;168359,1430983;152445,1391570;168359,1418097;184272,1451446;189576,1469637;191768,1472852;189070,1458821;182033,1446047;170578,1420282;156991,1397633;140320,1352156;126039,1305542;121347,1291949;100920,1210396;91887,1151192;91822,1152820;92580,1164947;96369,1192991;100915,1221792;93338,1196780;88034,1164947;81971,1164947;78182,1136145;72878,1117955;68331,1100523;55449,1086880;51660,1086880;47871,1067931;46355,1043677;49386,1009570;50902,997443;53483,989125;52228,970158;53933,942113;56964,936430;56964,933018;50902,944388;45598,936808;35746,923165;33947,912365;33473,913312;30442,943629;28168,973947;25895,997443;25895,1045950;26653,1070963;28168,1095974;21349,1119471;19833,1119471;15286,1073994;15286,1027002;19075,990621;25892,997439;19833,989864;18318,962578;19833,920891;20591,909523;22864,890574;31958,856467;36488,833809;34989,828423;29684,858741;20591,892848;18318,911796;17559,923165;16044,964852;17559,992137;13771,1028518;13771,1075510;18318,1120986;19833,1120986;29684,1164189;34989,1199812;46355,1236193;64258,1314426;65820,1329419;69089,1329419;85761,1369589;91823,1390054;80456,1372621;68331,1345335;67574,1352915;60981,1332474;56207,1333208;50902,1315776;32715,1274089;21349,1236951;20591,1205875;15286,1169494;11497,1133113;3162,1106586;8466,965610;13771,929229;9224,909523;18318,854951;20591,842066;26653,798106;42567,766272;38777,809475;42565,802070;44840,784368;45598,764756;52417,739744;63026,701847;75909,663193;76874,662107;82729,631360;91065,609379;100916,591189;120619,553292;136532,519185;159265,475225;175936,456276;189576,429749;200944,413074;213068,407011;216099,402463;228224,378209;251715,350923;252354,362328;250641,367121;275205,341828;287330,325912;303244,310753;304615,312277;304002,311511;323704,291804;343407,273614;364625,250876;394178,228895;426005,205400;445034,192121;457832,180387;480565,166745;504814,153860;508024,152209;516276,144102;529821,134154;544693,126574;555214,124152;557101,122784;763218,39411;770865,37748;792013,30316;806601,27379;814207,27315;817021,26527;989795,3789;1038861,3599;1091338,4546;1092315,5279;1117861,2273;1141352,6062;1164843,10610;1176963,13365;1164085,9852;1140593,5305;1117102,1515;111710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joinstyle="miter"/>
                <v:imagedata o:title=""/>
                <o:lock v:ext="edit" aspectratio="t"/>
              </v:shape>
              <v:shape id="任意多边形：形状 10" o:spid="_x0000_s1026" o:spt="100" style="position:absolute;left:5283200;top:10278533;flip:x;height:2618533;width:2653030;rotation:11796480f;v-text-anchor:middle;" fillcolor="#FFFFFF [3212]" filled="t" stroked="f" coordsize="2647519,2612594" o:gfxdata="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U8qbsAAADb&#10;AAAADwAAAAAAAAABACAAAAAiAAAAZHJzL2Rvd25yZXYueG1sUEsBAhQAFAAAAAgAh07iQDMvBZ47&#10;AAAAOQAAABAAAAAAAAAAAQAgAAAACgEAAGRycy9zaGFwZXhtbC54bWxQSwUGAAAAAAYABgBbAQAA&#10;tAM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442379,2604331;1429980,2611008;1430722,2611327;1545473,2536545;1505385,2546091;1445252,2553729;1442389,2546091;1484386,2542273;1545473,2536545;1649750,2526551;1647301,2527242;1648557,2526998;901674,2512200;944148,2523179;962283,2524133;1012870,2548956;1035778,2553729;1037211,2554207;1042460,2548956;1062504,2554684;1082548,2559457;1122043,2568643;1122636,2568049;1168452,2575686;1190404,2579505;1212358,2581414;1257218,2583324;1318305,2582368;1320956,2582368;1326896,2579027;1340259,2574731;1353860,2574493;1363166,2575685;1365671,2582368;1387028,2582368;1380347,2591915;1376529,2596689;1364120,2602417;1341213,2602417;1311624,2600508;1247673,2598598;1199949,2594780;1157952,2589052;1115955,2582368;1052005,2572822;1002372,2556593;1002946,2556176;973737,2547046;947966,2535590;918377,2526044;887834,2515542;901674,2512200;1463532,2491733;1448948,2493959;1348093,2499053;1381301,2503131;1389892,2501221;1449070,2494539;1458808,2492645;1554146,2477901;1504613,2485462;1521610,2485947;1546069,2481413;1734958,2475693;1579604,2517072;1658221,2499552;738934,2456353;848699,2503131;887834,2515542;917422,2526043;947012,2535589;972782,2547045;967055,2551819;951784,2548955;897379,2528907;870653,2518405;843928,2506949;808611,2494539;778068,2481174;754206,2468763;738934,2456353;783796,2432487;836292,2459217;829611,2463036;768524,2433441;783796,2432487;590035,2367569;654940,2403847;668303,2419121;637759,2402891;614852,2388572;590035,2367569;703849,2343073;703858,2343344;707081,2347247;707436,2345611;2097766,2280406;2094300,2280694;2037031,2321745;1980716,2352295;1940628,2376161;1918675,2385707;1895767,2395254;1868087,2409575;1847088,2421985;1816545,2434396;1785047,2445852;1776457,2454443;1763094,2459217;1729687,2464945;1686735,2478310;1647602,2490721;1604650,2503132;1551199,2516497;1475795,2528907;1473886,2531772;1437632,2540837;1438571,2541318;1478832,2531251;1479613,2528907;1555018,2516497;1608469,2503132;1651420,2490721;1690554,2478310;1733505,2464945;1766913,2459217;1744298,2472789;1744959,2472582;1768822,2458262;1782185,2453489;1783074,2453243;1788865,2446806;1820364,2435350;1850907,2422940;1871906,2410529;1899585,2396209;1922493,2386663;1938202,2379832;1946356,2374251;1986444,2350385;2042758,2319836;461017,2267204;464641,2270313;465878,2270943;2104172,2242282;2103845,2242508;2103845,2242780;2105362,2242997;2105754,2242508;2124793,2228032;2119158,2231926;2118161,2232961;2122025,2230487;383082,2179946;419131,2222398;390548,2188091;2192374,2179918;2192288,2179948;2191657,2184274;2176385,2201458;2158250,2221505;2159343,2221253;2176385,2202412;2191657,2185228;2192374,2179918;476375,2158420;478265,2160722;478360,2160406;335189,2136539;360005,2152769;361224,2154204;372532,2156707;398184,2180454;433500,2209094;448772,2230097;457362,2240598;493632,2271148;483133,2279739;449355,2242200;447818,2242508;479783,2278031;483133,2279739;493633,2271148;584308,2342747;566174,2348475;572854,2353249;546129,2354203;528948,2342747;512723,2330337;472634,2296923;435409,2263510;401048,2230097;384822,2213868;369550,2196684;375277,2189046;394367,2206230;415365,2222459;441136,2250145;443326,2252024;415365,2222459;395321,2206230;376231,2189046;355232,2163270;335189,2136539;2437914,1984748;2437430,1984956;2427005,2009980;2427893,1865148;2402598,1901692;2390190,1924604;2377782,1945606;2348192,1984748;2322422,2023889;2299514,2055393;2297604,2056561;2296041,2058877;2298559,2057303;2321467,2025799;2347238,1986657;2376827,1947517;2389236,1926514;2401643,1903602;2427415,1866370;2526681,1852050;2514272,1889282;2492320,1929377;2470366,1970429;2450322,1996204;2463685,1969473;2475139,1942743;2483729,1928423;2495183,1909330;2505682,1890237;2526681,1852050;2464900,1770216;2441732,1810999;2441306,1811979;2464639,1770903;2477606,1677848;2449760,1753943;2391185,1873698;2382609,1887260;2382554,1887372;2362509,1921740;2342465,1958973;2319558,1987613;2300468,2020071;2187839,2147041;2150614,2178546;2147042,2181262;2145502,2182821;2129936,2195513;2117207,2210049;2070437,2245372;2063109,2250003;2043204,2266232;2040330,2268100;2036076,2272103;1998852,2296924;1961626,2319836;1957365,2321996;1932161,2338370;1924348,2342312;1916766,2347521;1890995,2361841;1866916,2371287;1813249,2398361;1687341,2445330;1599602,2467894;1670510,2454443;1683872,2451579;1726824,2436304;1753549,2427713;1796501,2405755;1845179,2388571;1876367,2376338;1890041,2368523;1902447,2364706;1919629,2355158;1924143,2352020;1935856,2340839;1961626,2325564;1990945,2311189;2001715,2304560;2038940,2279739;2055166,2264464;2073301,2253008;2120070,2217686;2153478,2186182;2190702,2154678;2303331,2027707;2318831,2001353;2319558,1999068;2344374,1960881;2352010,1949425;2362163,1935340;2365373,1929377;2385417,1895010;2424551,1813862;2462730,1726988;2473945,1691665;2582040,1593335;2579177,1595245;2579177,1595245;2591056,1536756;2590713,1538445;2593494,1541783;2602085,1551330;2607812,1547511;2607956,1546779;2603994,1549421;2594449,1540828;2582548,1428309;2581882,1428346;2580674,1428413;2581086,1432952;2580132,1456819;2576314,1471138;2553407,1507415;2547680,1538920;2541953,1549421;2532408,1595245;2521908,1631522;2510454,1666845;2503773,1694530;2496138,1723170;2502227,1713696;2507591,1693575;2512363,1664935;2523817,1629613;2534317,1593335;2543862,1547511;2549589,1537010;2555316,1505506;2578223,1469229;2562951,1542738;2551498,1603836;2525726,1682119;2520628,1690051;2518449,1701929;2511409,1722216;2484684,1780450;2472275,1810999;2464639,1827229;2455094,1844413;2429324,1890237;2401643,1935105;2366328,1995250;2327194,2054439;2301423,2087852;2273743,2120311;2264198,2133676;2253699,2147041;2237472,2160406;2210934,2189795;2211701,2192865;2184021,2221505;2154432,2242508;2130570,2261601;2107965,2278123;2111481,2277831;2136297,2259692;2160160,2240598;2189748,2219596;2217429,2190956;2216474,2187137;2243199,2157543;2259426,2144178;2269925,2130812;2279470,2117447;2307150,2084988;2332921,2051575;2372055,1992385;2407370,1932242;2435051,1887372;2460821,1841548;2470366,1824364;2478002,1808135;2490411,1777586;2517136,1719351;2527635,1680210;2553407,1601928;2564860,1540829;2580132,1467319;2583575,1454407;2581086,1453954;2582040,1430088;2603039,1408130;2591925,1454450;2591926,1454450;2603040,1408131;2611630,1398584;2605903,1410995;2604591,1437009;2603994,1461591;2594449,1490967;2594449,1494323;2605903,1461591;2607812,1410994;2612262,1401351;2570586,1357532;2564332,1372319;2561996,1393811;2558985,1383771;2557884,1385188;2561042,1395720;2559133,1410995;2562951,1423405;2565911,1423241;2563905,1416722;2565814,1401447;2570586,1357532;2650764,1331757;2652673,1332711;2651718,1372807;2652673,1400493;2649809,1451090;2646946,1479730;2638355,1521735;2635492,1557058;2621174,1621975;2607812,1678300;2583950,1688802;2585859,1683074;2589677,1642978;2603994,1600973;2615447,1594290;2615447,1594289;2627856,1521735;2634537,1487367;2640264,1452045;2645037,1418631;2646946,1387128;2647900,1360397;2649809,1346076;2650764,1331757;134430,889111;134905,889349;134950,889215;192016,752276;171018,791416;153837,805737;153796,806651;152135,843198;152183,843111;153837,806691;171018,792371;192016,753230;192732,753707;193090,752991;203469,669219;190106,678766;170063,720771;174648,724441;174798,723796;171018,720771;191061,678766;202894,670313;276965,614804;275759,615769;270642,635449;267420,645353;179608,805737;167199,844878;155745,884974;130928,968984;114703,1026264;107067,1069225;103249,1091181;100385,1113139;91795,1172328;88931,1208606;93704,1246792;95941,1225985;95613,1219107;99431,1179011;108021,1119821;114834,1111644;124728,1045422;124248,1033901;133677,1006863;139288,984163;137610,988078;131883,986168;117566,1027219;118521,1050131;111839,1094046;110885,1101683;101340,1113139;104203,1091181;108021,1069225;115657,1026264;131883,968984;156700,884974;168154,844878;180562,805737;268374,645353;276965,614804;294147,519337;294146,519337;298917,523156;298917,523155;466137,383419;465953,383565;465396,384196;457601,392366;455630,395234;454342,396689;448772,404778;390549,473513;374322,492607;358096,512654;286346,591973;359050,511700;375276,491652;391503,472558;449726,403822;455630,395234;465396,384196;490366,317589;482128,320459;476001,322734;474543,324585;464043,334131;437318,351315;419183,371364;402003,391411;390549,401913;390160,401426;379333,414443;360959,437236;331371,469695;336143,475422;336234,475342;332325,470649;361913,438190;391503,401913;402957,391412;420137,371364;438272,351316;464997,334132;475497,324586;486951,320290;490567,319167;1872860,145109;1921538,167065;1942537,184249;1895767,161337;1872860,145109;1714416,75418;1752595,84009;1806046,110740;1714416,75418;1139818,69093;1119774,71599;1076821,77327;1034824,86874;1016689,92602;995691,98330;949741,107358;941285,110741;883062,130788;825793,153700;785705,171839;758979,182340;693119,212889;661622,232938;631078,252985;582399,289263;536584,325540;492736,363799;496496,368500;505802,362116;513724,356210;542311,331268;588126,294991;636804,258713;667348,238665;698846,218617;764705,188068;790477,174703;830565,156564;887834,133652;946057,113604;970514,108799;982329,104761;1143139,70062;1481164,48568;1501566,50596;1529246,60143;1508248,57279;1464341,48687;1481164,48568;1592242,41050;1631375,43913;1679099,63006;1619921,52506;1592242,41050;1272968,40811;1162725,46778;1086366,57278;1050096,66825;1018597,78281;974691,84009;808611,147972;748479,174703;730344,181385;714118,189977;683574,206206;635850,231027;599580,259667;494587,341769;472645,360852;451180,380455;451635,380910;286510,574707;253102,620531;237831,648217;222559,673992;193924,727453;162777,776546;162427,778051;151927,806691;144291,820056;142382,821966;133912,850129;131883,866836;129974,890702;116612,929843;104203,968984;90840,1026264;83204,1078771;78432,1131277;85113,1095000;85733,1092006;87022,1077816;94658,1025310;97049,1026108;97257,1025221;94659,1024355;108022,967075;120430,927933;133731,888972;132838,888792;134747,864926;145246,820056;152882,806691;153139,805994;163382,778051;194879,728409;223514,674947;238786,649172;254057,621486;287465,575662;452590,381866;496496,341770;601489,259668;637759,231028;685483,206207;716027,189977;732254,181386;750388,174703;810521,147972;976601,84010;1020507,78282;1052005,66826;1088275,57279;1164634,46778;1274877,41169;1363487,44143;1407072,0;1451933,2863;1497748,7637;1528291,15274;1548336,24821;1573152,20047;1610377,28639;1633284,35322;1632330,36277;1631375,42959;1592242,40095;1578879,36277;1565516,33412;1539745,27684;1513974,21956;1487249,18138;1457660,18138;1433798,18138;1396574,18138;1394825,17579;1378438,25775;1384165,35322;1441434,46778;1415949,47223;1416379,47256;1443343,46778;1466250,49642;1510156,58234;1531155,61098;1566471,68735;1602742,76373;1638057,84964;1673374,95466;1690554,100239;1707735,105967;1707956,106169;1720277,108294;1750134,119391;1754305,125712;1755459,126015;1782185,136516;1805092,146063;1828000,156565;1845180,166111;1856634,171839;1869042,178521;1911039,202389;1964490,236756;1992171,255850;1992972,256422;2007118,265018;2545771,1278296;2545368,1286285;2556270,1287842;2566768,1295480;2571541,1321255;2589676,1351804;2597313,1352499;2597313,1345122;2605072,1323564;2604948,1319347;2612583,1293570;2623083,1293570;2639309,1283070;2641218,1325075;2636446,1345122;2630719,1364216;2627855,1395720;2626901,1411949;2624992,1428179;2620923,1430893;2621174,1431996;2625073,1429396;2626901,1413858;2627855,1397629;2630719,1366125;2636446,1347032;2641218,1326984;2648854,1332712;2647900,1347032;2645991,1361352;2645036,1388083;2643127,1419586;2638355,1453000;2632628,1488322;2625946,1522690;2613538,1595245;2602085,1601928;2587767,1643933;2583949,1684029;2582040,1689757;2565814,1733672;2561041,1737490;2540998,1784268;2561996,1737490;2566768,1733672;2536225,1820546;2519999,1829138;2516634,1835870;2517136,1836774;2520954,1829137;2537180,1820546;2525726,1853004;2504727,1891191;2494229,1910284;2482775,1929377;2474184,1943697;2461776,1971383;2448413,1998113;2427415,2026753;2406416,2053484;2407291,2051682;2383508,2084033;2331966,2140359;2321818,2155974;2331966,2141313;2383508,2084987;2344374,2144177;2324210,2165300;2308024,2177201;2307149,2178546;2297029,2186332;2296650,2189046;2251789,2234870;2204065,2278785;2201858,2280387;2185930,2300742;2147751,2329382;2112068,2356149;2111940,2356305;2147751,2330337;2185930,2301697;2154432,2333200;2128781,2349907;2111036,2357403;2110526,2358023;2091436,2370433;2084243,2373767;2066143,2388453;2048485,2400982;2021759,2418166;2013169,2419121;2003622,2423366;2002137,2424493;2014123,2420075;2022714,2419121;1988353,2444897;1966399,2456354;1944447,2466854;1928940,2469181;1926311,2470673;1853770,2502177;1850072,2503018;1828000,2517451;1840407,2521270;1794592,2541318;1798410,2527953;1783139,2533681;1768822,2538454;1739232,2548001;1735279,2543255;1721097,2546091;1703916,2549910;1668601,2558502;1667436,2559044;1701053,2550864;1718234,2547045;1732550,2544182;1738277,2548955;1767867,2539408;1782184,2534635;1797455,2528907;1793637,2542273;1753549,2561366;1751584,2560816;1723961,2571867;1701053,2578550;1666692,2587141;1652494,2585949;1622798,2591728;1621830,2593824;1542609,2609099;1524473,2604325;1509201,2604325;1482476,2612918;1458614,2614827;1434752,2615781;1432159,2614671;1410413,2618526;1384165,2613872;1385120,2612918;1389892,2606235;1367939,2603371;1378438,2597643;1409936,2596688;1440480,2595734;1484385,2596688;1514928,2593824;1572197,2581413;1610377,2572822;1639011,2571867;1641003,2570942;1613241,2571868;1575061,2580459;1517792,2592870;1487249,2595734;1443343,2594780;1412799,2595734;1381301,2596689;1382256,2592870;1388937,2583324;1682917,2534635;1882405,2459217;1934901,2431531;1964490,2416257;1995034,2400028;2052303,2365660;2098118,2330337;2184021,2263510;2207883,2244417;2230790,2224370;2265152,2192865;2279470,2168999;2300035,2150143;2300201,2148958;2280425,2167090;2266107,2190956;2231745,2222460;2208838,2242508;2184976,2261601;2099073,2328428;2053258,2363751;1995989,2398119;1965445,2414347;1935856,2429622;1883360,2457308;1683872,2532726;1389892,2581414;1367939,2581414;1365075,2573777;1342168,2572822;1321169,2581414;1260082,2582368;1215222,2580459;1193268,2578550;1171316,2574731;1184540,2560623;1181814,2561366;1132544,2552240;1130272,2552774;1035779,2535590;998554,2527953;966101,2522225;926968,2504086;878289,2485948;827702,2465899;836292,2459217;871608,2465899;886880,2479265;939376,2494539;1043415,2521270;1069185,2526044;1096866,2530817;1127409,2537500;1161068,2544779;1163679,2544182;1195177,2548956;1196131,2547046;1241946,2548956;1249582,2549910;1320214,2549910;1371756,2551819;1432843,2547046;1440479,2547046;1443343,2554684;1503475,2547046;1543563,2537500;1566470,2533681;1580788,2531772;1612286,2524134;1638057,2518406;1663828,2511723;1711099,2503541;1717280,2501222;1667647,2509814;1641875,2516497;1616105,2522225;1584606,2529862;1570289,2531772;1547382,2535590;1485340,2541318;1443343,2545137;1435707,2545137;1374620,2549910;1323078,2548001;1252446,2548001;1244810,2547046;1215222,2534635;1198995,2545137;1198954,2545219;1212358,2536545;1241947,2548955;1196132,2547045;1196493,2546812;1166543,2542273;1131227,2534635;1100684,2527953;1073003,2523179;1047233,2518406;943194,2491676;890698,2476401;875426,2463036;840110,2456353;787614,2429622;772342,2430577;717936,2402891;708391,2385707;710300,2384753;743707,2402891;777114,2421031;786659,2415303;747525,2389526;715073,2375207;670212,2349430;632032,2324609;571900,2298833;548993,2279740;553765,2277831;576672,2284513;528948,2234870;502223,2212914;477406,2190956;445909,2165180;400094,2114583;396950,2104756;387685,2095489;356187,2061121;352369,2043937;339961,2026753;338483,2024435;323734,2014342;295099,1973292;278874,1935105;276965,1935105;255012,1893100;234014,1851095;212060,1802407;192016,1752765;212060,1786178;232105,1828183;238786,1851095;241547,1855145;238148,1837470;229285,1821381;214857,1788931;197742,1760401;176744,1703121;158753,1644403;152846,1627286;127117,1524565;115738,1449995;115657,1452045;116612,1467319;121384,1502643;127111,1538920;117566,1507415;110885,1467319;103249,1467319;98476,1431042;91795,1408130;86068,1386173;69842,1368989;65070,1368989;60297,1345122;58388,1314573;62206,1271614;64115,1256339;67365,1245862;65785,1221971;67933,1186648;71751,1179489;71751,1175192;64115,1189512;57434,1179966;45025,1162782;42758,1149178;42162,1150371;38344,1188557;35480,1226744;32617,1256339;32617,1317437;33571,1348941;35480,1380444;26890,1410040;24981,1410040;19254,1352760;19254,1293570;24026,1247746;32613,1256334;24981,1246792;23072,1212424;24981,1159917;25935,1145598;28799,1121731;40253,1078771;45960,1050232;44071,1043448;37389,1081635;25935,1124595;23072,1148461;22117,1162782;20208,1215288;22117,1249656;17346,1295480;17346,1354669;23072,1411949;24981,1411949;37389,1466365;44071,1511234;58388,1557058;80938,1655598;82906,1674482;87023,1674482;108022,1725079;115658,1750856;101340,1728898;86068,1694530;85114,1704076;76810,1678330;70797,1679255;64115,1657298;41207,1604791;26890,1558013;25935,1518871;19254,1473047;14482,1427224;3983,1393811;10664,1216243;17346,1170419;11619,1145598;23072,1076862;25935,1060632;33571,1005261;53616,965166;48843,1019582;53614,1010255;56479,987958;57434,963256;66024,931752;79386,884019;95613,835331;96829,833963;104204,795235;114703,767549;127112,744637;151928,696904;171972,653945;200606,598574;221605,574707;238786,541294;253103,520292;268375,512654;272193,506926;287465,476377;317053,442009;317859,456374;315700,462411;346642,430553;361913,410506;381958,391412;383686,393332;382913,392366;407729,367545;432546,344633;459272,315993;496496,288307;536584,258713;560553,241988;576672,227209;605307,210025;635850,193796;639894,191716;650287,181505;667349,168975;686081,159428;699332,156377;701709,154654;961328,49641;970961,47546;997599,38185;1015973,34486;1025554,34405;1029097,33412;1246719,4772;1308522,4534;1374620,5726;1375850,6650;1408027,2863;1437616,7636;1467205,13364;1482471,16835;1466250,12410;1436661,6682;1407072,1909;14070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2C567A [3204]" o:opacity2="26214f" focus="100%" focussize="0f,0f" focusposition="65536f,0f" rotate="t">
                  <o:fill type="gradientRadial" v:ext="backwardCompatible"/>
                </v:fill>
                <v:stroke on="f" joinstyle="miter"/>
                <v:imagedata o:title=""/>
                <o:lock v:ext="edit" aspectratio="f"/>
              </v:shape>
              <v:shape id="任意多边形：形状 10" o:spid="_x0000_s1026" o:spt="100" style="position:absolute;left:0;top:1515533;flip:x y;height:398780;width:403860;rotation:11796480f;v-text-anchor:middle;" fillcolor="#2C567A [3204]" filled="t" stroked="f" coordsize="2647519,2612594" o:gfxdata="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CmKPO5AAAA2wAA&#10;AA8AAAAAAAAAAQAgAAAAIgAAAGRycy9kb3ducmV2LnhtbFBLAQIUABQAAAAIAIdO4kAzLwWeOwAA&#10;ADkAAAAQAAAAAAAAAAEAIAAAAAgBAABkcnMvc2hhcGV4bWwueG1sUEsFBgAAAAAGAAYAWwEAALID&#10;A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19567,396617;217680,397634;217793,397682;235261,386293;229158,387747;220004,388910;219569,387747;225962,387166;235261,386293;251134,384771;250762,384877;250953,384840;137258,382586;143723,384258;146484,384403;154185,388184;157672,388910;157890,388983;158689,388184;161740,389056;164792,389783;170804,391182;170894,391091;177868,392254;181210,392836;184552,393127;191381,393417;200680,393272;201083,393272;201988,392763;204022,392109;206092,392073;207509,392254;207890,393272;211141,393272;210124,394726;209543,395453;207654,396325;204167,396325;199663,396034;189928,395744;182663,395162;176270,394290;169877,393272;160142,391818;152587,389347;152674,389283;148228,387893;144305,386148;139800,384694;135151,383095;137258,382586;222787,379469;220567,379808;205214,380584;210269,381205;211577,380914;220586,379896;222068,379608;236581,377362;229041,378514;231628,378588;235351,377897;264105,377026;240456,383328;252424,380660;112485,374081;129194,381205;135151,383095;139655,384694;144159,386148;148082,387893;147210,388620;144886,388183;136604,385130;132536,383531;128467,381786;123091,379896;118442,377861;114809,375971;112485,374081;119314,370446;127305,374517;126288,375099;116989,370592;119314,370446;89818,360560;99698,366085;101733,368411;97083,365939;93596,363758;89818,360560;107144,356829;107145,356871;107636,357465;107690,357216;319334,347286;318806,347330;310089,353581;301516,358234;295413,361868;292072,363322;288585,364776;284371,366957;281174,368847;276525,370737;271730,372482;270422,373790;268388,374517;263303,375389;256764,377425;250807,379315;244269,381205;236132,383240;224654,385130;224363,385567;218844,386947;218987,387020;225116,385487;225235,385130;236714,383240;244850,381205;251389,379315;257346,377425;263884,375389;268970,374517;265527,376584;265628,376553;269260,374372;271294,373645;271430,373607;272311,372627;277106,370882;281756,368992;284952,367102;289166,364922;292653,363468;295044,362427;296285,361578;302388,357943;310960,353291;70178,345275;70730,345749;70918,345845;320309,341480;320259,341514;320259,341556;320490,341589;320550,341514;323448,339310;322590,339903;322439,340060;323027,339684;58315,331987;63802,338452;59451,333227;333736,331982;333723,331987;333627,332646;331302,335263;328541,338316;328708,338277;331302,335408;333627,332791;333736,331982;72516,328708;72804,329059;72818,329011;51024,325376;54802,327848;54987,328066;56709,328447;60613,332064;65990,336426;68314,339624;69622,341223;75143,345876;73545,347184;68403,341467;68169,341514;73035,346924;73545,347184;75143,345876;88946,356780;86186,357652;87203,358379;83135,358524;80519,356780;78049,354890;71947,349801;66280,344713;61049,339624;58579,337153;56255,334536;57126,333372;60032,335989;63229,338461;67152,342677;67485,342963;63229,338461;60178,335989;57272,333372;54075,329447;51024,325376;371113,302260;371040,302291;369453,306102;369588,284046;365737,289611;363848,293100;361960,296299;357455,302260;353532,308220;350045,313018;349755,313196;349517,313549;349900,313309;353387,308511;357310,302550;361814,296590;363703,293391;365592,289902;369515,284232;384626,282051;382737,287721;379395,293827;376053,300079;373002,304004;375036,299933;376780,295863;378088,293682;379831,290774;381429,287866;384626,282051;375221,269588;371694,275799;371630,275948;375182,269693;377156,255521;372917,267110;364000,285348;362694,287413;362686,287430;359635,292664;356584,298334;353096,302696;350191,307639;333045,326975;327379,331773;326835,332187;326601,332424;324231,334357;322293,336571;315174,341950;314058,342656;311028,345127;310591,345412;309943,346021;304277,349801;298610,353291;297961,353620;294125,356113;292935,356714;291781,357507;287858,359688;284193,361126;276023,365249;256857,372402;243501,375839;254294,373790;256329,373354;262867,371028;266935,369719;273474,366375;280884,363758;285631,361895;287713,360705;289601,360124;292217,358670;292904,358192;294687,356489;298610,354163;303073,351974;304712,350964;310379,347184;312849,344858;315610,343113;322729,337734;327815,332936;333481,328139;350626,308802;352986,304788;353096,304440;356874,298625;358037,296880;359582,294735;360071,293827;363122,288593;369079,276235;374891,263005;376598,257626;393053,242651;392617,242942;392617,242942;394425,234034;394373,234291;394797,234800;396104,236254;396976,235672;396998,235561;396395,235963;394942,234654;393130,217519;393029,217524;392845,217535;392908,218226;392763,221860;392181,224041;388694,229566;387823,234364;386951,235963;385498,242942;383899,248466;382156,253846;381139,258062;379976,262423;380903,260981;381720,257916;382446,253555;384190,248176;385788,242651;387241,235672;388113,234073;388985,229275;392472,223750;390147,234945;388404,244250;384481,256172;383705,257380;383373,259189;382301,262278;378233,271147;376344,275799;375182,278271;373729,280888;369806,287866;365592,294699;360216,303859;354259,312873;350336,317961;346122,322905;344669,324940;343071,326975;340601,329011;336561,333486;336678,333954;332464,338316;327960,341514;324328,344422;320887,346938;321422,346894;325199,344131;328832,341223;333336,338025;337550,333663;337404,333082;341473,328575;343943,326539;345541,324504;346994,322468;351208,317525;355131,312437;361088,303423;366464,294263;370677,287430;374600,280451;376053,277835;377216,275363;379105,270711;383173,261842;384771,255881;388694,243959;390438,234655;392763,223460;393287,221493;392908,221424;393053,217790;396250,214446;394558,221500;394558,221500;396250,214446;397557,212992;396686,214882;396486,218844;396395,222587;394942,227061;394942,227572;396686,222587;396976,214882;397654,213413;391309,206740;390357,208992;390002,212265;389544,210736;389376,210952;389857,212556;389566,214882;390147,216772;390598,216747;390292,215754;390583,213428;391309,206740;403515,202815;403805,202960;403660,209066;403805,213283;403369,220988;402933,225350;401626,231747;401190,237126;399010,247012;396976,255590;393344,257190;393634,256317;394216,250211;396395,243814;398139,242796;398139,242796;400027,231747;401044,226513;401916,221133;402643,216045;402933,211247;403079,207176;403369,204995;403515,202815;20463,135404;20536,135440;20542,135419;29229,114565;26033,120525;23418,122706;23411,122846;23158,128411;23166,128398;23418,122852;26033,120671;29229,114710;29338,114783;29393,114674;30973,101916;28939,103370;25888,109767;26586,110326;26608,110227;26033,109767;29084,103370;30885,102082;42161,93629;41977,93776;41198,96773;40708,98281;27341,122706;25452,128667;23708,134773;19930,147568;17460,156291;16298,162833;15717,166177;15281,169521;13973,178535;13537,184060;14264,189875;14604,186707;14554,185659;15136,179553;16443,170539;17480,169293;18986,159208;18913,157454;20349,153336;21203,149879;20947,150475;20076,150184;17896,156436;18042,159926;17024,166613;16879,167776;15426,169521;15862,166177;16443,162833;17606,156291;20076,147568;23853,134773;25597,128667;27486,122706;40853,98281;42161,93629;44776,79090;44776,79090;45503,79672;45503,79672;70958,58391;70930,58413;70845,58509;69658,59754;69358,60190;69162,60412;68314,61644;59451,72112;56981,75019;54511,78072;43589,90152;54656,77927;57126,74874;59596,71966;68459,61498;69358,60190;70845,58509;74646,48366;73392,48803;72459,49149;72237,49431;70639,50885;66571,53502;63810,56555;61195,59608;59451,61207;59392,61133;57744,63116;54947,66587;50443,71530;51169,72402;51183,72390;50588,71675;55092,66732;59596,61207;61340,59608;63955,56555;66716,53502;70784,50885;72383,49431;74126,48777;74677,48606;285097,22098;292508,25442;295704,28059;288585,24570;285097,22098;260978,11485;266790,12793;274927,16864;260978,11485;173509,10522;170458,10903;163920,11776;157527,13230;154766,14102;151570,14974;144575,16349;143288,16864;134424,19917;125707,23407;119604,26169;115536,27768;105510,32421;100716,35474;96066,38527;88656,44052;81682,49576;75007,55403;75579,56119;76996,55147;78202,54247;82553,50449;89528,44924;96938,39399;101587,36346;106382,33293;116408,28641;120331,26605;126433,23843;135151,20354;144014,17301;147737,16569;149536,15954;174015,10669;225471,7396;228577,7705;232791,9159;229594,8723;222910,7414;225471,7396;242380,6251;248337,6687;255602,9595;246594,7996;242380,6251;193778,6215;176996,7123;165373,8723;159851,10176;155057,11921;148373,12793;123091,22534;113938,26605;111177,27623;108707,28931;104057,31403;96792,35183;91271,39545;75289,52048;71948,54954;68681,57940;68750,58009;43614,87522;38528,94501;36204,98717;33879,102643;29520,110784;24778,118261;24725,118490;23127,122852;21964,124887;21674,125178;20384,129467;20076,132011;19785,135646;17751,141607;15862,147568;13828,156291;12665,164287;11939,172283;12956,166759;13050,166303;13247,164142;14409,156145;14773,156267;14805,156132;14409,156000;16443,147277;18332,141316;20357,135382;20221,135355;20512,131720;22110,124887;23272,122852;23311,122745;24871,118490;29665,110930;34024,102788;36349,98863;38674,94647;43759,87668;68895,58154;75579,52048;91562,39545;97083,35183;104348,31403;108997,28931;111468,27623;114228,26605;123382,22534;148664,12794;155347,11921;160142,10177;165663,8723;177287,7123;194069,6269;207558,6722;214192,0;221021,436;227996,1163;232645,2326;235696,3780;239474,3053;245141,4361;248628,5379;248483,5524;248337,6542;242380,6106;240346,5524;238312,5088;234389,4216;230466,3343;226397,2762;221893,2762;218261,2762;212594,2762;212328,2677;209834,3925;210705,5379;219423,7123;215544,7191;215609,7196;219714,7123;223201,7560;229885,8868;233081,9304;238457,10467;243978,11630;249354,12939;254730,14538;257346,15265;259961,16137;259995,16168;261870,16492;266415,18182;267050,19144;267226,19191;271294,20790;274781,22244;278269,23843;280884,25297;282627,26169;284516,27187;290909,30822;299046,36056;303260,38963;303382,39050;305535,40359;387532,194673;387471,195890;389130,196127;390728,197290;391455,201215;394215,205868;395378,205974;395378,204850;396559,201567;396540,200925;397703,196999;399301,196999;401771,195400;402061,201797;401335,204850;400463,207758;400027,212556;399882,215027;399592,217499;398972,217912;399010,218080;399604,217684;399882,215318;400027,212846;400463,208049;401335,205141;402061,202088;403224,202960;403079,205141;402788,207322;402643,211393;402352,216190;401626,221279;400754,226658;399737,231892;397848,242942;396104,243959;393925,250356;393344,256463;393053,257335;390583,264023;389857,264604;386805,271728;390002,264604;390728,264023;386079,277253;383609,278562;383097,279587;383173,279724;383754,278561;386224,277253;384481,282196;381284,288012;379686,290919;377942,293827;376635,296008;374746,300224;372712,304295;369515,308657;366319,312727;366452,312453;362831,317380;354985,325958;353441,328336;354985,326103;362831,317525;356874,326539;353805,329756;351341,331568;351208,331773;349667,332959;349609,333372;342780,340351;335515,347039;335180,347283;332755,350383;326943,354744;321511,358821;321492,358844;326943,354890;332755,350528;327960,355326;324055,357870;321354,359012;321276,359106;318370,360996;317275,361504;314520,363740;311832,365648;307764,368265;306456,368411;305003,369057;304777,369229;306601,368556;307909,368411;302678,372336;299337,374081;295995,375680;293634,376035;293234,376262;282192,381059;281628,381188;278269,383386;280157,383967;273183,387020;273764,384985;271440,385857;269260,386584;264756,388038;264154,387315;261995,387747;259380,388329;254004,389637;253827,389720;258944,388474;261559,387893;263739,387457;264610,388183;269115,386730;271294,386003;273619,385130;273038,387166;266935,390074;266636,389990;262431,391673;258944,392690;253713,393999;251552,393817;247032,394697;246884,395017;234825,397343;232064,396616;229739,396616;225671,397924;222039,398215;218406,398361;218011,398191;214701,398779;210705,398070;210851,397924;211577,396907;208235,396471;209834,395598;214628,395453;219278,395307;225961,395453;230611,395017;239329,393127;245141,391818;249500,391673;249803,391532;245577,391673;239765,392981;231047,394871;226397,395307;219714,395162;215064,395307;210269,395453;210415,394871;211432,393417;256183,386003;286550,374517;294542,370301;299046,367975;303695,365503;312413,360269;319388,354890;332464,344713;336097,341805;339584,338752;344814,333954;346994,330319;350125,327448;350150,327267;347139,330029;344960,333663;339729,338461;336242,341514;332610,344422;319533,354599;312559,359978;303841,365212;299191,367684;294687,370010;286696,374226;256329,385712;211577,393127;208235,393127;207799,391964;204312,391818;201116,393127;191817,393272;184988,392981;181646,392690;178304,392109;180317,389960;179902,390074;172402,388684;172056,388765;157672,386148;152005,384985;147065,384113;141108,381350;133698,378588;125997,375535;127305,374517;132681,375535;135006,377570;142997,379896;158834,383967;162757,384694;166971,385421;171621,386439;176744,387548;177142,387457;181937,388184;182082,387893;189056,388184;190218,388329;200970,388329;208816,388620;218115,387893;219278,387893;219714,389056;228867,387893;234970,386439;238457,385857;240637,385567;245431,384403;249354,383531;253277,382513;260473,381267;261414,380914;253859,382223;249936,383240;246013,384113;241218,385276;239038,385567;235551,386148;226107,387020;219714,387602;218551,387602;209252,388329;201406,388038;190654,388038;189492,387893;184988,386003;182518,387602;182511,387615;184552,386293;189056,388183;182082,387893;182137,387857;177578,387166;172202,386003;167552,384985;163339,384258;159416,383531;143578,379460;135587,377134;133262,375099;127886,374081;119895,370010;117570,370156;109288,365939;107835,363322;108126,363177;113211,365939;118296,368702;119749,367829;113792,363904;108852,361723;102023,357798;96211,354017;87058,350092;83571,347184;84297,346894;87784,347911;80519,340351;76451,337007;72673,333663;67878,329738;60904,322032;60426,320536;59015,319125;54221,313891;53639,311274;51750,308657;51525,308304;49280,306767;44921,300515;42451,294699;42161,294699;38819,288302;35623,281905;32281,274491;29229,266931;32281,272019;35332,278416;36349,281905;36769,282522;36252,279830;34903,277380;32706,272438;30101,268094;26905,259370;24166,250428;23267,247821;19350,232178;17618,220821;17606,221133;17751,223460;18477,228839;19349,234364;17896,229566;16879,223460;15717,223460;14990,217935;13973,214446;13101,211102;10631,208485;9905,208485;9178,204850;8888,200198;9469,193655;9759,191329;10254,189734;10014,186095;10341,180716;10922,179626;10922,178971;9759,181152;8742,179698;6854,177081;6509,175009;6418,175191;5837,181007;5401,186822;4965,191329;4965,200634;5110,205432;5401,210229;4093,214736;3802,214736;2931,206013;2931,196999;3657,190021;4964,191328;3802,189875;3512,184641;3802,176645;3948,174464;4384,170829;6127,164287;6996,159941;6708,158908;5691,164723;3948,171266;3512,174900;3366,177081;3076,185077;3366,190311;2640,197290;2640,206304;3512,215027;3802,215027;5691,223314;6708,230147;8888,237126;12320,252133;12620,255009;13247,255009;16443,262714;17606,266640;15426,263296;13101,258062;12956,259516;11692,255595;10777,255736;9759,252392;6272,244395;4093,237272;3948,231311;2931,224332;2204,217353;606,212265;1623,185223;2640,178244;1768,174464;3512,163996;3948,161525;5110,153092;8161,146986;7435,155273;8161,153853;8597,150457;8742,146695;10050,141897;12084,134628;14554,127213;14739,127005;15862,121107;17460,116891;19349,113401;23127,106132;26178,99590;30537,91157;33734,87522;36349,82434;38528,79235;40853,78072;41434,77200;43759,72548;48263,67314;48386,69501;48057,70421;52767,65569;55092,62516;58143,59608;58406,59901;58289,59754;62067,55974;65844,52484;69913,48123;75579,43906;81682,39399;85330,36852;87784,34602;92143,31985;96792,29513;97408,29196;98990,27641;101587,25733;104439,24279;106456,23814;106818,23552;146339,7559;147805,7240;151860,5815;154657,5251;156115,5239;156655,5088;189783,726;199191,690;209252,872;209440,1012;214338,436;218842,1162;223346,2035;225670,2563;223201,1889;218697,1017;214192,290;21419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3592f" focussize="0,0"/>
                <v:stroke on="f" joinstyle="miter"/>
                <v:imagedata o:title=""/>
                <o:lock v:ext="edit" aspectratio="f"/>
              </v:shape>
              <v:shape id="任意多边形：形状 10" o:spid="_x0000_s1026" o:spt="100" style="position:absolute;left:1921934;top:1972733;flip:x y;height:313898;width:313898;rotation:11796480f;v-text-anchor:middle;" fillcolor="#0072C7 [3205]" filled="t" stroked="f" coordsize="2647519,2612594" o:gfxdata="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lQ3+7sAAADb&#10;AAAADwAAAAAAAAABACAAAAAiAAAAZHJzL2Rvd25yZXYueG1sUEsBAhQAFAAAAAgAh07iQDMvBZ47&#10;AAAAOQAAABAAAAAAAAAAAQAgAAAACgEAAGRycy9zaGFwZXhtbC54bWxQSwUGAAAAAAYABgBbAQAA&#10;tAM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70657,312195;169190,312996;169278,313034;182855,304069;178112,305214;170997,306129;170658,305214;175627,304756;182855,304069;195193,302871;194903,302954;195052,302925;106683,301151;111708,302467;113854,302581;119839,305557;122549,306129;122719,306186;123340,305557;125712,306244;128083,306816;132756,307917;132826,307846;138247,308761;140844,309219;143442,309448;148750,309677;155977,309562;156291,309562;156994,309162;158575,308647;160184,308618;161285,308761;161581,309562;164108,309562;163318,310707;162866,311279;161398,311966;158688,311966;155187,311737;147620,311508;141974,311050;137005,310363;132036,309562;124469,308418;118597,306472;118665,306422;115209,305328;112160,303955;108659,302810;105045,301551;106683,301151;173160,298697;171434,298964;159502,299575;163431,300064;164447,299835;171449,299034;172601,298807;183881,297039;178021,297946;180032,298004;182925,297460;205274,296774;186893,301735;196195,299635;87428,294456;100415,300064;105045,301551;108546,302810;112047,303955;115096,305328;114418,305900;112612,305557;106175,303154;103012,301895;99850,300521;95672,299034;92058,297432;89235,295944;87428,294456;92736,291595;98947,294799;98156,295257;90929,291710;92736,291595;69811,283813;77490,288162;79071,289993;75457,288047;72747,286331;69811,283813;83277,280877;83278,280909;83659,281377;83701,281181;248201,273364;247790,273399;241015,278320;234352,281982;229608,284843;227011,285987;224301,287132;221026,288849;218541,290336;214927,291824;211201,293197;210184,294227;208603,294799;204651,295486;199569,297088;194939,298576;189857,300064;183532,301666;174611,303154;174385,303497;170096,304584;170207,304641;174970,303435;175063,303154;183984,301666;190308,300064;195390,298576;200021,297088;205102,295486;209055,294799;206379,296426;206458,296402;209281,294685;210862,294113;210967,294083;211652,293312;215379,291938;218993,290451;221477,288963;224752,287246;227463,286102;229321,285283;230286,284614;235029,281753;241692,278091;54546,271782;54974,272154;55121,272230;248958,268794;248920,268821;248920,268854;249099,268880;249146,268821;251398,267086;250731,267553;250614,267677;251071,267380;45325,261322;49590,266411;46208,262298;259394,261318;259384,261322;259309,261840;257502,263900;255357,266304;255486,266273;257502,264015;259309,261955;259394,261318;56363,258741;56586,259017;56598,258979;39658,256118;42594,258064;42738,258236;44076,258536;47111,261383;51290,264816;53097,267334;54113,268592;58405,272255;57162,273284;53166,268784;52984,268821;56766,273080;57162,273284;58405,272255;69133,280838;66987,281524;67778,282096;64616,282211;62583,280838;60663,279350;55920,275344;51516,271339;47450,267334;45530,265388;43724,263328;44401,262413;46660,264473;49144,266418;52193,269737;52453,269962;49144,266418;46773,264473;44514,262413;42030,259323;39658,256118;288446,237922;288388,237947;287155,240947;287260,223585;284267,227966;282799,230712;281331,233230;277830,237922;274781,242614;272071,246391;271845,246531;271660,246809;271958,246620;274668,242843;277717,238151;281218,233459;282686,230941;284154,228195;287203,223732;298948,222015;297480,226478;294883,231285;292285,236206;289914,239296;291495,236091;292850,232887;293866,231170;295222,228881;296464,226593;298948,222015;291639,212205;288897,217094;288847,217212;291608,212287;293142,201132;289847,210254;282917,224610;281902,226236;281896,226249;279524,230369;277153,234832;274442,238266;272184,242157;258858,257377;254453,261154;254031,261479;253849,261666;252007,263188;250501,264930;244967,269165;244100,269720;241745,271665;241405,271889;240902,272369;236497,275345;232093,278091;231589,278350;228607,280313;227682,280785;226785,281410;223736,283127;220887,284259;214537,287504;199640,293135;189259,295840;197649,294227;199230,293884;204312,292053;207474,291023;212556,288391;218315,286331;222005,284864;223623,283928;225091,283470;227124,282325;227658,281949;229044,280609;232093,278778;235562,277055;236836,276260;241240,273284;243160,271453;245306,270080;250839,265846;254792,262069;259196,258293;272522,243072;274356,239913;274442,239639;277378,235061;278282,233688;279483,231999;279863,231285;282234,227165;286865,217437;291382,207023;292709,202789;305498,191001;305160,191230;305160,191230;306565,184219;306524,184421;306853,184822;307870,185966;308547,185508;308565,185420;308096,185737;306966,184707;305558,171219;305480,171223;305337,171231;305385,171775;305273,174636;304821,176353;302110,180702;301433,184478;300755,185737;299626,191230;298384,195579;297028,199813;296238,203132;295335,206565;296055,205430;296690,203018;297254,199584;298610,195350;299852,191001;300981,185508;301659,184249;302336,180473;305047,176124;303240,184936;301885,192260;298835,201644;298232,202595;297974,204019;297141,206451;293979,213432;292511,217094;291608,219040;290478,221099;287429,226593;284154,231971;279976,239181;275346,246277;272297,250282;269021,254173;267892,255775;266650,257377;264730,258979;261590,262502;261681,262870;258406,266304;254905,268821;252082,271110;249407,273091;249823,273056;252759,270881;255583,268592;259084,266075;262359,262642;262246,262184;265408,258636;267328,257034;268570,255432;269699,253830;272974,249939;276023,245933;280653,238838;284832,231628;288107,226249;291156,220756;292285,218696;293189,216751;294657,213089;297819,206108;299061,201416;302110,192031;303466,184707;305273,175895;305680,174347;305385,174293;305498,171432;307983,168800;306668,174353;306668,174353;307983,168800;308999,167655;308322,169143;308166,172262;308096,175209;306966,178730;306966,179132;308322,175209;308547,169143;309074,167987;304143,162734;303403,164507;303127,167083;302770,165880;302640,166050;303014,167312;302788,169143;303240,170631;303590,170611;303353,169830;303578,167999;304143,162734;313629,159645;313855,159759;313742,164566;313855,167884;313516,173950;313178,177383;312161,182418;311823,186653;310128,194435;308547,201187;305724,202446;305950,201759;306402,196952;308096,191917;309451,191116;309451,191116;310919,182418;311710,178298;312387,174064;312952,170059;313178,166282;313291,163078;313516,161361;313629,159645;15905,106582;15961,106611;15966,106595;22718,90179;20234,94871;18201,96588;18196,96697;18000,101078;18005,101068;18201,96702;20234,94985;22718,90293;22803,90351;22845,90265;24073,80223;22492,81367;20121,86402;20663,86842;20681,86765;20234,86402;22605,81367;24005,80354;32769,73699;32627,73815;32021,76174;31640,77362;21250,96588;19782,101280;18427,106086;15491,116157;13571,123024;12667,128173;12216,130805;11877,133438;10860,140533;10522,144882;11086,149459;11351,146965;11312,146141;11764,141334;12780,134239;13586,133258;14757,125320;14700,123939;15816,120698;16480,117977;16281,118446;15604,118217;13910,123138;14023,125885;13232,131149;13119,132064;11990,133438;12329,130805;12780,128173;13684,123024;15604,116157;18540,106086;19895,101280;21363,96588;31753,77362;32769,73699;34802,62255;34802,62255;35367,62713;35367,62713;55151,45962;55130,45980;55064,46055;54141,47035;53908,47378;53756,47553;53097,48522;46208,56762;44288,59051;42368,61454;33879,70963;42481,61340;44401,58937;46321,56648;53210,48408;53908,47378;55064,46055;58018,38071;57043,38415;56319,38688;56146,38909;54904,40054;51742,42114;49596,44517;47563,46920;46208,48179;46162,48121;44881,49681;42707,52413;39206,56304;39771,56991;39782,56981;39319,56419;42820,52528;46321,48179;47676,46920;49709,44517;51854,42114;55017,40054;56259,38909;57614,38394;58042,38260;221590,17395;227350,20027;229834,22087;224301,19340;221590,17395;202844,9040;207361,10070;213685,13275;202844,9040;134859,8282;132488,8583;127406,9269;122437,10414;120291,11100;117807,11787;112370,12869;111369,13275;104481,15678;97705,18424;92962,20599;89800,21858;82007,25520;78281,27923;74667,30326;68907,34675;63486,39024;58299,43610;58743,44174;59844,43408;60782,42700;64164,39710;69585,35362;75344,31013;78958,28610;82685,26206;90477,22544;93526,20942;98269,18768;105045,16021;111934,13618;114828,13042;116226,12558;135252,8398;175246,5822;177660,6065;180935,7209;178451,6866;173256,5836;175246,5822;188389,4920;193019,5264;198665,7552;191663,6294;188389,4920;150613,4892;137569,5607;128535,6866;124244,8010;120517,9384;115322,10070;95672,17738;88557,20942;86411,21743;84492,22773;80878,24719;75231,27694;70940,31127;58517,40969;55921,43257;53382,45607;53436,45661;33898,68893;29946,74386;28139,77705;26332,80795;22944,87203;19259,93088;19217,93269;17975,96702;17072,98304;16846,98533;15844,101909;15604,103912;15378,106773;13797,111465;12329,116157;10747,123024;9844,129318;9279,135612;10070,131263;10143,130904;10296,129203;11199,122909;11482,123005;11507,122898;11199,122795;12780,115928;14248,111236;15822,106566;15717,106544;15942,103683;17185,98304;18088,96702;18118,96618;19330,93269;23057,87318;26445,80909;28252,77819;30059,74501;34011,69007;53549,45776;58743,40969;71166,31127;75457,27694;81104,24719;84718,22773;86637,21743;88783,20942;95898,17738;115548,10070;120743,9384;124469,8010;128761,6866;137795,5607;150839,4935;161323,5291;166480,0;171788,343;177208,915;180822,1831;183194,2975;186130,2403;190534,3433;193245,4234;193132,4348;193019,5149;188389,4806;186807,4348;185226,4005;182177,3318;179128,2632;175966,2174;172465,2174;169642,2174;165238,2174;165031,2107;163092,3089;163769,4234;170545,5607;167530,5660;167581,5664;170771,5607;173482,5950;178676,6980;181161,7324;185339,8239;189631,9155;193809,10185;197988,11444;200021,12016;202053,12702;202079,12727;203537,12981;207070,14312;207563,15069;207700,15106;210862,16365;213572,17509;216283,18768;218315,19912;219671,20599;221139,21400;226108,24261;232432,28381;235707,30670;235802,30738;237475,31769;301207,153236;301159,154194;302449,154380;303691,155296;304256,158386;306402,162048;307305,162131;307305,161247;308223,158663;308209,158157;309112,155067;310354,155067;312274,153808;312500,158844;311935,161247;311258,163536;310919,167312;310806,169258;310580,171203;310099,171529;310128,171661;310590,171349;310806,169487;310919,167541;311258,163764;311935,161476;312500,159072;313403,159759;313291,161476;313065,163192;312952,166397;312726,170173;312161,174179;311484,178413;310693,182533;309225,191230;307870,192031;306176,197067;305724,201873;305498,202560;303578,207824;303014,208282;300642,213890;303127,208282;303691,207824;300078,218238;298158,219268;297760,220075;297819,220184;298271,219268;300191,218238;298835,222129;296351,226707;295109,228996;293754,231285;292737,233001;291269,236320;289688,239524;287203,242958;284719,246162;284823,245946;282009,249824;275910,256576;274710,258448;275910,256691;282009,249939;277378,257034;274993,259566;273078,260993;272974,261154;271777,262087;271732,262413;266424,267906;260777,273170;260516,273362;258632,275802;254115,279235;249893,282444;249877,282463;254115,279350;258632,275917;254905,279693;251870,281696;249771,282594;249710,282669;247452,284156;246601,284556;244459,286317;242370,287819;239208,289878;238191,289993;237062,290502;236886,290637;238304,290107;239321,289993;235255,293083;232658,294456;230060,295715;228226,295994;227914,296173;219332,299949;218894,300050;216283,301780;217751,302238;212330,304641;212782,303039;210975,303726;209281,304298;205780,305442;205312,304874;203634,305214;201601,305671;197423,306701;197285,306766;201263,305786;203295,305328;204989,304985;205667,305557;209168,304412;210862,303840;212669,303154;212217,304756;207474,307045;207241,306979;203973,308303;201263,309105;197197,310134;195517,309991;192004,310684;191889,310936;182516,312767;180370,312194;178563,312194;175401,313224;172578,313453;169755,313568;169448,313435;166875,313897;163769,313339;163882,313224;164447,312423;161850,312080;163092,311393;166819,311279;170433,311164;175627,311279;179241,310936;186017,309448;190534,308418;193922,308303;194158,308193;190873,308304;186356,309333;179580,310821;175966,311164;170771,311050;167157,311164;163431,311279;163544,310821;164334,309677;199117,303840;222720,294799;228931,291481;232432,289650;236046,287704;242821,283584;248242,279350;258406,271339;261229,269050;263940,266647;268005,262870;269699,260009;272132,257749;272152,257607;269812,259781;268118,262642;264053,266418;261342,268821;258519,271110;248355,279121;242934,283355;236159,287475;232545,289421;229044,291252;222833,294571;199230,303611;164447,309448;161850,309448;161511,308532;158801,308418;156316,309448;149088,309562;143781,309333;141183,309105;138586,308647;140151,306956;139828,307045;133999,305951;133730,306015;122550,303955;118145,303039;114306,302353;109675,300178;103916,298004;97931,295601;98947,294799;103125,295601;104932,297203;111143,299034;123453,302238;126502,302810;129777,303383;133391,304184;137373,305056;137682,304985;141409,305557;141522,305328;146943,305557;147846,305671;156203,305671;162301,305900;169529,305328;170432,305328;170771,306244;177886,305328;182629,304184;185339,303726;187033,303497;190760,302581;193809,301895;196858,301094;202451,300113;203183,299835;197310,300865;194261,301666;191212,302353;187485,303268;185791,303497;183081,303955;175740,304641;170771,305099;169868,305099;162640,305671;156542,305442;148185,305442;147282,305328;143781,303840;141861,305099;141856,305109;143442,304069;146943,305557;141522,305328;141565,305300;138021,304756;133843,303840;130229,303039;126954,302467;123905,301895;111595,298690;105384,296859;103577,295257;99399,294456;93187,291252;91381,291366;84943,288047;83814,285987;84040,285873;87993,288047;91945,290222;93074,289535;88444,286445;84605,284729;79297,281639;74780,278663;67665,275573;64955,273285;65519,273056;68230,273857;62583,267906;59421,265274;56485,262642;52758,259552;47337,253486;46965,252308;45869,251197;42143,247078;41691,245018;40223,242958;40048,242680;38303,241470;34915,236549;32995,231971;32769,231971;30172,226936;27687,221901;25090,216064;22718,210113;25090,214119;27461,219154;28252,221901;28579,222386;28176,220267;27128,218338;25421,214449;23396,211029;20911,204162;18783,197123;18084,195071;15040,182758;13693,173818;13684,174064;13797,175895;14361,180130;15039,184478;13910,180702;13119,175895;12216,175895;11651,171546;10860,168800;10183,166168;8263,164108;7698,164108;7134,161247;6908,157585;7360,152435;7585,150604;7970,149348;7783,146484;8037,142250;8489,141391;8489,140876;7585,142593;6795,141449;5327,139389;5059,137758;4988,137901;4536,142478;4197,147056;3859,150604;3859,157928;3972,161705;4197,165481;3181,169029;2955,169029;2278,162162;2278,155067;2842,149574;3858,150603;2955,149459;2729,145340;2955,139045;3068,137329;3407,134468;4762,129318;5437,125897;5214,125083;4423,129661;3068,134811;2729,137672;2616,139389;2391,145683;2616,149803;2052,155296;2052,162391;2729,169258;2955,169258;4423,175781;5214,181160;6908,186653;9576,198465;9809,200729;10296,200729;12780,206794;13684,209884;11990,207252;10183,203132;10070,204277;9087,201190;8376,201301;7585,198669;4875,192375;3181,186767;3068,182075;2278,176582;1713,171089;471,167083;1261,145797;2052,140304;1374,137329;2729,129089;3068,127143;3972,120506;6343,115699;5779,122222;6343,121104;6682,118432;6795,115470;7811,111694;9392,105972;11312,100135;11456,99971;12329,95329;13571,92010;15039,89263;17975,83541;20347,78392;23735,71754;26219,68893;28252,64887;29946,62370;31753,61454;32205,60768;34011,57105;37512,52986;37608,54708;37352,55431;41013,51612;42820,49209;45192,46920;45396,47150;45305,47035;48241,44059;51177,41313;54339,37879;58743,34561;63486,31013;66322,29008;68230,27236;71618,25176;75231,23231;75710,22982;76939,21758;78958,20255;81174,19111;82742,18745;83024,18539;113741,5950;114881,5699;118032,4577;120206,4134;121340,4124;121759,4005;147507,572;154820,543;162640,686;162786,797;166593,343;170094,915;173595,1602;175401,2018;173482,1487;169981,801;166480,228;16648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16384f" focussize="0,0"/>
                <v:stroke on="f" joinstyle="miter"/>
                <v:imagedata o:title=""/>
                <o:lock v:ext="edit" aspectratio="f"/>
              </v:shape>
              <v:shape id="任意多边形：形状 18" o:spid="_x0000_s1026" o:spt="100" style="position:absolute;left:635000;top:609600;height:1411272;width:1429555;v-text-anchor:middle;" fillcolor="#FFFFFF [3212]" filled="t" stroked="f" coordsize="2647519,2612594" o:gfxdata="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Lf9QugAAANsA&#10;AAAPAAAAAAAAAAEAIAAAACIAAABkcnMvZG93bnJldi54bWxQSwECFAAUAAAACACHTuJAMy8FnjsA&#10;AAA5AAAAEAAAAAAAAAABACAAAAAJAQAAZHJzL3NoYXBleG1sLnhtbFBLBQYAAAAABgAGAFsBAACz&#10;Aw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3,2520821l1643881,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xm1550918,2472281l1501488,2479825,1518450,2480309c1528928,2479833,1536786,2477928,1542858,2475785xm1731355,2470078l1576322,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0,2265793xm2099801,2237197l2099475,2237422,2099475,2237694,2100989,2237910,2101380,2237422xm2120379,2222979l2114756,2226864,2113762,2227897,2117618,2225429xm382287,2175002l418259,2217355,389737,2183129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0,1451152,2586541,1451152,2597633,1404938xm2606205,1395412c2604300,1399222,2602395,1402080,2600490,1407795l2600490,1407795,2599180,1433750c2599062,1441132,2599062,1448276,2598585,1458277l2589060,1487586,2589060,1490934,2600490,1458277c2601443,1438274,2600490,1429702,2602395,1407794l2606836,1398173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6,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777209,1403618;770528,1407216;770928,1407388;832760,1367084;811159,1372229;778757,1376345;777214,1372229;799844,1370171;832760,1367084;888948,1361698;887630,1362070;888306,1361938;485856,1353963;508743,1359880;518515,1360395;545773,1373773;558117,1376345;558889,1376603;561717,1373773;572518,1376860;583319,1379432;604599,1384383;604920,1384063;629607,1388179;641436,1390237;653265,1391266;677437,1392296;710353,1391781;711782,1391781;714982,1389980;722183,1387665;729512,1387536;734526,1388179;735876,1391781;747384,1391781;743784,1396926;741727,1399499;735040,1402586;722697,1402586;706753,1401557;672294,1400528;646579,1398470;623949,1395383;601319,1391781;566861,1386635;540116,1377889;540426,1377664;524687,1372744;510800,1366569;494857,1361424;478399,1355764;485856,1353963;788607,1342932;780749,1344132;726404,1346877;744298,1349075;748927,1348046;780814,1344445;786062,1343424;837434,1335477;810743,1339552;819902,1339814;833081,1337370;934862,1334287;851151,1356589;893513,1347146;398166,1323864;457312,1349075;478399,1355764;494342,1361424;510286,1366569;524172,1372743;521087,1375316;512858,1373772;483542,1362967;469141,1357307;454741,1351133;435711,1344445;419253,1337241;406395,1330552;398166,1323864;422339,1311001;450626,1325408;447026,1327466;414110,1311515;422339,1311001;317933,1276014;352907,1295565;360107,1303798;343649,1295051;331306,1287333;317933,1276014;379261,1262811;379265,1262957;381002,1265060;381194,1264179;1130357,1229036;1128489,1229192;1097631,1251317;1067286,1267781;1045685,1280644;1033856,1285789;1021512,1290934;1006597,1298653;995282,1305341;978824,1312030;961852,1318204;957223,1322835;950023,1325408;932022,1328495;908878,1335698;887791,1342387;864647,1349076;835846,1356279;795215,1362967;794187,1364511;774651,1369397;775157,1369657;796852,1364230;797272,1362967;837903,1356279;866705,1349076;889849,1342387;910936,1335698;934079,1328495;952081,1325408;939895,1332722;940251,1332611;953109,1324893;960310,1322321;960789,1322188;963910,1318719;980882,1312544;997340,1305856;1008655,1299167;1023570,1291449;1035913,1286304;1044378,1282623;1048771,1279615;1070372,1266752;1100717,1250287;248414,1221921;250366,1223597;251032,1223936;1133809,1208489;1133633,1208611;1133633,1208758;1134450,1208875;1134661,1208611;1144920,1200809;1141884,1202908;1141347,1203466;1143429,1202133;206419,1174893;225843,1197771;210442,1179283;1181335,1174878;1181289,1174894;1180949,1177225;1172720,1186487;1162948,1197291;1163537,1197155;1172720,1187001;1180949,1177740;1181335,1174878;256689,1163292;257707,1164532;257759,1164362;180612,1151499;193985,1160246;194641,1161019;200735,1162368;214556,1175167;233586,1190602;241815,1201922;246444,1207582;265988,1224047;260331,1228677;242130,1208445;241301,1208611;241301,1208611;258525,1227757;260331,1228677;265988,1224047;314848,1262635;305076,1265723;308676,1268295;294275,1268810;285018,1262635;276274,1255947;254673,1237938;234615,1219930;216100,1201922;207357,1193175;199128,1183914;202214,1179798;212500,1189059;223815,1197806;237701,1212727;238881,1213740;223815,1197806;213014,1189059;202728,1179798;191413,1165905;180612,1151499;1313642,1069690;1313381,1069802;1307763,1083289;1308242,1005231;1294612,1024926;1287926,1037275;1281240,1048594;1265296,1069690;1251410,1090785;1239067,1107765;1238037,1108394;1237195,1109642;1238552,1108794;1250896,1091815;1264782,1070719;1280726,1049624;1287412,1038305;1294098,1025956;1307985,1005889;1349322,1003445;1345015,1013093;1335757,1031615;1345015,1013093;1349322,1003445;1361473,998172;1354787,1018238;1342958,1039848;1331128,1061973;1320328,1075864;1327528,1061458;1333700,1047051;1338329,1039334;1344501,1029043;1350158,1018753;1361473,998172;1328183,954067;1315699,976047;1315470,976575;1328043,954437;1335030,904285;1320025,945296;1288462,1009839;1283841,1017148;1283812,1017209;1273011,1035732;1262211,1055798;1249867,1071234;1239581,1088728;1178892,1157159;1158834,1174138;1156909,1175602;1156079,1176443;1147691,1183283;1140833,1191117;1115631,1210155;1111683,1212650;1100957,1221398;1099408,1222404;1097116,1224561;1077058,1237939;1057000,1250287;1054704,1251452;1041123,1260277;1036912,1262401;1032827,1265208;1018941,1272926;1005966,1278017;977048,1292609;909204,1317923;861927,1330084;900135,1322835;907335,1321291;930479,1313059;944880,1308428;968024,1296594;994254,1287333;1011059,1280740;1018427,1276528;1025112,1274470;1034370,1269325;1036803,1267633;1043114,1261607;1057000,1253375;1072798,1245627;1078601,1242055;1098659,1228677;1107402,1220445;1117175,1214270;1142376,1195233;1160377,1178254;1180435,1161275;1241123,1092843;1249476,1078639;1249867,1077408;1263239,1056827;1267354,1050652;1272825,1043061;1274554,1039848;1285354,1021325;1306441,977590;1327014,930769;1333057,911732;1391303,858736;1389760,859765;1389760,859765;1396161,828242;1395976,829153;1397474,830952;1402103,836097;1405189,834039;1405267,833644;1403132,835068;1397989,830437;1391576,769794;1391217,769814;1390567,769851;1390789,772296;1390275,785160;1388217,792877;1375874,812429;1372788,829409;1369702,835068;1364559,859765;1358901,879317;1352729,898355;1349130,913275;1345015,928711;1348296,923605;1351187,912761;1353758,897325;1359930,878288;1365588,858736;1370731,834039;1373817,828379;1376902,811400;1389246,791848;1381017,831466;1374845,864396;1360958,906586;1358211,910861;1357037,917263;1353244,928197;1338843,959582;1332157,976047;1328043,984794;1322899,994056;1309013,1018753;1294098,1042935;1275069,1075350;1253982,1107250;1240095,1125258;1225180,1142752;1220037,1149955;1214380,1157159;1205636,1164362;1191336,1180201;1191750,1181856;1176835,1197291;1160891,1208611;1148033,1218901;1135853,1227806;1137747,1227649;1151119,1217872;1163977,1207582;1179921,1196262;1194836,1180827;1194321,1178769;1208722,1162819;1217466,1155615;1223123,1148412;1228266,1141209;1243181,1123715;1257067,1105707;1278155,1073806;1297184,1041392;1312099,1017209;1325985,992512;1331128,983250;1335243,974504;1341929,958039;1356330,926653;1361987,905558;1375874,863367;1382046,830438;1390275,790819;1392130,783860;1390789,783616;1391303,770753;1402618,758919;1396628,783883;1396629,783883;1402618,758919;1407247,753774;1404161,760463;1404161,760463;1403453,774483;1403132,787732;1397989,803564;1397989,805373;1404161,787732;1405189,760462;1407587,755265;1385131,731649;1381760,739619;1380502,751201;1378880,745790;1378286,746554;1379988,752230;1378960,760463;1381017,767151;1382611,767063;1381531,763549;1382560,755317;1385131,731649;1428334,717757;1429362,718271;1428848,739881;1429362,754803;1427819,782072;1426276,797508;1421647,820147;1420105,839184;1412390,874172;1405189,904528;1392332,910188;1393360,907101;1395418,885491;1403132,862852;1409304,859251;1409304,859250;1415990,820147;1419590,801624;1422676,782587;1425248,764578;1426276,747599;1426790,733193;1427819,725475;1428334,717757;72436,479191;72692,479319;72716,479247;103466,405443;92151,426538;82893,434256;82871,434749;81976,454446;82001,454399;82893,434770;92151,427052;103466,405957;103851,406214;104044,405828;109637,360679;102436,365824;91636,388463;94107,390441;94187,390093;92151,388463;102951,365824;109327,361268;149239,331352;148590,331872;145832,342478;144096,347816;96779,434256;90093,455351;83921,476961;70549,522239;61806,553110;57692,576264;55634,588098;54091,599932;49463,631832;47919,651384;50491,671965;51696,660751;51520,657044;53577,635434;58206,603533;61877,599126;67208,563435;66949,557226;72030,542654;75053,530419;74150,532529;71064,531500;63349,553625;63863,565973;60263,589641;59749,593758;54606,599932;56148,588098;58206,576264;62320,553110;71064,522239;84436,476961;90608,455351;97293,434256;144610,347816;149239,331352;158497,279899;158497,279899;161068,281957;161068,281957;251172,206646;251073,206724;250774,207063;246572,211468;245510,213014;244817,213797;241815,218157;210443,255202;201699,265493;192956,276297;154310,319028;193470,275783;202213,264978;210957,254688;242329,217642;245510,213014;250774,207063;264228,171166;259789,172713;256488,173939;255702,174936;250044,180082;235644,189343;225872,200148;216614,210953;210443,216613;210232,216350;204399,223366;194499,235650;178555,253144;181126,256231;181176,256188;179069,253658;195013,236165;210957,216613;217128,210953;226386,200148;236158,189344;250558,180082;256216,174937;262388,172622;264336,172017;1009169,78207;1035399,90041;1046714,99302;1021512,86953;1009169,78207;923793,40646;944366,45277;973167,59683;923793,40646;614178,37238;603377,38588;580233,41675;557603,46821;547831,49908;536516,52995;511757,57861;507200,59684;475828,70489;444969,82837;423368,92613;408967,98273;373479,114738;356507,125543;340049,136348;313819,155899;289132,175451;265505,196071;267531,198605;272546,195164;276813,191981;292218,178538;316905,158986;343135,139435;359593,128629;376565,117825;412052,101360;425939,94157;447540,84381;478399,72032;509772,61227;522950,58638;529317,56461;615967,37760;798108,26176;809101,27269;824017,32414;812702,30871;789043,26240;798108,26176;857961,22124;879048,23667;904763,33957;872876,28298;857961,22124;685924,21995;626521,25211;585376,30870;565832,36015;548859,42190;525201,45277;435711,79750;403309,94157;393537,97758;384794,102389;368336,111136;342620,124513;323077,139949;266502,184198;254679,194483;243113,205048;243358,205293;154382,309741;136381,334438;128152,349360;119923,363251;104494,392065;87710,418523;87522,419335;81864,434770;77749,441973;76721,443003;72157,458181;71064,467185;70035,480048;62835,501144;56148,522239;48948,553110;44833,581409;42262,609708;45862,590156;46196,588542;46891,580894;51005,552596;52294,553026;52405,552548;51006,552081;58206,521210;64892,500114;72059,479116;71578,479019;72607,466156;78264,441973;82379,434770;82517,434394;88036,419335;105008,392579;120438,363766;128667,349874;136896,334953;154897,310256;243873,205808;267531,184198;324105,139949;343649,124514;369365,111136;385823,102389;394566,97759;404338,94157;436740,79750;526230,45277;549889,42190;566861,36016;586404,30871;627549,25211;686953,22188;734699,23791;758185,0;782357,1543;807044,4116;823502,8232;834303,13377;847675,10804;867733,15435;880076,19037;879562,19551;879048,23153;857961,21609;850761,19551;843560,18007;829674,14920;815788,11833;801387,9775;785443,9775;772585,9775;752528,9775;751585,9474;742755,13891;745841,19037;776700,25211;762968,25451;763199,25468;777729,25211;790072,26755;813730,31385;825045,32929;844075,37045;863619,41161;882648,45792;901678,51452;910936,54024;920193,57111;920313,57220;926951,58365;943040,64346;945287,67753;945909,67916;960310,73576;972653,78721;984997,84381;994254,89526;1000426,92613;1007112,96215;1029741,109078;1058543,127601;1073458,137891;1073890,138200;1081512,142832;1371759,688944;1371542,693250;1377416,694089;1383074,698205;1385645,712097;1395417,728562;1399532,728936;1399532,724960;1403713,713342;1403646,711069;1407761,697176;1413418,697176;1422161,691517;1423190,714156;1420619,724960;1417533,735251;1415990,752230;1415476,760977;1414447,769724;1412254,771187;1412390,771782;1414491,770380;1415476,762006;1415990,753259;1417533,736280;1420619,725989;1423190,715185;1427304,718272;1426790,725989;1425762,733708;1425247,748114;1424219,765093;1421647,783102;1418561,802139;1414961,820662;1408275,859765;1402103,863367;1394389,886006;1392331,907616;1391303,910703;1382560,934371;1379988,936429;1369187,961640;1380502,936429;1383074,934371;1366616,981192;1357873,985823;1356059,989452;1356330,989939;1358387,985823;1367130,981192;1360958,998686;1349644,1019267;1343986,1029557;1337815,1039848;1333186,1047565;1326500,1062487;1319299,1076893;1307985,1092329;1296670,1106736;1297141,1105764;1284326,1123200;1256553,1153557;1251085,1161973;1256553,1154072;1284326,1123715;1263239,1155615;1252374,1166999;1243652,1173413;1243181,1174138;1237728,1178335;1237524,1179798;1213351,1204495;1187635,1228163;1186446,1229026;1177863,1239997;1157291,1255432;1138063,1269859;1137994,1269942;1157291,1255947;1177863,1240511;1160891,1257490;1147069,1266495;1137507,1270535;1137232,1270868;1126946,1277557;1123070,1279354;1113318,1287269;1103802,1294022;1089402,1303283;1084773,1303798;1079628,1306085;1078828,1306693;1085287,1304312;1089916,1303798;1071401,1317690;1059572,1323864;1047743,1329524;1039387,1330778;1037970,1331582;998883,1348561;996890,1349014;984997,1356793;991682,1358851;966995,1369657;969053,1362453;960824,1365540;953109,1368113;937165,1373258;935035,1370700;927393,1372229;918135,1374287;899106,1378918;898479,1379210;916593,1374801;925850,1372743;933565,1371200;936651,1373772;952595,1368627;960309,1366055;968538,1362967;966481,1370171;944880,1380461;943821,1380165;928936,1386121;916593,1389723;898078,1394353;890427,1393710;874426,1396825;873905,1397955;831217,1406187;821445,1403614;813216,1403614;798815,1408245;785958,1409274;773099,1409789;771703,1409190;759985,1411268;745841,1408760;746356,1408245;748927,1404643;737098,1403100;742755,1400013;759728,1399498;776186,1398984;799844,1399498;816302,1397955;847160,1391266;867733,1386635;883162,1386121;884236,1385622;869276,1386121;848704,1390752;817845,1397441;801387,1398984;777729,1398470;761271,1398984;744298,1399499;744813,1397441;748412,1392296;906821,1366055;1014312,1325408;1042599,1310486;1058543,1302254;1075001,1293507;1105860,1274985;1130547,1255947;1176835,1219930;1189692,1209640;1202036,1198835;1220551,1181856;1228266,1168993;1239348,1158831;1239437,1158192;1228781,1167964;1221066,1180827;1202550,1197806;1190207,1208611;1177349,1218901;1131061,1254918;1106374,1273955;1075516,1292478;1059058,1301225;1043114,1309457;1014827,1324379;907335,1365026;748927,1391266;737098,1391266;735555,1387150;723211,1386635;711897,1391266;678981,1391781;654808,1390752;642979,1389723;631150,1387665;638275,1380061;636807,1380461;610258,1375543;609034,1375831;558118,1366569;538059,1362453;520572,1359366;499486,1349590;473256,1339814;445997,1329009;450626,1325408;469656,1329009;477885,1336212;506172,1344445;562232,1358851;576118,1361424;591034,1363997;607491,1367598;625628,1371522;627035,1371200;644007,1373773;644521,1372744;669208,1373773;673323,1374287;711382,1374287;739155,1375316;772071,1372744;776185,1372744;777729,1376860;810130,1372744;831731,1367598;844075,1365540;851789,1364511;868762,1360395;882648,1357308;896534,1353706;922006,1349296;925336,1348047;898592,1352677;884705,1356279;870819,1359366;853847,1363482;846132,1364511;833789,1366569;800358,1369657;777729,1371715;773614,1371715;740698,1374287;712925,1373258;674866,1373258;670752,1372744;654808,1366055;646065,1371715;646042,1371759;653265,1367084;669209,1373772;644522,1372743;644716,1372617;628578,1370171;609549,1366055;593091,1362453;578175,1359880;564289,1357308;508229,1342901;479942,1334669;471713,1327466;452683,1323864;424396,1309457;416167,1309972;386851,1295051;381708,1285789;382737,1285275;400738,1295051;418739,1304827;423882,1301740;402795,1287847;385309,1280130;361136,1266237;340563,1252860;308162,1238968;295818,1228678;298390,1227649;310733,1231250;285018,1204495;270617,1192661;257245,1180827;240273,1166935;215586,1139665;213892,1134369;208899,1129375;191927,1110852;189870,1101590;183184,1092329;182387,1091080;174440,1085640;159011,1063516;150268,1042935;149239,1042935;137410,1020296;126095,997657;114266,971417;103466,944662;114266,962670;125067,985308;128667,997657;130154,999840;128323,990314;123547,981643;115772,964153;106551,948777;95236,917906;85543,886262;82359,877034;68495,821672;62364,781482;62320,782587;62835,790819;65406,809857;68492,829409;63349,812429;59749,790819;55634,790819;53062,771267;49463,758919;46377,747085;37633,737824;35062,737824;32490,724960;31461,708496;33519,685343;34547,677110;36299,671464;35447,658587;36604,639550;38662,635691;38662,633376;34547,641094;30947,635948;24261,626687;23040,619355;22718,619998;20661,640579;19118,661160;17575,677110;17575,710039;18089,727019;19118,743997;14489,759948;13461,759948;10375,729077;10375,697176;12946,672479;17573,677107;13461,671965;12432,653442;13461,625143;13975,617426;15518,604562;21690,581409;24765,566028;23747,562372;20146,582952;13975,606106;12432,618969;11918,626687;10889,654985;11918,673508;9346,698205;9346,730106;12432,760977;13461,760977;20146,790305;23747,814487;31461,839184;43612,892293;44673,902471;46891,902471;58206,929740;62321,943632;54606,931798;46377,913275;45863,918421;41388,904544;38148,905043;34547,893209;22204,864910;14489,839699;13975,818603;10375,793906;7803,769209;2146,751201;5746,655500;9346,630803;6260,617426;12432,580380;13975,571633;18089,541791;28890,520181;26318,549509;28889,544482;30433,532465;30947,519152;35576,502172;42776,476446;51520,450206;52175,449468;56149,428596;61806,413674;68492,401326;81864,375600;92665,352447;108094,322604;119409,309741;128667,291733;136382,280414;144611,276297;146668,273210;154897,256746;170840,238223;171274,245965;170111,249219;186784,232049;195013,221244;205813,210953;206744,211988;206328,211468;219700,198090;233072,185742;247473,170306;267531,155385;289132,139435;302047,130421;310733,122455;326162,113194;342620,104447;344799,103326;350400,97823;359593,91070;369687,85924;376827,84280;378108,83351;518001,26754;523191,25625;537544,20580;547445,18586;552608,18542;554517,18007;671780,2572;705082,2443;740698,3086;741361,3584;758699,1543;774643,4115;790587,7202;798812,9073;790072,6688;774128,3601;758185,1029;75818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0072C7 [3205]" o:opacity2="6553f" focus="100%" focussize="0f,0f" focusposition="65536f,0f" rotate="t">
                  <o:fill type="gradientRadial" v:ext="backwardCompatible"/>
                </v:fill>
                <v:stroke on="f" joinstyle="miter"/>
                <v:imagedata o:title=""/>
                <o:lock v:ext="edit" aspectratio="t"/>
              </v:shape>
              <v:shape id="任意多边形：形状 10" o:spid="_x0000_s1026" o:spt="100" style="position:absolute;left:2582334;top:1295400;flip:x y;height:398780;width:403860;rotation:11796480f;v-text-anchor:middle;" fillcolor="#0072C7 [3205]" filled="t" stroked="f" coordsize="2647519,2612594" o:gfxdata="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JXB68AAAA&#10;2gAAAA8AAAAAAAAAAQAgAAAAIgAAAGRycy9kb3ducmV2LnhtbFBLAQIUABQAAAAIAIdO4kAzLwWe&#10;OwAAADkAAAAQAAAAAAAAAAEAIAAAAAsBAABkcnMvc2hhcGV4bWwueG1sUEsFBgAAAAAGAAYAWwEA&#10;ALUDA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19567,396617;217680,397634;217793,397682;235261,386293;229158,387747;220004,388910;219569,387747;225962,387166;235261,386293;251134,384771;250762,384877;250953,384840;137258,382586;143723,384258;146484,384403;154185,388184;157672,388910;157890,388983;158689,388184;161740,389056;164792,389783;170804,391182;170894,391091;177868,392254;181210,392836;184552,393127;191381,393417;200680,393272;201083,393272;201988,392763;204022,392109;206092,392073;207509,392254;207890,393272;211141,393272;210124,394726;209543,395453;207654,396325;204167,396325;199663,396034;189928,395744;182663,395162;176270,394290;169877,393272;160142,391818;152587,389347;152674,389283;148228,387893;144305,386148;139800,384694;135151,383095;137258,382586;222787,379469;220567,379808;205214,380584;210269,381205;211577,380914;220586,379896;222068,379608;236581,377362;229041,378514;231628,378588;235351,377897;264105,377026;240456,383328;252424,380660;112485,374081;129194,381205;135151,383095;139655,384694;144159,386148;148082,387893;147210,388620;144886,388183;136604,385130;132536,383531;128467,381786;123091,379896;118442,377861;114809,375971;112485,374081;119314,370446;127305,374517;126288,375099;116989,370592;119314,370446;89818,360560;99698,366085;101733,368411;97083,365939;93596,363758;89818,360560;107144,356829;107145,356871;107636,357465;107690,357216;319334,347286;318806,347330;310089,353581;301516,358234;295413,361868;292072,363322;288585,364776;284371,366957;281174,368847;276525,370737;271730,372482;270422,373790;268388,374517;263303,375389;256764,377425;250807,379315;244269,381205;236132,383240;224654,385130;224363,385567;218844,386947;218987,387020;225116,385487;225235,385130;236714,383240;244850,381205;251389,379315;257346,377425;263884,375389;268970,374517;265527,376584;265628,376553;269260,374372;271294,373645;271430,373607;272311,372627;277106,370882;281756,368992;284952,367102;289166,364922;292653,363468;295044,362427;296285,361578;302388,357943;310960,353291;70178,345275;70730,345749;70918,345845;320309,341480;320259,341514;320259,341556;320490,341589;320550,341514;323448,339310;322590,339903;322439,340060;323027,339684;58315,331987;63802,338452;59451,333227;333736,331982;333723,331987;333627,332646;331302,335263;328541,338316;328708,338277;331302,335408;333627,332791;333736,331982;72516,328708;72804,329059;72818,329011;51024,325376;54802,327848;54987,328066;56709,328447;60613,332064;65990,336426;68314,339624;69622,341223;75143,345876;73545,347184;68403,341467;68169,341514;73035,346924;73545,347184;75143,345876;88946,356780;86186,357652;87203,358379;83135,358524;80519,356780;78049,354890;71947,349801;66280,344713;61049,339624;58579,337153;56255,334536;57126,333372;60032,335989;63229,338461;67152,342677;67485,342963;63229,338461;60178,335989;57272,333372;54075,329447;51024,325376;371113,302260;371040,302291;369453,306102;369588,284046;365737,289611;363848,293100;361960,296299;357455,302260;353532,308220;350045,313018;349755,313196;349517,313549;349900,313309;353387,308511;357310,302550;361814,296590;363703,293391;365592,289902;369515,284232;384626,282051;382737,287721;379395,293827;376053,300079;373002,304004;375036,299933;376780,295863;378088,293682;379831,290774;381429,287866;384626,282051;375221,269588;371694,275799;371630,275948;375182,269693;377156,255521;372917,267110;364000,285348;362694,287413;362686,287430;359635,292664;356584,298334;353096,302696;350191,307639;333045,326975;327379,331773;326835,332187;326601,332424;324231,334357;322293,336571;315174,341950;314058,342656;311028,345127;310591,345412;309943,346021;304277,349801;298610,353291;297961,353620;294125,356113;292935,356714;291781,357507;287858,359688;284193,361126;276023,365249;256857,372402;243501,375839;254294,373790;256329,373354;262867,371028;266935,369719;273474,366375;280884,363758;285631,361895;287713,360705;289601,360124;292217,358670;292904,358192;294687,356489;298610,354163;303073,351974;304712,350964;310379,347184;312849,344858;315610,343113;322729,337734;327815,332936;333481,328139;350626,308802;352986,304788;353096,304440;356874,298625;358037,296880;359582,294735;360071,293827;363122,288593;369079,276235;374891,263005;376598,257626;393053,242651;392617,242942;392617,242942;394425,234034;394373,234291;394797,234800;396104,236254;396976,235672;396998,235561;396395,235963;394942,234654;393130,217519;393029,217524;392845,217535;392908,218226;392763,221860;392181,224041;388694,229566;387823,234364;386951,235963;385498,242942;383899,248466;382156,253846;381139,258062;379976,262423;380903,260981;381720,257916;382446,253555;384190,248176;385788,242651;387241,235672;388113,234073;388985,229275;392472,223750;390147,234945;388404,244250;384481,256172;383705,257380;383373,259189;382301,262278;378233,271147;376344,275799;375182,278271;373729,280888;369806,287866;365592,294699;360216,303859;354259,312873;350336,317961;346122,322905;344669,324940;343071,326975;340601,329011;336561,333486;336678,333954;332464,338316;327960,341514;324328,344422;320887,346938;321422,346894;325199,344131;328832,341223;333336,338025;337550,333663;337404,333082;341473,328575;343943,326539;345541,324504;346994,322468;351208,317525;355131,312437;361088,303423;366464,294263;370677,287430;374600,280451;376053,277835;377216,275363;379105,270711;383173,261842;384771,255881;388694,243959;390438,234655;392763,223460;393287,221493;392908,221424;393053,217790;396250,214446;394558,221500;394558,221500;396250,214446;397557,212992;396686,214882;396486,218844;396395,222587;394942,227061;394942,227572;396686,222587;396976,214882;397654,213413;391309,206740;390357,208992;390002,212265;389544,210736;389376,210952;389857,212556;389566,214882;390147,216772;390598,216747;390292,215754;390583,213428;391309,206740;403515,202815;403805,202960;403660,209066;403805,213283;403369,220988;402933,225350;401626,231747;401190,237126;399010,247012;396976,255590;393344,257190;393634,256317;394216,250211;396395,243814;398139,242796;398139,242796;400027,231747;401044,226513;401916,221133;402643,216045;402933,211247;403079,207176;403369,204995;403515,202815;20463,135404;20536,135440;20542,135419;29229,114565;26033,120525;23418,122706;23411,122846;23158,128411;23166,128398;23418,122852;26033,120671;29229,114710;29338,114783;29393,114674;30973,101916;28939,103370;25888,109767;26586,110326;26608,110227;26033,109767;29084,103370;30885,102082;42161,93629;41977,93776;41198,96773;40708,98281;27341,122706;25452,128667;23708,134773;19930,147568;17460,156291;16298,162833;15717,166177;15281,169521;13973,178535;13537,184060;14264,189875;14604,186707;14554,185659;15136,179553;16443,170539;17480,169293;18986,159208;18913,157454;20349,153336;21203,149879;20947,150475;20076,150184;17896,156436;18042,159926;17024,166613;16879,167776;15426,169521;15862,166177;16443,162833;17606,156291;20076,147568;23853,134773;25597,128667;27486,122706;40853,98281;42161,93629;44776,79090;44776,79090;45503,79672;45503,79672;70958,58391;70930,58413;70845,58509;69658,59754;69358,60190;69162,60412;68314,61644;59451,72112;56981,75019;54511,78072;43589,90152;54656,77927;57126,74874;59596,71966;68459,61498;69358,60190;70845,58509;74646,48366;73392,48803;72459,49149;72237,49431;70639,50885;66571,53502;63810,56555;61195,59608;59451,61207;59392,61133;57744,63116;54947,66587;50443,71530;51169,72402;51183,72390;50588,71675;55092,66732;59596,61207;61340,59608;63955,56555;66716,53502;70784,50885;72383,49431;74126,48777;74677,48606;285097,22098;292508,25442;295704,28059;288585,24570;285097,22098;260978,11485;266790,12793;274927,16864;260978,11485;173509,10522;170458,10903;163920,11776;157527,13230;154766,14102;151570,14974;144575,16349;143288,16864;134424,19917;125707,23407;119604,26169;115536,27768;105510,32421;100716,35474;96066,38527;88656,44052;81682,49576;75007,55403;75579,56119;76996,55147;78202,54247;82553,50449;89528,44924;96938,39399;101587,36346;106382,33293;116408,28641;120331,26605;126433,23843;135151,20354;144014,17301;147737,16569;149536,15954;174015,10669;225471,7396;228577,7705;232791,9159;229594,8723;222910,7414;225471,7396;242380,6251;248337,6687;255602,9595;246594,7996;242380,6251;193778,6215;176996,7123;165373,8723;159851,10176;155057,11921;148373,12793;123091,22534;113938,26605;111177,27623;108707,28931;104057,31403;96792,35183;91271,39545;75289,52048;71948,54954;68681,57940;68750,58009;43614,87522;38528,94501;36204,98717;33879,102643;29520,110784;24778,118261;24725,118490;23127,122852;21964,124887;21674,125178;20384,129467;20076,132011;19785,135646;17751,141607;15862,147568;13828,156291;12665,164287;11939,172283;12956,166759;13050,166303;13247,164142;14409,156145;14773,156267;14805,156132;14409,156000;16443,147277;18332,141316;20357,135382;20221,135355;20512,131720;22110,124887;23272,122852;23311,122745;24871,118490;29665,110930;34024,102788;36349,98863;38674,94647;43759,87668;68895,58154;75579,52048;91562,39545;97083,35183;104348,31403;108997,28931;111468,27623;114228,26605;123382,22534;148664,12794;155347,11921;160142,10177;165663,8723;177287,7123;194069,6269;207558,6722;214192,0;221021,436;227996,1163;232645,2326;235696,3780;239474,3053;245141,4361;248628,5379;248483,5524;248337,6542;242380,6106;240346,5524;238312,5088;234389,4216;230466,3343;226397,2762;221893,2762;218261,2762;212594,2762;212328,2677;209834,3925;210705,5379;219423,7123;215544,7191;215609,7196;219714,7123;223201,7560;229885,8868;233081,9304;238457,10467;243978,11630;249354,12939;254730,14538;257346,15265;259961,16137;259995,16168;261870,16492;266415,18182;267050,19144;267226,19191;271294,20790;274781,22244;278269,23843;280884,25297;282627,26169;284516,27187;290909,30822;299046,36056;303260,38963;303382,39050;305535,40359;387532,194673;387471,195890;389130,196127;390728,197290;391455,201215;394215,205868;395378,205974;395378,204850;396559,201567;396540,200925;397703,196999;399301,196999;401771,195400;402061,201797;401335,204850;400463,207758;400027,212556;399882,215027;399592,217499;398972,217912;399010,218080;399604,217684;399882,215318;400027,212846;400463,208049;401335,205141;402061,202088;403224,202960;403079,205141;402788,207322;402643,211393;402352,216190;401626,221279;400754,226658;399737,231892;397848,242942;396104,243959;393925,250356;393344,256463;393053,257335;390583,264023;389857,264604;386805,271728;390002,264604;390728,264023;386079,277253;383609,278562;383097,279587;383173,279724;383754,278561;386224,277253;384481,282196;381284,288012;379686,290919;377942,293827;376635,296008;374746,300224;372712,304295;369515,308657;366319,312727;366452,312453;362831,317380;354985,325958;353441,328336;354985,326103;362831,317525;356874,326539;353805,329756;351341,331568;351208,331773;349667,332959;349609,333372;342780,340351;335515,347039;335180,347283;332755,350383;326943,354744;321511,358821;321492,358844;326943,354890;332755,350528;327960,355326;324055,357870;321354,359012;321276,359106;318370,360996;317275,361504;314520,363740;311832,365648;307764,368265;306456,368411;305003,369057;304777,369229;306601,368556;307909,368411;302678,372336;299337,374081;295995,375680;293634,376035;293234,376262;282192,381059;281628,381188;278269,383386;280157,383967;273183,387020;273764,384985;271440,385857;269260,386584;264756,388038;264154,387315;261995,387747;259380,388329;254004,389637;253827,389720;258944,388474;261559,387893;263739,387457;264610,388183;269115,386730;271294,386003;273619,385130;273038,387166;266935,390074;266636,389990;262431,391673;258944,392690;253713,393999;251552,393817;247032,394697;246884,395017;234825,397343;232064,396616;229739,396616;225671,397924;222039,398215;218406,398361;218011,398191;214701,398779;210705,398070;210851,397924;211577,396907;208235,396471;209834,395598;214628,395453;219278,395307;225961,395453;230611,395017;239329,393127;245141,391818;249500,391673;249803,391532;245577,391673;239765,392981;231047,394871;226397,395307;219714,395162;215064,395307;210269,395453;210415,394871;211432,393417;256183,386003;286550,374517;294542,370301;299046,367975;303695,365503;312413,360269;319388,354890;332464,344713;336097,341805;339584,338752;344814,333954;346994,330319;350125,327448;350150,327267;347139,330029;344960,333663;339729,338461;336242,341514;332610,344422;319533,354599;312559,359978;303841,365212;299191,367684;294687,370010;286696,374226;256329,385712;211577,393127;208235,393127;207799,391964;204312,391818;201116,393127;191817,393272;184988,392981;181646,392690;178304,392109;180317,389960;179902,390074;172402,388684;172056,388765;157672,386148;152005,384985;147065,384113;141108,381350;133698,378588;125997,375535;127305,374517;132681,375535;135006,377570;142997,379896;158834,383967;162757,384694;166971,385421;171621,386439;176744,387548;177142,387457;181937,388184;182082,387893;189056,388184;190218,388329;200970,388329;208816,388620;218115,387893;219278,387893;219714,389056;228867,387893;234970,386439;238457,385857;240637,385567;245431,384403;249354,383531;253277,382513;260473,381267;261414,380914;253859,382223;249936,383240;246013,384113;241218,385276;239038,385567;235551,386148;226107,387020;219714,387602;218551,387602;209252,388329;201406,388038;190654,388038;189492,387893;184988,386003;182518,387602;182511,387615;184552,386293;189056,388183;182082,387893;182137,387857;177578,387166;172202,386003;167552,384985;163339,384258;159416,383531;143578,379460;135587,377134;133262,375099;127886,374081;119895,370010;117570,370156;109288,365939;107835,363322;108126,363177;113211,365939;118296,368702;119749,367829;113792,363904;108852,361723;102023,357798;96211,354017;87058,350092;83571,347184;84297,346894;87784,347911;80519,340351;76451,337007;72673,333663;67878,329738;60904,322032;60426,320536;59015,319125;54221,313891;53639,311274;51750,308657;51525,308304;49280,306767;44921,300515;42451,294699;42161,294699;38819,288302;35623,281905;32281,274491;29229,266931;32281,272019;35332,278416;36349,281905;36769,282522;36252,279830;34903,277380;32706,272438;30101,268094;26905,259370;24166,250428;23267,247821;19350,232178;17618,220821;17606,221133;17751,223460;18477,228839;19349,234364;17896,229566;16879,223460;15717,223460;14990,217935;13973,214446;13101,211102;10631,208485;9905,208485;9178,204850;8888,200198;9469,193655;9759,191329;10254,189734;10014,186095;10341,180716;10922,179626;10922,178971;9759,181152;8742,179698;6854,177081;6509,175009;6418,175191;5837,181007;5401,186822;4965,191329;4965,200634;5110,205432;5401,210229;4093,214736;3802,214736;2931,206013;2931,196999;3657,190021;4964,191328;3802,189875;3512,184641;3802,176645;3948,174464;4384,170829;6127,164287;6996,159941;6708,158908;5691,164723;3948,171266;3512,174900;3366,177081;3076,185077;3366,190311;2640,197290;2640,206304;3512,215027;3802,215027;5691,223314;6708,230147;8888,237126;12320,252133;12620,255009;13247,255009;16443,262714;17606,266640;15426,263296;13101,258062;12956,259516;11692,255595;10777,255736;9759,252392;6272,244395;4093,237272;3948,231311;2931,224332;2204,217353;606,212265;1623,185223;2640,178244;1768,174464;3512,163996;3948,161525;5110,153092;8161,146986;7435,155273;8161,153853;8597,150457;8742,146695;10050,141897;12084,134628;14554,127213;14739,127005;15862,121107;17460,116891;19349,113401;23127,106132;26178,99590;30537,91157;33734,87522;36349,82434;38528,79235;40853,78072;41434,77200;43759,72548;48263,67314;48386,69501;48057,70421;52767,65569;55092,62516;58143,59608;58406,59901;58289,59754;62067,55974;65844,52484;69913,48123;75579,43906;81682,39399;85330,36852;87784,34602;92143,31985;96792,29513;97408,29196;98990,27641;101587,25733;104439,24279;106456,23814;106818,23552;146339,7559;147805,7240;151860,5815;154657,5251;156115,5239;156655,5088;189783,726;199191,690;209252,872;209440,1012;214338,436;218842,1162;223346,2035;225670,2563;223201,1889;218697,1017;214192,290;21419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17694f" focussize="0,0"/>
                <v:stroke on="f" joinstyle="miter"/>
                <v:imagedata o:title=""/>
                <o:lock v:ext="edit" aspectratio="f"/>
              </v:shape>
              <v:rect id="_x0000_s1026" o:spid="_x0000_s1026" o:spt="1" style="position:absolute;left:2142067;top:1286933;flip:y;height:128789;width:5614737;v-text-anchor:middle;" fillcolor="#2C567A [3204]" filled="t" stroked="f" coordsize="21600,21600" o:gfxdata="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xGZ2vQAA&#10;ANoAAAAPAAAAAAAAAAEAIAAAACIAAABkcnMvZG93bnJldi54bWxQSwECFAAUAAAACACHTuJAMy8F&#10;njsAAAA5AAAAEAAAAAAAAAABACAAAAAMAQAAZHJzL3NoYXBleG1sLnhtbFBLBQYAAAAABgAGAFsB&#10;AAC2AwAAAAA=&#10;">
                <v:fill on="t" focussize="0,0"/>
                <v:stroke on="f" weight="2pt"/>
                <v:imagedata o:title=""/>
                <o:lock v:ext="edit" aspectratio="f"/>
              </v:rect>
              <v:shape id="_x0000_s1026" o:spid="_x0000_s1026" o:spt="100" style="position:absolute;left:516467;top:11116733;flip:x y;height:76565;width:4967605;v-text-anchor:middle;" fillcolor="#2C567A [3204]" filled="t" stroked="f" coordsize="4967406,76304" o:gfxdata="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JGlDvQAA&#10;ANoAAAAPAAAAAAAAAAEAIAAAACIAAABkcnMvZG93bnJldi54bWxQSwECFAAUAAAACACHTuJAMy8F&#10;njsAAAA5AAAAEAAAAAAAAAABACAAAAAMAQAAZHJzL3NoYXBleG1sLnhtbFBLBQYAAAAABgAGAFsB&#10;AAC2AwAAAAA=&#10;" path="m18197,4549l4967406,0,4967406,71755,0,76304,18197,4549xe">
                <v:path o:connectlocs="18197,4564;4967605,0;4967605,72000;0,76565;18197,4564" o:connectangles="0,0,0,0,0"/>
                <v:fill on="t" opacity="18350f" focussize="0,0"/>
                <v:stroke on="f"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89988"/>
    <w:multiLevelType w:val="singleLevel"/>
    <w:tmpl w:val="83589988"/>
    <w:lvl w:ilvl="0" w:tentative="0">
      <w:start w:val="1"/>
      <w:numFmt w:val="decimal"/>
      <w:suff w:val="space"/>
      <w:lvlText w:val="%1."/>
      <w:lvlJc w:val="left"/>
    </w:lvl>
  </w:abstractNum>
  <w:abstractNum w:abstractNumId="1">
    <w:nsid w:val="8376DF69"/>
    <w:multiLevelType w:val="singleLevel"/>
    <w:tmpl w:val="8376DF69"/>
    <w:lvl w:ilvl="0" w:tentative="0">
      <w:start w:val="1"/>
      <w:numFmt w:val="decimal"/>
      <w:suff w:val="space"/>
      <w:lvlText w:val="%1."/>
      <w:lvlJc w:val="left"/>
    </w:lvl>
  </w:abstractNum>
  <w:abstractNum w:abstractNumId="2">
    <w:nsid w:val="84CE8910"/>
    <w:multiLevelType w:val="singleLevel"/>
    <w:tmpl w:val="84CE8910"/>
    <w:lvl w:ilvl="0" w:tentative="0">
      <w:start w:val="1"/>
      <w:numFmt w:val="decimal"/>
      <w:suff w:val="space"/>
      <w:lvlText w:val="%1."/>
      <w:lvlJc w:val="left"/>
    </w:lvl>
  </w:abstractNum>
  <w:abstractNum w:abstractNumId="3">
    <w:nsid w:val="85063842"/>
    <w:multiLevelType w:val="singleLevel"/>
    <w:tmpl w:val="85063842"/>
    <w:lvl w:ilvl="0" w:tentative="0">
      <w:start w:val="1"/>
      <w:numFmt w:val="decimal"/>
      <w:suff w:val="space"/>
      <w:lvlText w:val="%1."/>
      <w:lvlJc w:val="left"/>
      <w:pPr>
        <w:ind w:left="485" w:firstLine="0"/>
      </w:pPr>
    </w:lvl>
  </w:abstractNum>
  <w:abstractNum w:abstractNumId="4">
    <w:nsid w:val="854E59D8"/>
    <w:multiLevelType w:val="singleLevel"/>
    <w:tmpl w:val="854E59D8"/>
    <w:lvl w:ilvl="0" w:tentative="0">
      <w:start w:val="1"/>
      <w:numFmt w:val="decimal"/>
      <w:suff w:val="space"/>
      <w:lvlText w:val="%1."/>
      <w:lvlJc w:val="left"/>
    </w:lvl>
  </w:abstractNum>
  <w:abstractNum w:abstractNumId="5">
    <w:nsid w:val="86560780"/>
    <w:multiLevelType w:val="singleLevel"/>
    <w:tmpl w:val="86560780"/>
    <w:lvl w:ilvl="0" w:tentative="0">
      <w:start w:val="1"/>
      <w:numFmt w:val="decimal"/>
      <w:suff w:val="nothing"/>
      <w:lvlText w:val="%1-"/>
      <w:lvlJc w:val="left"/>
    </w:lvl>
  </w:abstractNum>
  <w:abstractNum w:abstractNumId="6">
    <w:nsid w:val="869167D3"/>
    <w:multiLevelType w:val="singleLevel"/>
    <w:tmpl w:val="869167D3"/>
    <w:lvl w:ilvl="0" w:tentative="0">
      <w:start w:val="1"/>
      <w:numFmt w:val="decimal"/>
      <w:suff w:val="space"/>
      <w:lvlText w:val="%1."/>
      <w:lvlJc w:val="left"/>
      <w:pPr>
        <w:ind w:left="485" w:firstLine="0"/>
      </w:pPr>
    </w:lvl>
  </w:abstractNum>
  <w:abstractNum w:abstractNumId="7">
    <w:nsid w:val="8B924D63"/>
    <w:multiLevelType w:val="singleLevel"/>
    <w:tmpl w:val="8B924D63"/>
    <w:lvl w:ilvl="0" w:tentative="0">
      <w:start w:val="1"/>
      <w:numFmt w:val="decimal"/>
      <w:suff w:val="space"/>
      <w:lvlText w:val="%1."/>
      <w:lvlJc w:val="left"/>
    </w:lvl>
  </w:abstractNum>
  <w:abstractNum w:abstractNumId="8">
    <w:nsid w:val="8D53AC01"/>
    <w:multiLevelType w:val="singleLevel"/>
    <w:tmpl w:val="8D53AC01"/>
    <w:lvl w:ilvl="0" w:tentative="0">
      <w:start w:val="1"/>
      <w:numFmt w:val="decimal"/>
      <w:lvlText w:val="%1."/>
      <w:lvlJc w:val="left"/>
      <w:pPr>
        <w:tabs>
          <w:tab w:val="left" w:pos="312"/>
        </w:tabs>
      </w:pPr>
    </w:lvl>
  </w:abstractNum>
  <w:abstractNum w:abstractNumId="9">
    <w:nsid w:val="8E87605F"/>
    <w:multiLevelType w:val="singleLevel"/>
    <w:tmpl w:val="8E87605F"/>
    <w:lvl w:ilvl="0" w:tentative="0">
      <w:start w:val="1"/>
      <w:numFmt w:val="decimal"/>
      <w:suff w:val="space"/>
      <w:lvlText w:val="%1."/>
      <w:lvlJc w:val="left"/>
    </w:lvl>
  </w:abstractNum>
  <w:abstractNum w:abstractNumId="10">
    <w:nsid w:val="9B1DB107"/>
    <w:multiLevelType w:val="singleLevel"/>
    <w:tmpl w:val="9B1DB107"/>
    <w:lvl w:ilvl="0" w:tentative="0">
      <w:start w:val="1"/>
      <w:numFmt w:val="decimal"/>
      <w:suff w:val="space"/>
      <w:lvlText w:val="%1."/>
      <w:lvlJc w:val="left"/>
    </w:lvl>
  </w:abstractNum>
  <w:abstractNum w:abstractNumId="11">
    <w:nsid w:val="9DA49463"/>
    <w:multiLevelType w:val="singleLevel"/>
    <w:tmpl w:val="9DA49463"/>
    <w:lvl w:ilvl="0" w:tentative="0">
      <w:start w:val="1"/>
      <w:numFmt w:val="decimal"/>
      <w:suff w:val="space"/>
      <w:lvlText w:val="%1."/>
      <w:lvlJc w:val="left"/>
    </w:lvl>
  </w:abstractNum>
  <w:abstractNum w:abstractNumId="12">
    <w:nsid w:val="A102E745"/>
    <w:multiLevelType w:val="singleLevel"/>
    <w:tmpl w:val="A102E745"/>
    <w:lvl w:ilvl="0" w:tentative="0">
      <w:start w:val="1"/>
      <w:numFmt w:val="decimal"/>
      <w:suff w:val="nothing"/>
      <w:lvlText w:val="%1-"/>
      <w:lvlJc w:val="left"/>
    </w:lvl>
  </w:abstractNum>
  <w:abstractNum w:abstractNumId="13">
    <w:nsid w:val="A9E7A3A4"/>
    <w:multiLevelType w:val="singleLevel"/>
    <w:tmpl w:val="A9E7A3A4"/>
    <w:lvl w:ilvl="0" w:tentative="0">
      <w:start w:val="1"/>
      <w:numFmt w:val="decimal"/>
      <w:suff w:val="space"/>
      <w:lvlText w:val="%1."/>
      <w:lvlJc w:val="left"/>
    </w:lvl>
  </w:abstractNum>
  <w:abstractNum w:abstractNumId="14">
    <w:nsid w:val="ACD6BFF3"/>
    <w:multiLevelType w:val="singleLevel"/>
    <w:tmpl w:val="ACD6BFF3"/>
    <w:lvl w:ilvl="0" w:tentative="0">
      <w:start w:val="1"/>
      <w:numFmt w:val="decimal"/>
      <w:suff w:val="space"/>
      <w:lvlText w:val="%1."/>
      <w:lvlJc w:val="left"/>
      <w:pPr>
        <w:ind w:left="485" w:firstLine="0"/>
      </w:pPr>
    </w:lvl>
  </w:abstractNum>
  <w:abstractNum w:abstractNumId="15">
    <w:nsid w:val="AD5F6C68"/>
    <w:multiLevelType w:val="singleLevel"/>
    <w:tmpl w:val="AD5F6C68"/>
    <w:lvl w:ilvl="0" w:tentative="0">
      <w:start w:val="1"/>
      <w:numFmt w:val="decimal"/>
      <w:suff w:val="space"/>
      <w:lvlText w:val="%1."/>
      <w:lvlJc w:val="left"/>
    </w:lvl>
  </w:abstractNum>
  <w:abstractNum w:abstractNumId="16">
    <w:nsid w:val="AF2BA73C"/>
    <w:multiLevelType w:val="singleLevel"/>
    <w:tmpl w:val="AF2BA73C"/>
    <w:lvl w:ilvl="0" w:tentative="0">
      <w:start w:val="1"/>
      <w:numFmt w:val="decimal"/>
      <w:suff w:val="space"/>
      <w:lvlText w:val="%1."/>
      <w:lvlJc w:val="left"/>
    </w:lvl>
  </w:abstractNum>
  <w:abstractNum w:abstractNumId="17">
    <w:nsid w:val="AFF21982"/>
    <w:multiLevelType w:val="singleLevel"/>
    <w:tmpl w:val="AFF21982"/>
    <w:lvl w:ilvl="0" w:tentative="0">
      <w:start w:val="1"/>
      <w:numFmt w:val="decimal"/>
      <w:suff w:val="space"/>
      <w:lvlText w:val="%1."/>
      <w:lvlJc w:val="left"/>
    </w:lvl>
  </w:abstractNum>
  <w:abstractNum w:abstractNumId="18">
    <w:nsid w:val="B572706A"/>
    <w:multiLevelType w:val="singleLevel"/>
    <w:tmpl w:val="B572706A"/>
    <w:lvl w:ilvl="0" w:tentative="0">
      <w:start w:val="1"/>
      <w:numFmt w:val="decimal"/>
      <w:suff w:val="space"/>
      <w:lvlText w:val="%1."/>
      <w:lvlJc w:val="left"/>
    </w:lvl>
  </w:abstractNum>
  <w:abstractNum w:abstractNumId="19">
    <w:nsid w:val="B7A5607C"/>
    <w:multiLevelType w:val="singleLevel"/>
    <w:tmpl w:val="B7A5607C"/>
    <w:lvl w:ilvl="0" w:tentative="0">
      <w:start w:val="1"/>
      <w:numFmt w:val="decimal"/>
      <w:suff w:val="space"/>
      <w:lvlText w:val="%1."/>
      <w:lvlJc w:val="left"/>
    </w:lvl>
  </w:abstractNum>
  <w:abstractNum w:abstractNumId="20">
    <w:nsid w:val="B8548E37"/>
    <w:multiLevelType w:val="singleLevel"/>
    <w:tmpl w:val="B8548E37"/>
    <w:lvl w:ilvl="0" w:tentative="0">
      <w:start w:val="1"/>
      <w:numFmt w:val="decimal"/>
      <w:suff w:val="space"/>
      <w:lvlText w:val="%1."/>
      <w:lvlJc w:val="left"/>
    </w:lvl>
  </w:abstractNum>
  <w:abstractNum w:abstractNumId="21">
    <w:nsid w:val="BBF61AF6"/>
    <w:multiLevelType w:val="singleLevel"/>
    <w:tmpl w:val="BBF61AF6"/>
    <w:lvl w:ilvl="0" w:tentative="0">
      <w:start w:val="1"/>
      <w:numFmt w:val="decimal"/>
      <w:suff w:val="space"/>
      <w:lvlText w:val="%1."/>
      <w:lvlJc w:val="left"/>
      <w:pPr>
        <w:ind w:left="485" w:firstLine="0"/>
      </w:pPr>
    </w:lvl>
  </w:abstractNum>
  <w:abstractNum w:abstractNumId="22">
    <w:nsid w:val="BD185838"/>
    <w:multiLevelType w:val="singleLevel"/>
    <w:tmpl w:val="BD185838"/>
    <w:lvl w:ilvl="0" w:tentative="0">
      <w:start w:val="1"/>
      <w:numFmt w:val="decimal"/>
      <w:suff w:val="space"/>
      <w:lvlText w:val="%1."/>
      <w:lvlJc w:val="left"/>
    </w:lvl>
  </w:abstractNum>
  <w:abstractNum w:abstractNumId="23">
    <w:nsid w:val="BD464917"/>
    <w:multiLevelType w:val="singleLevel"/>
    <w:tmpl w:val="BD464917"/>
    <w:lvl w:ilvl="0" w:tentative="0">
      <w:start w:val="1"/>
      <w:numFmt w:val="decimal"/>
      <w:suff w:val="space"/>
      <w:lvlText w:val="%1."/>
      <w:lvlJc w:val="left"/>
    </w:lvl>
  </w:abstractNum>
  <w:abstractNum w:abstractNumId="24">
    <w:nsid w:val="BFAF0508"/>
    <w:multiLevelType w:val="singleLevel"/>
    <w:tmpl w:val="BFAF0508"/>
    <w:lvl w:ilvl="0" w:tentative="0">
      <w:start w:val="1"/>
      <w:numFmt w:val="decimal"/>
      <w:suff w:val="space"/>
      <w:lvlText w:val="%1."/>
      <w:lvlJc w:val="left"/>
    </w:lvl>
  </w:abstractNum>
  <w:abstractNum w:abstractNumId="25">
    <w:nsid w:val="C85C694B"/>
    <w:multiLevelType w:val="singleLevel"/>
    <w:tmpl w:val="C85C694B"/>
    <w:lvl w:ilvl="0" w:tentative="0">
      <w:start w:val="1"/>
      <w:numFmt w:val="decimal"/>
      <w:suff w:val="space"/>
      <w:lvlText w:val="%1."/>
      <w:lvlJc w:val="left"/>
    </w:lvl>
  </w:abstractNum>
  <w:abstractNum w:abstractNumId="26">
    <w:nsid w:val="C92699A1"/>
    <w:multiLevelType w:val="singleLevel"/>
    <w:tmpl w:val="C92699A1"/>
    <w:lvl w:ilvl="0" w:tentative="0">
      <w:start w:val="1"/>
      <w:numFmt w:val="decimal"/>
      <w:suff w:val="space"/>
      <w:lvlText w:val="%1."/>
      <w:lvlJc w:val="left"/>
      <w:pPr>
        <w:ind w:left="485" w:firstLine="0"/>
      </w:pPr>
    </w:lvl>
  </w:abstractNum>
  <w:abstractNum w:abstractNumId="27">
    <w:nsid w:val="C97437D6"/>
    <w:multiLevelType w:val="singleLevel"/>
    <w:tmpl w:val="C97437D6"/>
    <w:lvl w:ilvl="0" w:tentative="0">
      <w:start w:val="1"/>
      <w:numFmt w:val="decimal"/>
      <w:suff w:val="space"/>
      <w:lvlText w:val="%1."/>
      <w:lvlJc w:val="left"/>
      <w:pPr>
        <w:ind w:left="485" w:firstLine="0"/>
      </w:pPr>
    </w:lvl>
  </w:abstractNum>
  <w:abstractNum w:abstractNumId="28">
    <w:nsid w:val="D028BE67"/>
    <w:multiLevelType w:val="singleLevel"/>
    <w:tmpl w:val="D028BE67"/>
    <w:lvl w:ilvl="0" w:tentative="0">
      <w:start w:val="1"/>
      <w:numFmt w:val="decimal"/>
      <w:suff w:val="space"/>
      <w:lvlText w:val="%1."/>
      <w:lvlJc w:val="left"/>
    </w:lvl>
  </w:abstractNum>
  <w:abstractNum w:abstractNumId="29">
    <w:nsid w:val="DABE1AD0"/>
    <w:multiLevelType w:val="singleLevel"/>
    <w:tmpl w:val="DABE1AD0"/>
    <w:lvl w:ilvl="0" w:tentative="0">
      <w:start w:val="1"/>
      <w:numFmt w:val="decimal"/>
      <w:suff w:val="space"/>
      <w:lvlText w:val="%1."/>
      <w:lvlJc w:val="left"/>
      <w:pPr>
        <w:ind w:left="532" w:firstLine="0"/>
      </w:pPr>
    </w:lvl>
  </w:abstractNum>
  <w:abstractNum w:abstractNumId="30">
    <w:nsid w:val="DACBE256"/>
    <w:multiLevelType w:val="singleLevel"/>
    <w:tmpl w:val="DACBE256"/>
    <w:lvl w:ilvl="0" w:tentative="0">
      <w:start w:val="1"/>
      <w:numFmt w:val="decimal"/>
      <w:suff w:val="space"/>
      <w:lvlText w:val="%1."/>
      <w:lvlJc w:val="left"/>
    </w:lvl>
  </w:abstractNum>
  <w:abstractNum w:abstractNumId="31">
    <w:nsid w:val="E39851C9"/>
    <w:multiLevelType w:val="singleLevel"/>
    <w:tmpl w:val="E39851C9"/>
    <w:lvl w:ilvl="0" w:tentative="0">
      <w:start w:val="1"/>
      <w:numFmt w:val="decimal"/>
      <w:suff w:val="space"/>
      <w:lvlText w:val="%1."/>
      <w:lvlJc w:val="left"/>
    </w:lvl>
  </w:abstractNum>
  <w:abstractNum w:abstractNumId="32">
    <w:nsid w:val="E8250DAA"/>
    <w:multiLevelType w:val="singleLevel"/>
    <w:tmpl w:val="E8250DAA"/>
    <w:lvl w:ilvl="0" w:tentative="0">
      <w:start w:val="1"/>
      <w:numFmt w:val="decimal"/>
      <w:suff w:val="space"/>
      <w:lvlText w:val="%1."/>
      <w:lvlJc w:val="left"/>
    </w:lvl>
  </w:abstractNum>
  <w:abstractNum w:abstractNumId="33">
    <w:nsid w:val="E8BC2A5B"/>
    <w:multiLevelType w:val="singleLevel"/>
    <w:tmpl w:val="E8BC2A5B"/>
    <w:lvl w:ilvl="0" w:tentative="0">
      <w:start w:val="1"/>
      <w:numFmt w:val="decimal"/>
      <w:suff w:val="space"/>
      <w:lvlText w:val="%1."/>
      <w:lvlJc w:val="left"/>
    </w:lvl>
  </w:abstractNum>
  <w:abstractNum w:abstractNumId="34">
    <w:nsid w:val="EA16113A"/>
    <w:multiLevelType w:val="singleLevel"/>
    <w:tmpl w:val="EA16113A"/>
    <w:lvl w:ilvl="0" w:tentative="0">
      <w:start w:val="1"/>
      <w:numFmt w:val="decimal"/>
      <w:suff w:val="space"/>
      <w:lvlText w:val="%1."/>
      <w:lvlJc w:val="left"/>
    </w:lvl>
  </w:abstractNum>
  <w:abstractNum w:abstractNumId="35">
    <w:nsid w:val="EB779688"/>
    <w:multiLevelType w:val="singleLevel"/>
    <w:tmpl w:val="EB779688"/>
    <w:lvl w:ilvl="0" w:tentative="0">
      <w:start w:val="1"/>
      <w:numFmt w:val="decimal"/>
      <w:lvlText w:val="%1."/>
      <w:lvlJc w:val="left"/>
      <w:pPr>
        <w:tabs>
          <w:tab w:val="left" w:pos="312"/>
        </w:tabs>
      </w:pPr>
    </w:lvl>
  </w:abstractNum>
  <w:abstractNum w:abstractNumId="36">
    <w:nsid w:val="EC7E2B8B"/>
    <w:multiLevelType w:val="singleLevel"/>
    <w:tmpl w:val="EC7E2B8B"/>
    <w:lvl w:ilvl="0" w:tentative="0">
      <w:start w:val="1"/>
      <w:numFmt w:val="decimal"/>
      <w:suff w:val="space"/>
      <w:lvlText w:val="%1."/>
      <w:lvlJc w:val="left"/>
      <w:pPr>
        <w:ind w:left="485" w:firstLine="0"/>
      </w:pPr>
    </w:lvl>
  </w:abstractNum>
  <w:abstractNum w:abstractNumId="37">
    <w:nsid w:val="EDF1A901"/>
    <w:multiLevelType w:val="singleLevel"/>
    <w:tmpl w:val="EDF1A901"/>
    <w:lvl w:ilvl="0" w:tentative="0">
      <w:start w:val="1"/>
      <w:numFmt w:val="decimal"/>
      <w:suff w:val="space"/>
      <w:lvlText w:val="%1."/>
      <w:lvlJc w:val="left"/>
    </w:lvl>
  </w:abstractNum>
  <w:abstractNum w:abstractNumId="38">
    <w:nsid w:val="EEBB4680"/>
    <w:multiLevelType w:val="singleLevel"/>
    <w:tmpl w:val="EEBB4680"/>
    <w:lvl w:ilvl="0" w:tentative="0">
      <w:start w:val="1"/>
      <w:numFmt w:val="decimal"/>
      <w:suff w:val="space"/>
      <w:lvlText w:val="%1."/>
      <w:lvlJc w:val="left"/>
    </w:lvl>
  </w:abstractNum>
  <w:abstractNum w:abstractNumId="39">
    <w:nsid w:val="F153410C"/>
    <w:multiLevelType w:val="singleLevel"/>
    <w:tmpl w:val="F153410C"/>
    <w:lvl w:ilvl="0" w:tentative="0">
      <w:start w:val="1"/>
      <w:numFmt w:val="decimal"/>
      <w:suff w:val="space"/>
      <w:lvlText w:val="%1."/>
      <w:lvlJc w:val="left"/>
    </w:lvl>
  </w:abstractNum>
  <w:abstractNum w:abstractNumId="40">
    <w:nsid w:val="F2F73816"/>
    <w:multiLevelType w:val="singleLevel"/>
    <w:tmpl w:val="F2F73816"/>
    <w:lvl w:ilvl="0" w:tentative="0">
      <w:start w:val="1"/>
      <w:numFmt w:val="decimal"/>
      <w:suff w:val="space"/>
      <w:lvlText w:val="%1."/>
      <w:lvlJc w:val="left"/>
    </w:lvl>
  </w:abstractNum>
  <w:abstractNum w:abstractNumId="41">
    <w:nsid w:val="F6F703D2"/>
    <w:multiLevelType w:val="singleLevel"/>
    <w:tmpl w:val="F6F703D2"/>
    <w:lvl w:ilvl="0" w:tentative="0">
      <w:start w:val="1"/>
      <w:numFmt w:val="decimal"/>
      <w:suff w:val="space"/>
      <w:lvlText w:val="%1."/>
      <w:lvlJc w:val="left"/>
      <w:pPr>
        <w:ind w:left="485" w:firstLine="0"/>
      </w:pPr>
    </w:lvl>
  </w:abstractNum>
  <w:abstractNum w:abstractNumId="42">
    <w:nsid w:val="F96DCB51"/>
    <w:multiLevelType w:val="singleLevel"/>
    <w:tmpl w:val="F96DCB51"/>
    <w:lvl w:ilvl="0" w:tentative="0">
      <w:start w:val="1"/>
      <w:numFmt w:val="decimal"/>
      <w:suff w:val="space"/>
      <w:lvlText w:val="%1."/>
      <w:lvlJc w:val="left"/>
    </w:lvl>
  </w:abstractNum>
  <w:abstractNum w:abstractNumId="43">
    <w:nsid w:val="FC2404CC"/>
    <w:multiLevelType w:val="singleLevel"/>
    <w:tmpl w:val="FC2404CC"/>
    <w:lvl w:ilvl="0" w:tentative="0">
      <w:start w:val="1"/>
      <w:numFmt w:val="decimal"/>
      <w:suff w:val="space"/>
      <w:lvlText w:val="%1."/>
      <w:lvlJc w:val="left"/>
    </w:lvl>
  </w:abstractNum>
  <w:abstractNum w:abstractNumId="44">
    <w:nsid w:val="FFFFFF7C"/>
    <w:multiLevelType w:val="singleLevel"/>
    <w:tmpl w:val="FFFFFF7C"/>
    <w:lvl w:ilvl="0" w:tentative="0">
      <w:start w:val="1"/>
      <w:numFmt w:val="decimal"/>
      <w:pStyle w:val="65"/>
      <w:lvlText w:val="%1."/>
      <w:lvlJc w:val="left"/>
      <w:pPr>
        <w:tabs>
          <w:tab w:val="left" w:pos="1800"/>
        </w:tabs>
        <w:ind w:left="1800" w:hanging="360"/>
      </w:pPr>
    </w:lvl>
  </w:abstractNum>
  <w:abstractNum w:abstractNumId="45">
    <w:nsid w:val="FFFFFF7D"/>
    <w:multiLevelType w:val="singleLevel"/>
    <w:tmpl w:val="FFFFFF7D"/>
    <w:lvl w:ilvl="0" w:tentative="0">
      <w:start w:val="1"/>
      <w:numFmt w:val="decimal"/>
      <w:pStyle w:val="47"/>
      <w:lvlText w:val="%1."/>
      <w:lvlJc w:val="left"/>
      <w:pPr>
        <w:tabs>
          <w:tab w:val="left" w:pos="1440"/>
        </w:tabs>
        <w:ind w:left="1440" w:hanging="360"/>
      </w:pPr>
    </w:lvl>
  </w:abstractNum>
  <w:abstractNum w:abstractNumId="46">
    <w:nsid w:val="FFFFFF7E"/>
    <w:multiLevelType w:val="singleLevel"/>
    <w:tmpl w:val="FFFFFF7E"/>
    <w:lvl w:ilvl="0" w:tentative="0">
      <w:start w:val="1"/>
      <w:numFmt w:val="decimal"/>
      <w:pStyle w:val="36"/>
      <w:lvlText w:val="%1."/>
      <w:lvlJc w:val="left"/>
      <w:pPr>
        <w:tabs>
          <w:tab w:val="left" w:pos="1080"/>
        </w:tabs>
        <w:ind w:left="1080" w:hanging="360"/>
      </w:pPr>
    </w:lvl>
  </w:abstractNum>
  <w:abstractNum w:abstractNumId="47">
    <w:nsid w:val="FFFFFF7F"/>
    <w:multiLevelType w:val="singleLevel"/>
    <w:tmpl w:val="FFFFFF7F"/>
    <w:lvl w:ilvl="0" w:tentative="0">
      <w:start w:val="1"/>
      <w:numFmt w:val="decimal"/>
      <w:pStyle w:val="14"/>
      <w:lvlText w:val="%1."/>
      <w:lvlJc w:val="left"/>
      <w:pPr>
        <w:tabs>
          <w:tab w:val="left" w:pos="720"/>
        </w:tabs>
        <w:ind w:left="720" w:hanging="360"/>
      </w:pPr>
    </w:lvl>
  </w:abstractNum>
  <w:abstractNum w:abstractNumId="48">
    <w:nsid w:val="FFFFFF80"/>
    <w:multiLevelType w:val="singleLevel"/>
    <w:tmpl w:val="FFFFFF80"/>
    <w:lvl w:ilvl="0" w:tentative="0">
      <w:start w:val="1"/>
      <w:numFmt w:val="bullet"/>
      <w:pStyle w:val="46"/>
      <w:lvlText w:val=""/>
      <w:lvlJc w:val="left"/>
      <w:pPr>
        <w:tabs>
          <w:tab w:val="left" w:pos="1800"/>
        </w:tabs>
        <w:ind w:left="1800" w:hanging="360"/>
      </w:pPr>
      <w:rPr>
        <w:rFonts w:hint="default" w:ascii="Symbol" w:hAnsi="Symbol"/>
      </w:rPr>
    </w:lvl>
  </w:abstractNum>
  <w:abstractNum w:abstractNumId="49">
    <w:nsid w:val="FFFFFF81"/>
    <w:multiLevelType w:val="singleLevel"/>
    <w:tmpl w:val="FFFFFF81"/>
    <w:lvl w:ilvl="0" w:tentative="0">
      <w:start w:val="1"/>
      <w:numFmt w:val="bullet"/>
      <w:pStyle w:val="17"/>
      <w:lvlText w:val=""/>
      <w:lvlJc w:val="left"/>
      <w:pPr>
        <w:tabs>
          <w:tab w:val="left" w:pos="1440"/>
        </w:tabs>
        <w:ind w:left="1440" w:hanging="360"/>
      </w:pPr>
      <w:rPr>
        <w:rFonts w:hint="default" w:ascii="Symbol" w:hAnsi="Symbol"/>
      </w:rPr>
    </w:lvl>
  </w:abstractNum>
  <w:abstractNum w:abstractNumId="50">
    <w:nsid w:val="FFFFFF82"/>
    <w:multiLevelType w:val="singleLevel"/>
    <w:tmpl w:val="FFFFFF82"/>
    <w:lvl w:ilvl="0" w:tentative="0">
      <w:start w:val="1"/>
      <w:numFmt w:val="bullet"/>
      <w:pStyle w:val="33"/>
      <w:lvlText w:val=""/>
      <w:lvlJc w:val="left"/>
      <w:pPr>
        <w:tabs>
          <w:tab w:val="left" w:pos="1080"/>
        </w:tabs>
        <w:ind w:left="1080" w:hanging="360"/>
      </w:pPr>
      <w:rPr>
        <w:rFonts w:hint="default" w:ascii="Symbol" w:hAnsi="Symbol"/>
      </w:rPr>
    </w:lvl>
  </w:abstractNum>
  <w:abstractNum w:abstractNumId="51">
    <w:nsid w:val="FFFFFF83"/>
    <w:multiLevelType w:val="singleLevel"/>
    <w:tmpl w:val="FFFFFF83"/>
    <w:lvl w:ilvl="0" w:tentative="0">
      <w:start w:val="1"/>
      <w:numFmt w:val="bullet"/>
      <w:pStyle w:val="40"/>
      <w:lvlText w:val=""/>
      <w:lvlJc w:val="left"/>
      <w:pPr>
        <w:tabs>
          <w:tab w:val="left" w:pos="720"/>
        </w:tabs>
        <w:ind w:left="720" w:hanging="360"/>
      </w:pPr>
      <w:rPr>
        <w:rFonts w:hint="default" w:ascii="Symbol" w:hAnsi="Symbol"/>
      </w:rPr>
    </w:lvl>
  </w:abstractNum>
  <w:abstractNum w:abstractNumId="52">
    <w:nsid w:val="FFFFFF88"/>
    <w:multiLevelType w:val="singleLevel"/>
    <w:tmpl w:val="FFFFFF88"/>
    <w:lvl w:ilvl="0" w:tentative="0">
      <w:start w:val="1"/>
      <w:numFmt w:val="decimal"/>
      <w:pStyle w:val="20"/>
      <w:lvlText w:val="%1."/>
      <w:lvlJc w:val="left"/>
      <w:pPr>
        <w:tabs>
          <w:tab w:val="left" w:pos="360"/>
        </w:tabs>
        <w:ind w:left="360" w:hanging="360"/>
      </w:pPr>
    </w:lvl>
  </w:abstractNum>
  <w:abstractNum w:abstractNumId="53">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54">
    <w:nsid w:val="01F9DB05"/>
    <w:multiLevelType w:val="singleLevel"/>
    <w:tmpl w:val="01F9DB05"/>
    <w:lvl w:ilvl="0" w:tentative="0">
      <w:start w:val="1"/>
      <w:numFmt w:val="decimal"/>
      <w:suff w:val="space"/>
      <w:lvlText w:val="%1."/>
      <w:lvlJc w:val="left"/>
    </w:lvl>
  </w:abstractNum>
  <w:abstractNum w:abstractNumId="55">
    <w:nsid w:val="0503FF27"/>
    <w:multiLevelType w:val="singleLevel"/>
    <w:tmpl w:val="0503FF27"/>
    <w:lvl w:ilvl="0" w:tentative="0">
      <w:start w:val="1"/>
      <w:numFmt w:val="decimal"/>
      <w:suff w:val="space"/>
      <w:lvlText w:val="%1."/>
      <w:lvlJc w:val="left"/>
    </w:lvl>
  </w:abstractNum>
  <w:abstractNum w:abstractNumId="56">
    <w:nsid w:val="06A35762"/>
    <w:multiLevelType w:val="multilevel"/>
    <w:tmpl w:val="06A3576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09433E94"/>
    <w:multiLevelType w:val="singleLevel"/>
    <w:tmpl w:val="09433E94"/>
    <w:lvl w:ilvl="0" w:tentative="0">
      <w:start w:val="1"/>
      <w:numFmt w:val="decimal"/>
      <w:suff w:val="space"/>
      <w:lvlText w:val="%1."/>
      <w:lvlJc w:val="left"/>
    </w:lvl>
  </w:abstractNum>
  <w:abstractNum w:abstractNumId="58">
    <w:nsid w:val="0A144EC2"/>
    <w:multiLevelType w:val="multilevel"/>
    <w:tmpl w:val="0A144EC2"/>
    <w:lvl w:ilvl="0" w:tentative="0">
      <w:start w:val="1"/>
      <w:numFmt w:val="decimal"/>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9">
    <w:nsid w:val="0A545F72"/>
    <w:multiLevelType w:val="multilevel"/>
    <w:tmpl w:val="0A545F72"/>
    <w:lvl w:ilvl="0" w:tentative="0">
      <w:start w:val="1"/>
      <w:numFmt w:val="decimal"/>
      <w:lvlText w:val="%1."/>
      <w:lvlJc w:val="left"/>
      <w:pPr>
        <w:tabs>
          <w:tab w:val="left" w:pos="1620"/>
        </w:tabs>
        <w:ind w:left="1620" w:hanging="360"/>
      </w:pPr>
    </w:lvl>
    <w:lvl w:ilvl="1" w:tentative="0">
      <w:start w:val="1"/>
      <w:numFmt w:val="decimal"/>
      <w:lvlText w:val="%2."/>
      <w:lvlJc w:val="left"/>
      <w:pPr>
        <w:tabs>
          <w:tab w:val="left" w:pos="2340"/>
        </w:tabs>
        <w:ind w:left="2340" w:hanging="360"/>
      </w:pPr>
    </w:lvl>
    <w:lvl w:ilvl="2" w:tentative="0">
      <w:start w:val="1"/>
      <w:numFmt w:val="decimal"/>
      <w:lvlText w:val="%3."/>
      <w:lvlJc w:val="left"/>
      <w:pPr>
        <w:tabs>
          <w:tab w:val="left" w:pos="3060"/>
        </w:tabs>
        <w:ind w:left="3060" w:hanging="360"/>
      </w:pPr>
    </w:lvl>
    <w:lvl w:ilvl="3" w:tentative="0">
      <w:start w:val="1"/>
      <w:numFmt w:val="decimal"/>
      <w:lvlText w:val="%4."/>
      <w:lvlJc w:val="left"/>
      <w:pPr>
        <w:tabs>
          <w:tab w:val="left" w:pos="3780"/>
        </w:tabs>
        <w:ind w:left="3780" w:hanging="360"/>
      </w:pPr>
    </w:lvl>
    <w:lvl w:ilvl="4" w:tentative="0">
      <w:start w:val="1"/>
      <w:numFmt w:val="decimal"/>
      <w:lvlText w:val="%5."/>
      <w:lvlJc w:val="left"/>
      <w:pPr>
        <w:tabs>
          <w:tab w:val="left" w:pos="4500"/>
        </w:tabs>
        <w:ind w:left="4500" w:hanging="360"/>
      </w:pPr>
    </w:lvl>
    <w:lvl w:ilvl="5" w:tentative="0">
      <w:start w:val="1"/>
      <w:numFmt w:val="decimal"/>
      <w:lvlText w:val="%6."/>
      <w:lvlJc w:val="left"/>
      <w:pPr>
        <w:tabs>
          <w:tab w:val="left" w:pos="5220"/>
        </w:tabs>
        <w:ind w:left="5220" w:hanging="360"/>
      </w:pPr>
    </w:lvl>
    <w:lvl w:ilvl="6" w:tentative="0">
      <w:start w:val="1"/>
      <w:numFmt w:val="decimal"/>
      <w:lvlText w:val="%7."/>
      <w:lvlJc w:val="left"/>
      <w:pPr>
        <w:tabs>
          <w:tab w:val="left" w:pos="5940"/>
        </w:tabs>
        <w:ind w:left="5940" w:hanging="360"/>
      </w:pPr>
    </w:lvl>
    <w:lvl w:ilvl="7" w:tentative="0">
      <w:start w:val="1"/>
      <w:numFmt w:val="decimal"/>
      <w:lvlText w:val="%8."/>
      <w:lvlJc w:val="left"/>
      <w:pPr>
        <w:tabs>
          <w:tab w:val="left" w:pos="6660"/>
        </w:tabs>
        <w:ind w:left="6660" w:hanging="360"/>
      </w:pPr>
    </w:lvl>
    <w:lvl w:ilvl="8" w:tentative="0">
      <w:start w:val="1"/>
      <w:numFmt w:val="decimal"/>
      <w:lvlText w:val="%9."/>
      <w:lvlJc w:val="left"/>
      <w:pPr>
        <w:tabs>
          <w:tab w:val="left" w:pos="7380"/>
        </w:tabs>
        <w:ind w:left="7380" w:hanging="360"/>
      </w:pPr>
    </w:lvl>
  </w:abstractNum>
  <w:abstractNum w:abstractNumId="60">
    <w:nsid w:val="0A970524"/>
    <w:multiLevelType w:val="multilevel"/>
    <w:tmpl w:val="0A970524"/>
    <w:lvl w:ilvl="0" w:tentative="0">
      <w:start w:val="1"/>
      <w:numFmt w:val="decimal"/>
      <w:lvlText w:val="%1."/>
      <w:lvlJc w:val="left"/>
      <w:pPr>
        <w:tabs>
          <w:tab w:val="left" w:pos="1080"/>
        </w:tabs>
        <w:ind w:left="1080" w:hanging="360"/>
      </w:pPr>
      <w:rPr>
        <w:rFonts w:hint="default"/>
      </w:r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61">
    <w:nsid w:val="12B6EC01"/>
    <w:multiLevelType w:val="singleLevel"/>
    <w:tmpl w:val="12B6EC01"/>
    <w:lvl w:ilvl="0" w:tentative="0">
      <w:start w:val="1"/>
      <w:numFmt w:val="decimal"/>
      <w:suff w:val="space"/>
      <w:lvlText w:val="%1."/>
      <w:lvlJc w:val="left"/>
      <w:pPr>
        <w:ind w:left="485" w:firstLine="0"/>
      </w:pPr>
    </w:lvl>
  </w:abstractNum>
  <w:abstractNum w:abstractNumId="62">
    <w:nsid w:val="13EB4DC7"/>
    <w:multiLevelType w:val="singleLevel"/>
    <w:tmpl w:val="13EB4DC7"/>
    <w:lvl w:ilvl="0" w:tentative="0">
      <w:start w:val="1"/>
      <w:numFmt w:val="decimal"/>
      <w:suff w:val="space"/>
      <w:lvlText w:val="%1."/>
      <w:lvlJc w:val="left"/>
      <w:pPr>
        <w:ind w:left="485" w:firstLine="0"/>
      </w:pPr>
    </w:lvl>
  </w:abstractNum>
  <w:abstractNum w:abstractNumId="63">
    <w:nsid w:val="1C1AC8C7"/>
    <w:multiLevelType w:val="singleLevel"/>
    <w:tmpl w:val="1C1AC8C7"/>
    <w:lvl w:ilvl="0" w:tentative="0">
      <w:start w:val="1"/>
      <w:numFmt w:val="decimal"/>
      <w:suff w:val="space"/>
      <w:lvlText w:val="%1."/>
      <w:lvlJc w:val="left"/>
    </w:lvl>
  </w:abstractNum>
  <w:abstractNum w:abstractNumId="64">
    <w:nsid w:val="1F753B55"/>
    <w:multiLevelType w:val="singleLevel"/>
    <w:tmpl w:val="1F753B55"/>
    <w:lvl w:ilvl="0" w:tentative="0">
      <w:start w:val="1"/>
      <w:numFmt w:val="decimal"/>
      <w:suff w:val="space"/>
      <w:lvlText w:val="%1."/>
      <w:lvlJc w:val="left"/>
    </w:lvl>
  </w:abstractNum>
  <w:abstractNum w:abstractNumId="65">
    <w:nsid w:val="1FDB52E2"/>
    <w:multiLevelType w:val="multilevel"/>
    <w:tmpl w:val="1FDB52E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6">
    <w:nsid w:val="23F334D1"/>
    <w:multiLevelType w:val="singleLevel"/>
    <w:tmpl w:val="23F334D1"/>
    <w:lvl w:ilvl="0" w:tentative="0">
      <w:start w:val="1"/>
      <w:numFmt w:val="decimal"/>
      <w:suff w:val="nothing"/>
      <w:lvlText w:val="%1-"/>
      <w:lvlJc w:val="left"/>
    </w:lvl>
  </w:abstractNum>
  <w:abstractNum w:abstractNumId="67">
    <w:nsid w:val="24B605DC"/>
    <w:multiLevelType w:val="multilevel"/>
    <w:tmpl w:val="24B605DC"/>
    <w:lvl w:ilvl="0" w:tentative="0">
      <w:start w:val="1"/>
      <w:numFmt w:val="decimal"/>
      <w:lvlText w:val="%1、"/>
      <w:lvlJc w:val="left"/>
      <w:pPr>
        <w:ind w:left="1153" w:hanging="420"/>
      </w:pPr>
      <w:rPr>
        <w:rFonts w:hint="eastAsia"/>
      </w:rPr>
    </w:lvl>
    <w:lvl w:ilvl="1" w:tentative="0">
      <w:start w:val="1"/>
      <w:numFmt w:val="decimal"/>
      <w:lvlText w:val="%2、"/>
      <w:lvlJc w:val="left"/>
      <w:pPr>
        <w:ind w:left="703"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25E87AA4"/>
    <w:multiLevelType w:val="multilevel"/>
    <w:tmpl w:val="25E87AA4"/>
    <w:lvl w:ilvl="0" w:tentative="0">
      <w:start w:val="1"/>
      <w:numFmt w:val="decimal"/>
      <w:lvlText w:val="%1."/>
      <w:lvlJc w:val="left"/>
      <w:pPr>
        <w:ind w:left="1093" w:hanging="360"/>
      </w:pPr>
    </w:lvl>
    <w:lvl w:ilvl="1" w:tentative="0">
      <w:start w:val="1"/>
      <w:numFmt w:val="lowerLetter"/>
      <w:lvlText w:val="%2)"/>
      <w:lvlJc w:val="left"/>
      <w:pPr>
        <w:ind w:left="1573" w:hanging="420"/>
      </w:pPr>
    </w:lvl>
    <w:lvl w:ilvl="2" w:tentative="0">
      <w:start w:val="1"/>
      <w:numFmt w:val="lowerRoman"/>
      <w:lvlText w:val="%3."/>
      <w:lvlJc w:val="right"/>
      <w:pPr>
        <w:ind w:left="1993" w:hanging="420"/>
      </w:pPr>
    </w:lvl>
    <w:lvl w:ilvl="3" w:tentative="0">
      <w:start w:val="1"/>
      <w:numFmt w:val="decimal"/>
      <w:lvlText w:val="%4."/>
      <w:lvlJc w:val="left"/>
      <w:pPr>
        <w:ind w:left="2413" w:hanging="420"/>
      </w:pPr>
    </w:lvl>
    <w:lvl w:ilvl="4" w:tentative="0">
      <w:start w:val="1"/>
      <w:numFmt w:val="lowerLetter"/>
      <w:lvlText w:val="%5)"/>
      <w:lvlJc w:val="left"/>
      <w:pPr>
        <w:ind w:left="2833" w:hanging="420"/>
      </w:pPr>
    </w:lvl>
    <w:lvl w:ilvl="5" w:tentative="0">
      <w:start w:val="1"/>
      <w:numFmt w:val="lowerRoman"/>
      <w:lvlText w:val="%6."/>
      <w:lvlJc w:val="right"/>
      <w:pPr>
        <w:ind w:left="3253" w:hanging="420"/>
      </w:pPr>
    </w:lvl>
    <w:lvl w:ilvl="6" w:tentative="0">
      <w:start w:val="1"/>
      <w:numFmt w:val="decimal"/>
      <w:lvlText w:val="%7."/>
      <w:lvlJc w:val="left"/>
      <w:pPr>
        <w:ind w:left="3673" w:hanging="420"/>
      </w:pPr>
    </w:lvl>
    <w:lvl w:ilvl="7" w:tentative="0">
      <w:start w:val="1"/>
      <w:numFmt w:val="lowerLetter"/>
      <w:lvlText w:val="%8)"/>
      <w:lvlJc w:val="left"/>
      <w:pPr>
        <w:ind w:left="4093" w:hanging="420"/>
      </w:pPr>
    </w:lvl>
    <w:lvl w:ilvl="8" w:tentative="0">
      <w:start w:val="1"/>
      <w:numFmt w:val="lowerRoman"/>
      <w:lvlText w:val="%9."/>
      <w:lvlJc w:val="right"/>
      <w:pPr>
        <w:ind w:left="4513" w:hanging="420"/>
      </w:pPr>
    </w:lvl>
  </w:abstractNum>
  <w:abstractNum w:abstractNumId="69">
    <w:nsid w:val="276C473C"/>
    <w:multiLevelType w:val="singleLevel"/>
    <w:tmpl w:val="276C473C"/>
    <w:lvl w:ilvl="0" w:tentative="0">
      <w:start w:val="1"/>
      <w:numFmt w:val="decimal"/>
      <w:suff w:val="space"/>
      <w:lvlText w:val="%1."/>
      <w:lvlJc w:val="left"/>
    </w:lvl>
  </w:abstractNum>
  <w:abstractNum w:abstractNumId="70">
    <w:nsid w:val="284063F3"/>
    <w:multiLevelType w:val="singleLevel"/>
    <w:tmpl w:val="284063F3"/>
    <w:lvl w:ilvl="0" w:tentative="0">
      <w:start w:val="1"/>
      <w:numFmt w:val="decimal"/>
      <w:suff w:val="space"/>
      <w:lvlText w:val="%1."/>
      <w:lvlJc w:val="left"/>
      <w:pPr>
        <w:ind w:left="485" w:firstLine="0"/>
      </w:pPr>
    </w:lvl>
  </w:abstractNum>
  <w:abstractNum w:abstractNumId="71">
    <w:nsid w:val="287C3DF7"/>
    <w:multiLevelType w:val="singleLevel"/>
    <w:tmpl w:val="287C3DF7"/>
    <w:lvl w:ilvl="0" w:tentative="0">
      <w:start w:val="1"/>
      <w:numFmt w:val="decimal"/>
      <w:suff w:val="space"/>
      <w:lvlText w:val="%1."/>
      <w:lvlJc w:val="left"/>
    </w:lvl>
  </w:abstractNum>
  <w:abstractNum w:abstractNumId="72">
    <w:nsid w:val="29085BBF"/>
    <w:multiLevelType w:val="multilevel"/>
    <w:tmpl w:val="29085BB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2B00044E"/>
    <w:multiLevelType w:val="singleLevel"/>
    <w:tmpl w:val="2B00044E"/>
    <w:lvl w:ilvl="0" w:tentative="0">
      <w:start w:val="1"/>
      <w:numFmt w:val="decimal"/>
      <w:suff w:val="space"/>
      <w:lvlText w:val="%1."/>
      <w:lvlJc w:val="left"/>
    </w:lvl>
  </w:abstractNum>
  <w:abstractNum w:abstractNumId="74">
    <w:nsid w:val="2C6D1B8A"/>
    <w:multiLevelType w:val="multilevel"/>
    <w:tmpl w:val="2C6D1B8A"/>
    <w:lvl w:ilvl="0" w:tentative="0">
      <w:start w:val="1"/>
      <w:numFmt w:val="decimal"/>
      <w:lvlText w:val="%1、"/>
      <w:lvlJc w:val="left"/>
      <w:pPr>
        <w:ind w:left="845" w:hanging="360"/>
      </w:pPr>
    </w:lvl>
    <w:lvl w:ilvl="1" w:tentative="0">
      <w:start w:val="1"/>
      <w:numFmt w:val="lowerLetter"/>
      <w:lvlText w:val="%2)"/>
      <w:lvlJc w:val="left"/>
      <w:pPr>
        <w:ind w:left="1325" w:hanging="420"/>
      </w:pPr>
    </w:lvl>
    <w:lvl w:ilvl="2" w:tentative="0">
      <w:start w:val="1"/>
      <w:numFmt w:val="lowerRoman"/>
      <w:lvlText w:val="%3."/>
      <w:lvlJc w:val="right"/>
      <w:pPr>
        <w:ind w:left="1745" w:hanging="420"/>
      </w:pPr>
    </w:lvl>
    <w:lvl w:ilvl="3" w:tentative="0">
      <w:start w:val="1"/>
      <w:numFmt w:val="decimal"/>
      <w:lvlText w:val="%4."/>
      <w:lvlJc w:val="left"/>
      <w:pPr>
        <w:ind w:left="2165" w:hanging="420"/>
      </w:pPr>
    </w:lvl>
    <w:lvl w:ilvl="4" w:tentative="0">
      <w:start w:val="1"/>
      <w:numFmt w:val="lowerLetter"/>
      <w:lvlText w:val="%5)"/>
      <w:lvlJc w:val="left"/>
      <w:pPr>
        <w:ind w:left="2585" w:hanging="420"/>
      </w:pPr>
    </w:lvl>
    <w:lvl w:ilvl="5" w:tentative="0">
      <w:start w:val="1"/>
      <w:numFmt w:val="lowerRoman"/>
      <w:lvlText w:val="%6."/>
      <w:lvlJc w:val="right"/>
      <w:pPr>
        <w:ind w:left="3005" w:hanging="420"/>
      </w:pPr>
    </w:lvl>
    <w:lvl w:ilvl="6" w:tentative="0">
      <w:start w:val="1"/>
      <w:numFmt w:val="decimal"/>
      <w:lvlText w:val="%7."/>
      <w:lvlJc w:val="left"/>
      <w:pPr>
        <w:ind w:left="3425" w:hanging="420"/>
      </w:pPr>
    </w:lvl>
    <w:lvl w:ilvl="7" w:tentative="0">
      <w:start w:val="1"/>
      <w:numFmt w:val="lowerLetter"/>
      <w:lvlText w:val="%8)"/>
      <w:lvlJc w:val="left"/>
      <w:pPr>
        <w:ind w:left="3845" w:hanging="420"/>
      </w:pPr>
    </w:lvl>
    <w:lvl w:ilvl="8" w:tentative="0">
      <w:start w:val="1"/>
      <w:numFmt w:val="lowerRoman"/>
      <w:lvlText w:val="%9."/>
      <w:lvlJc w:val="right"/>
      <w:pPr>
        <w:ind w:left="4265" w:hanging="420"/>
      </w:pPr>
    </w:lvl>
  </w:abstractNum>
  <w:abstractNum w:abstractNumId="75">
    <w:nsid w:val="2D00833E"/>
    <w:multiLevelType w:val="singleLevel"/>
    <w:tmpl w:val="2D00833E"/>
    <w:lvl w:ilvl="0" w:tentative="0">
      <w:start w:val="1"/>
      <w:numFmt w:val="decimal"/>
      <w:suff w:val="space"/>
      <w:lvlText w:val="%1."/>
      <w:lvlJc w:val="left"/>
    </w:lvl>
  </w:abstractNum>
  <w:abstractNum w:abstractNumId="76">
    <w:nsid w:val="2D7221F2"/>
    <w:multiLevelType w:val="singleLevel"/>
    <w:tmpl w:val="2D7221F2"/>
    <w:lvl w:ilvl="0" w:tentative="0">
      <w:start w:val="1"/>
      <w:numFmt w:val="decimal"/>
      <w:suff w:val="space"/>
      <w:lvlText w:val="%1."/>
      <w:lvlJc w:val="left"/>
    </w:lvl>
  </w:abstractNum>
  <w:abstractNum w:abstractNumId="77">
    <w:nsid w:val="30B8032D"/>
    <w:multiLevelType w:val="multilevel"/>
    <w:tmpl w:val="30B8032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8">
    <w:nsid w:val="314F3056"/>
    <w:multiLevelType w:val="singleLevel"/>
    <w:tmpl w:val="314F3056"/>
    <w:lvl w:ilvl="0" w:tentative="0">
      <w:start w:val="1"/>
      <w:numFmt w:val="decimal"/>
      <w:suff w:val="space"/>
      <w:lvlText w:val="%1."/>
      <w:lvlJc w:val="left"/>
    </w:lvl>
  </w:abstractNum>
  <w:abstractNum w:abstractNumId="79">
    <w:nsid w:val="31E7253A"/>
    <w:multiLevelType w:val="multilevel"/>
    <w:tmpl w:val="31E7253A"/>
    <w:lvl w:ilvl="0" w:tentative="0">
      <w:start w:val="1"/>
      <w:numFmt w:val="decimal"/>
      <w:lvlText w:val="%1."/>
      <w:lvlJc w:val="left"/>
      <w:pPr>
        <w:ind w:left="1260" w:hanging="420"/>
      </w:pPr>
    </w:lvl>
    <w:lvl w:ilvl="1" w:tentative="0">
      <w:start w:val="1"/>
      <w:numFmt w:val="decimal"/>
      <w:lvlText w:val="%2、"/>
      <w:lvlJc w:val="left"/>
      <w:pPr>
        <w:ind w:left="1620" w:hanging="360"/>
      </w:pPr>
      <w:rPr>
        <w:rFonts w:hint="default"/>
      </w:r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0">
    <w:nsid w:val="32505547"/>
    <w:multiLevelType w:val="singleLevel"/>
    <w:tmpl w:val="32505547"/>
    <w:lvl w:ilvl="0" w:tentative="0">
      <w:start w:val="1"/>
      <w:numFmt w:val="decimal"/>
      <w:suff w:val="space"/>
      <w:lvlText w:val="%1."/>
      <w:lvlJc w:val="left"/>
    </w:lvl>
  </w:abstractNum>
  <w:abstractNum w:abstractNumId="81">
    <w:nsid w:val="336E3155"/>
    <w:multiLevelType w:val="multilevel"/>
    <w:tmpl w:val="336E3155"/>
    <w:lvl w:ilvl="0" w:tentative="0">
      <w:start w:val="1"/>
      <w:numFmt w:val="bullet"/>
      <w:lvlText w:val=""/>
      <w:lvlJc w:val="left"/>
      <w:pPr>
        <w:ind w:left="485" w:hanging="420"/>
      </w:pPr>
      <w:rPr>
        <w:rFonts w:hint="default" w:ascii="Wingdings" w:hAnsi="Wingdings"/>
      </w:rPr>
    </w:lvl>
    <w:lvl w:ilvl="1" w:tentative="0">
      <w:start w:val="1"/>
      <w:numFmt w:val="bullet"/>
      <w:lvlText w:val=""/>
      <w:lvlJc w:val="left"/>
      <w:pPr>
        <w:ind w:left="905" w:hanging="420"/>
      </w:pPr>
      <w:rPr>
        <w:rFonts w:hint="default" w:ascii="Wingdings" w:hAnsi="Wingdings"/>
      </w:rPr>
    </w:lvl>
    <w:lvl w:ilvl="2" w:tentative="0">
      <w:start w:val="1"/>
      <w:numFmt w:val="bullet"/>
      <w:lvlText w:val=""/>
      <w:lvlJc w:val="left"/>
      <w:pPr>
        <w:ind w:left="1325" w:hanging="420"/>
      </w:pPr>
      <w:rPr>
        <w:rFonts w:hint="default" w:ascii="Wingdings" w:hAnsi="Wingdings"/>
      </w:rPr>
    </w:lvl>
    <w:lvl w:ilvl="3" w:tentative="0">
      <w:start w:val="1"/>
      <w:numFmt w:val="bullet"/>
      <w:lvlText w:val=""/>
      <w:lvlJc w:val="left"/>
      <w:pPr>
        <w:ind w:left="1745" w:hanging="420"/>
      </w:pPr>
      <w:rPr>
        <w:rFonts w:hint="default" w:ascii="Wingdings" w:hAnsi="Wingdings"/>
      </w:rPr>
    </w:lvl>
    <w:lvl w:ilvl="4" w:tentative="0">
      <w:start w:val="1"/>
      <w:numFmt w:val="bullet"/>
      <w:lvlText w:val=""/>
      <w:lvlJc w:val="left"/>
      <w:pPr>
        <w:ind w:left="2165" w:hanging="420"/>
      </w:pPr>
      <w:rPr>
        <w:rFonts w:hint="default" w:ascii="Wingdings" w:hAnsi="Wingdings"/>
      </w:rPr>
    </w:lvl>
    <w:lvl w:ilvl="5" w:tentative="0">
      <w:start w:val="1"/>
      <w:numFmt w:val="bullet"/>
      <w:lvlText w:val=""/>
      <w:lvlJc w:val="left"/>
      <w:pPr>
        <w:ind w:left="2585" w:hanging="420"/>
      </w:pPr>
      <w:rPr>
        <w:rFonts w:hint="default" w:ascii="Wingdings" w:hAnsi="Wingdings"/>
      </w:rPr>
    </w:lvl>
    <w:lvl w:ilvl="6" w:tentative="0">
      <w:start w:val="1"/>
      <w:numFmt w:val="bullet"/>
      <w:lvlText w:val=""/>
      <w:lvlJc w:val="left"/>
      <w:pPr>
        <w:ind w:left="3005" w:hanging="420"/>
      </w:pPr>
      <w:rPr>
        <w:rFonts w:hint="default" w:ascii="Wingdings" w:hAnsi="Wingdings"/>
      </w:rPr>
    </w:lvl>
    <w:lvl w:ilvl="7" w:tentative="0">
      <w:start w:val="1"/>
      <w:numFmt w:val="bullet"/>
      <w:lvlText w:val=""/>
      <w:lvlJc w:val="left"/>
      <w:pPr>
        <w:ind w:left="3425" w:hanging="420"/>
      </w:pPr>
      <w:rPr>
        <w:rFonts w:hint="default" w:ascii="Wingdings" w:hAnsi="Wingdings"/>
      </w:rPr>
    </w:lvl>
    <w:lvl w:ilvl="8" w:tentative="0">
      <w:start w:val="1"/>
      <w:numFmt w:val="bullet"/>
      <w:lvlText w:val=""/>
      <w:lvlJc w:val="left"/>
      <w:pPr>
        <w:ind w:left="3845" w:hanging="420"/>
      </w:pPr>
      <w:rPr>
        <w:rFonts w:hint="default" w:ascii="Wingdings" w:hAnsi="Wingdings"/>
      </w:rPr>
    </w:lvl>
  </w:abstractNum>
  <w:abstractNum w:abstractNumId="82">
    <w:nsid w:val="33F50572"/>
    <w:multiLevelType w:val="multilevel"/>
    <w:tmpl w:val="33F50572"/>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3">
    <w:nsid w:val="356E5FA0"/>
    <w:multiLevelType w:val="singleLevel"/>
    <w:tmpl w:val="356E5FA0"/>
    <w:lvl w:ilvl="0" w:tentative="0">
      <w:start w:val="1"/>
      <w:numFmt w:val="decimal"/>
      <w:suff w:val="space"/>
      <w:lvlText w:val="%1."/>
      <w:lvlJc w:val="left"/>
    </w:lvl>
  </w:abstractNum>
  <w:abstractNum w:abstractNumId="84">
    <w:nsid w:val="35E845E6"/>
    <w:multiLevelType w:val="multilevel"/>
    <w:tmpl w:val="35E845E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5">
    <w:nsid w:val="36495B32"/>
    <w:multiLevelType w:val="multilevel"/>
    <w:tmpl w:val="36495B32"/>
    <w:lvl w:ilvl="0" w:tentative="0">
      <w:start w:val="1"/>
      <w:numFmt w:val="decimal"/>
      <w:lvlText w:val="%1)"/>
      <w:lvlJc w:val="left"/>
      <w:pPr>
        <w:ind w:left="420" w:hanging="420"/>
      </w:p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38CFEE79"/>
    <w:multiLevelType w:val="singleLevel"/>
    <w:tmpl w:val="38CFEE79"/>
    <w:lvl w:ilvl="0" w:tentative="0">
      <w:start w:val="1"/>
      <w:numFmt w:val="decimal"/>
      <w:suff w:val="space"/>
      <w:lvlText w:val="%1."/>
      <w:lvlJc w:val="left"/>
      <w:pPr>
        <w:ind w:left="485" w:firstLine="0"/>
      </w:pPr>
    </w:lvl>
  </w:abstractNum>
  <w:abstractNum w:abstractNumId="87">
    <w:nsid w:val="3D9D4B8F"/>
    <w:multiLevelType w:val="singleLevel"/>
    <w:tmpl w:val="3D9D4B8F"/>
    <w:lvl w:ilvl="0" w:tentative="0">
      <w:start w:val="1"/>
      <w:numFmt w:val="decimal"/>
      <w:suff w:val="space"/>
      <w:lvlText w:val="%1."/>
      <w:lvlJc w:val="left"/>
    </w:lvl>
  </w:abstractNum>
  <w:abstractNum w:abstractNumId="88">
    <w:nsid w:val="3FCEE83E"/>
    <w:multiLevelType w:val="singleLevel"/>
    <w:tmpl w:val="3FCEE83E"/>
    <w:lvl w:ilvl="0" w:tentative="0">
      <w:start w:val="1"/>
      <w:numFmt w:val="decimal"/>
      <w:suff w:val="space"/>
      <w:lvlText w:val="%1."/>
      <w:lvlJc w:val="left"/>
    </w:lvl>
  </w:abstractNum>
  <w:abstractNum w:abstractNumId="89">
    <w:nsid w:val="4028230A"/>
    <w:multiLevelType w:val="singleLevel"/>
    <w:tmpl w:val="4028230A"/>
    <w:lvl w:ilvl="0" w:tentative="0">
      <w:start w:val="1"/>
      <w:numFmt w:val="decimal"/>
      <w:suff w:val="space"/>
      <w:lvlText w:val="%1."/>
      <w:lvlJc w:val="left"/>
      <w:pPr>
        <w:ind w:left="485" w:firstLine="0"/>
      </w:pPr>
    </w:lvl>
  </w:abstractNum>
  <w:abstractNum w:abstractNumId="90">
    <w:nsid w:val="43859C15"/>
    <w:multiLevelType w:val="singleLevel"/>
    <w:tmpl w:val="43859C15"/>
    <w:lvl w:ilvl="0" w:tentative="0">
      <w:start w:val="1"/>
      <w:numFmt w:val="decimal"/>
      <w:suff w:val="space"/>
      <w:lvlText w:val="%1."/>
      <w:lvlJc w:val="left"/>
    </w:lvl>
  </w:abstractNum>
  <w:abstractNum w:abstractNumId="91">
    <w:nsid w:val="43EBCCB7"/>
    <w:multiLevelType w:val="singleLevel"/>
    <w:tmpl w:val="43EBCCB7"/>
    <w:lvl w:ilvl="0" w:tentative="0">
      <w:start w:val="1"/>
      <w:numFmt w:val="decimal"/>
      <w:suff w:val="space"/>
      <w:lvlText w:val="%1."/>
      <w:lvlJc w:val="left"/>
    </w:lvl>
  </w:abstractNum>
  <w:abstractNum w:abstractNumId="92">
    <w:nsid w:val="46D224EB"/>
    <w:multiLevelType w:val="multilevel"/>
    <w:tmpl w:val="46D224E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3">
    <w:nsid w:val="485113F6"/>
    <w:multiLevelType w:val="multilevel"/>
    <w:tmpl w:val="485113F6"/>
    <w:lvl w:ilvl="0" w:tentative="0">
      <w:start w:val="1"/>
      <w:numFmt w:val="decimal"/>
      <w:lvlText w:val="%1."/>
      <w:lvlJc w:val="left"/>
      <w:pPr>
        <w:tabs>
          <w:tab w:val="left" w:pos="1620"/>
        </w:tabs>
        <w:ind w:left="1620" w:hanging="360"/>
      </w:pPr>
    </w:lvl>
    <w:lvl w:ilvl="1" w:tentative="0">
      <w:start w:val="1"/>
      <w:numFmt w:val="decimal"/>
      <w:lvlText w:val="%2."/>
      <w:lvlJc w:val="left"/>
      <w:pPr>
        <w:tabs>
          <w:tab w:val="left" w:pos="2340"/>
        </w:tabs>
        <w:ind w:left="2340" w:hanging="360"/>
      </w:pPr>
    </w:lvl>
    <w:lvl w:ilvl="2" w:tentative="0">
      <w:start w:val="1"/>
      <w:numFmt w:val="decimal"/>
      <w:lvlText w:val="%3."/>
      <w:lvlJc w:val="left"/>
      <w:pPr>
        <w:tabs>
          <w:tab w:val="left" w:pos="3060"/>
        </w:tabs>
        <w:ind w:left="3060" w:hanging="360"/>
      </w:pPr>
    </w:lvl>
    <w:lvl w:ilvl="3" w:tentative="0">
      <w:start w:val="1"/>
      <w:numFmt w:val="decimal"/>
      <w:lvlText w:val="%4."/>
      <w:lvlJc w:val="left"/>
      <w:pPr>
        <w:tabs>
          <w:tab w:val="left" w:pos="3780"/>
        </w:tabs>
        <w:ind w:left="3780" w:hanging="360"/>
      </w:pPr>
    </w:lvl>
    <w:lvl w:ilvl="4" w:tentative="0">
      <w:start w:val="1"/>
      <w:numFmt w:val="decimal"/>
      <w:lvlText w:val="%5."/>
      <w:lvlJc w:val="left"/>
      <w:pPr>
        <w:tabs>
          <w:tab w:val="left" w:pos="4500"/>
        </w:tabs>
        <w:ind w:left="4500" w:hanging="360"/>
      </w:pPr>
    </w:lvl>
    <w:lvl w:ilvl="5" w:tentative="0">
      <w:start w:val="1"/>
      <w:numFmt w:val="decimal"/>
      <w:lvlText w:val="%6."/>
      <w:lvlJc w:val="left"/>
      <w:pPr>
        <w:tabs>
          <w:tab w:val="left" w:pos="5220"/>
        </w:tabs>
        <w:ind w:left="5220" w:hanging="360"/>
      </w:pPr>
    </w:lvl>
    <w:lvl w:ilvl="6" w:tentative="0">
      <w:start w:val="1"/>
      <w:numFmt w:val="decimal"/>
      <w:lvlText w:val="%7."/>
      <w:lvlJc w:val="left"/>
      <w:pPr>
        <w:tabs>
          <w:tab w:val="left" w:pos="5940"/>
        </w:tabs>
        <w:ind w:left="5940" w:hanging="360"/>
      </w:pPr>
    </w:lvl>
    <w:lvl w:ilvl="7" w:tentative="0">
      <w:start w:val="1"/>
      <w:numFmt w:val="decimal"/>
      <w:lvlText w:val="%8."/>
      <w:lvlJc w:val="left"/>
      <w:pPr>
        <w:tabs>
          <w:tab w:val="left" w:pos="6660"/>
        </w:tabs>
        <w:ind w:left="6660" w:hanging="360"/>
      </w:pPr>
    </w:lvl>
    <w:lvl w:ilvl="8" w:tentative="0">
      <w:start w:val="1"/>
      <w:numFmt w:val="decimal"/>
      <w:lvlText w:val="%9."/>
      <w:lvlJc w:val="left"/>
      <w:pPr>
        <w:tabs>
          <w:tab w:val="left" w:pos="7380"/>
        </w:tabs>
        <w:ind w:left="7380" w:hanging="360"/>
      </w:pPr>
    </w:lvl>
  </w:abstractNum>
  <w:abstractNum w:abstractNumId="94">
    <w:nsid w:val="48745156"/>
    <w:multiLevelType w:val="multilevel"/>
    <w:tmpl w:val="4874515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4958C0F6"/>
    <w:multiLevelType w:val="singleLevel"/>
    <w:tmpl w:val="4958C0F6"/>
    <w:lvl w:ilvl="0" w:tentative="0">
      <w:start w:val="1"/>
      <w:numFmt w:val="decimal"/>
      <w:suff w:val="space"/>
      <w:lvlText w:val="%1."/>
      <w:lvlJc w:val="left"/>
    </w:lvl>
  </w:abstractNum>
  <w:abstractNum w:abstractNumId="96">
    <w:nsid w:val="4A64BE34"/>
    <w:multiLevelType w:val="singleLevel"/>
    <w:tmpl w:val="4A64BE34"/>
    <w:lvl w:ilvl="0" w:tentative="0">
      <w:start w:val="1"/>
      <w:numFmt w:val="decimal"/>
      <w:suff w:val="space"/>
      <w:lvlText w:val="%1."/>
      <w:lvlJc w:val="left"/>
    </w:lvl>
  </w:abstractNum>
  <w:abstractNum w:abstractNumId="97">
    <w:nsid w:val="4E694A30"/>
    <w:multiLevelType w:val="singleLevel"/>
    <w:tmpl w:val="4E694A30"/>
    <w:lvl w:ilvl="0" w:tentative="0">
      <w:start w:val="1"/>
      <w:numFmt w:val="decimal"/>
      <w:suff w:val="space"/>
      <w:lvlText w:val="%1."/>
      <w:lvlJc w:val="left"/>
    </w:lvl>
  </w:abstractNum>
  <w:abstractNum w:abstractNumId="98">
    <w:nsid w:val="51EBCAE1"/>
    <w:multiLevelType w:val="singleLevel"/>
    <w:tmpl w:val="51EBCAE1"/>
    <w:lvl w:ilvl="0" w:tentative="0">
      <w:start w:val="1"/>
      <w:numFmt w:val="decimal"/>
      <w:suff w:val="space"/>
      <w:lvlText w:val="%1."/>
      <w:lvlJc w:val="left"/>
    </w:lvl>
  </w:abstractNum>
  <w:abstractNum w:abstractNumId="99">
    <w:nsid w:val="530DCDFA"/>
    <w:multiLevelType w:val="singleLevel"/>
    <w:tmpl w:val="530DCDFA"/>
    <w:lvl w:ilvl="0" w:tentative="0">
      <w:start w:val="1"/>
      <w:numFmt w:val="decimal"/>
      <w:suff w:val="space"/>
      <w:lvlText w:val="%1."/>
      <w:lvlJc w:val="left"/>
    </w:lvl>
  </w:abstractNum>
  <w:abstractNum w:abstractNumId="100">
    <w:nsid w:val="54647041"/>
    <w:multiLevelType w:val="singleLevel"/>
    <w:tmpl w:val="54647041"/>
    <w:lvl w:ilvl="0" w:tentative="0">
      <w:start w:val="1"/>
      <w:numFmt w:val="decimal"/>
      <w:suff w:val="space"/>
      <w:lvlText w:val="%1."/>
      <w:lvlJc w:val="left"/>
    </w:lvl>
  </w:abstractNum>
  <w:abstractNum w:abstractNumId="101">
    <w:nsid w:val="56562740"/>
    <w:multiLevelType w:val="singleLevel"/>
    <w:tmpl w:val="56562740"/>
    <w:lvl w:ilvl="0" w:tentative="0">
      <w:start w:val="1"/>
      <w:numFmt w:val="decimal"/>
      <w:suff w:val="space"/>
      <w:lvlText w:val="%1."/>
      <w:lvlJc w:val="left"/>
    </w:lvl>
  </w:abstractNum>
  <w:abstractNum w:abstractNumId="102">
    <w:nsid w:val="56A6783B"/>
    <w:multiLevelType w:val="singleLevel"/>
    <w:tmpl w:val="56A6783B"/>
    <w:lvl w:ilvl="0" w:tentative="0">
      <w:start w:val="1"/>
      <w:numFmt w:val="decimal"/>
      <w:suff w:val="space"/>
      <w:lvlText w:val="%1."/>
      <w:lvlJc w:val="left"/>
    </w:lvl>
  </w:abstractNum>
  <w:abstractNum w:abstractNumId="103">
    <w:nsid w:val="57EC8607"/>
    <w:multiLevelType w:val="singleLevel"/>
    <w:tmpl w:val="57EC8607"/>
    <w:lvl w:ilvl="0" w:tentative="0">
      <w:start w:val="1"/>
      <w:numFmt w:val="decimal"/>
      <w:suff w:val="space"/>
      <w:lvlText w:val="%1."/>
      <w:lvlJc w:val="left"/>
    </w:lvl>
  </w:abstractNum>
  <w:abstractNum w:abstractNumId="104">
    <w:nsid w:val="5E817813"/>
    <w:multiLevelType w:val="singleLevel"/>
    <w:tmpl w:val="5E817813"/>
    <w:lvl w:ilvl="0" w:tentative="0">
      <w:start w:val="1"/>
      <w:numFmt w:val="decimal"/>
      <w:suff w:val="space"/>
      <w:lvlText w:val="%1."/>
      <w:lvlJc w:val="left"/>
      <w:pPr>
        <w:ind w:left="485" w:firstLine="0"/>
      </w:pPr>
    </w:lvl>
  </w:abstractNum>
  <w:abstractNum w:abstractNumId="105">
    <w:nsid w:val="5F883F3C"/>
    <w:multiLevelType w:val="multilevel"/>
    <w:tmpl w:val="5F883F3C"/>
    <w:lvl w:ilvl="0" w:tentative="0">
      <w:start w:val="1"/>
      <w:numFmt w:val="bullet"/>
      <w:lvlText w:val=""/>
      <w:lvlJc w:val="left"/>
      <w:pPr>
        <w:ind w:left="905" w:hanging="420"/>
      </w:pPr>
      <w:rPr>
        <w:rFonts w:hint="default" w:ascii="Wingdings" w:hAnsi="Wingdings"/>
      </w:rPr>
    </w:lvl>
    <w:lvl w:ilvl="1" w:tentative="0">
      <w:start w:val="1"/>
      <w:numFmt w:val="bullet"/>
      <w:lvlText w:val=""/>
      <w:lvlJc w:val="left"/>
      <w:pPr>
        <w:ind w:left="1325" w:hanging="420"/>
      </w:pPr>
      <w:rPr>
        <w:rFonts w:hint="default" w:ascii="Wingdings" w:hAnsi="Wingdings"/>
      </w:rPr>
    </w:lvl>
    <w:lvl w:ilvl="2" w:tentative="0">
      <w:start w:val="1"/>
      <w:numFmt w:val="bullet"/>
      <w:lvlText w:val=""/>
      <w:lvlJc w:val="left"/>
      <w:pPr>
        <w:ind w:left="1745" w:hanging="420"/>
      </w:pPr>
      <w:rPr>
        <w:rFonts w:hint="default" w:ascii="Wingdings" w:hAnsi="Wingdings"/>
      </w:rPr>
    </w:lvl>
    <w:lvl w:ilvl="3" w:tentative="0">
      <w:start w:val="1"/>
      <w:numFmt w:val="bullet"/>
      <w:lvlText w:val=""/>
      <w:lvlJc w:val="left"/>
      <w:pPr>
        <w:ind w:left="2165" w:hanging="420"/>
      </w:pPr>
      <w:rPr>
        <w:rFonts w:hint="default" w:ascii="Wingdings" w:hAnsi="Wingdings"/>
      </w:rPr>
    </w:lvl>
    <w:lvl w:ilvl="4" w:tentative="0">
      <w:start w:val="1"/>
      <w:numFmt w:val="bullet"/>
      <w:lvlText w:val=""/>
      <w:lvlJc w:val="left"/>
      <w:pPr>
        <w:ind w:left="2585" w:hanging="420"/>
      </w:pPr>
      <w:rPr>
        <w:rFonts w:hint="default" w:ascii="Wingdings" w:hAnsi="Wingdings"/>
      </w:rPr>
    </w:lvl>
    <w:lvl w:ilvl="5" w:tentative="0">
      <w:start w:val="1"/>
      <w:numFmt w:val="bullet"/>
      <w:lvlText w:val=""/>
      <w:lvlJc w:val="left"/>
      <w:pPr>
        <w:ind w:left="3005" w:hanging="420"/>
      </w:pPr>
      <w:rPr>
        <w:rFonts w:hint="default" w:ascii="Wingdings" w:hAnsi="Wingdings"/>
      </w:rPr>
    </w:lvl>
    <w:lvl w:ilvl="6" w:tentative="0">
      <w:start w:val="1"/>
      <w:numFmt w:val="bullet"/>
      <w:lvlText w:val=""/>
      <w:lvlJc w:val="left"/>
      <w:pPr>
        <w:ind w:left="3425" w:hanging="420"/>
      </w:pPr>
      <w:rPr>
        <w:rFonts w:hint="default" w:ascii="Wingdings" w:hAnsi="Wingdings"/>
      </w:rPr>
    </w:lvl>
    <w:lvl w:ilvl="7" w:tentative="0">
      <w:start w:val="1"/>
      <w:numFmt w:val="bullet"/>
      <w:lvlText w:val=""/>
      <w:lvlJc w:val="left"/>
      <w:pPr>
        <w:ind w:left="3845" w:hanging="420"/>
      </w:pPr>
      <w:rPr>
        <w:rFonts w:hint="default" w:ascii="Wingdings" w:hAnsi="Wingdings"/>
      </w:rPr>
    </w:lvl>
    <w:lvl w:ilvl="8" w:tentative="0">
      <w:start w:val="1"/>
      <w:numFmt w:val="bullet"/>
      <w:lvlText w:val=""/>
      <w:lvlJc w:val="left"/>
      <w:pPr>
        <w:ind w:left="4265" w:hanging="420"/>
      </w:pPr>
      <w:rPr>
        <w:rFonts w:hint="default" w:ascii="Wingdings" w:hAnsi="Wingdings"/>
      </w:rPr>
    </w:lvl>
  </w:abstractNum>
  <w:abstractNum w:abstractNumId="106">
    <w:nsid w:val="600E56B5"/>
    <w:multiLevelType w:val="multilevel"/>
    <w:tmpl w:val="600E56B5"/>
    <w:lvl w:ilvl="0" w:tentative="0">
      <w:start w:val="1"/>
      <w:numFmt w:val="decimal"/>
      <w:lvlText w:val="%1."/>
      <w:lvlJc w:val="left"/>
      <w:pPr>
        <w:ind w:left="900" w:hanging="360"/>
      </w:pPr>
    </w:lvl>
    <w:lvl w:ilvl="1" w:tentative="0">
      <w:start w:val="1"/>
      <w:numFmt w:val="lowerLetter"/>
      <w:lvlText w:val="%2)"/>
      <w:lvlJc w:val="left"/>
      <w:pPr>
        <w:ind w:left="1380" w:hanging="420"/>
      </w:pPr>
    </w:lvl>
    <w:lvl w:ilvl="2" w:tentative="0">
      <w:start w:val="1"/>
      <w:numFmt w:val="lowerRoman"/>
      <w:lvlText w:val="%3."/>
      <w:lvlJc w:val="right"/>
      <w:pPr>
        <w:ind w:left="1800" w:hanging="420"/>
      </w:pPr>
    </w:lvl>
    <w:lvl w:ilvl="3" w:tentative="0">
      <w:start w:val="1"/>
      <w:numFmt w:val="decimal"/>
      <w:lvlText w:val="%4."/>
      <w:lvlJc w:val="left"/>
      <w:pPr>
        <w:ind w:left="2220" w:hanging="420"/>
      </w:pPr>
    </w:lvl>
    <w:lvl w:ilvl="4" w:tentative="0">
      <w:start w:val="1"/>
      <w:numFmt w:val="lowerLetter"/>
      <w:lvlText w:val="%5)"/>
      <w:lvlJc w:val="left"/>
      <w:pPr>
        <w:ind w:left="2640" w:hanging="420"/>
      </w:pPr>
    </w:lvl>
    <w:lvl w:ilvl="5" w:tentative="0">
      <w:start w:val="1"/>
      <w:numFmt w:val="lowerRoman"/>
      <w:lvlText w:val="%6."/>
      <w:lvlJc w:val="right"/>
      <w:pPr>
        <w:ind w:left="3060" w:hanging="420"/>
      </w:pPr>
    </w:lvl>
    <w:lvl w:ilvl="6" w:tentative="0">
      <w:start w:val="1"/>
      <w:numFmt w:val="decimal"/>
      <w:lvlText w:val="%7."/>
      <w:lvlJc w:val="left"/>
      <w:pPr>
        <w:ind w:left="3480" w:hanging="420"/>
      </w:pPr>
    </w:lvl>
    <w:lvl w:ilvl="7" w:tentative="0">
      <w:start w:val="1"/>
      <w:numFmt w:val="lowerLetter"/>
      <w:lvlText w:val="%8)"/>
      <w:lvlJc w:val="left"/>
      <w:pPr>
        <w:ind w:left="3900" w:hanging="420"/>
      </w:pPr>
    </w:lvl>
    <w:lvl w:ilvl="8" w:tentative="0">
      <w:start w:val="1"/>
      <w:numFmt w:val="lowerRoman"/>
      <w:lvlText w:val="%9."/>
      <w:lvlJc w:val="right"/>
      <w:pPr>
        <w:ind w:left="4320" w:hanging="420"/>
      </w:pPr>
    </w:lvl>
  </w:abstractNum>
  <w:abstractNum w:abstractNumId="107">
    <w:nsid w:val="60928620"/>
    <w:multiLevelType w:val="singleLevel"/>
    <w:tmpl w:val="60928620"/>
    <w:lvl w:ilvl="0" w:tentative="0">
      <w:start w:val="1"/>
      <w:numFmt w:val="decimal"/>
      <w:suff w:val="space"/>
      <w:lvlText w:val="%1."/>
      <w:lvlJc w:val="left"/>
    </w:lvl>
  </w:abstractNum>
  <w:abstractNum w:abstractNumId="108">
    <w:nsid w:val="643D9697"/>
    <w:multiLevelType w:val="singleLevel"/>
    <w:tmpl w:val="643D9697"/>
    <w:lvl w:ilvl="0" w:tentative="0">
      <w:start w:val="1"/>
      <w:numFmt w:val="decimal"/>
      <w:suff w:val="space"/>
      <w:lvlText w:val="%1."/>
      <w:lvlJc w:val="left"/>
    </w:lvl>
  </w:abstractNum>
  <w:abstractNum w:abstractNumId="109">
    <w:nsid w:val="647B2022"/>
    <w:multiLevelType w:val="multilevel"/>
    <w:tmpl w:val="647B202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0">
    <w:nsid w:val="660D99D4"/>
    <w:multiLevelType w:val="singleLevel"/>
    <w:tmpl w:val="660D99D4"/>
    <w:lvl w:ilvl="0" w:tentative="0">
      <w:start w:val="1"/>
      <w:numFmt w:val="decimal"/>
      <w:suff w:val="space"/>
      <w:lvlText w:val="%1."/>
      <w:lvlJc w:val="left"/>
    </w:lvl>
  </w:abstractNum>
  <w:abstractNum w:abstractNumId="111">
    <w:nsid w:val="665106AC"/>
    <w:multiLevelType w:val="multilevel"/>
    <w:tmpl w:val="665106A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2">
    <w:nsid w:val="6745A321"/>
    <w:multiLevelType w:val="singleLevel"/>
    <w:tmpl w:val="6745A321"/>
    <w:lvl w:ilvl="0" w:tentative="0">
      <w:start w:val="1"/>
      <w:numFmt w:val="decimal"/>
      <w:suff w:val="space"/>
      <w:lvlText w:val="%1."/>
      <w:lvlJc w:val="left"/>
    </w:lvl>
  </w:abstractNum>
  <w:abstractNum w:abstractNumId="113">
    <w:nsid w:val="6979F00E"/>
    <w:multiLevelType w:val="singleLevel"/>
    <w:tmpl w:val="6979F00E"/>
    <w:lvl w:ilvl="0" w:tentative="0">
      <w:start w:val="1"/>
      <w:numFmt w:val="decimal"/>
      <w:suff w:val="space"/>
      <w:lvlText w:val="%1."/>
      <w:lvlJc w:val="left"/>
    </w:lvl>
  </w:abstractNum>
  <w:abstractNum w:abstractNumId="114">
    <w:nsid w:val="6A5B1780"/>
    <w:multiLevelType w:val="singleLevel"/>
    <w:tmpl w:val="6A5B1780"/>
    <w:lvl w:ilvl="0" w:tentative="0">
      <w:start w:val="1"/>
      <w:numFmt w:val="decimal"/>
      <w:suff w:val="space"/>
      <w:lvlText w:val="%1."/>
      <w:lvlJc w:val="left"/>
    </w:lvl>
  </w:abstractNum>
  <w:abstractNum w:abstractNumId="115">
    <w:nsid w:val="6AEA50DC"/>
    <w:multiLevelType w:val="multilevel"/>
    <w:tmpl w:val="6AEA50D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6">
    <w:nsid w:val="71AC2F8D"/>
    <w:multiLevelType w:val="multilevel"/>
    <w:tmpl w:val="71AC2F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7">
    <w:nsid w:val="730011DE"/>
    <w:multiLevelType w:val="multilevel"/>
    <w:tmpl w:val="730011DE"/>
    <w:lvl w:ilvl="0" w:tentative="0">
      <w:start w:val="1"/>
      <w:numFmt w:val="decimal"/>
      <w:lvlText w:val="%1、"/>
      <w:lvlJc w:val="left"/>
      <w:pPr>
        <w:ind w:left="1140" w:hanging="420"/>
      </w:pPr>
      <w:rPr>
        <w:rFonts w:hint="eastAsia"/>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18">
    <w:nsid w:val="730352FA"/>
    <w:multiLevelType w:val="singleLevel"/>
    <w:tmpl w:val="730352FA"/>
    <w:lvl w:ilvl="0" w:tentative="0">
      <w:start w:val="1"/>
      <w:numFmt w:val="decimal"/>
      <w:suff w:val="space"/>
      <w:lvlText w:val="%1."/>
      <w:lvlJc w:val="left"/>
    </w:lvl>
  </w:abstractNum>
  <w:abstractNum w:abstractNumId="119">
    <w:nsid w:val="7350CD6F"/>
    <w:multiLevelType w:val="singleLevel"/>
    <w:tmpl w:val="7350CD6F"/>
    <w:lvl w:ilvl="0" w:tentative="0">
      <w:start w:val="1"/>
      <w:numFmt w:val="decimal"/>
      <w:suff w:val="space"/>
      <w:lvlText w:val="%1."/>
      <w:lvlJc w:val="left"/>
    </w:lvl>
  </w:abstractNum>
  <w:abstractNum w:abstractNumId="120">
    <w:nsid w:val="75F059B4"/>
    <w:multiLevelType w:val="singleLevel"/>
    <w:tmpl w:val="75F059B4"/>
    <w:lvl w:ilvl="0" w:tentative="0">
      <w:start w:val="1"/>
      <w:numFmt w:val="decimal"/>
      <w:suff w:val="space"/>
      <w:lvlText w:val="%1."/>
      <w:lvlJc w:val="left"/>
    </w:lvl>
  </w:abstractNum>
  <w:abstractNum w:abstractNumId="121">
    <w:nsid w:val="7A20C3C8"/>
    <w:multiLevelType w:val="singleLevel"/>
    <w:tmpl w:val="7A20C3C8"/>
    <w:lvl w:ilvl="0" w:tentative="0">
      <w:start w:val="1"/>
      <w:numFmt w:val="decimal"/>
      <w:suff w:val="space"/>
      <w:lvlText w:val="%1."/>
      <w:lvlJc w:val="left"/>
    </w:lvl>
  </w:abstractNum>
  <w:abstractNum w:abstractNumId="122">
    <w:nsid w:val="7A8F1AA2"/>
    <w:multiLevelType w:val="multilevel"/>
    <w:tmpl w:val="7A8F1AA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3">
    <w:nsid w:val="7E69A82E"/>
    <w:multiLevelType w:val="singleLevel"/>
    <w:tmpl w:val="7E69A82E"/>
    <w:lvl w:ilvl="0" w:tentative="0">
      <w:start w:val="1"/>
      <w:numFmt w:val="decimal"/>
      <w:suff w:val="space"/>
      <w:lvlText w:val="%1."/>
      <w:lvlJc w:val="left"/>
    </w:lvl>
  </w:abstractNum>
  <w:num w:numId="1">
    <w:abstractNumId w:val="47"/>
  </w:num>
  <w:num w:numId="2">
    <w:abstractNumId w:val="49"/>
  </w:num>
  <w:num w:numId="3">
    <w:abstractNumId w:val="52"/>
  </w:num>
  <w:num w:numId="4">
    <w:abstractNumId w:val="53"/>
  </w:num>
  <w:num w:numId="5">
    <w:abstractNumId w:val="50"/>
  </w:num>
  <w:num w:numId="6">
    <w:abstractNumId w:val="46"/>
  </w:num>
  <w:num w:numId="7">
    <w:abstractNumId w:val="51"/>
  </w:num>
  <w:num w:numId="8">
    <w:abstractNumId w:val="48"/>
  </w:num>
  <w:num w:numId="9">
    <w:abstractNumId w:val="45"/>
  </w:num>
  <w:num w:numId="10">
    <w:abstractNumId w:val="44"/>
  </w:num>
  <w:num w:numId="11">
    <w:abstractNumId w:val="24"/>
  </w:num>
  <w:num w:numId="12">
    <w:abstractNumId w:val="113"/>
  </w:num>
  <w:num w:numId="13">
    <w:abstractNumId w:val="116"/>
  </w:num>
  <w:num w:numId="14">
    <w:abstractNumId w:val="38"/>
  </w:num>
  <w:num w:numId="15">
    <w:abstractNumId w:val="40"/>
  </w:num>
  <w:num w:numId="16">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73"/>
  </w:num>
  <w:num w:numId="19">
    <w:abstractNumId w:val="56"/>
  </w:num>
  <w:num w:numId="20">
    <w:abstractNumId w:val="97"/>
  </w:num>
  <w:num w:numId="21">
    <w:abstractNumId w:val="123"/>
  </w:num>
  <w:num w:numId="2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5"/>
  </w:num>
  <w:num w:numId="24">
    <w:abstractNumId w:val="54"/>
  </w:num>
  <w:num w:numId="25">
    <w:abstractNumId w:val="78"/>
  </w:num>
  <w:num w:numId="26">
    <w:abstractNumId w:val="37"/>
  </w:num>
  <w:num w:numId="27">
    <w:abstractNumId w:val="20"/>
  </w:num>
  <w:num w:numId="28">
    <w:abstractNumId w:val="98"/>
    <w:lvlOverride w:ilvl="0">
      <w:startOverride w:val="1"/>
    </w:lvlOverride>
  </w:num>
  <w:num w:numId="29">
    <w:abstractNumId w:val="121"/>
  </w:num>
  <w:num w:numId="30">
    <w:abstractNumId w:val="16"/>
  </w:num>
  <w:num w:numId="31">
    <w:abstractNumId w:val="60"/>
  </w:num>
  <w:num w:numId="32">
    <w:abstractNumId w:val="94"/>
  </w:num>
  <w:num w:numId="33">
    <w:abstractNumId w:val="84"/>
  </w:num>
  <w:num w:numId="34">
    <w:abstractNumId w:val="92"/>
  </w:num>
  <w:num w:numId="35">
    <w:abstractNumId w:val="85"/>
  </w:num>
  <w:num w:numId="36">
    <w:abstractNumId w:val="72"/>
  </w:num>
  <w:num w:numId="37">
    <w:abstractNumId w:val="111"/>
  </w:num>
  <w:num w:numId="38">
    <w:abstractNumId w:val="109"/>
  </w:num>
  <w:num w:numId="39">
    <w:abstractNumId w:val="17"/>
  </w:num>
  <w:num w:numId="40">
    <w:abstractNumId w:val="2"/>
  </w:num>
  <w:num w:numId="41">
    <w:abstractNumId w:val="67"/>
  </w:num>
  <w:num w:numId="42">
    <w:abstractNumId w:val="115"/>
  </w:num>
  <w:num w:numId="43">
    <w:abstractNumId w:val="79"/>
  </w:num>
  <w:num w:numId="44">
    <w:abstractNumId w:val="65"/>
  </w:num>
  <w:num w:numId="45">
    <w:abstractNumId w:val="63"/>
  </w:num>
  <w:num w:numId="46">
    <w:abstractNumId w:val="30"/>
  </w:num>
  <w:num w:numId="47">
    <w:abstractNumId w:val="58"/>
  </w:num>
  <w:num w:numId="48">
    <w:abstractNumId w:val="32"/>
  </w:num>
  <w:num w:numId="49">
    <w:abstractNumId w:val="71"/>
  </w:num>
  <w:num w:numId="50">
    <w:abstractNumId w:val="117"/>
  </w:num>
  <w:num w:numId="51">
    <w:abstractNumId w:val="11"/>
  </w:num>
  <w:num w:numId="52">
    <w:abstractNumId w:val="42"/>
  </w:num>
  <w:num w:numId="53">
    <w:abstractNumId w:val="77"/>
  </w:num>
  <w:num w:numId="54">
    <w:abstractNumId w:val="12"/>
  </w:num>
  <w:num w:numId="55">
    <w:abstractNumId w:val="66"/>
  </w:num>
  <w:num w:numId="56">
    <w:abstractNumId w:val="5"/>
  </w:num>
  <w:num w:numId="57">
    <w:abstractNumId w:val="59"/>
  </w:num>
  <w:num w:numId="58">
    <w:abstractNumId w:val="96"/>
  </w:num>
  <w:num w:numId="59">
    <w:abstractNumId w:val="43"/>
  </w:num>
  <w:num w:numId="60">
    <w:abstractNumId w:val="9"/>
  </w:num>
  <w:num w:numId="61">
    <w:abstractNumId w:val="83"/>
  </w:num>
  <w:num w:numId="62">
    <w:abstractNumId w:val="0"/>
  </w:num>
  <w:num w:numId="63">
    <w:abstractNumId w:val="93"/>
  </w:num>
  <w:num w:numId="64">
    <w:abstractNumId w:val="75"/>
  </w:num>
  <w:num w:numId="65">
    <w:abstractNumId w:val="120"/>
  </w:num>
  <w:num w:numId="66">
    <w:abstractNumId w:val="13"/>
  </w:num>
  <w:num w:numId="67">
    <w:abstractNumId w:val="10"/>
  </w:num>
  <w:num w:numId="68">
    <w:abstractNumId w:val="108"/>
  </w:num>
  <w:num w:numId="69">
    <w:abstractNumId w:val="23"/>
  </w:num>
  <w:num w:numId="70">
    <w:abstractNumId w:val="76"/>
  </w:num>
  <w:num w:numId="71">
    <w:abstractNumId w:val="64"/>
  </w:num>
  <w:num w:numId="72">
    <w:abstractNumId w:val="34"/>
  </w:num>
  <w:num w:numId="73">
    <w:abstractNumId w:val="29"/>
  </w:num>
  <w:num w:numId="74">
    <w:abstractNumId w:val="7"/>
  </w:num>
  <w:num w:numId="75">
    <w:abstractNumId w:val="118"/>
  </w:num>
  <w:num w:numId="76">
    <w:abstractNumId w:val="89"/>
  </w:num>
  <w:num w:numId="77">
    <w:abstractNumId w:val="119"/>
  </w:num>
  <w:num w:numId="78">
    <w:abstractNumId w:val="112"/>
  </w:num>
  <w:num w:numId="79">
    <w:abstractNumId w:val="36"/>
  </w:num>
  <w:num w:numId="80">
    <w:abstractNumId w:val="88"/>
  </w:num>
  <w:num w:numId="81">
    <w:abstractNumId w:val="18"/>
  </w:num>
  <w:num w:numId="82">
    <w:abstractNumId w:val="102"/>
  </w:num>
  <w:num w:numId="83">
    <w:abstractNumId w:val="87"/>
  </w:num>
  <w:num w:numId="84">
    <w:abstractNumId w:val="99"/>
  </w:num>
  <w:num w:numId="85">
    <w:abstractNumId w:val="28"/>
  </w:num>
  <w:num w:numId="86">
    <w:abstractNumId w:val="61"/>
  </w:num>
  <w:num w:numId="87">
    <w:abstractNumId w:val="103"/>
  </w:num>
  <w:num w:numId="88">
    <w:abstractNumId w:val="35"/>
  </w:num>
  <w:num w:numId="89">
    <w:abstractNumId w:val="21"/>
  </w:num>
  <w:num w:numId="90">
    <w:abstractNumId w:val="69"/>
  </w:num>
  <w:num w:numId="91">
    <w:abstractNumId w:val="8"/>
  </w:num>
  <w:num w:numId="92">
    <w:abstractNumId w:val="41"/>
  </w:num>
  <w:num w:numId="93">
    <w:abstractNumId w:val="101"/>
  </w:num>
  <w:num w:numId="94">
    <w:abstractNumId w:val="22"/>
  </w:num>
  <w:num w:numId="95">
    <w:abstractNumId w:val="70"/>
  </w:num>
  <w:num w:numId="96">
    <w:abstractNumId w:val="15"/>
  </w:num>
  <w:num w:numId="97">
    <w:abstractNumId w:val="107"/>
  </w:num>
  <w:num w:numId="98">
    <w:abstractNumId w:val="3"/>
  </w:num>
  <w:num w:numId="99">
    <w:abstractNumId w:val="33"/>
  </w:num>
  <w:num w:numId="100">
    <w:abstractNumId w:val="90"/>
  </w:num>
  <w:num w:numId="101">
    <w:abstractNumId w:val="27"/>
  </w:num>
  <w:num w:numId="102">
    <w:abstractNumId w:val="105"/>
  </w:num>
  <w:num w:numId="103">
    <w:abstractNumId w:val="114"/>
  </w:num>
  <w:num w:numId="104">
    <w:abstractNumId w:val="80"/>
  </w:num>
  <w:num w:numId="105">
    <w:abstractNumId w:val="62"/>
  </w:num>
  <w:num w:numId="10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22"/>
  </w:num>
  <w:num w:numId="108">
    <w:abstractNumId w:val="81"/>
  </w:num>
  <w:num w:numId="109">
    <w:abstractNumId w:val="57"/>
  </w:num>
  <w:num w:numId="110">
    <w:abstractNumId w:val="1"/>
  </w:num>
  <w:num w:numId="111">
    <w:abstractNumId w:val="6"/>
  </w:num>
  <w:num w:numId="112">
    <w:abstractNumId w:val="82"/>
  </w:num>
  <w:num w:numId="113">
    <w:abstractNumId w:val="19"/>
  </w:num>
  <w:num w:numId="114">
    <w:abstractNumId w:val="4"/>
  </w:num>
  <w:num w:numId="115">
    <w:abstractNumId w:val="104"/>
  </w:num>
  <w:num w:numId="116">
    <w:abstractNumId w:val="110"/>
  </w:num>
  <w:num w:numId="117">
    <w:abstractNumId w:val="100"/>
  </w:num>
  <w:num w:numId="118">
    <w:abstractNumId w:val="14"/>
  </w:num>
  <w:num w:numId="119">
    <w:abstractNumId w:val="55"/>
  </w:num>
  <w:num w:numId="120">
    <w:abstractNumId w:val="91"/>
  </w:num>
  <w:num w:numId="121">
    <w:abstractNumId w:val="26"/>
  </w:num>
  <w:num w:numId="122">
    <w:abstractNumId w:val="25"/>
  </w:num>
  <w:num w:numId="123">
    <w:abstractNumId w:val="39"/>
  </w:num>
  <w:num w:numId="124">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bordersDoNotSurroundHeader w:val="1"/>
  <w:bordersDoNotSurroundFooter w:val="1"/>
  <w:hideSpellingError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I3N2JmYjI4ZWRkZjkwOThmNjhlZDEzMGM3MmUxOTgifQ=="/>
  </w:docVars>
  <w:rsids>
    <w:rsidRoot w:val="004B34F0"/>
    <w:rsid w:val="00007047"/>
    <w:rsid w:val="00007520"/>
    <w:rsid w:val="00007F1F"/>
    <w:rsid w:val="00017546"/>
    <w:rsid w:val="000253BB"/>
    <w:rsid w:val="00036C4E"/>
    <w:rsid w:val="00036CB4"/>
    <w:rsid w:val="00037BB6"/>
    <w:rsid w:val="00046343"/>
    <w:rsid w:val="000472CB"/>
    <w:rsid w:val="00047640"/>
    <w:rsid w:val="00051032"/>
    <w:rsid w:val="0005332F"/>
    <w:rsid w:val="00057C5F"/>
    <w:rsid w:val="00060384"/>
    <w:rsid w:val="00066CBA"/>
    <w:rsid w:val="00071041"/>
    <w:rsid w:val="0007177B"/>
    <w:rsid w:val="00073F67"/>
    <w:rsid w:val="00075BFB"/>
    <w:rsid w:val="000847E8"/>
    <w:rsid w:val="00090D6F"/>
    <w:rsid w:val="00096D6D"/>
    <w:rsid w:val="000A0971"/>
    <w:rsid w:val="000A3AB3"/>
    <w:rsid w:val="000A4FC6"/>
    <w:rsid w:val="000B3112"/>
    <w:rsid w:val="000B5754"/>
    <w:rsid w:val="000B5A5E"/>
    <w:rsid w:val="000B699D"/>
    <w:rsid w:val="000C3D35"/>
    <w:rsid w:val="000D4E2E"/>
    <w:rsid w:val="000E20E0"/>
    <w:rsid w:val="000E5161"/>
    <w:rsid w:val="000F0CE8"/>
    <w:rsid w:val="00106894"/>
    <w:rsid w:val="00113A57"/>
    <w:rsid w:val="00113D82"/>
    <w:rsid w:val="001176F7"/>
    <w:rsid w:val="001243D9"/>
    <w:rsid w:val="00130351"/>
    <w:rsid w:val="001364C4"/>
    <w:rsid w:val="00136D9F"/>
    <w:rsid w:val="00143A08"/>
    <w:rsid w:val="00156DA6"/>
    <w:rsid w:val="0016183F"/>
    <w:rsid w:val="0016636E"/>
    <w:rsid w:val="00166B0C"/>
    <w:rsid w:val="00170216"/>
    <w:rsid w:val="001705E5"/>
    <w:rsid w:val="0017173B"/>
    <w:rsid w:val="00174C9A"/>
    <w:rsid w:val="00175C3D"/>
    <w:rsid w:val="00180475"/>
    <w:rsid w:val="0018106B"/>
    <w:rsid w:val="001904FB"/>
    <w:rsid w:val="001A0396"/>
    <w:rsid w:val="001A677B"/>
    <w:rsid w:val="001A7D1C"/>
    <w:rsid w:val="001B4303"/>
    <w:rsid w:val="001B7CBD"/>
    <w:rsid w:val="001C338C"/>
    <w:rsid w:val="001C77E5"/>
    <w:rsid w:val="001D0E0A"/>
    <w:rsid w:val="001D1ADF"/>
    <w:rsid w:val="001D3AF9"/>
    <w:rsid w:val="001F3C06"/>
    <w:rsid w:val="00205E7A"/>
    <w:rsid w:val="00212261"/>
    <w:rsid w:val="00220221"/>
    <w:rsid w:val="00230950"/>
    <w:rsid w:val="00231B3B"/>
    <w:rsid w:val="00233879"/>
    <w:rsid w:val="0023466B"/>
    <w:rsid w:val="00234D4F"/>
    <w:rsid w:val="00234F89"/>
    <w:rsid w:val="0023731C"/>
    <w:rsid w:val="00242BB3"/>
    <w:rsid w:val="00244B0E"/>
    <w:rsid w:val="00246ECB"/>
    <w:rsid w:val="00252CC9"/>
    <w:rsid w:val="00264756"/>
    <w:rsid w:val="00264FF3"/>
    <w:rsid w:val="00276E60"/>
    <w:rsid w:val="00287A1D"/>
    <w:rsid w:val="002A00E9"/>
    <w:rsid w:val="002A14B7"/>
    <w:rsid w:val="002A22BC"/>
    <w:rsid w:val="002A57AE"/>
    <w:rsid w:val="002B7135"/>
    <w:rsid w:val="002C3110"/>
    <w:rsid w:val="002C3B9C"/>
    <w:rsid w:val="002D0170"/>
    <w:rsid w:val="002D1FBB"/>
    <w:rsid w:val="002D38F4"/>
    <w:rsid w:val="002D432E"/>
    <w:rsid w:val="002E065B"/>
    <w:rsid w:val="002E4997"/>
    <w:rsid w:val="002F2162"/>
    <w:rsid w:val="002F681F"/>
    <w:rsid w:val="002F69F7"/>
    <w:rsid w:val="003172A0"/>
    <w:rsid w:val="00317D19"/>
    <w:rsid w:val="003229D9"/>
    <w:rsid w:val="003242A1"/>
    <w:rsid w:val="003317D9"/>
    <w:rsid w:val="00336480"/>
    <w:rsid w:val="00342A25"/>
    <w:rsid w:val="00345BDE"/>
    <w:rsid w:val="003472B4"/>
    <w:rsid w:val="00347CDB"/>
    <w:rsid w:val="003509D0"/>
    <w:rsid w:val="003558B4"/>
    <w:rsid w:val="003613EA"/>
    <w:rsid w:val="00363427"/>
    <w:rsid w:val="00367F9D"/>
    <w:rsid w:val="00371252"/>
    <w:rsid w:val="00372AA3"/>
    <w:rsid w:val="0037392E"/>
    <w:rsid w:val="00381AD2"/>
    <w:rsid w:val="003836EA"/>
    <w:rsid w:val="003845BD"/>
    <w:rsid w:val="00387A6D"/>
    <w:rsid w:val="003975C5"/>
    <w:rsid w:val="003A5A96"/>
    <w:rsid w:val="003B7C7B"/>
    <w:rsid w:val="003C3BE9"/>
    <w:rsid w:val="003D0B8C"/>
    <w:rsid w:val="003D40AF"/>
    <w:rsid w:val="003D6EE5"/>
    <w:rsid w:val="003E058A"/>
    <w:rsid w:val="003F5FEC"/>
    <w:rsid w:val="00401E6C"/>
    <w:rsid w:val="00403B1B"/>
    <w:rsid w:val="00423F51"/>
    <w:rsid w:val="00434112"/>
    <w:rsid w:val="004403B8"/>
    <w:rsid w:val="00451C83"/>
    <w:rsid w:val="00461FCF"/>
    <w:rsid w:val="004635AB"/>
    <w:rsid w:val="00471ACA"/>
    <w:rsid w:val="00475121"/>
    <w:rsid w:val="00475D68"/>
    <w:rsid w:val="004813FE"/>
    <w:rsid w:val="00485188"/>
    <w:rsid w:val="00490BEC"/>
    <w:rsid w:val="00491AA4"/>
    <w:rsid w:val="004A22A6"/>
    <w:rsid w:val="004B34F0"/>
    <w:rsid w:val="004B66B5"/>
    <w:rsid w:val="004C0C93"/>
    <w:rsid w:val="004C7449"/>
    <w:rsid w:val="004C78D8"/>
    <w:rsid w:val="004E0B74"/>
    <w:rsid w:val="004E6023"/>
    <w:rsid w:val="004F1245"/>
    <w:rsid w:val="004F4D0D"/>
    <w:rsid w:val="0050463B"/>
    <w:rsid w:val="0050697E"/>
    <w:rsid w:val="00517DD2"/>
    <w:rsid w:val="0052496E"/>
    <w:rsid w:val="005319A4"/>
    <w:rsid w:val="00531F02"/>
    <w:rsid w:val="00533263"/>
    <w:rsid w:val="00535661"/>
    <w:rsid w:val="00545B99"/>
    <w:rsid w:val="00553C0E"/>
    <w:rsid w:val="00560E86"/>
    <w:rsid w:val="005670FB"/>
    <w:rsid w:val="00576300"/>
    <w:rsid w:val="0058299A"/>
    <w:rsid w:val="00583006"/>
    <w:rsid w:val="00595B7C"/>
    <w:rsid w:val="005A03F9"/>
    <w:rsid w:val="005A5E30"/>
    <w:rsid w:val="005A789E"/>
    <w:rsid w:val="005B1024"/>
    <w:rsid w:val="005B2157"/>
    <w:rsid w:val="005B624C"/>
    <w:rsid w:val="005B6801"/>
    <w:rsid w:val="005C3D51"/>
    <w:rsid w:val="005C7D0D"/>
    <w:rsid w:val="005D0131"/>
    <w:rsid w:val="005E2E5E"/>
    <w:rsid w:val="005E386D"/>
    <w:rsid w:val="005F714F"/>
    <w:rsid w:val="005F7F3D"/>
    <w:rsid w:val="006050FD"/>
    <w:rsid w:val="00606ABD"/>
    <w:rsid w:val="00606C21"/>
    <w:rsid w:val="00616516"/>
    <w:rsid w:val="006170C5"/>
    <w:rsid w:val="00637B1B"/>
    <w:rsid w:val="00645545"/>
    <w:rsid w:val="00647AE8"/>
    <w:rsid w:val="006501C9"/>
    <w:rsid w:val="006606C2"/>
    <w:rsid w:val="006658DA"/>
    <w:rsid w:val="00676ABB"/>
    <w:rsid w:val="0069115D"/>
    <w:rsid w:val="00693912"/>
    <w:rsid w:val="006A0EE9"/>
    <w:rsid w:val="006A7245"/>
    <w:rsid w:val="006B23F2"/>
    <w:rsid w:val="006B6F1F"/>
    <w:rsid w:val="006C0160"/>
    <w:rsid w:val="006C25F2"/>
    <w:rsid w:val="006C53ED"/>
    <w:rsid w:val="006C7234"/>
    <w:rsid w:val="006D46BF"/>
    <w:rsid w:val="006D73EA"/>
    <w:rsid w:val="006E04C9"/>
    <w:rsid w:val="006F0E10"/>
    <w:rsid w:val="006F2756"/>
    <w:rsid w:val="006F5A8F"/>
    <w:rsid w:val="00711DD1"/>
    <w:rsid w:val="00712B02"/>
    <w:rsid w:val="00714B42"/>
    <w:rsid w:val="00715429"/>
    <w:rsid w:val="007220A5"/>
    <w:rsid w:val="00733A69"/>
    <w:rsid w:val="0074029A"/>
    <w:rsid w:val="007512D1"/>
    <w:rsid w:val="007529DA"/>
    <w:rsid w:val="00761131"/>
    <w:rsid w:val="00761DA0"/>
    <w:rsid w:val="00767E2F"/>
    <w:rsid w:val="00787B18"/>
    <w:rsid w:val="007954DC"/>
    <w:rsid w:val="007A2BC7"/>
    <w:rsid w:val="007A3C95"/>
    <w:rsid w:val="007A41E7"/>
    <w:rsid w:val="007A48AB"/>
    <w:rsid w:val="007B1533"/>
    <w:rsid w:val="007B2165"/>
    <w:rsid w:val="007C0568"/>
    <w:rsid w:val="007C2E35"/>
    <w:rsid w:val="007C74BA"/>
    <w:rsid w:val="007D17B0"/>
    <w:rsid w:val="007D22E3"/>
    <w:rsid w:val="007E119C"/>
    <w:rsid w:val="007F480B"/>
    <w:rsid w:val="007F7913"/>
    <w:rsid w:val="0080431D"/>
    <w:rsid w:val="0081426F"/>
    <w:rsid w:val="008165B2"/>
    <w:rsid w:val="00817059"/>
    <w:rsid w:val="0082292E"/>
    <w:rsid w:val="0082378B"/>
    <w:rsid w:val="008255F7"/>
    <w:rsid w:val="00826000"/>
    <w:rsid w:val="00827E15"/>
    <w:rsid w:val="008312CB"/>
    <w:rsid w:val="008330FC"/>
    <w:rsid w:val="008436A3"/>
    <w:rsid w:val="00856474"/>
    <w:rsid w:val="008579A2"/>
    <w:rsid w:val="00870CE0"/>
    <w:rsid w:val="00884A14"/>
    <w:rsid w:val="008973C4"/>
    <w:rsid w:val="008A0701"/>
    <w:rsid w:val="008A101F"/>
    <w:rsid w:val="008A5A34"/>
    <w:rsid w:val="008B2E31"/>
    <w:rsid w:val="008B35C4"/>
    <w:rsid w:val="008B3BF1"/>
    <w:rsid w:val="008B4678"/>
    <w:rsid w:val="008B5081"/>
    <w:rsid w:val="008C03F1"/>
    <w:rsid w:val="008C1133"/>
    <w:rsid w:val="008C16EB"/>
    <w:rsid w:val="008D0ABB"/>
    <w:rsid w:val="008E3C1E"/>
    <w:rsid w:val="008E3DED"/>
    <w:rsid w:val="008F614B"/>
    <w:rsid w:val="008F6EE5"/>
    <w:rsid w:val="009058E4"/>
    <w:rsid w:val="00905A26"/>
    <w:rsid w:val="009076D2"/>
    <w:rsid w:val="00910E34"/>
    <w:rsid w:val="00920E9F"/>
    <w:rsid w:val="00922A91"/>
    <w:rsid w:val="00924AD8"/>
    <w:rsid w:val="00932216"/>
    <w:rsid w:val="009417AB"/>
    <w:rsid w:val="00941B2C"/>
    <w:rsid w:val="00956394"/>
    <w:rsid w:val="00960B39"/>
    <w:rsid w:val="0096162C"/>
    <w:rsid w:val="0096216C"/>
    <w:rsid w:val="009626AF"/>
    <w:rsid w:val="00965256"/>
    <w:rsid w:val="00972E74"/>
    <w:rsid w:val="009741AD"/>
    <w:rsid w:val="00975FCF"/>
    <w:rsid w:val="00976C70"/>
    <w:rsid w:val="0098457C"/>
    <w:rsid w:val="00986258"/>
    <w:rsid w:val="009866FC"/>
    <w:rsid w:val="009A12F8"/>
    <w:rsid w:val="009A77D6"/>
    <w:rsid w:val="009B1CE2"/>
    <w:rsid w:val="009B3CA0"/>
    <w:rsid w:val="009C5395"/>
    <w:rsid w:val="009C565C"/>
    <w:rsid w:val="009D0BC2"/>
    <w:rsid w:val="009D4C48"/>
    <w:rsid w:val="009D777D"/>
    <w:rsid w:val="009E2180"/>
    <w:rsid w:val="009E262B"/>
    <w:rsid w:val="009F05B4"/>
    <w:rsid w:val="00A01C1A"/>
    <w:rsid w:val="00A03A52"/>
    <w:rsid w:val="00A1067F"/>
    <w:rsid w:val="00A10AE5"/>
    <w:rsid w:val="00A113B6"/>
    <w:rsid w:val="00A11919"/>
    <w:rsid w:val="00A121DA"/>
    <w:rsid w:val="00A23B07"/>
    <w:rsid w:val="00A25C01"/>
    <w:rsid w:val="00A344EC"/>
    <w:rsid w:val="00A3601A"/>
    <w:rsid w:val="00A365C5"/>
    <w:rsid w:val="00A36F8D"/>
    <w:rsid w:val="00A44C8D"/>
    <w:rsid w:val="00A7008D"/>
    <w:rsid w:val="00A70148"/>
    <w:rsid w:val="00A73265"/>
    <w:rsid w:val="00A749AF"/>
    <w:rsid w:val="00A86FA8"/>
    <w:rsid w:val="00A914F1"/>
    <w:rsid w:val="00A96FC8"/>
    <w:rsid w:val="00AB3910"/>
    <w:rsid w:val="00AC2014"/>
    <w:rsid w:val="00AD7470"/>
    <w:rsid w:val="00AF0C05"/>
    <w:rsid w:val="00AF6BC0"/>
    <w:rsid w:val="00AF7F24"/>
    <w:rsid w:val="00B01CA9"/>
    <w:rsid w:val="00B10DC2"/>
    <w:rsid w:val="00B12021"/>
    <w:rsid w:val="00B14062"/>
    <w:rsid w:val="00B14BAC"/>
    <w:rsid w:val="00B209B0"/>
    <w:rsid w:val="00B227C0"/>
    <w:rsid w:val="00B23748"/>
    <w:rsid w:val="00B24C8A"/>
    <w:rsid w:val="00B2591C"/>
    <w:rsid w:val="00B27337"/>
    <w:rsid w:val="00B30495"/>
    <w:rsid w:val="00B304FE"/>
    <w:rsid w:val="00B33748"/>
    <w:rsid w:val="00B34BD7"/>
    <w:rsid w:val="00B36DE3"/>
    <w:rsid w:val="00B60694"/>
    <w:rsid w:val="00B74DDF"/>
    <w:rsid w:val="00B75A8F"/>
    <w:rsid w:val="00B763F9"/>
    <w:rsid w:val="00B844C6"/>
    <w:rsid w:val="00B872C4"/>
    <w:rsid w:val="00B94CB6"/>
    <w:rsid w:val="00BA10BE"/>
    <w:rsid w:val="00BA5DF3"/>
    <w:rsid w:val="00BB5990"/>
    <w:rsid w:val="00BC5ED4"/>
    <w:rsid w:val="00BD27B9"/>
    <w:rsid w:val="00BE612E"/>
    <w:rsid w:val="00BE76EE"/>
    <w:rsid w:val="00BF4B1A"/>
    <w:rsid w:val="00C05B26"/>
    <w:rsid w:val="00C139A6"/>
    <w:rsid w:val="00C20923"/>
    <w:rsid w:val="00C20E5A"/>
    <w:rsid w:val="00C24352"/>
    <w:rsid w:val="00C26380"/>
    <w:rsid w:val="00C2777E"/>
    <w:rsid w:val="00C3572C"/>
    <w:rsid w:val="00C417FB"/>
    <w:rsid w:val="00C42C39"/>
    <w:rsid w:val="00C45007"/>
    <w:rsid w:val="00C47A3F"/>
    <w:rsid w:val="00C5041E"/>
    <w:rsid w:val="00C533F5"/>
    <w:rsid w:val="00C66467"/>
    <w:rsid w:val="00C74C5D"/>
    <w:rsid w:val="00C74E5E"/>
    <w:rsid w:val="00C86EC5"/>
    <w:rsid w:val="00C94A5E"/>
    <w:rsid w:val="00CA2C63"/>
    <w:rsid w:val="00CA369E"/>
    <w:rsid w:val="00CA4688"/>
    <w:rsid w:val="00CA6D31"/>
    <w:rsid w:val="00CA7975"/>
    <w:rsid w:val="00CB4EBE"/>
    <w:rsid w:val="00CB61D8"/>
    <w:rsid w:val="00CC5636"/>
    <w:rsid w:val="00CD1110"/>
    <w:rsid w:val="00CD321E"/>
    <w:rsid w:val="00CD3BCB"/>
    <w:rsid w:val="00CD3D28"/>
    <w:rsid w:val="00CE272D"/>
    <w:rsid w:val="00CF015A"/>
    <w:rsid w:val="00CF49BC"/>
    <w:rsid w:val="00D05149"/>
    <w:rsid w:val="00D056F8"/>
    <w:rsid w:val="00D073C3"/>
    <w:rsid w:val="00D11295"/>
    <w:rsid w:val="00D15A73"/>
    <w:rsid w:val="00D3004A"/>
    <w:rsid w:val="00D41CF9"/>
    <w:rsid w:val="00D42421"/>
    <w:rsid w:val="00D51255"/>
    <w:rsid w:val="00D52DA7"/>
    <w:rsid w:val="00D55EF5"/>
    <w:rsid w:val="00D6438B"/>
    <w:rsid w:val="00D67698"/>
    <w:rsid w:val="00D7053D"/>
    <w:rsid w:val="00D70B38"/>
    <w:rsid w:val="00D734F3"/>
    <w:rsid w:val="00D77617"/>
    <w:rsid w:val="00D8045B"/>
    <w:rsid w:val="00D86C7B"/>
    <w:rsid w:val="00D90784"/>
    <w:rsid w:val="00D92759"/>
    <w:rsid w:val="00DB01E6"/>
    <w:rsid w:val="00DB210F"/>
    <w:rsid w:val="00DC25E3"/>
    <w:rsid w:val="00DD5F51"/>
    <w:rsid w:val="00DD6550"/>
    <w:rsid w:val="00DE0A80"/>
    <w:rsid w:val="00DE1E2E"/>
    <w:rsid w:val="00DF453B"/>
    <w:rsid w:val="00E11125"/>
    <w:rsid w:val="00E113DC"/>
    <w:rsid w:val="00E13A52"/>
    <w:rsid w:val="00E16F16"/>
    <w:rsid w:val="00E20934"/>
    <w:rsid w:val="00E2308C"/>
    <w:rsid w:val="00E2685A"/>
    <w:rsid w:val="00E30505"/>
    <w:rsid w:val="00E35E1D"/>
    <w:rsid w:val="00E41936"/>
    <w:rsid w:val="00E4355D"/>
    <w:rsid w:val="00E43766"/>
    <w:rsid w:val="00E437E6"/>
    <w:rsid w:val="00E43966"/>
    <w:rsid w:val="00E4714A"/>
    <w:rsid w:val="00E47648"/>
    <w:rsid w:val="00E518FA"/>
    <w:rsid w:val="00E627B1"/>
    <w:rsid w:val="00E63A61"/>
    <w:rsid w:val="00E64D41"/>
    <w:rsid w:val="00E7080B"/>
    <w:rsid w:val="00E71BDE"/>
    <w:rsid w:val="00E7696D"/>
    <w:rsid w:val="00E824F5"/>
    <w:rsid w:val="00E85C72"/>
    <w:rsid w:val="00E92C05"/>
    <w:rsid w:val="00E936E4"/>
    <w:rsid w:val="00EA567A"/>
    <w:rsid w:val="00EC20B8"/>
    <w:rsid w:val="00EC2427"/>
    <w:rsid w:val="00EC2C26"/>
    <w:rsid w:val="00EC640A"/>
    <w:rsid w:val="00EC681B"/>
    <w:rsid w:val="00EE2B98"/>
    <w:rsid w:val="00EE5D8D"/>
    <w:rsid w:val="00F01D13"/>
    <w:rsid w:val="00F040C6"/>
    <w:rsid w:val="00F05A2B"/>
    <w:rsid w:val="00F108E1"/>
    <w:rsid w:val="00F132F8"/>
    <w:rsid w:val="00F31C05"/>
    <w:rsid w:val="00F344CC"/>
    <w:rsid w:val="00F568D7"/>
    <w:rsid w:val="00F6245E"/>
    <w:rsid w:val="00F72EB9"/>
    <w:rsid w:val="00F76E05"/>
    <w:rsid w:val="00F82541"/>
    <w:rsid w:val="00F9048A"/>
    <w:rsid w:val="00FA137E"/>
    <w:rsid w:val="00FA28B9"/>
    <w:rsid w:val="00FA337F"/>
    <w:rsid w:val="00FB3CB9"/>
    <w:rsid w:val="00FC0F7D"/>
    <w:rsid w:val="00FC665E"/>
    <w:rsid w:val="00FC68C8"/>
    <w:rsid w:val="00FE0D48"/>
    <w:rsid w:val="00FE5248"/>
    <w:rsid w:val="00FF3FCB"/>
    <w:rsid w:val="05983E7C"/>
    <w:rsid w:val="07625678"/>
    <w:rsid w:val="0CE955AF"/>
    <w:rsid w:val="136010F7"/>
    <w:rsid w:val="175B4A52"/>
    <w:rsid w:val="1B14085D"/>
    <w:rsid w:val="228A10AF"/>
    <w:rsid w:val="2AC23741"/>
    <w:rsid w:val="2E755C6B"/>
    <w:rsid w:val="2EE16803"/>
    <w:rsid w:val="2F6137A1"/>
    <w:rsid w:val="3C1A10BF"/>
    <w:rsid w:val="3CCC71E2"/>
    <w:rsid w:val="3CFB3E2A"/>
    <w:rsid w:val="3E852D7B"/>
    <w:rsid w:val="43A74701"/>
    <w:rsid w:val="46AA2F9F"/>
    <w:rsid w:val="4B6146C8"/>
    <w:rsid w:val="50B216EB"/>
    <w:rsid w:val="61A863A9"/>
    <w:rsid w:val="6BA71168"/>
    <w:rsid w:val="6BBF25E6"/>
    <w:rsid w:val="79CC1186"/>
    <w:rsid w:val="7D962558"/>
    <w:rsid w:val="7ECB419F"/>
    <w:rsid w:val="7F6B51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iPriority="1" w:semiHidden="0" w:name="heading 1"/>
    <w:lsdException w:qFormat="1" w:uiPriority="1" w:semiHidden="0" w:name="heading 2"/>
    <w:lsdException w:qFormat="1" w:uiPriority="1" w:name="heading 3"/>
    <w:lsdException w:qFormat="1" w:uiPriority="1" w:name="heading 4"/>
    <w:lsdException w:qFormat="1" w:uiPriority="1" w:name="heading 5"/>
    <w:lsdException w:qFormat="1" w:uiPriority="1" w:name="heading 6"/>
    <w:lsdException w:qFormat="1" w:uiPriority="1" w:name="heading 7"/>
    <w:lsdException w:qFormat="1" w:uiPriority="1" w:name="heading 8"/>
    <w:lsdException w:qFormat="1" w:uiPriority="1" w:name="heading 9"/>
    <w:lsdException w:qFormat="1" w:uiPriority="99" w:name="index 1"/>
    <w:lsdException w:qFormat="1" w:uiPriority="99" w:name="index 2"/>
    <w:lsdException w:qFormat="1" w:uiPriority="99" w:name="index 3"/>
    <w:lsdException w:qFormat="1" w:uiPriority="99" w:name="index 4"/>
    <w:lsdException w:qFormat="1" w:uiPriority="99" w:name="index 5"/>
    <w:lsdException w:qFormat="1" w:uiPriority="99" w:name="index 6"/>
    <w:lsdException w:qFormat="1" w:uiPriority="99" w:name="index 7"/>
    <w:lsdException w:qFormat="1" w:uiPriority="99" w:name="index 8"/>
    <w:lsdException w:qFormat="1" w:uiPriority="99" w:name="index 9"/>
    <w:lsdException w:qFormat="1" w:uiPriority="99" w:name="toc 1"/>
    <w:lsdException w:qFormat="1" w:uiPriority="99" w:name="toc 2"/>
    <w:lsdException w:qFormat="1" w:uiPriority="99" w:name="toc 3"/>
    <w:lsdException w:qFormat="1" w:uiPriority="99" w:name="toc 4"/>
    <w:lsdException w:qFormat="1" w:uiPriority="99" w:name="toc 5"/>
    <w:lsdException w:qFormat="1" w:uiPriority="99" w:name="toc 6"/>
    <w:lsdException w:qFormat="1" w:uiPriority="99" w:name="toc 7"/>
    <w:lsdException w:qFormat="1" w:uiPriority="99" w:name="toc 8"/>
    <w:lsdException w:qFormat="1" w:uiPriority="99" w:name="toc 9"/>
    <w:lsdException w:qFormat="1"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qFormat="1" w:uiPriority="99" w:name="index heading"/>
    <w:lsdException w:qFormat="1" w:uiPriority="99" w:name="caption"/>
    <w:lsdException w:qFormat="1" w:uiPriority="99" w:name="table of figures"/>
    <w:lsdException w:qFormat="1" w:uiPriority="99" w:name="envelope address"/>
    <w:lsdException w:qFormat="1" w:uiPriority="99" w:name="envelope return"/>
    <w:lsdException w:qFormat="1" w:uiPriority="99" w:name="footnote reference"/>
    <w:lsdException w:qFormat="1" w:uiPriority="99" w:name="annotation reference"/>
    <w:lsdException w:qFormat="1" w:uiPriority="99" w:name="line number"/>
    <w:lsdException w:qFormat="1" w:uiPriority="99" w:name="page number"/>
    <w:lsdException w:qFormat="1" w:uiPriority="99" w:name="endnote reference"/>
    <w:lsdException w:qFormat="1" w:uiPriority="99" w:name="endnote text"/>
    <w:lsdException w:qFormat="1" w:uiPriority="99" w:name="table of authorities"/>
    <w:lsdException w:qFormat="1" w:uiPriority="99" w:name="macro"/>
    <w:lsdException w:qFormat="1" w:uiPriority="99" w:name="toa heading"/>
    <w:lsdException w:qFormat="1" w:uiPriority="99" w:name="List"/>
    <w:lsdException w:qFormat="1" w:unhideWhenUsed="0" w:uiPriority="9" w:semiHidden="0" w:name="List Bullet"/>
    <w:lsdException w:qFormat="1" w:unhideWhenUsed="0" w:uiPriority="9" w:semiHidden="0" w:name="List Number"/>
    <w:lsdException w:qFormat="1" w:uiPriority="99" w:name="List 2"/>
    <w:lsdException w:qFormat="1" w:uiPriority="99" w:name="List 3"/>
    <w:lsdException w:qFormat="1" w:uiPriority="99" w:name="List 4"/>
    <w:lsdException w:qFormat="1" w:uiPriority="99" w:name="List 5"/>
    <w:lsdException w:qFormat="1" w:unhideWhenUsed="0" w:uiPriority="10" w:semiHidden="0" w:name="List Bullet 2"/>
    <w:lsdException w:qFormat="1" w:uiPriority="99" w:name="List Bullet 3"/>
    <w:lsdException w:qFormat="1" w:uiPriority="99" w:name="List Bullet 4"/>
    <w:lsdException w:qFormat="1" w:uiPriority="99" w:name="List Bullet 5"/>
    <w:lsdException w:qFormat="1" w:unhideWhenUsed="0" w:uiPriority="10" w:semiHidden="0" w:name="List Number 2"/>
    <w:lsdException w:qFormat="1" w:uiPriority="99" w:name="List Number 3"/>
    <w:lsdException w:qFormat="1" w:uiPriority="99" w:name="List Number 4"/>
    <w:lsdException w:qFormat="1" w:uiPriority="99" w:name="List Number 5"/>
    <w:lsdException w:qFormat="1" w:unhideWhenUsed="0" w:uiPriority="4" w:semiHidden="0" w:name="Title"/>
    <w:lsdException w:qFormat="1" w:uiPriority="99" w:name="Closing"/>
    <w:lsdException w:qFormat="1" w:uiPriority="99" w:name="Signature"/>
    <w:lsdException w:uiPriority="1" w:name="Default Paragraph Font"/>
    <w:lsdException w:qFormat="1" w:uiPriority="99" w:name="Body Text"/>
    <w:lsdException w:qFormat="1" w:uiPriority="99" w:name="Body Text Indent"/>
    <w:lsdException w:qFormat="1" w:unhideWhenUsed="0" w:uiPriority="9" w:semiHidden="0" w:name="List Continue"/>
    <w:lsdException w:qFormat="1" w:unhideWhenUsed="0" w:uiPriority="10" w:semiHidden="0" w:name="List Continue 2"/>
    <w:lsdException w:qFormat="1" w:uiPriority="99" w:name="List Continue 3"/>
    <w:lsdException w:qFormat="1" w:uiPriority="99" w:name="List Continue 4"/>
    <w:lsdException w:qFormat="1" w:uiPriority="99" w:name="List Continue 5"/>
    <w:lsdException w:qFormat="1" w:uiPriority="99" w:name="Message Header"/>
    <w:lsdException w:qFormat="1" w:unhideWhenUsed="0" w:uiPriority="5" w:semiHidden="0" w:name="Subtitle"/>
    <w:lsdException w:qFormat="1" w:uiPriority="99" w:name="Salutation"/>
    <w:lsdException w:qFormat="1" w:uiPriority="99" w:name="Date"/>
    <w:lsdException w:qFormat="1" w:uiPriority="99" w:name="Body Text First Indent"/>
    <w:lsdException w:qFormat="1" w:uiPriority="99" w:name="Body Text First Indent 2"/>
    <w:lsdException w:qFormat="1" w:uiPriority="99" w:name="Note Heading"/>
    <w:lsdException w:qFormat="1" w:uiPriority="99" w:name="Body Text 2"/>
    <w:lsdException w:qFormat="1" w:uiPriority="99" w:name="Body Text 3"/>
    <w:lsdException w:qFormat="1" w:uiPriority="99" w:name="Body Text Indent 2"/>
    <w:lsdException w:qFormat="1" w:uiPriority="99" w:name="Body Text Indent 3"/>
    <w:lsdException w:qFormat="1" w:unhideWhenUsed="0" w:uiPriority="3" w:semiHidden="0" w:name="Block Text"/>
    <w:lsdException w:qFormat="1" w:uiPriority="99" w:name="Hyperlink"/>
    <w:lsdException w:qFormat="1" w:uiPriority="99" w:name="FollowedHyperlink"/>
    <w:lsdException w:qFormat="1" w:unhideWhenUsed="0" w:uiPriority="2" w:semiHidden="0" w:name="Strong"/>
    <w:lsdException w:qFormat="1" w:unhideWhenUsed="0" w:uiPriority="2" w:semiHidden="0" w:name="Emphasis"/>
    <w:lsdException w:qFormat="1" w:uiPriority="99" w:name="Document Map"/>
    <w:lsdException w:qFormat="1" w:uiPriority="99" w:name="Plain Text"/>
    <w:lsdException w:qFormat="1" w:uiPriority="99" w:name="E-mail Signature"/>
    <w:lsdException w:qFormat="1" w:uiPriority="99" w:name="Normal (Web)"/>
    <w:lsdException w:uiPriority="99" w:name="HTML Acronym"/>
    <w:lsdException w:qFormat="1" w:uiPriority="99" w:name="HTML Address"/>
    <w:lsdException w:qFormat="1" w:uiPriority="99" w:name="HTML Cite"/>
    <w:lsdException w:qFormat="1" w:uiPriority="99" w:name="HTML Code"/>
    <w:lsdException w:qFormat="1" w:uiPriority="99" w:name="HTML Definition"/>
    <w:lsdException w:qFormat="1" w:uiPriority="99" w:name="HTML Keyboard"/>
    <w:lsdException w:qFormat="1" w:uiPriority="99" w:name="HTML Preformatted"/>
    <w:lsdException w:qFormat="1" w:uiPriority="99" w:name="HTML Sample"/>
    <w:lsdException w:uiPriority="99" w:name="HTML Typewriter"/>
    <w:lsdException w:qFormat="1" w:uiPriority="99" w:name="HTML Variable"/>
    <w:lsdException w:uiPriority="99" w:name="Normal Table"/>
    <w:lsdException w:qFormat="1" w:uiPriority="99" w:name="annotation subject"/>
    <w:lsdException w:qFormat="1" w:uiPriority="99" w:name="Table Simple 1"/>
    <w:lsdException w:qFormat="1" w:uiPriority="99" w:name="Table Simple 2"/>
    <w:lsdException w:qFormat="1" w:uiPriority="99" w:name="Table Simple 3"/>
    <w:lsdException w:qFormat="1" w:uiPriority="99" w:name="Table Classic 1"/>
    <w:lsdException w:qFormat="1" w:uiPriority="99" w:name="Table Classic 2"/>
    <w:lsdException w:qFormat="1" w:uiPriority="99" w:name="Table Classic 3"/>
    <w:lsdException w:qFormat="1" w:uiPriority="99" w:name="Table Classic 4"/>
    <w:lsdException w:qFormat="1" w:uiPriority="99" w:name="Table Colorful 1"/>
    <w:lsdException w:qFormat="1" w:uiPriority="99" w:name="Table Colorful 2"/>
    <w:lsdException w:qFormat="1" w:uiPriority="99" w:name="Table Colorful 3"/>
    <w:lsdException w:qFormat="1" w:uiPriority="99" w:name="Table Columns 1"/>
    <w:lsdException w:qFormat="1" w:uiPriority="99" w:name="Table Columns 2"/>
    <w:lsdException w:qFormat="1" w:uiPriority="99" w:name="Table Columns 3"/>
    <w:lsdException w:qFormat="1" w:uiPriority="99" w:name="Table Columns 4"/>
    <w:lsdException w:qFormat="1" w:uiPriority="99" w:name="Table Columns 5"/>
    <w:lsdException w:qFormat="1" w:uiPriority="99" w:name="Table Grid 1"/>
    <w:lsdException w:qFormat="1" w:uiPriority="99" w:name="Table Grid 2"/>
    <w:lsdException w:qFormat="1" w:uiPriority="99" w:name="Table Grid 3"/>
    <w:lsdException w:qFormat="1" w:uiPriority="99" w:name="Table Grid 4"/>
    <w:lsdException w:qFormat="1" w:uiPriority="99" w:name="Table Grid 5"/>
    <w:lsdException w:qFormat="1" w:uiPriority="99" w:name="Table Grid 6"/>
    <w:lsdException w:qFormat="1" w:uiPriority="99" w:name="Table Grid 7"/>
    <w:lsdException w:qFormat="1" w:uiPriority="99" w:name="Table Grid 8"/>
    <w:lsdException w:qFormat="1" w:uiPriority="99" w:name="Table List 1"/>
    <w:lsdException w:qFormat="1" w:uiPriority="99" w:name="Table List 2"/>
    <w:lsdException w:qFormat="1" w:uiPriority="99" w:name="Table List 3"/>
    <w:lsdException w:qFormat="1" w:uiPriority="99" w:name="Table List 4"/>
    <w:lsdException w:qFormat="1" w:uiPriority="99" w:name="Table List 5"/>
    <w:lsdException w:qFormat="1" w:uiPriority="99" w:name="Table List 6"/>
    <w:lsdException w:qFormat="1" w:uiPriority="99" w:name="Table List 7"/>
    <w:lsdException w:qFormat="1" w:uiPriority="99" w:name="Table List 8"/>
    <w:lsdException w:qFormat="1" w:uiPriority="99" w:name="Table 3D effects 1"/>
    <w:lsdException w:qFormat="1" w:uiPriority="99" w:name="Table 3D effects 2"/>
    <w:lsdException w:qFormat="1" w:uiPriority="99" w:name="Table 3D effects 3"/>
    <w:lsdException w:qFormat="1" w:uiPriority="99" w:name="Table Contemporary"/>
    <w:lsdException w:qFormat="1" w:uiPriority="99" w:name="Table Elegant"/>
    <w:lsdException w:qFormat="1" w:uiPriority="99" w:name="Table Professional"/>
    <w:lsdException w:qFormat="1" w:uiPriority="99" w:name="Table Subtle 1"/>
    <w:lsdException w:qFormat="1" w:uiPriority="99" w:name="Table Subtle 2"/>
    <w:lsdException w:qFormat="1" w:uiPriority="99" w:name="Table Web 1"/>
    <w:lsdException w:qFormat="1" w:uiPriority="99" w:name="Table Web 2"/>
    <w:lsdException w:qFormat="1" w:uiPriority="99" w:name="Table Web 3"/>
    <w:lsdException w:qFormat="1" w:uiPriority="99" w:name="Balloon Text"/>
    <w:lsdException w:qFormat="1" w:unhideWhenUsed="0" w:uiPriority="1" w:semiHidden="0" w:name="Table Grid"/>
    <w:lsdException w:qFormat="1" w:uiPriority="99" w:name="Table Theme"/>
    <w:lsdException w:unhideWhenUsed="0" w:uiPriority="99" w:name="Placeholder Text"/>
    <w:lsdException w:qFormat="1" w:uiPriority="1" w:semiHidden="0" w:name="No Spacing"/>
    <w:lsdException w:qFormat="1" w:uiPriority="99" w:name="Light Shading"/>
    <w:lsdException w:qFormat="1" w:uiPriority="99" w:name="Light List"/>
    <w:lsdException w:qFormat="1" w:uiPriority="99" w:name="Light Grid"/>
    <w:lsdException w:qFormat="1" w:uiPriority="99" w:name="Medium Shading 1"/>
    <w:lsdException w:qFormat="1" w:uiPriority="99" w:name="Medium Shading 2"/>
    <w:lsdException w:qFormat="1" w:uiPriority="99" w:name="Medium List 1"/>
    <w:lsdException w:qFormat="1" w:uiPriority="99" w:name="Medium List 2"/>
    <w:lsdException w:qFormat="1" w:uiPriority="99" w:name="Medium Grid 1"/>
    <w:lsdException w:uiPriority="99" w:name="Medium Grid 2"/>
    <w:lsdException w:qFormat="1" w:uiPriority="99" w:name="Medium Grid 3"/>
    <w:lsdException w:qFormat="1" w:uiPriority="99" w:name="Dark List"/>
    <w:lsdException w:uiPriority="99" w:name="Colorful Shading"/>
    <w:lsdException w:qFormat="1" w:uiPriority="99" w:name="Colorful List"/>
    <w:lsdException w:qFormat="1" w:uiPriority="99" w:name="Colorful Grid"/>
    <w:lsdException w:qFormat="1" w:uiPriority="99" w:name="Light Shading Accent 1"/>
    <w:lsdException w:qFormat="1" w:uiPriority="99" w:name="Light List Accent 1"/>
    <w:lsdException w:qFormat="1" w:uiPriority="99" w:name="Light Grid Accent 1"/>
    <w:lsdException w:qFormat="1" w:uiPriority="99" w:name="Medium Shading 1 Accent 1"/>
    <w:lsdException w:qFormat="1" w:uiPriority="99" w:name="Medium Shading 2 Accent 1"/>
    <w:lsdException w:qFormat="1" w:uiPriority="99"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iPriority="66" w:name="Medium List 2 Accent 1"/>
    <w:lsdException w:qFormat="1" w:uiPriority="67" w:name="Medium Grid 1 Accent 1"/>
    <w:lsdException w:uiPriority="68" w:name="Medium Grid 2 Accent 1"/>
    <w:lsdException w:qFormat="1" w:uiPriority="69" w:name="Medium Grid 3 Accent 1"/>
    <w:lsdException w:qFormat="1" w:uiPriority="70" w:name="Dark List Accent 1"/>
    <w:lsdException w:qFormat="1" w:uiPriority="71" w:name="Colorful Shading Accent 1"/>
    <w:lsdException w:qFormat="1" w:uiPriority="72" w:name="Colorful List Accent 1"/>
    <w:lsdException w:qFormat="1" w:uiPriority="73" w:name="Colorful Grid Accent 1"/>
    <w:lsdException w:qFormat="1" w:uiPriority="60" w:name="Light Shading Accent 2"/>
    <w:lsdException w:qFormat="1" w:uiPriority="61" w:name="Light List Accent 2"/>
    <w:lsdException w:qFormat="1" w:uiPriority="62" w:name="Light Grid Accent 2"/>
    <w:lsdException w:qFormat="1" w:uiPriority="63" w:name="Medium Shading 1 Accent 2"/>
    <w:lsdException w:qFormat="1" w:uiPriority="64" w:name="Medium Shading 2 Accent 2"/>
    <w:lsdException w:qFormat="1" w:uiPriority="65" w:name="Medium List 1 Accent 2"/>
    <w:lsdException w:qFormat="1" w:uiPriority="66" w:name="Medium List 2 Accent 2"/>
    <w:lsdException w:qFormat="1" w:uiPriority="67" w:name="Medium Grid 1 Accent 2"/>
    <w:lsdException w:qFormat="1" w:uiPriority="68" w:name="Medium Grid 2 Accent 2"/>
    <w:lsdException w:qFormat="1" w:uiPriority="69" w:name="Medium Grid 3 Accent 2"/>
    <w:lsdException w:qFormat="1" w:uiPriority="70" w:name="Dark List Accent 2"/>
    <w:lsdException w:qFormat="1" w:uiPriority="71" w:name="Colorful Shading Accent 2"/>
    <w:lsdException w:qFormat="1" w:uiPriority="72" w:name="Colorful List Accent 2"/>
    <w:lsdException w:qFormat="1" w:uiPriority="73" w:name="Colorful Grid Accent 2"/>
    <w:lsdException w:qFormat="1" w:uiPriority="60" w:name="Light Shading Accent 3"/>
    <w:lsdException w:qFormat="1" w:uiPriority="61" w:name="Light List Accent 3"/>
    <w:lsdException w:qFormat="1" w:uiPriority="62" w:name="Light Grid Accent 3"/>
    <w:lsdException w:qFormat="1" w:uiPriority="63" w:name="Medium Shading 1 Accent 3"/>
    <w:lsdException w:qFormat="1" w:uiPriority="64" w:name="Medium Shading 2 Accent 3"/>
    <w:lsdException w:qFormat="1" w:uiPriority="65" w:name="Medium List 1 Accent 3"/>
    <w:lsdException w:qFormat="1" w:uiPriority="66" w:name="Medium List 2 Accent 3"/>
    <w:lsdException w:qFormat="1" w:uiPriority="67" w:name="Medium Grid 1 Accent 3"/>
    <w:lsdException w:uiPriority="68" w:name="Medium Grid 2 Accent 3"/>
    <w:lsdException w:qFormat="1" w:uiPriority="69" w:name="Medium Grid 3 Accent 3"/>
    <w:lsdException w:qFormat="1" w:uiPriority="70" w:name="Dark List Accent 3"/>
    <w:lsdException w:qFormat="1" w:uiPriority="71" w:name="Colorful Shading Accent 3"/>
    <w:lsdException w:qFormat="1" w:uiPriority="72" w:name="Colorful List Accent 3"/>
    <w:lsdException w:qFormat="1" w:uiPriority="73" w:name="Colorful Grid Accent 3"/>
    <w:lsdException w:qFormat="1" w:uiPriority="60" w:name="Light Shading Accent 4"/>
    <w:lsdException w:qFormat="1" w:uiPriority="61" w:name="Light List Accent 4"/>
    <w:lsdException w:qFormat="1" w:uiPriority="62" w:name="Light Grid Accent 4"/>
    <w:lsdException w:qFormat="1" w:uiPriority="63" w:name="Medium Shading 1 Accent 4"/>
    <w:lsdException w:qFormat="1" w:uiPriority="64" w:name="Medium Shading 2 Accent 4"/>
    <w:lsdException w:qFormat="1" w:uiPriority="65" w:name="Medium List 1 Accent 4"/>
    <w:lsdException w:qFormat="1" w:uiPriority="66" w:name="Medium List 2 Accent 4"/>
    <w:lsdException w:qFormat="1" w:uiPriority="67" w:name="Medium Grid 1 Accent 4"/>
    <w:lsdException w:uiPriority="68" w:name="Medium Grid 2 Accent 4"/>
    <w:lsdException w:qFormat="1" w:uiPriority="69" w:name="Medium Grid 3 Accent 4"/>
    <w:lsdException w:qFormat="1" w:uiPriority="70" w:name="Dark List Accent 4"/>
    <w:lsdException w:qFormat="1" w:uiPriority="71" w:name="Colorful Shading Accent 4"/>
    <w:lsdException w:qFormat="1" w:uiPriority="72" w:name="Colorful List Accent 4"/>
    <w:lsdException w:qFormat="1" w:uiPriority="73" w:name="Colorful Grid Accent 4"/>
    <w:lsdException w:qFormat="1" w:uiPriority="60" w:name="Light Shading Accent 5"/>
    <w:lsdException w:qFormat="1" w:uiPriority="61" w:name="Light List Accent 5"/>
    <w:lsdException w:qFormat="1" w:uiPriority="62" w:name="Light Grid Accent 5"/>
    <w:lsdException w:qFormat="1" w:uiPriority="63" w:name="Medium Shading 1 Accent 5"/>
    <w:lsdException w:qFormat="1" w:uiPriority="64" w:name="Medium Shading 2 Accent 5"/>
    <w:lsdException w:qFormat="1" w:uiPriority="65" w:name="Medium List 1 Accent 5"/>
    <w:lsdException w:qFormat="1" w:uiPriority="66" w:name="Medium List 2 Accent 5"/>
    <w:lsdException w:qFormat="1" w:uiPriority="67" w:name="Medium Grid 1 Accent 5"/>
    <w:lsdException w:uiPriority="68" w:name="Medium Grid 2 Accent 5"/>
    <w:lsdException w:uiPriority="69" w:name="Medium Grid 3 Accent 5"/>
    <w:lsdException w:qFormat="1" w:uiPriority="70" w:name="Dark List Accent 5"/>
    <w:lsdException w:qFormat="1" w:uiPriority="71" w:name="Colorful Shading Accent 5"/>
    <w:lsdException w:qFormat="1" w:uiPriority="72" w:name="Colorful List Accent 5"/>
    <w:lsdException w:qFormat="1" w:uiPriority="73" w:name="Colorful Grid Accent 5"/>
    <w:lsdException w:qFormat="1" w:uiPriority="60" w:name="Light Shading Accent 6"/>
    <w:lsdException w:qFormat="1" w:uiPriority="61" w:name="Light List Accent 6"/>
    <w:lsdException w:qFormat="1" w:uiPriority="62" w:name="Light Grid Accent 6"/>
    <w:lsdException w:qFormat="1" w:uiPriority="63" w:name="Medium Shading 1 Accent 6"/>
    <w:lsdException w:qFormat="1" w:uiPriority="64" w:name="Medium Shading 2 Accent 6"/>
    <w:lsdException w:qFormat="1" w:uiPriority="65" w:name="Medium List 1 Accent 6"/>
    <w:lsdException w:qFormat="1" w:uiPriority="66" w:name="Medium List 2 Accent 6"/>
    <w:lsdException w:qFormat="1" w:uiPriority="67" w:name="Medium Grid 1 Accent 6"/>
    <w:lsdException w:qFormat="1" w:uiPriority="68" w:name="Medium Grid 2 Accent 6"/>
    <w:lsdException w:qFormat="1" w:uiPriority="69" w:name="Medium Grid 3 Accent 6"/>
    <w:lsdException w:qFormat="1" w:uiPriority="70" w:name="Dark List Accent 6"/>
    <w:lsdException w:qFormat="1" w:uiPriority="71" w:name="Colorful Shading Accent 6"/>
    <w:lsdException w:qFormat="1" w:uiPriority="72" w:name="Colorful List Accent 6"/>
    <w:lsdException w:qFormat="1" w:uiPriority="73" w:name="Colorful Grid Accent 6"/>
  </w:latentStyles>
  <w:style w:type="paragraph" w:default="1" w:styleId="1">
    <w:name w:val="Normal"/>
    <w:qFormat/>
    <w:uiPriority w:val="0"/>
    <w:pPr>
      <w:spacing w:after="200" w:line="276" w:lineRule="auto"/>
    </w:pPr>
    <w:rPr>
      <w:rFonts w:ascii="Microsoft YaHei UI" w:hAnsi="Microsoft YaHei UI" w:eastAsia="Microsoft YaHei UI" w:cstheme="minorBidi"/>
      <w:sz w:val="18"/>
      <w:szCs w:val="22"/>
      <w:lang w:val="en-US" w:eastAsia="zh-CN" w:bidi="ar-SA"/>
    </w:rPr>
  </w:style>
  <w:style w:type="paragraph" w:styleId="3">
    <w:name w:val="heading 1"/>
    <w:basedOn w:val="1"/>
    <w:next w:val="1"/>
    <w:link w:val="251"/>
    <w:unhideWhenUsed/>
    <w:uiPriority w:val="1"/>
    <w:pPr>
      <w:keepNext/>
      <w:keepLines/>
      <w:spacing w:line="240" w:lineRule="auto"/>
      <w:outlineLvl w:val="0"/>
    </w:pPr>
    <w:rPr>
      <w:rFonts w:cstheme="majorBidi"/>
      <w:bCs/>
      <w:caps/>
      <w:color w:val="595959" w:themeColor="text1" w:themeTint="A6"/>
      <w:sz w:val="40"/>
      <w:szCs w:val="28"/>
      <w14:textFill>
        <w14:solidFill>
          <w14:schemeClr w14:val="tx1">
            <w14:lumMod w14:val="65000"/>
            <w14:lumOff w14:val="35000"/>
          </w14:schemeClr>
        </w14:solidFill>
      </w14:textFill>
    </w:rPr>
  </w:style>
  <w:style w:type="paragraph" w:styleId="4">
    <w:name w:val="heading 2"/>
    <w:basedOn w:val="1"/>
    <w:next w:val="1"/>
    <w:link w:val="253"/>
    <w:unhideWhenUsed/>
    <w:qFormat/>
    <w:uiPriority w:val="1"/>
    <w:pPr>
      <w:spacing w:after="40" w:line="240" w:lineRule="auto"/>
      <w:ind w:firstLine="2520" w:firstLineChars="1400"/>
      <w:outlineLvl w:val="1"/>
    </w:pPr>
    <w:rPr>
      <w:color w:val="595959" w:themeColor="text1" w:themeTint="A6"/>
      <w:sz w:val="24"/>
      <w14:textFill>
        <w14:solidFill>
          <w14:schemeClr w14:val="tx1">
            <w14:lumMod w14:val="65000"/>
            <w14:lumOff w14:val="35000"/>
          </w14:schemeClr>
        </w14:solidFill>
      </w14:textFill>
    </w:rPr>
  </w:style>
  <w:style w:type="paragraph" w:styleId="5">
    <w:name w:val="heading 3"/>
    <w:basedOn w:val="1"/>
    <w:next w:val="1"/>
    <w:link w:val="254"/>
    <w:semiHidden/>
    <w:unhideWhenUsed/>
    <w:qFormat/>
    <w:uiPriority w:val="1"/>
    <w:pPr>
      <w:keepNext/>
      <w:keepLines/>
      <w:spacing w:before="200" w:after="0"/>
      <w:outlineLvl w:val="2"/>
    </w:pPr>
    <w:rPr>
      <w:rFonts w:cstheme="majorBidi"/>
      <w:b/>
      <w:bCs/>
      <w:color w:val="2C567A" w:themeColor="accent1"/>
      <w14:textFill>
        <w14:solidFill>
          <w14:schemeClr w14:val="accent1"/>
        </w14:solidFill>
      </w14:textFill>
    </w:rPr>
  </w:style>
  <w:style w:type="paragraph" w:styleId="6">
    <w:name w:val="heading 4"/>
    <w:basedOn w:val="1"/>
    <w:next w:val="1"/>
    <w:link w:val="256"/>
    <w:semiHidden/>
    <w:unhideWhenUsed/>
    <w:qFormat/>
    <w:uiPriority w:val="1"/>
    <w:pPr>
      <w:spacing w:after="0" w:line="240" w:lineRule="auto"/>
      <w:outlineLvl w:val="3"/>
    </w:pPr>
    <w:rPr>
      <w:b/>
      <w:caps/>
      <w:color w:val="FFFFFF" w:themeColor="background1"/>
      <w:spacing w:val="10"/>
      <w:sz w:val="19"/>
      <w14:textFill>
        <w14:solidFill>
          <w14:schemeClr w14:val="bg1"/>
        </w14:solidFill>
      </w14:textFill>
    </w:rPr>
  </w:style>
  <w:style w:type="paragraph" w:styleId="7">
    <w:name w:val="heading 5"/>
    <w:basedOn w:val="1"/>
    <w:next w:val="1"/>
    <w:link w:val="281"/>
    <w:semiHidden/>
    <w:unhideWhenUsed/>
    <w:qFormat/>
    <w:uiPriority w:val="1"/>
    <w:pPr>
      <w:keepNext/>
      <w:keepLines/>
      <w:spacing w:before="40" w:after="0"/>
      <w:outlineLvl w:val="4"/>
    </w:pPr>
    <w:rPr>
      <w:rFonts w:cstheme="majorBidi"/>
      <w:color w:val="21415C" w:themeColor="accent1" w:themeShade="BF"/>
    </w:rPr>
  </w:style>
  <w:style w:type="paragraph" w:styleId="8">
    <w:name w:val="heading 6"/>
    <w:basedOn w:val="1"/>
    <w:next w:val="1"/>
    <w:link w:val="282"/>
    <w:semiHidden/>
    <w:unhideWhenUsed/>
    <w:qFormat/>
    <w:uiPriority w:val="1"/>
    <w:pPr>
      <w:keepNext/>
      <w:keepLines/>
      <w:spacing w:before="40" w:after="0"/>
      <w:outlineLvl w:val="5"/>
    </w:pPr>
    <w:rPr>
      <w:rFonts w:cstheme="majorBidi"/>
      <w:color w:val="162B3D" w:themeColor="accent1" w:themeShade="80"/>
    </w:rPr>
  </w:style>
  <w:style w:type="paragraph" w:styleId="9">
    <w:name w:val="heading 7"/>
    <w:basedOn w:val="1"/>
    <w:next w:val="1"/>
    <w:link w:val="283"/>
    <w:semiHidden/>
    <w:unhideWhenUsed/>
    <w:qFormat/>
    <w:uiPriority w:val="1"/>
    <w:pPr>
      <w:keepNext/>
      <w:keepLines/>
      <w:spacing w:before="40" w:after="0"/>
      <w:outlineLvl w:val="6"/>
    </w:pPr>
    <w:rPr>
      <w:rFonts w:cstheme="majorBidi"/>
      <w:i/>
      <w:iCs/>
      <w:color w:val="162B3D" w:themeColor="accent1" w:themeShade="80"/>
    </w:rPr>
  </w:style>
  <w:style w:type="paragraph" w:styleId="10">
    <w:name w:val="heading 8"/>
    <w:basedOn w:val="1"/>
    <w:next w:val="1"/>
    <w:link w:val="284"/>
    <w:semiHidden/>
    <w:unhideWhenUsed/>
    <w:qFormat/>
    <w:uiPriority w:val="1"/>
    <w:pPr>
      <w:keepNext/>
      <w:keepLines/>
      <w:spacing w:before="40" w:after="0"/>
      <w:outlineLvl w:val="7"/>
    </w:pPr>
    <w:rPr>
      <w:rFonts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285"/>
    <w:semiHidden/>
    <w:unhideWhenUsed/>
    <w:qFormat/>
    <w:uiPriority w:val="1"/>
    <w:pPr>
      <w:keepNext/>
      <w:keepLines/>
      <w:spacing w:before="40" w:after="0"/>
      <w:outlineLvl w:val="8"/>
    </w:pPr>
    <w:rPr>
      <w:rFonts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31">
    <w:name w:val="Default Paragraph Font"/>
    <w:semiHidden/>
    <w:unhideWhenUsed/>
    <w:uiPriority w:val="1"/>
  </w:style>
  <w:style w:type="table" w:default="1" w:styleId="88">
    <w:name w:val="Normal Table"/>
    <w:semiHidden/>
    <w:unhideWhenUsed/>
    <w:uiPriority w:val="99"/>
    <w:tblPr>
      <w:tblCellMar>
        <w:top w:w="0" w:type="dxa"/>
        <w:left w:w="108" w:type="dxa"/>
        <w:bottom w:w="0" w:type="dxa"/>
        <w:right w:w="108" w:type="dxa"/>
      </w:tblCellMar>
    </w:tblPr>
  </w:style>
  <w:style w:type="paragraph" w:styleId="2">
    <w:name w:val="macro"/>
    <w:link w:val="274"/>
    <w:semiHidden/>
    <w:unhideWhenUsed/>
    <w:qFormat/>
    <w:uiPriority w:val="99"/>
    <w:pPr>
      <w:tabs>
        <w:tab w:val="left" w:pos="480"/>
        <w:tab w:val="left" w:pos="960"/>
        <w:tab w:val="left" w:pos="1440"/>
        <w:tab w:val="left" w:pos="1920"/>
        <w:tab w:val="left" w:pos="2400"/>
        <w:tab w:val="left" w:pos="2880"/>
        <w:tab w:val="left" w:pos="3360"/>
        <w:tab w:val="left" w:pos="3840"/>
        <w:tab w:val="left" w:pos="4320"/>
      </w:tabs>
      <w:spacing w:line="276" w:lineRule="auto"/>
    </w:pPr>
    <w:rPr>
      <w:rFonts w:ascii="Microsoft YaHei UI" w:hAnsi="Microsoft YaHei UI" w:eastAsia="Microsoft YaHei UI" w:cstheme="minorBidi"/>
      <w:lang w:val="en-US" w:eastAsia="zh-CN" w:bidi="ar-SA"/>
    </w:rPr>
  </w:style>
  <w:style w:type="paragraph" w:styleId="12">
    <w:name w:val="List 3"/>
    <w:basedOn w:val="1"/>
    <w:semiHidden/>
    <w:unhideWhenUsed/>
    <w:qFormat/>
    <w:uiPriority w:val="99"/>
    <w:pPr>
      <w:ind w:left="1080" w:hanging="360"/>
      <w:contextualSpacing/>
    </w:pPr>
  </w:style>
  <w:style w:type="paragraph" w:styleId="13">
    <w:name w:val="toc 7"/>
    <w:basedOn w:val="1"/>
    <w:next w:val="1"/>
    <w:semiHidden/>
    <w:unhideWhenUsed/>
    <w:qFormat/>
    <w:uiPriority w:val="99"/>
    <w:pPr>
      <w:spacing w:after="100"/>
      <w:ind w:left="1080"/>
    </w:pPr>
  </w:style>
  <w:style w:type="paragraph" w:styleId="14">
    <w:name w:val="List Number 2"/>
    <w:basedOn w:val="1"/>
    <w:qFormat/>
    <w:uiPriority w:val="10"/>
    <w:pPr>
      <w:numPr>
        <w:ilvl w:val="0"/>
        <w:numId w:val="1"/>
      </w:numPr>
      <w:contextualSpacing/>
    </w:pPr>
  </w:style>
  <w:style w:type="paragraph" w:styleId="15">
    <w:name w:val="table of authorities"/>
    <w:basedOn w:val="1"/>
    <w:next w:val="1"/>
    <w:semiHidden/>
    <w:unhideWhenUsed/>
    <w:qFormat/>
    <w:uiPriority w:val="99"/>
    <w:pPr>
      <w:spacing w:after="0"/>
      <w:ind w:left="180" w:hanging="180"/>
    </w:pPr>
  </w:style>
  <w:style w:type="paragraph" w:styleId="16">
    <w:name w:val="Note Heading"/>
    <w:basedOn w:val="1"/>
    <w:next w:val="1"/>
    <w:link w:val="308"/>
    <w:semiHidden/>
    <w:unhideWhenUsed/>
    <w:qFormat/>
    <w:uiPriority w:val="99"/>
    <w:pPr>
      <w:spacing w:after="0" w:line="240" w:lineRule="auto"/>
    </w:pPr>
  </w:style>
  <w:style w:type="paragraph" w:styleId="17">
    <w:name w:val="List Bullet 4"/>
    <w:basedOn w:val="1"/>
    <w:semiHidden/>
    <w:unhideWhenUsed/>
    <w:qFormat/>
    <w:uiPriority w:val="99"/>
    <w:pPr>
      <w:numPr>
        <w:ilvl w:val="0"/>
        <w:numId w:val="2"/>
      </w:numPr>
      <w:contextualSpacing/>
    </w:pPr>
  </w:style>
  <w:style w:type="paragraph" w:styleId="18">
    <w:name w:val="index 8"/>
    <w:basedOn w:val="1"/>
    <w:next w:val="1"/>
    <w:semiHidden/>
    <w:unhideWhenUsed/>
    <w:qFormat/>
    <w:uiPriority w:val="99"/>
    <w:pPr>
      <w:spacing w:after="0" w:line="240" w:lineRule="auto"/>
      <w:ind w:left="1440" w:hanging="180"/>
    </w:pPr>
  </w:style>
  <w:style w:type="paragraph" w:styleId="19">
    <w:name w:val="E-mail Signature"/>
    <w:basedOn w:val="1"/>
    <w:link w:val="358"/>
    <w:semiHidden/>
    <w:unhideWhenUsed/>
    <w:qFormat/>
    <w:uiPriority w:val="99"/>
    <w:pPr>
      <w:spacing w:after="0" w:line="240" w:lineRule="auto"/>
    </w:pPr>
  </w:style>
  <w:style w:type="paragraph" w:styleId="20">
    <w:name w:val="List Number"/>
    <w:basedOn w:val="1"/>
    <w:qFormat/>
    <w:uiPriority w:val="9"/>
    <w:pPr>
      <w:numPr>
        <w:ilvl w:val="0"/>
        <w:numId w:val="3"/>
      </w:numPr>
      <w:contextualSpacing/>
    </w:pPr>
  </w:style>
  <w:style w:type="paragraph" w:styleId="21">
    <w:name w:val="Normal Indent"/>
    <w:basedOn w:val="1"/>
    <w:semiHidden/>
    <w:unhideWhenUsed/>
    <w:qFormat/>
    <w:uiPriority w:val="99"/>
    <w:pPr>
      <w:ind w:left="720"/>
    </w:pPr>
  </w:style>
  <w:style w:type="paragraph" w:styleId="22">
    <w:name w:val="caption"/>
    <w:basedOn w:val="1"/>
    <w:next w:val="1"/>
    <w:semiHidden/>
    <w:unhideWhenUsed/>
    <w:qFormat/>
    <w:uiPriority w:val="99"/>
    <w:pPr>
      <w:spacing w:line="240" w:lineRule="auto"/>
    </w:pPr>
    <w:rPr>
      <w:i/>
      <w:iCs/>
      <w:color w:val="44546A" w:themeColor="text2"/>
      <w:szCs w:val="18"/>
      <w14:textFill>
        <w14:solidFill>
          <w14:schemeClr w14:val="tx2"/>
        </w14:solidFill>
      </w14:textFill>
    </w:rPr>
  </w:style>
  <w:style w:type="paragraph" w:styleId="23">
    <w:name w:val="index 5"/>
    <w:basedOn w:val="1"/>
    <w:next w:val="1"/>
    <w:semiHidden/>
    <w:unhideWhenUsed/>
    <w:qFormat/>
    <w:uiPriority w:val="99"/>
    <w:pPr>
      <w:spacing w:after="0" w:line="240" w:lineRule="auto"/>
      <w:ind w:left="900" w:hanging="180"/>
    </w:pPr>
  </w:style>
  <w:style w:type="paragraph" w:styleId="24">
    <w:name w:val="List Bullet"/>
    <w:basedOn w:val="1"/>
    <w:qFormat/>
    <w:uiPriority w:val="9"/>
    <w:pPr>
      <w:numPr>
        <w:ilvl w:val="0"/>
        <w:numId w:val="4"/>
      </w:numPr>
      <w:contextualSpacing/>
    </w:pPr>
  </w:style>
  <w:style w:type="paragraph" w:styleId="25">
    <w:name w:val="envelope address"/>
    <w:basedOn w:val="1"/>
    <w:semiHidden/>
    <w:unhideWhenUsed/>
    <w:qFormat/>
    <w:uiPriority w:val="99"/>
    <w:pPr>
      <w:framePr w:w="7920" w:h="1980" w:hRule="exact" w:hSpace="180" w:wrap="auto" w:vAnchor="margin" w:hAnchor="page" w:xAlign="center" w:yAlign="bottom"/>
      <w:spacing w:after="0" w:line="240" w:lineRule="auto"/>
      <w:ind w:left="2880"/>
    </w:pPr>
    <w:rPr>
      <w:rFonts w:cstheme="majorBidi"/>
      <w:sz w:val="24"/>
      <w:szCs w:val="24"/>
    </w:rPr>
  </w:style>
  <w:style w:type="paragraph" w:styleId="26">
    <w:name w:val="Document Map"/>
    <w:basedOn w:val="1"/>
    <w:link w:val="280"/>
    <w:semiHidden/>
    <w:unhideWhenUsed/>
    <w:qFormat/>
    <w:uiPriority w:val="99"/>
    <w:pPr>
      <w:spacing w:after="0" w:line="240" w:lineRule="auto"/>
    </w:pPr>
    <w:rPr>
      <w:szCs w:val="18"/>
    </w:rPr>
  </w:style>
  <w:style w:type="paragraph" w:styleId="27">
    <w:name w:val="toa heading"/>
    <w:basedOn w:val="1"/>
    <w:next w:val="1"/>
    <w:semiHidden/>
    <w:unhideWhenUsed/>
    <w:qFormat/>
    <w:uiPriority w:val="99"/>
    <w:pPr>
      <w:spacing w:before="120"/>
    </w:pPr>
    <w:rPr>
      <w:rFonts w:cstheme="majorBidi"/>
      <w:b/>
      <w:bCs/>
      <w:sz w:val="24"/>
      <w:szCs w:val="24"/>
    </w:rPr>
  </w:style>
  <w:style w:type="paragraph" w:styleId="28">
    <w:name w:val="annotation text"/>
    <w:basedOn w:val="1"/>
    <w:link w:val="278"/>
    <w:semiHidden/>
    <w:unhideWhenUsed/>
    <w:qFormat/>
    <w:uiPriority w:val="99"/>
    <w:pPr>
      <w:spacing w:line="240" w:lineRule="auto"/>
    </w:pPr>
    <w:rPr>
      <w:sz w:val="20"/>
      <w:szCs w:val="20"/>
    </w:rPr>
  </w:style>
  <w:style w:type="paragraph" w:styleId="29">
    <w:name w:val="index 6"/>
    <w:basedOn w:val="1"/>
    <w:next w:val="1"/>
    <w:semiHidden/>
    <w:unhideWhenUsed/>
    <w:qFormat/>
    <w:uiPriority w:val="99"/>
    <w:pPr>
      <w:spacing w:after="0" w:line="240" w:lineRule="auto"/>
      <w:ind w:left="1080" w:hanging="180"/>
    </w:pPr>
  </w:style>
  <w:style w:type="paragraph" w:styleId="30">
    <w:name w:val="Salutation"/>
    <w:basedOn w:val="1"/>
    <w:next w:val="1"/>
    <w:link w:val="359"/>
    <w:semiHidden/>
    <w:unhideWhenUsed/>
    <w:qFormat/>
    <w:uiPriority w:val="99"/>
  </w:style>
  <w:style w:type="paragraph" w:styleId="31">
    <w:name w:val="Body Text 3"/>
    <w:basedOn w:val="1"/>
    <w:link w:val="302"/>
    <w:semiHidden/>
    <w:unhideWhenUsed/>
    <w:qFormat/>
    <w:uiPriority w:val="99"/>
    <w:pPr>
      <w:spacing w:after="120"/>
    </w:pPr>
    <w:rPr>
      <w:sz w:val="16"/>
      <w:szCs w:val="16"/>
    </w:rPr>
  </w:style>
  <w:style w:type="paragraph" w:styleId="32">
    <w:name w:val="Closing"/>
    <w:basedOn w:val="1"/>
    <w:link w:val="362"/>
    <w:semiHidden/>
    <w:unhideWhenUsed/>
    <w:qFormat/>
    <w:uiPriority w:val="99"/>
    <w:pPr>
      <w:spacing w:after="0" w:line="240" w:lineRule="auto"/>
      <w:ind w:left="4320"/>
    </w:pPr>
  </w:style>
  <w:style w:type="paragraph" w:styleId="33">
    <w:name w:val="List Bullet 3"/>
    <w:basedOn w:val="1"/>
    <w:semiHidden/>
    <w:unhideWhenUsed/>
    <w:qFormat/>
    <w:uiPriority w:val="99"/>
    <w:pPr>
      <w:numPr>
        <w:ilvl w:val="0"/>
        <w:numId w:val="5"/>
      </w:numPr>
      <w:contextualSpacing/>
    </w:pPr>
  </w:style>
  <w:style w:type="paragraph" w:styleId="34">
    <w:name w:val="Body Text"/>
    <w:basedOn w:val="1"/>
    <w:link w:val="300"/>
    <w:semiHidden/>
    <w:unhideWhenUsed/>
    <w:qFormat/>
    <w:uiPriority w:val="99"/>
    <w:pPr>
      <w:spacing w:after="120"/>
    </w:pPr>
  </w:style>
  <w:style w:type="paragraph" w:styleId="35">
    <w:name w:val="Body Text Indent"/>
    <w:basedOn w:val="1"/>
    <w:link w:val="303"/>
    <w:semiHidden/>
    <w:unhideWhenUsed/>
    <w:qFormat/>
    <w:uiPriority w:val="99"/>
    <w:pPr>
      <w:spacing w:after="120"/>
      <w:ind w:left="360"/>
    </w:pPr>
  </w:style>
  <w:style w:type="paragraph" w:styleId="36">
    <w:name w:val="List Number 3"/>
    <w:basedOn w:val="1"/>
    <w:semiHidden/>
    <w:unhideWhenUsed/>
    <w:qFormat/>
    <w:uiPriority w:val="99"/>
    <w:pPr>
      <w:numPr>
        <w:ilvl w:val="0"/>
        <w:numId w:val="6"/>
      </w:numPr>
      <w:contextualSpacing/>
    </w:pPr>
  </w:style>
  <w:style w:type="paragraph" w:styleId="37">
    <w:name w:val="List 2"/>
    <w:basedOn w:val="1"/>
    <w:semiHidden/>
    <w:unhideWhenUsed/>
    <w:qFormat/>
    <w:uiPriority w:val="99"/>
    <w:pPr>
      <w:ind w:left="720" w:hanging="360"/>
      <w:contextualSpacing/>
    </w:pPr>
  </w:style>
  <w:style w:type="paragraph" w:styleId="38">
    <w:name w:val="List Continue"/>
    <w:basedOn w:val="1"/>
    <w:qFormat/>
    <w:uiPriority w:val="9"/>
    <w:pPr>
      <w:spacing w:after="120"/>
      <w:ind w:left="360"/>
      <w:contextualSpacing/>
    </w:pPr>
  </w:style>
  <w:style w:type="paragraph" w:styleId="39">
    <w:name w:val="Block Text"/>
    <w:basedOn w:val="1"/>
    <w:qFormat/>
    <w:uiPriority w:val="3"/>
    <w:pPr>
      <w:pBdr>
        <w:top w:val="single" w:color="2C567A" w:themeColor="accent1" w:sz="2" w:space="10"/>
        <w:left w:val="single" w:color="2C567A" w:themeColor="accent1" w:sz="2" w:space="10"/>
        <w:bottom w:val="single" w:color="2C567A" w:themeColor="accent1" w:sz="2" w:space="10"/>
        <w:right w:val="single" w:color="2C567A" w:themeColor="accent1" w:sz="2" w:space="10"/>
      </w:pBdr>
      <w:ind w:left="1152" w:right="1152"/>
    </w:pPr>
    <w:rPr>
      <w:i/>
      <w:iCs/>
      <w:color w:val="2C567A" w:themeColor="accent1"/>
      <w14:textFill>
        <w14:solidFill>
          <w14:schemeClr w14:val="accent1"/>
        </w14:solidFill>
      </w14:textFill>
    </w:rPr>
  </w:style>
  <w:style w:type="paragraph" w:styleId="40">
    <w:name w:val="List Bullet 2"/>
    <w:basedOn w:val="1"/>
    <w:qFormat/>
    <w:uiPriority w:val="10"/>
    <w:pPr>
      <w:numPr>
        <w:ilvl w:val="0"/>
        <w:numId w:val="7"/>
      </w:numPr>
      <w:contextualSpacing/>
    </w:pPr>
  </w:style>
  <w:style w:type="paragraph" w:styleId="41">
    <w:name w:val="HTML Address"/>
    <w:basedOn w:val="1"/>
    <w:link w:val="263"/>
    <w:semiHidden/>
    <w:unhideWhenUsed/>
    <w:qFormat/>
    <w:uiPriority w:val="99"/>
    <w:pPr>
      <w:spacing w:after="0" w:line="240" w:lineRule="auto"/>
    </w:pPr>
    <w:rPr>
      <w:i/>
      <w:iCs/>
    </w:rPr>
  </w:style>
  <w:style w:type="paragraph" w:styleId="42">
    <w:name w:val="index 4"/>
    <w:basedOn w:val="1"/>
    <w:next w:val="1"/>
    <w:semiHidden/>
    <w:unhideWhenUsed/>
    <w:qFormat/>
    <w:uiPriority w:val="99"/>
    <w:pPr>
      <w:spacing w:after="0" w:line="240" w:lineRule="auto"/>
      <w:ind w:left="720" w:hanging="180"/>
    </w:pPr>
  </w:style>
  <w:style w:type="paragraph" w:styleId="43">
    <w:name w:val="toc 5"/>
    <w:basedOn w:val="1"/>
    <w:next w:val="1"/>
    <w:semiHidden/>
    <w:unhideWhenUsed/>
    <w:qFormat/>
    <w:uiPriority w:val="99"/>
    <w:pPr>
      <w:spacing w:after="100"/>
      <w:ind w:left="720"/>
    </w:pPr>
  </w:style>
  <w:style w:type="paragraph" w:styleId="44">
    <w:name w:val="toc 3"/>
    <w:basedOn w:val="1"/>
    <w:next w:val="1"/>
    <w:semiHidden/>
    <w:unhideWhenUsed/>
    <w:qFormat/>
    <w:uiPriority w:val="99"/>
    <w:pPr>
      <w:spacing w:after="100"/>
      <w:ind w:left="360"/>
    </w:pPr>
  </w:style>
  <w:style w:type="paragraph" w:styleId="45">
    <w:name w:val="Plain Text"/>
    <w:basedOn w:val="1"/>
    <w:link w:val="361"/>
    <w:semiHidden/>
    <w:unhideWhenUsed/>
    <w:qFormat/>
    <w:uiPriority w:val="99"/>
    <w:pPr>
      <w:spacing w:after="0" w:line="240" w:lineRule="auto"/>
    </w:pPr>
    <w:rPr>
      <w:sz w:val="21"/>
      <w:szCs w:val="21"/>
    </w:rPr>
  </w:style>
  <w:style w:type="paragraph" w:styleId="46">
    <w:name w:val="List Bullet 5"/>
    <w:basedOn w:val="1"/>
    <w:semiHidden/>
    <w:unhideWhenUsed/>
    <w:qFormat/>
    <w:uiPriority w:val="99"/>
    <w:pPr>
      <w:numPr>
        <w:ilvl w:val="0"/>
        <w:numId w:val="8"/>
      </w:numPr>
      <w:contextualSpacing/>
    </w:pPr>
  </w:style>
  <w:style w:type="paragraph" w:styleId="47">
    <w:name w:val="List Number 4"/>
    <w:basedOn w:val="1"/>
    <w:semiHidden/>
    <w:unhideWhenUsed/>
    <w:qFormat/>
    <w:uiPriority w:val="99"/>
    <w:pPr>
      <w:numPr>
        <w:ilvl w:val="0"/>
        <w:numId w:val="9"/>
      </w:numPr>
      <w:contextualSpacing/>
    </w:pPr>
  </w:style>
  <w:style w:type="paragraph" w:styleId="48">
    <w:name w:val="toc 8"/>
    <w:basedOn w:val="1"/>
    <w:next w:val="1"/>
    <w:semiHidden/>
    <w:unhideWhenUsed/>
    <w:qFormat/>
    <w:uiPriority w:val="99"/>
    <w:pPr>
      <w:spacing w:after="100"/>
      <w:ind w:left="1260"/>
    </w:pPr>
  </w:style>
  <w:style w:type="paragraph" w:styleId="49">
    <w:name w:val="index 3"/>
    <w:basedOn w:val="1"/>
    <w:next w:val="1"/>
    <w:semiHidden/>
    <w:unhideWhenUsed/>
    <w:qFormat/>
    <w:uiPriority w:val="99"/>
    <w:pPr>
      <w:spacing w:after="0" w:line="240" w:lineRule="auto"/>
      <w:ind w:left="540" w:hanging="180"/>
    </w:pPr>
  </w:style>
  <w:style w:type="paragraph" w:styleId="50">
    <w:name w:val="Date"/>
    <w:basedOn w:val="1"/>
    <w:next w:val="1"/>
    <w:link w:val="292"/>
    <w:semiHidden/>
    <w:unhideWhenUsed/>
    <w:qFormat/>
    <w:uiPriority w:val="99"/>
  </w:style>
  <w:style w:type="paragraph" w:styleId="51">
    <w:name w:val="Body Text Indent 2"/>
    <w:basedOn w:val="1"/>
    <w:link w:val="304"/>
    <w:semiHidden/>
    <w:unhideWhenUsed/>
    <w:qFormat/>
    <w:uiPriority w:val="99"/>
    <w:pPr>
      <w:spacing w:after="120" w:line="480" w:lineRule="auto"/>
      <w:ind w:left="360"/>
    </w:pPr>
  </w:style>
  <w:style w:type="paragraph" w:styleId="52">
    <w:name w:val="endnote text"/>
    <w:basedOn w:val="1"/>
    <w:link w:val="275"/>
    <w:semiHidden/>
    <w:unhideWhenUsed/>
    <w:qFormat/>
    <w:uiPriority w:val="99"/>
    <w:pPr>
      <w:spacing w:after="0" w:line="240" w:lineRule="auto"/>
    </w:pPr>
    <w:rPr>
      <w:sz w:val="20"/>
      <w:szCs w:val="20"/>
    </w:rPr>
  </w:style>
  <w:style w:type="paragraph" w:styleId="53">
    <w:name w:val="List Continue 5"/>
    <w:basedOn w:val="1"/>
    <w:semiHidden/>
    <w:unhideWhenUsed/>
    <w:qFormat/>
    <w:uiPriority w:val="99"/>
    <w:pPr>
      <w:spacing w:after="120"/>
      <w:ind w:left="1800"/>
      <w:contextualSpacing/>
    </w:pPr>
  </w:style>
  <w:style w:type="paragraph" w:styleId="54">
    <w:name w:val="Balloon Text"/>
    <w:basedOn w:val="1"/>
    <w:link w:val="250"/>
    <w:semiHidden/>
    <w:unhideWhenUsed/>
    <w:qFormat/>
    <w:uiPriority w:val="99"/>
    <w:pPr>
      <w:spacing w:after="0" w:line="240" w:lineRule="auto"/>
    </w:pPr>
    <w:rPr>
      <w:rFonts w:cs="Tahoma"/>
      <w:sz w:val="16"/>
      <w:szCs w:val="16"/>
    </w:rPr>
  </w:style>
  <w:style w:type="paragraph" w:styleId="55">
    <w:name w:val="footer"/>
    <w:basedOn w:val="1"/>
    <w:link w:val="261"/>
    <w:unhideWhenUsed/>
    <w:qFormat/>
    <w:uiPriority w:val="99"/>
    <w:pPr>
      <w:tabs>
        <w:tab w:val="center" w:pos="4680"/>
        <w:tab w:val="right" w:pos="9360"/>
      </w:tabs>
      <w:spacing w:after="0" w:line="240" w:lineRule="auto"/>
    </w:pPr>
  </w:style>
  <w:style w:type="paragraph" w:styleId="56">
    <w:name w:val="envelope return"/>
    <w:basedOn w:val="1"/>
    <w:semiHidden/>
    <w:unhideWhenUsed/>
    <w:qFormat/>
    <w:uiPriority w:val="99"/>
    <w:pPr>
      <w:spacing w:after="0" w:line="240" w:lineRule="auto"/>
    </w:pPr>
    <w:rPr>
      <w:rFonts w:cstheme="majorBidi"/>
      <w:sz w:val="20"/>
      <w:szCs w:val="20"/>
    </w:rPr>
  </w:style>
  <w:style w:type="paragraph" w:styleId="57">
    <w:name w:val="header"/>
    <w:basedOn w:val="1"/>
    <w:link w:val="260"/>
    <w:unhideWhenUsed/>
    <w:qFormat/>
    <w:uiPriority w:val="99"/>
    <w:pPr>
      <w:tabs>
        <w:tab w:val="center" w:pos="4680"/>
        <w:tab w:val="right" w:pos="9360"/>
      </w:tabs>
      <w:spacing w:after="0" w:line="240" w:lineRule="auto"/>
    </w:pPr>
  </w:style>
  <w:style w:type="paragraph" w:styleId="58">
    <w:name w:val="Signature"/>
    <w:basedOn w:val="1"/>
    <w:link w:val="360"/>
    <w:semiHidden/>
    <w:unhideWhenUsed/>
    <w:qFormat/>
    <w:uiPriority w:val="99"/>
    <w:pPr>
      <w:spacing w:after="0" w:line="240" w:lineRule="auto"/>
      <w:ind w:left="4320"/>
    </w:pPr>
  </w:style>
  <w:style w:type="paragraph" w:styleId="59">
    <w:name w:val="toc 1"/>
    <w:basedOn w:val="1"/>
    <w:next w:val="1"/>
    <w:semiHidden/>
    <w:unhideWhenUsed/>
    <w:qFormat/>
    <w:uiPriority w:val="99"/>
    <w:pPr>
      <w:spacing w:after="100"/>
    </w:pPr>
  </w:style>
  <w:style w:type="paragraph" w:styleId="60">
    <w:name w:val="List Continue 4"/>
    <w:basedOn w:val="1"/>
    <w:semiHidden/>
    <w:unhideWhenUsed/>
    <w:qFormat/>
    <w:uiPriority w:val="99"/>
    <w:pPr>
      <w:spacing w:after="120"/>
      <w:ind w:left="1440"/>
      <w:contextualSpacing/>
    </w:pPr>
  </w:style>
  <w:style w:type="paragraph" w:styleId="61">
    <w:name w:val="toc 4"/>
    <w:basedOn w:val="1"/>
    <w:next w:val="1"/>
    <w:semiHidden/>
    <w:unhideWhenUsed/>
    <w:qFormat/>
    <w:uiPriority w:val="99"/>
    <w:pPr>
      <w:spacing w:after="100"/>
      <w:ind w:left="540"/>
    </w:pPr>
  </w:style>
  <w:style w:type="paragraph" w:styleId="62">
    <w:name w:val="index heading"/>
    <w:basedOn w:val="1"/>
    <w:next w:val="63"/>
    <w:semiHidden/>
    <w:unhideWhenUsed/>
    <w:qFormat/>
    <w:uiPriority w:val="99"/>
    <w:rPr>
      <w:rFonts w:cstheme="majorBidi"/>
      <w:b/>
      <w:bCs/>
    </w:rPr>
  </w:style>
  <w:style w:type="paragraph" w:styleId="63">
    <w:name w:val="index 1"/>
    <w:basedOn w:val="1"/>
    <w:next w:val="1"/>
    <w:semiHidden/>
    <w:unhideWhenUsed/>
    <w:qFormat/>
    <w:uiPriority w:val="99"/>
    <w:pPr>
      <w:spacing w:after="0" w:line="240" w:lineRule="auto"/>
      <w:ind w:left="180" w:hanging="180"/>
    </w:pPr>
  </w:style>
  <w:style w:type="paragraph" w:styleId="64">
    <w:name w:val="Subtitle"/>
    <w:basedOn w:val="1"/>
    <w:next w:val="1"/>
    <w:link w:val="273"/>
    <w:qFormat/>
    <w:uiPriority w:val="5"/>
    <w:pPr>
      <w:spacing w:after="160"/>
    </w:pPr>
    <w:rPr>
      <w:color w:val="595959" w:themeColor="text1" w:themeTint="A6"/>
      <w:spacing w:val="15"/>
      <w:sz w:val="22"/>
      <w14:textFill>
        <w14:solidFill>
          <w14:schemeClr w14:val="tx1">
            <w14:lumMod w14:val="65000"/>
            <w14:lumOff w14:val="35000"/>
          </w14:schemeClr>
        </w14:solidFill>
      </w14:textFill>
    </w:rPr>
  </w:style>
  <w:style w:type="paragraph" w:styleId="65">
    <w:name w:val="List Number 5"/>
    <w:basedOn w:val="1"/>
    <w:semiHidden/>
    <w:unhideWhenUsed/>
    <w:qFormat/>
    <w:uiPriority w:val="99"/>
    <w:pPr>
      <w:numPr>
        <w:ilvl w:val="0"/>
        <w:numId w:val="10"/>
      </w:numPr>
      <w:contextualSpacing/>
    </w:pPr>
  </w:style>
  <w:style w:type="paragraph" w:styleId="66">
    <w:name w:val="List"/>
    <w:basedOn w:val="1"/>
    <w:semiHidden/>
    <w:unhideWhenUsed/>
    <w:qFormat/>
    <w:uiPriority w:val="99"/>
    <w:pPr>
      <w:ind w:left="360" w:hanging="360"/>
      <w:contextualSpacing/>
    </w:pPr>
  </w:style>
  <w:style w:type="paragraph" w:styleId="67">
    <w:name w:val="footnote text"/>
    <w:basedOn w:val="1"/>
    <w:link w:val="413"/>
    <w:semiHidden/>
    <w:unhideWhenUsed/>
    <w:qFormat/>
    <w:uiPriority w:val="99"/>
    <w:pPr>
      <w:spacing w:after="0" w:line="240" w:lineRule="auto"/>
    </w:pPr>
    <w:rPr>
      <w:sz w:val="20"/>
      <w:szCs w:val="20"/>
    </w:rPr>
  </w:style>
  <w:style w:type="paragraph" w:styleId="68">
    <w:name w:val="toc 6"/>
    <w:basedOn w:val="1"/>
    <w:next w:val="1"/>
    <w:semiHidden/>
    <w:unhideWhenUsed/>
    <w:qFormat/>
    <w:uiPriority w:val="99"/>
    <w:pPr>
      <w:spacing w:after="100"/>
      <w:ind w:left="900"/>
    </w:pPr>
  </w:style>
  <w:style w:type="paragraph" w:styleId="69">
    <w:name w:val="List 5"/>
    <w:basedOn w:val="1"/>
    <w:semiHidden/>
    <w:unhideWhenUsed/>
    <w:qFormat/>
    <w:uiPriority w:val="99"/>
    <w:pPr>
      <w:ind w:left="1800" w:hanging="360"/>
      <w:contextualSpacing/>
    </w:pPr>
  </w:style>
  <w:style w:type="paragraph" w:styleId="70">
    <w:name w:val="Body Text Indent 3"/>
    <w:basedOn w:val="1"/>
    <w:link w:val="305"/>
    <w:semiHidden/>
    <w:unhideWhenUsed/>
    <w:qFormat/>
    <w:uiPriority w:val="99"/>
    <w:pPr>
      <w:spacing w:after="120"/>
      <w:ind w:left="360"/>
    </w:pPr>
    <w:rPr>
      <w:sz w:val="16"/>
      <w:szCs w:val="16"/>
    </w:rPr>
  </w:style>
  <w:style w:type="paragraph" w:styleId="71">
    <w:name w:val="index 7"/>
    <w:basedOn w:val="1"/>
    <w:next w:val="1"/>
    <w:semiHidden/>
    <w:unhideWhenUsed/>
    <w:qFormat/>
    <w:uiPriority w:val="99"/>
    <w:pPr>
      <w:spacing w:after="0" w:line="240" w:lineRule="auto"/>
      <w:ind w:left="1260" w:hanging="180"/>
    </w:pPr>
  </w:style>
  <w:style w:type="paragraph" w:styleId="72">
    <w:name w:val="index 9"/>
    <w:basedOn w:val="1"/>
    <w:next w:val="1"/>
    <w:semiHidden/>
    <w:unhideWhenUsed/>
    <w:qFormat/>
    <w:uiPriority w:val="99"/>
    <w:pPr>
      <w:spacing w:after="0" w:line="240" w:lineRule="auto"/>
      <w:ind w:left="1620" w:hanging="180"/>
    </w:pPr>
  </w:style>
  <w:style w:type="paragraph" w:styleId="73">
    <w:name w:val="table of figures"/>
    <w:basedOn w:val="1"/>
    <w:next w:val="1"/>
    <w:semiHidden/>
    <w:unhideWhenUsed/>
    <w:qFormat/>
    <w:uiPriority w:val="99"/>
    <w:pPr>
      <w:spacing w:after="0"/>
    </w:pPr>
  </w:style>
  <w:style w:type="paragraph" w:styleId="74">
    <w:name w:val="toc 2"/>
    <w:basedOn w:val="1"/>
    <w:next w:val="1"/>
    <w:semiHidden/>
    <w:unhideWhenUsed/>
    <w:qFormat/>
    <w:uiPriority w:val="99"/>
    <w:pPr>
      <w:spacing w:after="100"/>
      <w:ind w:left="180"/>
    </w:pPr>
  </w:style>
  <w:style w:type="paragraph" w:styleId="75">
    <w:name w:val="toc 9"/>
    <w:basedOn w:val="1"/>
    <w:next w:val="1"/>
    <w:semiHidden/>
    <w:unhideWhenUsed/>
    <w:qFormat/>
    <w:uiPriority w:val="99"/>
    <w:pPr>
      <w:spacing w:after="100"/>
      <w:ind w:left="1440"/>
    </w:pPr>
  </w:style>
  <w:style w:type="paragraph" w:styleId="76">
    <w:name w:val="Body Text 2"/>
    <w:basedOn w:val="1"/>
    <w:link w:val="301"/>
    <w:semiHidden/>
    <w:unhideWhenUsed/>
    <w:qFormat/>
    <w:uiPriority w:val="99"/>
    <w:pPr>
      <w:spacing w:after="120" w:line="480" w:lineRule="auto"/>
    </w:pPr>
  </w:style>
  <w:style w:type="paragraph" w:styleId="77">
    <w:name w:val="List 4"/>
    <w:basedOn w:val="1"/>
    <w:semiHidden/>
    <w:unhideWhenUsed/>
    <w:qFormat/>
    <w:uiPriority w:val="99"/>
    <w:pPr>
      <w:ind w:left="1440" w:hanging="360"/>
      <w:contextualSpacing/>
    </w:pPr>
  </w:style>
  <w:style w:type="paragraph" w:styleId="78">
    <w:name w:val="List Continue 2"/>
    <w:basedOn w:val="1"/>
    <w:qFormat/>
    <w:uiPriority w:val="10"/>
    <w:pPr>
      <w:spacing w:after="120"/>
      <w:ind w:left="720"/>
      <w:contextualSpacing/>
    </w:pPr>
  </w:style>
  <w:style w:type="paragraph" w:styleId="79">
    <w:name w:val="Message Header"/>
    <w:basedOn w:val="1"/>
    <w:link w:val="271"/>
    <w:semiHidden/>
    <w:unhideWhenUsed/>
    <w:qFormat/>
    <w:uiPriority w:val="99"/>
    <w:pPr>
      <w:pBdr>
        <w:top w:val="single" w:color="auto" w:sz="6" w:space="1"/>
        <w:left w:val="single" w:color="auto" w:sz="6" w:space="1"/>
        <w:bottom w:val="single" w:color="auto" w:sz="6" w:space="1"/>
        <w:right w:val="single" w:color="auto" w:sz="6" w:space="1"/>
      </w:pBdr>
      <w:shd w:val="pct20" w:color="auto" w:fill="auto"/>
      <w:spacing w:after="0" w:line="240" w:lineRule="auto"/>
      <w:ind w:left="1080" w:hanging="1080"/>
    </w:pPr>
    <w:rPr>
      <w:rFonts w:cstheme="majorBidi"/>
      <w:sz w:val="24"/>
      <w:szCs w:val="24"/>
    </w:rPr>
  </w:style>
  <w:style w:type="paragraph" w:styleId="80">
    <w:name w:val="HTML Preformatted"/>
    <w:basedOn w:val="1"/>
    <w:link w:val="264"/>
    <w:semiHidden/>
    <w:unhideWhenUsed/>
    <w:qFormat/>
    <w:uiPriority w:val="99"/>
    <w:pPr>
      <w:spacing w:after="0" w:line="240" w:lineRule="auto"/>
    </w:pPr>
    <w:rPr>
      <w:sz w:val="20"/>
      <w:szCs w:val="20"/>
    </w:rPr>
  </w:style>
  <w:style w:type="paragraph" w:styleId="81">
    <w:name w:val="Normal (Web)"/>
    <w:basedOn w:val="1"/>
    <w:semiHidden/>
    <w:unhideWhenUsed/>
    <w:qFormat/>
    <w:uiPriority w:val="99"/>
    <w:rPr>
      <w:rFonts w:cs="Times New Roman"/>
      <w:sz w:val="24"/>
      <w:szCs w:val="24"/>
    </w:rPr>
  </w:style>
  <w:style w:type="paragraph" w:styleId="82">
    <w:name w:val="List Continue 3"/>
    <w:basedOn w:val="1"/>
    <w:semiHidden/>
    <w:unhideWhenUsed/>
    <w:qFormat/>
    <w:uiPriority w:val="99"/>
    <w:pPr>
      <w:spacing w:after="120"/>
      <w:ind w:left="1080"/>
      <w:contextualSpacing/>
    </w:pPr>
  </w:style>
  <w:style w:type="paragraph" w:styleId="83">
    <w:name w:val="index 2"/>
    <w:basedOn w:val="1"/>
    <w:next w:val="1"/>
    <w:semiHidden/>
    <w:unhideWhenUsed/>
    <w:qFormat/>
    <w:uiPriority w:val="99"/>
    <w:pPr>
      <w:spacing w:after="0" w:line="240" w:lineRule="auto"/>
      <w:ind w:left="360" w:hanging="180"/>
    </w:pPr>
  </w:style>
  <w:style w:type="paragraph" w:styleId="84">
    <w:name w:val="Title"/>
    <w:basedOn w:val="1"/>
    <w:next w:val="1"/>
    <w:link w:val="299"/>
    <w:qFormat/>
    <w:uiPriority w:val="4"/>
    <w:pPr>
      <w:spacing w:after="0" w:line="240" w:lineRule="auto"/>
      <w:contextualSpacing/>
    </w:pPr>
    <w:rPr>
      <w:rFonts w:cstheme="majorBidi"/>
      <w:spacing w:val="-10"/>
      <w:kern w:val="28"/>
      <w:sz w:val="56"/>
      <w:szCs w:val="56"/>
    </w:rPr>
  </w:style>
  <w:style w:type="paragraph" w:styleId="85">
    <w:name w:val="annotation subject"/>
    <w:basedOn w:val="28"/>
    <w:next w:val="28"/>
    <w:link w:val="279"/>
    <w:semiHidden/>
    <w:unhideWhenUsed/>
    <w:qFormat/>
    <w:uiPriority w:val="99"/>
    <w:rPr>
      <w:b/>
      <w:bCs/>
    </w:rPr>
  </w:style>
  <w:style w:type="paragraph" w:styleId="86">
    <w:name w:val="Body Text First Indent"/>
    <w:basedOn w:val="34"/>
    <w:link w:val="306"/>
    <w:semiHidden/>
    <w:unhideWhenUsed/>
    <w:qFormat/>
    <w:uiPriority w:val="99"/>
    <w:pPr>
      <w:spacing w:after="200"/>
      <w:ind w:firstLine="360"/>
    </w:pPr>
  </w:style>
  <w:style w:type="paragraph" w:styleId="87">
    <w:name w:val="Body Text First Indent 2"/>
    <w:basedOn w:val="35"/>
    <w:link w:val="307"/>
    <w:semiHidden/>
    <w:unhideWhenUsed/>
    <w:qFormat/>
    <w:uiPriority w:val="99"/>
    <w:pPr>
      <w:spacing w:after="200"/>
      <w:ind w:firstLine="360"/>
    </w:pPr>
  </w:style>
  <w:style w:type="table" w:styleId="89">
    <w:name w:val="Table Grid"/>
    <w:basedOn w:val="88"/>
    <w:qFormat/>
    <w:uiPriority w:val="1"/>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90">
    <w:name w:val="Table Theme"/>
    <w:basedOn w:val="88"/>
    <w:semiHidden/>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91">
    <w:name w:val="Table Colorful 1"/>
    <w:basedOn w:val="88"/>
    <w:semiHidden/>
    <w:unhideWhenUsed/>
    <w:qFormat/>
    <w:uiPriority w:val="99"/>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2">
    <w:name w:val="Table Colorful 2"/>
    <w:basedOn w:val="88"/>
    <w:semiHidden/>
    <w:unhideWhenUsed/>
    <w:qFormat/>
    <w:uiPriority w:val="99"/>
    <w:tblPr>
      <w:tblBorders>
        <w:bottom w:val="single" w:color="000000" w:sz="12" w:space="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3">
    <w:name w:val="Table Colorful 3"/>
    <w:basedOn w:val="88"/>
    <w:semiHidden/>
    <w:unhideWhenUsed/>
    <w:qFormat/>
    <w:uiPriority w:val="99"/>
    <w:tblPr>
      <w:tblBorders>
        <w:top w:val="single" w:color="000000" w:sz="18" w:space="0"/>
        <w:left w:val="single" w:color="000000" w:sz="18" w:space="0"/>
        <w:bottom w:val="single" w:color="000000" w:sz="18" w:space="0"/>
        <w:right w:val="single" w:color="000000" w:sz="18" w:space="0"/>
        <w:insideH w:val="single" w:color="C0C0C0" w:sz="6" w:space="0"/>
      </w:tblBorders>
      <w:tblCellMar>
        <w:top w:w="0" w:type="dxa"/>
        <w:left w:w="108" w:type="dxa"/>
        <w:bottom w:w="0" w:type="dxa"/>
        <w:right w:w="108" w:type="dxa"/>
      </w:tblCellMar>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4">
    <w:name w:val="Table Elegant"/>
    <w:basedOn w:val="88"/>
    <w:semiHidden/>
    <w:unhideWhenUsed/>
    <w:qFormat/>
    <w:uiPriority w:val="99"/>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95">
    <w:name w:val="Table Classic 1"/>
    <w:basedOn w:val="88"/>
    <w:semiHidden/>
    <w:unhideWhenUsed/>
    <w:qFormat/>
    <w:uiPriority w:val="99"/>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6">
    <w:name w:val="Table Classic 2"/>
    <w:basedOn w:val="88"/>
    <w:semiHidden/>
    <w:unhideWhenUsed/>
    <w:qFormat/>
    <w:uiPriority w:val="99"/>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7">
    <w:name w:val="Table Classic 3"/>
    <w:basedOn w:val="88"/>
    <w:semiHidden/>
    <w:unhideWhenUsed/>
    <w:qFormat/>
    <w:uiPriority w:val="99"/>
    <w:rPr>
      <w:color w:val="000080"/>
    </w:rPr>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98">
    <w:name w:val="Table Classic 4"/>
    <w:basedOn w:val="88"/>
    <w:semiHidden/>
    <w:unhideWhenUsed/>
    <w:qFormat/>
    <w:uiPriority w:val="99"/>
    <w:tblPr>
      <w:tblBorders>
        <w:top w:val="single" w:color="000000" w:sz="12" w:space="0"/>
        <w:left w:val="single" w:color="000000" w:sz="6" w:space="0"/>
        <w:bottom w:val="single" w:color="000000" w:sz="12" w:space="0"/>
        <w:right w:val="single" w:color="000000" w:sz="6" w:space="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99">
    <w:name w:val="Table Simple 1"/>
    <w:basedOn w:val="88"/>
    <w:semiHidden/>
    <w:unhideWhenUsed/>
    <w:qFormat/>
    <w:uiPriority w:val="99"/>
    <w:tblPr>
      <w:tblBorders>
        <w:top w:val="single" w:color="008000" w:sz="12" w:space="0"/>
        <w:bottom w:val="single" w:color="008000" w:sz="12" w:space="0"/>
      </w:tblBorders>
      <w:tblCellMar>
        <w:top w:w="0" w:type="dxa"/>
        <w:left w:w="108" w:type="dxa"/>
        <w:bottom w:w="0" w:type="dxa"/>
        <w:right w:w="108" w:type="dxa"/>
      </w:tblCellMar>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0">
    <w:name w:val="Table Simple 2"/>
    <w:basedOn w:val="88"/>
    <w:semiHidden/>
    <w:unhideWhenUsed/>
    <w:qFormat/>
    <w:uiPriority w:val="99"/>
    <w:tblPr>
      <w:tblCellMar>
        <w:top w:w="0" w:type="dxa"/>
        <w:left w:w="108" w:type="dxa"/>
        <w:bottom w:w="0" w:type="dxa"/>
        <w:right w:w="108" w:type="dxa"/>
      </w:tblCellMa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1">
    <w:name w:val="Table Simple 3"/>
    <w:basedOn w:val="88"/>
    <w:semiHidden/>
    <w:unhideWhenUsed/>
    <w:qFormat/>
    <w:uiPriority w:val="99"/>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102">
    <w:name w:val="Table Subtle 1"/>
    <w:basedOn w:val="88"/>
    <w:semiHidden/>
    <w:unhideWhenUsed/>
    <w:qFormat/>
    <w:uiPriority w:val="99"/>
    <w:tblPr>
      <w:tblCellMar>
        <w:top w:w="0" w:type="dxa"/>
        <w:left w:w="108" w:type="dxa"/>
        <w:bottom w:w="0" w:type="dxa"/>
        <w:right w:w="108" w:type="dxa"/>
      </w:tblCellMar>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3">
    <w:name w:val="Table Subtle 2"/>
    <w:basedOn w:val="88"/>
    <w:semiHidden/>
    <w:unhideWhenUsed/>
    <w:qFormat/>
    <w:uiPriority w:val="99"/>
    <w:tblPr>
      <w:tblBorders>
        <w:left w:val="single" w:color="000000" w:sz="6" w:space="0"/>
        <w:right w:val="single" w:color="000000" w:sz="6" w:space="0"/>
      </w:tblBorders>
      <w:tblCellMar>
        <w:top w:w="0" w:type="dxa"/>
        <w:left w:w="108" w:type="dxa"/>
        <w:bottom w:w="0" w:type="dxa"/>
        <w:right w:w="108" w:type="dxa"/>
      </w:tblCellMar>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4">
    <w:name w:val="Table 3D effects 1"/>
    <w:basedOn w:val="88"/>
    <w:semiHidden/>
    <w:unhideWhenUsed/>
    <w:qFormat/>
    <w:uiPriority w:val="99"/>
    <w:tblPr>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5">
    <w:name w:val="Table 3D effects 2"/>
    <w:basedOn w:val="88"/>
    <w:semiHidden/>
    <w:unhideWhenUsed/>
    <w:qFormat/>
    <w:uiPriority w:val="99"/>
    <w:tblPr>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6">
    <w:name w:val="Table 3D effects 3"/>
    <w:basedOn w:val="88"/>
    <w:semiHidden/>
    <w:unhideWhenUsed/>
    <w:qFormat/>
    <w:uiPriority w:val="99"/>
    <w:tblPr>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7">
    <w:name w:val="Table List 1"/>
    <w:basedOn w:val="88"/>
    <w:semiHidden/>
    <w:unhideWhenUsed/>
    <w:qFormat/>
    <w:uiPriority w:val="99"/>
    <w:tblPr>
      <w:tblBorders>
        <w:top w:val="single" w:color="008080" w:sz="12" w:space="0"/>
        <w:left w:val="single" w:color="008080" w:sz="6" w:space="0"/>
        <w:bottom w:val="single" w:color="008080" w:sz="12" w:space="0"/>
        <w:right w:val="single" w:color="008080" w:sz="6" w:space="0"/>
      </w:tblBorders>
      <w:tblCellMar>
        <w:top w:w="0" w:type="dxa"/>
        <w:left w:w="108" w:type="dxa"/>
        <w:bottom w:w="0" w:type="dxa"/>
        <w:right w:w="108" w:type="dxa"/>
      </w:tblCellMar>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8">
    <w:name w:val="Table List 2"/>
    <w:basedOn w:val="88"/>
    <w:semiHidden/>
    <w:unhideWhenUsed/>
    <w:qFormat/>
    <w:uiPriority w:val="99"/>
    <w:tblPr>
      <w:tblBorders>
        <w:bottom w:val="single" w:color="808080" w:sz="12" w:space="0"/>
      </w:tblBorders>
      <w:tblCellMar>
        <w:top w:w="0" w:type="dxa"/>
        <w:left w:w="108" w:type="dxa"/>
        <w:bottom w:w="0" w:type="dxa"/>
        <w:right w:w="108" w:type="dxa"/>
      </w:tblCellMar>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09">
    <w:name w:val="Table List 3"/>
    <w:basedOn w:val="88"/>
    <w:semiHidden/>
    <w:unhideWhenUsed/>
    <w:qFormat/>
    <w:uiPriority w:val="99"/>
    <w:tblPr>
      <w:tblBorders>
        <w:top w:val="single" w:color="000000" w:sz="12" w:space="0"/>
        <w:bottom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0">
    <w:name w:val="Table List 4"/>
    <w:basedOn w:val="88"/>
    <w:semiHidden/>
    <w:unhideWhenUsed/>
    <w:qFormat/>
    <w:uiPriority w:val="99"/>
    <w:tblPr>
      <w:tblBorders>
        <w:top w:val="single" w:color="000000" w:sz="12" w:space="0"/>
        <w:left w:val="single" w:color="000000" w:sz="12" w:space="0"/>
        <w:bottom w:val="single" w:color="000000" w:sz="12" w:space="0"/>
        <w:right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1">
    <w:name w:val="Table List 5"/>
    <w:basedOn w:val="88"/>
    <w:semiHidden/>
    <w:unhideWhenUsed/>
    <w:qFormat/>
    <w:uiPriority w:val="99"/>
    <w:tblPr>
      <w:tblBorders>
        <w:top w:val="single" w:color="000000" w:sz="6" w:space="0"/>
        <w:left w:val="single" w:color="000000" w:sz="6" w:space="0"/>
        <w:bottom w:val="single" w:color="000000" w:sz="6" w:space="0"/>
        <w:right w:val="single" w:color="000000" w:sz="6" w:space="0"/>
        <w:insideH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2">
    <w:name w:val="Table List 6"/>
    <w:basedOn w:val="88"/>
    <w:semiHidden/>
    <w:unhideWhenUsed/>
    <w:qFormat/>
    <w:uiPriority w:val="99"/>
    <w:tblPr>
      <w:tblBorders>
        <w:top w:val="single" w:color="000000" w:sz="6" w:space="0"/>
        <w:left w:val="single" w:color="000000" w:sz="6" w:space="0"/>
        <w:bottom w:val="single" w:color="000000" w:sz="6" w:space="0"/>
        <w:right w:val="single" w:color="000000" w:sz="6" w:space="0"/>
      </w:tblBorders>
      <w:tblCellMar>
        <w:top w:w="0" w:type="dxa"/>
        <w:left w:w="108" w:type="dxa"/>
        <w:bottom w:w="0" w:type="dxa"/>
        <w:right w:w="108" w:type="dxa"/>
      </w:tblCellMar>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3">
    <w:name w:val="Table List 7"/>
    <w:basedOn w:val="88"/>
    <w:semiHidden/>
    <w:unhideWhenUsed/>
    <w:qFormat/>
    <w:uiPriority w:val="99"/>
    <w:tblPr>
      <w:tblBorders>
        <w:top w:val="single" w:color="008000" w:sz="12" w:space="0"/>
        <w:left w:val="single" w:color="008000" w:sz="6" w:space="0"/>
        <w:bottom w:val="single" w:color="008000" w:sz="12" w:space="0"/>
        <w:right w:val="single" w:color="008000" w:sz="6" w:space="0"/>
        <w:insideH w:val="single" w:color="000000" w:sz="6" w:space="0"/>
      </w:tblBorders>
      <w:tblCellMar>
        <w:top w:w="0" w:type="dxa"/>
        <w:left w:w="108" w:type="dxa"/>
        <w:bottom w:w="0" w:type="dxa"/>
        <w:right w:w="108" w:type="dxa"/>
      </w:tblCellMar>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4">
    <w:name w:val="Table List 8"/>
    <w:basedOn w:val="88"/>
    <w:semiHidden/>
    <w:unhideWhenUsed/>
    <w:qFormat/>
    <w:uiPriority w:val="99"/>
    <w:tblPr>
      <w:tblBorders>
        <w:top w:val="single" w:color="000000" w:sz="6" w:space="0"/>
        <w:left w:val="single" w:color="000000" w:sz="6" w:space="0"/>
        <w:bottom w:val="single" w:color="000000" w:sz="6" w:space="0"/>
        <w:right w:val="single" w:color="000000" w:sz="6" w:space="0"/>
        <w:insideV w:val="single" w:color="000000" w:sz="6" w:space="0"/>
      </w:tblBorders>
      <w:tblCellMar>
        <w:top w:w="0" w:type="dxa"/>
        <w:left w:w="108" w:type="dxa"/>
        <w:bottom w:w="0" w:type="dxa"/>
        <w:right w:w="108" w:type="dxa"/>
      </w:tblCellMar>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5">
    <w:name w:val="Table Contemporary"/>
    <w:basedOn w:val="88"/>
    <w:semiHidden/>
    <w:unhideWhenUsed/>
    <w:qFormat/>
    <w:uiPriority w:val="99"/>
    <w:tblPr>
      <w:tblBorders>
        <w:insideH w:val="single" w:color="FFFFFF" w:sz="18" w:space="0"/>
        <w:insideV w:val="single" w:color="FFFFFF" w:sz="18" w:space="0"/>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6">
    <w:name w:val="Table Columns 1"/>
    <w:basedOn w:val="88"/>
    <w:semiHidden/>
    <w:unhideWhenUsed/>
    <w:qFormat/>
    <w:uiPriority w:val="99"/>
    <w:rPr>
      <w:b/>
      <w:bCs/>
    </w:rPr>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7">
    <w:name w:val="Table Columns 2"/>
    <w:basedOn w:val="88"/>
    <w:semiHidden/>
    <w:unhideWhenUsed/>
    <w:qFormat/>
    <w:uiPriority w:val="99"/>
    <w:rPr>
      <w:b/>
      <w:bCs/>
    </w:rPr>
    <w:tblPr>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8">
    <w:name w:val="Table Columns 3"/>
    <w:basedOn w:val="88"/>
    <w:semiHidden/>
    <w:unhideWhenUsed/>
    <w:qFormat/>
    <w:uiPriority w:val="99"/>
    <w:rPr>
      <w:b/>
      <w:bCs/>
    </w:rPr>
    <w:tblPr>
      <w:tblBorders>
        <w:top w:val="single" w:color="000080" w:sz="6" w:space="0"/>
        <w:left w:val="single" w:color="000080" w:sz="6" w:space="0"/>
        <w:bottom w:val="single" w:color="000080" w:sz="6" w:space="0"/>
        <w:right w:val="single" w:color="000080" w:sz="6" w:space="0"/>
        <w:insideV w:val="single" w:color="000080" w:sz="6" w:space="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19">
    <w:name w:val="Table Columns 4"/>
    <w:basedOn w:val="88"/>
    <w:semiHidden/>
    <w:unhideWhenUsed/>
    <w:qFormat/>
    <w:uiPriority w:val="99"/>
    <w:tblPr>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88"/>
    <w:semiHidden/>
    <w:unhideWhenUsed/>
    <w:qFormat/>
    <w:uiPriority w:val="99"/>
    <w:tblPr>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Grid 1"/>
    <w:basedOn w:val="88"/>
    <w:semiHidden/>
    <w:unhideWhenUsed/>
    <w:qFormat/>
    <w:uiPriority w:val="9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2">
    <w:name w:val="Table Grid 2"/>
    <w:basedOn w:val="88"/>
    <w:semiHidden/>
    <w:unhideWhenUsed/>
    <w:qFormat/>
    <w:uiPriority w:val="99"/>
    <w:tblPr>
      <w:tblBorders>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3">
    <w:name w:val="Table Grid 3"/>
    <w:basedOn w:val="88"/>
    <w:semiHidden/>
    <w:unhideWhenUsed/>
    <w:qFormat/>
    <w:uiPriority w:val="99"/>
    <w:tblPr>
      <w:tblBorders>
        <w:top w:val="single" w:color="000000" w:sz="6" w:space="0"/>
        <w:left w:val="single" w:color="000000" w:sz="12" w:space="0"/>
        <w:bottom w:val="single" w:color="000000" w:sz="6"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4"/>
    <w:basedOn w:val="88"/>
    <w:semiHidden/>
    <w:unhideWhenUsed/>
    <w:qFormat/>
    <w:uiPriority w:val="99"/>
    <w:tblPr>
      <w:tblBorders>
        <w:left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5">
    <w:name w:val="Table Grid 5"/>
    <w:basedOn w:val="88"/>
    <w:semiHidden/>
    <w:unhideWhenUsed/>
    <w:qFormat/>
    <w:uiPriority w:val="99"/>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6"/>
    <w:basedOn w:val="88"/>
    <w:semiHidden/>
    <w:unhideWhenUsed/>
    <w:qFormat/>
    <w:uiPriority w:val="99"/>
    <w:tblPr>
      <w:tblBorders>
        <w:top w:val="single" w:color="000000" w:sz="12" w:space="0"/>
        <w:left w:val="single" w:color="000000" w:sz="12" w:space="0"/>
        <w:bottom w:val="single" w:color="000000" w:sz="12"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7">
    <w:name w:val="Table Grid 7"/>
    <w:basedOn w:val="88"/>
    <w:semiHidden/>
    <w:unhideWhenUsed/>
    <w:qFormat/>
    <w:uiPriority w:val="99"/>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8"/>
    <w:basedOn w:val="88"/>
    <w:semiHidden/>
    <w:unhideWhenUsed/>
    <w:qFormat/>
    <w:uiPriority w:val="99"/>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9">
    <w:name w:val="Table Web 1"/>
    <w:basedOn w:val="88"/>
    <w:semiHidden/>
    <w:unhideWhenUsed/>
    <w:qFormat/>
    <w:uiPriority w:val="99"/>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130">
    <w:name w:val="Table Web 2"/>
    <w:basedOn w:val="88"/>
    <w:semiHidden/>
    <w:unhideWhenUsed/>
    <w:qFormat/>
    <w:uiPriority w:val="99"/>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131">
    <w:name w:val="Table Web 3"/>
    <w:basedOn w:val="88"/>
    <w:semiHidden/>
    <w:unhideWhenUsed/>
    <w:qFormat/>
    <w:uiPriority w:val="99"/>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Professional"/>
    <w:basedOn w:val="88"/>
    <w:semiHidden/>
    <w:unhideWhenUsed/>
    <w:qFormat/>
    <w:uiPriority w:val="99"/>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133">
    <w:name w:val="Light Shading"/>
    <w:basedOn w:val="88"/>
    <w:semiHidden/>
    <w:unhideWhenUsed/>
    <w:qFormat/>
    <w:uiPriority w:val="99"/>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134">
    <w:name w:val="Light Shading Accent 1"/>
    <w:basedOn w:val="88"/>
    <w:semiHidden/>
    <w:unhideWhenUsed/>
    <w:qFormat/>
    <w:uiPriority w:val="99"/>
    <w:rPr>
      <w:color w:val="21415C" w:themeColor="accent1" w:themeShade="BF"/>
    </w:rPr>
    <w:tblPr>
      <w:tblBorders>
        <w:top w:val="single" w:color="2C567A" w:themeColor="accent1" w:sz="8" w:space="0"/>
        <w:bottom w:val="single" w:color="2C567A"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2C567A" w:themeColor="accent1" w:sz="8" w:space="0"/>
          <w:left w:val="nil"/>
          <w:bottom w:val="single" w:color="2C567A" w:themeColor="accent1" w:sz="8" w:space="0"/>
          <w:right w:val="nil"/>
          <w:insideH w:val="nil"/>
          <w:insideV w:val="nil"/>
        </w:tcBorders>
      </w:tcPr>
    </w:tblStylePr>
    <w:tblStylePr w:type="lastRow">
      <w:pPr>
        <w:spacing w:before="0" w:after="0" w:line="240" w:lineRule="auto"/>
      </w:pPr>
      <w:rPr>
        <w:b/>
        <w:bCs/>
      </w:rPr>
      <w:tblPr/>
      <w:tcPr>
        <w:tcBorders>
          <w:top w:val="single" w:color="2C567A" w:themeColor="accent1" w:sz="8" w:space="0"/>
          <w:left w:val="nil"/>
          <w:bottom w:val="single" w:color="2C567A"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6E8" w:themeFill="accent1" w:themeFillTint="3F"/>
      </w:tcPr>
    </w:tblStylePr>
    <w:tblStylePr w:type="band1Horz">
      <w:tblPr/>
      <w:tcPr>
        <w:tcBorders>
          <w:left w:val="nil"/>
          <w:right w:val="nil"/>
          <w:insideH w:val="nil"/>
          <w:insideV w:val="nil"/>
        </w:tcBorders>
        <w:shd w:val="clear" w:color="auto" w:fill="C0D6E8" w:themeFill="accent1" w:themeFillTint="3F"/>
      </w:tcPr>
    </w:tblStylePr>
  </w:style>
  <w:style w:type="table" w:styleId="135">
    <w:name w:val="Light Shading Accent 2"/>
    <w:basedOn w:val="88"/>
    <w:semiHidden/>
    <w:unhideWhenUsed/>
    <w:qFormat/>
    <w:uiPriority w:val="60"/>
    <w:rPr>
      <w:color w:val="005595" w:themeColor="accent2" w:themeShade="BF"/>
    </w:rPr>
    <w:tblPr>
      <w:tblBorders>
        <w:top w:val="single" w:color="0072C7" w:themeColor="accent2" w:sz="8" w:space="0"/>
        <w:bottom w:val="single" w:color="0072C7"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72C7" w:themeColor="accent2" w:sz="8" w:space="0"/>
          <w:left w:val="nil"/>
          <w:bottom w:val="single" w:color="0072C7" w:themeColor="accent2" w:sz="8" w:space="0"/>
          <w:right w:val="nil"/>
          <w:insideH w:val="nil"/>
          <w:insideV w:val="nil"/>
        </w:tcBorders>
      </w:tcPr>
    </w:tblStylePr>
    <w:tblStylePr w:type="lastRow">
      <w:pPr>
        <w:spacing w:before="0" w:after="0" w:line="240" w:lineRule="auto"/>
      </w:pPr>
      <w:rPr>
        <w:b/>
        <w:bCs/>
      </w:rPr>
      <w:tblPr/>
      <w:tcPr>
        <w:tcBorders>
          <w:top w:val="single" w:color="0072C7" w:themeColor="accent2" w:sz="8" w:space="0"/>
          <w:left w:val="nil"/>
          <w:bottom w:val="single" w:color="0072C7"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136">
    <w:name w:val="Light Shading Accent 3"/>
    <w:basedOn w:val="88"/>
    <w:semiHidden/>
    <w:unhideWhenUsed/>
    <w:qFormat/>
    <w:uiPriority w:val="60"/>
    <w:rPr>
      <w:color w:val="0A163D" w:themeColor="accent3" w:themeShade="BF"/>
    </w:rPr>
    <w:tblPr>
      <w:tblBorders>
        <w:top w:val="single" w:color="0D1D51" w:themeColor="accent3" w:sz="8" w:space="0"/>
        <w:bottom w:val="single" w:color="0D1D51"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D1D51" w:themeColor="accent3" w:sz="8" w:space="0"/>
          <w:left w:val="nil"/>
          <w:bottom w:val="single" w:color="0D1D51" w:themeColor="accent3" w:sz="8" w:space="0"/>
          <w:right w:val="nil"/>
          <w:insideH w:val="nil"/>
          <w:insideV w:val="nil"/>
        </w:tcBorders>
      </w:tcPr>
    </w:tblStylePr>
    <w:tblStylePr w:type="lastRow">
      <w:pPr>
        <w:spacing w:before="0" w:after="0" w:line="240" w:lineRule="auto"/>
      </w:pPr>
      <w:rPr>
        <w:b/>
        <w:bCs/>
      </w:rPr>
      <w:tblPr/>
      <w:tcPr>
        <w:tcBorders>
          <w:top w:val="single" w:color="0D1D51" w:themeColor="accent3" w:sz="8" w:space="0"/>
          <w:left w:val="nil"/>
          <w:bottom w:val="single" w:color="0D1D51"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137">
    <w:name w:val="Light Shading Accent 4"/>
    <w:basedOn w:val="88"/>
    <w:semiHidden/>
    <w:unhideWhenUsed/>
    <w:qFormat/>
    <w:uiPriority w:val="60"/>
    <w:rPr>
      <w:color w:val="4D4D4D" w:themeColor="accent4" w:themeShade="BF"/>
    </w:rPr>
    <w:tblPr>
      <w:tblBorders>
        <w:top w:val="single" w:color="666666" w:themeColor="accent4" w:sz="8" w:space="0"/>
        <w:bottom w:val="single" w:color="666666"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666666" w:themeColor="accent4" w:sz="8" w:space="0"/>
          <w:left w:val="nil"/>
          <w:bottom w:val="single" w:color="666666" w:themeColor="accent4" w:sz="8" w:space="0"/>
          <w:right w:val="nil"/>
          <w:insideH w:val="nil"/>
          <w:insideV w:val="nil"/>
        </w:tcBorders>
      </w:tcPr>
    </w:tblStylePr>
    <w:tblStylePr w:type="lastRow">
      <w:pPr>
        <w:spacing w:before="0" w:after="0" w:line="240" w:lineRule="auto"/>
      </w:pPr>
      <w:rPr>
        <w:b/>
        <w:bCs/>
      </w:rPr>
      <w:tblPr/>
      <w:tcPr>
        <w:tcBorders>
          <w:top w:val="single" w:color="666666" w:themeColor="accent4" w:sz="8" w:space="0"/>
          <w:left w:val="nil"/>
          <w:bottom w:val="single" w:color="666666"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138">
    <w:name w:val="Light Shading Accent 5"/>
    <w:basedOn w:val="88"/>
    <w:semiHidden/>
    <w:unhideWhenUsed/>
    <w:qFormat/>
    <w:uiPriority w:val="60"/>
    <w:rPr>
      <w:color w:val="2D587D" w:themeColor="accent5" w:themeShade="BF"/>
    </w:rPr>
    <w:tblPr>
      <w:tblBorders>
        <w:top w:val="single" w:color="3C76A6" w:themeColor="accent5" w:sz="8" w:space="0"/>
        <w:bottom w:val="single" w:color="3C76A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3C76A6" w:themeColor="accent5" w:sz="8" w:space="0"/>
          <w:left w:val="nil"/>
          <w:bottom w:val="single" w:color="3C76A6" w:themeColor="accent5" w:sz="8" w:space="0"/>
          <w:right w:val="nil"/>
          <w:insideH w:val="nil"/>
          <w:insideV w:val="nil"/>
        </w:tcBorders>
      </w:tcPr>
    </w:tblStylePr>
    <w:tblStylePr w:type="lastRow">
      <w:pPr>
        <w:spacing w:before="0" w:after="0" w:line="240" w:lineRule="auto"/>
      </w:pPr>
      <w:rPr>
        <w:b/>
        <w:bCs/>
      </w:rPr>
      <w:tblPr/>
      <w:tcPr>
        <w:tcBorders>
          <w:top w:val="single" w:color="3C76A6" w:themeColor="accent5" w:sz="8" w:space="0"/>
          <w:left w:val="nil"/>
          <w:bottom w:val="single" w:color="3C76A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139">
    <w:name w:val="Light Shading Accent 6"/>
    <w:basedOn w:val="88"/>
    <w:semiHidden/>
    <w:unhideWhenUsed/>
    <w:qFormat/>
    <w:uiPriority w:val="60"/>
    <w:rPr>
      <w:color w:val="17338D" w:themeColor="accent6" w:themeShade="BF"/>
    </w:rPr>
    <w:tblPr>
      <w:tblBorders>
        <w:top w:val="single" w:color="1E44BC" w:themeColor="accent6" w:sz="8" w:space="0"/>
        <w:bottom w:val="single" w:color="1E44BC"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1E44BC" w:themeColor="accent6" w:sz="8" w:space="0"/>
          <w:left w:val="nil"/>
          <w:bottom w:val="single" w:color="1E44BC" w:themeColor="accent6" w:sz="8" w:space="0"/>
          <w:right w:val="nil"/>
          <w:insideH w:val="nil"/>
          <w:insideV w:val="nil"/>
        </w:tcBorders>
      </w:tcPr>
    </w:tblStylePr>
    <w:tblStylePr w:type="lastRow">
      <w:pPr>
        <w:spacing w:before="0" w:after="0" w:line="240" w:lineRule="auto"/>
      </w:pPr>
      <w:rPr>
        <w:b/>
        <w:bCs/>
      </w:rPr>
      <w:tblPr/>
      <w:tcPr>
        <w:tcBorders>
          <w:top w:val="single" w:color="1E44BC" w:themeColor="accent6" w:sz="8" w:space="0"/>
          <w:left w:val="nil"/>
          <w:bottom w:val="single" w:color="1E44BC"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140">
    <w:name w:val="Light List"/>
    <w:basedOn w:val="88"/>
    <w:semiHidden/>
    <w:unhideWhenUsed/>
    <w:qFormat/>
    <w:uiPriority w:val="99"/>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41">
    <w:name w:val="Light List Accent 1"/>
    <w:basedOn w:val="88"/>
    <w:semiHidden/>
    <w:unhideWhenUsed/>
    <w:qFormat/>
    <w:uiPriority w:val="99"/>
    <w:tblPr>
      <w:tblBorders>
        <w:top w:val="single" w:color="2C567A" w:themeColor="accent1" w:sz="8" w:space="0"/>
        <w:left w:val="single" w:color="2C567A" w:themeColor="accent1" w:sz="8" w:space="0"/>
        <w:bottom w:val="single" w:color="2C567A" w:themeColor="accent1" w:sz="8" w:space="0"/>
        <w:right w:val="single" w:color="2C567A"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2C567A" w:themeFill="accent1"/>
      </w:tcPr>
    </w:tblStylePr>
    <w:tblStylePr w:type="lastRow">
      <w:pPr>
        <w:spacing w:before="0" w:after="0" w:line="240" w:lineRule="auto"/>
      </w:pPr>
      <w:rPr>
        <w:b/>
        <w:bCs/>
      </w:rPr>
      <w:tblPr/>
      <w:tcPr>
        <w:tcBorders>
          <w:top w:val="double" w:color="2C567A" w:themeColor="accent1" w:sz="6" w:space="0"/>
          <w:left w:val="single" w:color="2C567A" w:themeColor="accent1" w:sz="8" w:space="0"/>
          <w:bottom w:val="single" w:color="2C567A" w:themeColor="accent1" w:sz="8" w:space="0"/>
          <w:right w:val="single" w:color="2C567A" w:themeColor="accent1" w:sz="8" w:space="0"/>
        </w:tcBorders>
      </w:tcPr>
    </w:tblStylePr>
    <w:tblStylePr w:type="firstCol">
      <w:rPr>
        <w:b/>
        <w:bCs/>
      </w:rPr>
    </w:tblStylePr>
    <w:tblStylePr w:type="lastCol">
      <w:rPr>
        <w:b/>
        <w:bCs/>
      </w:rPr>
    </w:tblStylePr>
    <w:tblStylePr w:type="band1Vert">
      <w:tblPr/>
      <w:tcPr>
        <w:tcBorders>
          <w:top w:val="single" w:color="2C567A" w:themeColor="accent1" w:sz="8" w:space="0"/>
          <w:left w:val="single" w:color="2C567A" w:themeColor="accent1" w:sz="8" w:space="0"/>
          <w:bottom w:val="single" w:color="2C567A" w:themeColor="accent1" w:sz="8" w:space="0"/>
          <w:right w:val="single" w:color="2C567A" w:themeColor="accent1" w:sz="8" w:space="0"/>
        </w:tcBorders>
      </w:tcPr>
    </w:tblStylePr>
    <w:tblStylePr w:type="band1Horz">
      <w:tblPr/>
      <w:tcPr>
        <w:tcBorders>
          <w:top w:val="single" w:color="2C567A" w:themeColor="accent1" w:sz="8" w:space="0"/>
          <w:left w:val="single" w:color="2C567A" w:themeColor="accent1" w:sz="8" w:space="0"/>
          <w:bottom w:val="single" w:color="2C567A" w:themeColor="accent1" w:sz="8" w:space="0"/>
          <w:right w:val="single" w:color="2C567A" w:themeColor="accent1" w:sz="8" w:space="0"/>
        </w:tcBorders>
      </w:tcPr>
    </w:tblStylePr>
  </w:style>
  <w:style w:type="table" w:styleId="142">
    <w:name w:val="Light List Accent 2"/>
    <w:basedOn w:val="88"/>
    <w:semiHidden/>
    <w:unhideWhenUsed/>
    <w:qFormat/>
    <w:uiPriority w:val="61"/>
    <w:tblPr>
      <w:tblBorders>
        <w:top w:val="single" w:color="0072C7" w:themeColor="accent2" w:sz="8" w:space="0"/>
        <w:left w:val="single" w:color="0072C7" w:themeColor="accent2" w:sz="8" w:space="0"/>
        <w:bottom w:val="single" w:color="0072C7" w:themeColor="accent2" w:sz="8" w:space="0"/>
        <w:right w:val="single" w:color="0072C7"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72C7" w:themeFill="accent2"/>
      </w:tcPr>
    </w:tblStylePr>
    <w:tblStylePr w:type="lastRow">
      <w:pPr>
        <w:spacing w:before="0" w:after="0" w:line="240" w:lineRule="auto"/>
      </w:pPr>
      <w:rPr>
        <w:b/>
        <w:bCs/>
      </w:rPr>
      <w:tblPr/>
      <w:tcPr>
        <w:tcBorders>
          <w:top w:val="double" w:color="0072C7" w:themeColor="accent2" w:sz="6" w:space="0"/>
          <w:left w:val="single" w:color="0072C7" w:themeColor="accent2" w:sz="8" w:space="0"/>
          <w:bottom w:val="single" w:color="0072C7" w:themeColor="accent2" w:sz="8" w:space="0"/>
          <w:right w:val="single" w:color="0072C7" w:themeColor="accent2" w:sz="8" w:space="0"/>
        </w:tcBorders>
      </w:tcPr>
    </w:tblStylePr>
    <w:tblStylePr w:type="firstCol">
      <w:rPr>
        <w:b/>
        <w:bCs/>
      </w:rPr>
    </w:tblStylePr>
    <w:tblStylePr w:type="lastCol">
      <w:rPr>
        <w:b/>
        <w:bCs/>
      </w:rPr>
    </w:tblStylePr>
    <w:tblStylePr w:type="band1Vert">
      <w:tblPr/>
      <w:tcPr>
        <w:tcBorders>
          <w:top w:val="single" w:color="0072C7" w:themeColor="accent2" w:sz="8" w:space="0"/>
          <w:left w:val="single" w:color="0072C7" w:themeColor="accent2" w:sz="8" w:space="0"/>
          <w:bottom w:val="single" w:color="0072C7" w:themeColor="accent2" w:sz="8" w:space="0"/>
          <w:right w:val="single" w:color="0072C7" w:themeColor="accent2" w:sz="8" w:space="0"/>
        </w:tcBorders>
      </w:tcPr>
    </w:tblStylePr>
    <w:tblStylePr w:type="band1Horz">
      <w:tblPr/>
      <w:tcPr>
        <w:tcBorders>
          <w:top w:val="single" w:color="0072C7" w:themeColor="accent2" w:sz="8" w:space="0"/>
          <w:left w:val="single" w:color="0072C7" w:themeColor="accent2" w:sz="8" w:space="0"/>
          <w:bottom w:val="single" w:color="0072C7" w:themeColor="accent2" w:sz="8" w:space="0"/>
          <w:right w:val="single" w:color="0072C7" w:themeColor="accent2" w:sz="8" w:space="0"/>
        </w:tcBorders>
      </w:tcPr>
    </w:tblStylePr>
  </w:style>
  <w:style w:type="table" w:styleId="143">
    <w:name w:val="Light List Accent 3"/>
    <w:basedOn w:val="88"/>
    <w:semiHidden/>
    <w:unhideWhenUsed/>
    <w:qFormat/>
    <w:uiPriority w:val="61"/>
    <w:tblPr>
      <w:tblBorders>
        <w:top w:val="single" w:color="0D1D51" w:themeColor="accent3" w:sz="8" w:space="0"/>
        <w:left w:val="single" w:color="0D1D51" w:themeColor="accent3" w:sz="8" w:space="0"/>
        <w:bottom w:val="single" w:color="0D1D51" w:themeColor="accent3" w:sz="8" w:space="0"/>
        <w:right w:val="single" w:color="0D1D51"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D1D51" w:themeFill="accent3"/>
      </w:tcPr>
    </w:tblStylePr>
    <w:tblStylePr w:type="lastRow">
      <w:pPr>
        <w:spacing w:before="0" w:after="0" w:line="240" w:lineRule="auto"/>
      </w:pPr>
      <w:rPr>
        <w:b/>
        <w:bCs/>
      </w:rPr>
      <w:tblPr/>
      <w:tcPr>
        <w:tcBorders>
          <w:top w:val="double" w:color="0D1D51" w:themeColor="accent3" w:sz="6" w:space="0"/>
          <w:left w:val="single" w:color="0D1D51" w:themeColor="accent3" w:sz="8" w:space="0"/>
          <w:bottom w:val="single" w:color="0D1D51" w:themeColor="accent3" w:sz="8" w:space="0"/>
          <w:right w:val="single" w:color="0D1D51" w:themeColor="accent3" w:sz="8" w:space="0"/>
        </w:tcBorders>
      </w:tcPr>
    </w:tblStylePr>
    <w:tblStylePr w:type="firstCol">
      <w:rPr>
        <w:b/>
        <w:bCs/>
      </w:rPr>
    </w:tblStylePr>
    <w:tblStylePr w:type="lastCol">
      <w:rPr>
        <w:b/>
        <w:bCs/>
      </w:rPr>
    </w:tblStylePr>
    <w:tblStylePr w:type="band1Vert">
      <w:tblPr/>
      <w:tcPr>
        <w:tcBorders>
          <w:top w:val="single" w:color="0D1D51" w:themeColor="accent3" w:sz="8" w:space="0"/>
          <w:left w:val="single" w:color="0D1D51" w:themeColor="accent3" w:sz="8" w:space="0"/>
          <w:bottom w:val="single" w:color="0D1D51" w:themeColor="accent3" w:sz="8" w:space="0"/>
          <w:right w:val="single" w:color="0D1D51" w:themeColor="accent3" w:sz="8" w:space="0"/>
        </w:tcBorders>
      </w:tcPr>
    </w:tblStylePr>
    <w:tblStylePr w:type="band1Horz">
      <w:tblPr/>
      <w:tcPr>
        <w:tcBorders>
          <w:top w:val="single" w:color="0D1D51" w:themeColor="accent3" w:sz="8" w:space="0"/>
          <w:left w:val="single" w:color="0D1D51" w:themeColor="accent3" w:sz="8" w:space="0"/>
          <w:bottom w:val="single" w:color="0D1D51" w:themeColor="accent3" w:sz="8" w:space="0"/>
          <w:right w:val="single" w:color="0D1D51" w:themeColor="accent3" w:sz="8" w:space="0"/>
        </w:tcBorders>
      </w:tcPr>
    </w:tblStylePr>
  </w:style>
  <w:style w:type="table" w:styleId="144">
    <w:name w:val="Light List Accent 4"/>
    <w:basedOn w:val="88"/>
    <w:semiHidden/>
    <w:unhideWhenUsed/>
    <w:qFormat/>
    <w:uiPriority w:val="61"/>
    <w:tblPr>
      <w:tblBorders>
        <w:top w:val="single" w:color="666666" w:themeColor="accent4" w:sz="8" w:space="0"/>
        <w:left w:val="single" w:color="666666" w:themeColor="accent4" w:sz="8" w:space="0"/>
        <w:bottom w:val="single" w:color="666666" w:themeColor="accent4" w:sz="8" w:space="0"/>
        <w:right w:val="single" w:color="666666"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666666" w:themeFill="accent4"/>
      </w:tcPr>
    </w:tblStylePr>
    <w:tblStylePr w:type="lastRow">
      <w:pPr>
        <w:spacing w:before="0" w:after="0" w:line="240" w:lineRule="auto"/>
      </w:pPr>
      <w:rPr>
        <w:b/>
        <w:bCs/>
      </w:rPr>
      <w:tblPr/>
      <w:tcPr>
        <w:tcBorders>
          <w:top w:val="double" w:color="666666" w:themeColor="accent4" w:sz="6" w:space="0"/>
          <w:left w:val="single" w:color="666666" w:themeColor="accent4" w:sz="8" w:space="0"/>
          <w:bottom w:val="single" w:color="666666" w:themeColor="accent4" w:sz="8" w:space="0"/>
          <w:right w:val="single" w:color="666666" w:themeColor="accent4" w:sz="8" w:space="0"/>
        </w:tcBorders>
      </w:tcPr>
    </w:tblStylePr>
    <w:tblStylePr w:type="firstCol">
      <w:rPr>
        <w:b/>
        <w:bCs/>
      </w:rPr>
    </w:tblStylePr>
    <w:tblStylePr w:type="lastCol">
      <w:rPr>
        <w:b/>
        <w:bCs/>
      </w:rPr>
    </w:tblStylePr>
    <w:tblStylePr w:type="band1Vert">
      <w:tblPr/>
      <w:tcPr>
        <w:tcBorders>
          <w:top w:val="single" w:color="666666" w:themeColor="accent4" w:sz="8" w:space="0"/>
          <w:left w:val="single" w:color="666666" w:themeColor="accent4" w:sz="8" w:space="0"/>
          <w:bottom w:val="single" w:color="666666" w:themeColor="accent4" w:sz="8" w:space="0"/>
          <w:right w:val="single" w:color="666666" w:themeColor="accent4" w:sz="8" w:space="0"/>
        </w:tcBorders>
      </w:tcPr>
    </w:tblStylePr>
    <w:tblStylePr w:type="band1Horz">
      <w:tblPr/>
      <w:tcPr>
        <w:tcBorders>
          <w:top w:val="single" w:color="666666" w:themeColor="accent4" w:sz="8" w:space="0"/>
          <w:left w:val="single" w:color="666666" w:themeColor="accent4" w:sz="8" w:space="0"/>
          <w:bottom w:val="single" w:color="666666" w:themeColor="accent4" w:sz="8" w:space="0"/>
          <w:right w:val="single" w:color="666666" w:themeColor="accent4" w:sz="8" w:space="0"/>
        </w:tcBorders>
      </w:tcPr>
    </w:tblStylePr>
  </w:style>
  <w:style w:type="table" w:styleId="145">
    <w:name w:val="Light List Accent 5"/>
    <w:basedOn w:val="88"/>
    <w:semiHidden/>
    <w:unhideWhenUsed/>
    <w:qFormat/>
    <w:uiPriority w:val="61"/>
    <w:tblPr>
      <w:tblBorders>
        <w:top w:val="single" w:color="3C76A6" w:themeColor="accent5" w:sz="8" w:space="0"/>
        <w:left w:val="single" w:color="3C76A6" w:themeColor="accent5" w:sz="8" w:space="0"/>
        <w:bottom w:val="single" w:color="3C76A6" w:themeColor="accent5" w:sz="8" w:space="0"/>
        <w:right w:val="single" w:color="3C76A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3C76A6" w:themeFill="accent5"/>
      </w:tcPr>
    </w:tblStylePr>
    <w:tblStylePr w:type="lastRow">
      <w:pPr>
        <w:spacing w:before="0" w:after="0" w:line="240" w:lineRule="auto"/>
      </w:pPr>
      <w:rPr>
        <w:b/>
        <w:bCs/>
      </w:rPr>
      <w:tblPr/>
      <w:tcPr>
        <w:tcBorders>
          <w:top w:val="double" w:color="3C76A6" w:themeColor="accent5" w:sz="6" w:space="0"/>
          <w:left w:val="single" w:color="3C76A6" w:themeColor="accent5" w:sz="8" w:space="0"/>
          <w:bottom w:val="single" w:color="3C76A6" w:themeColor="accent5" w:sz="8" w:space="0"/>
          <w:right w:val="single" w:color="3C76A6" w:themeColor="accent5" w:sz="8" w:space="0"/>
        </w:tcBorders>
      </w:tcPr>
    </w:tblStylePr>
    <w:tblStylePr w:type="firstCol">
      <w:rPr>
        <w:b/>
        <w:bCs/>
      </w:rPr>
    </w:tblStylePr>
    <w:tblStylePr w:type="lastCol">
      <w:rPr>
        <w:b/>
        <w:bCs/>
      </w:rPr>
    </w:tblStylePr>
    <w:tblStylePr w:type="band1Vert">
      <w:tblPr/>
      <w:tcPr>
        <w:tcBorders>
          <w:top w:val="single" w:color="3C76A6" w:themeColor="accent5" w:sz="8" w:space="0"/>
          <w:left w:val="single" w:color="3C76A6" w:themeColor="accent5" w:sz="8" w:space="0"/>
          <w:bottom w:val="single" w:color="3C76A6" w:themeColor="accent5" w:sz="8" w:space="0"/>
          <w:right w:val="single" w:color="3C76A6" w:themeColor="accent5" w:sz="8" w:space="0"/>
        </w:tcBorders>
      </w:tcPr>
    </w:tblStylePr>
    <w:tblStylePr w:type="band1Horz">
      <w:tblPr/>
      <w:tcPr>
        <w:tcBorders>
          <w:top w:val="single" w:color="3C76A6" w:themeColor="accent5" w:sz="8" w:space="0"/>
          <w:left w:val="single" w:color="3C76A6" w:themeColor="accent5" w:sz="8" w:space="0"/>
          <w:bottom w:val="single" w:color="3C76A6" w:themeColor="accent5" w:sz="8" w:space="0"/>
          <w:right w:val="single" w:color="3C76A6" w:themeColor="accent5" w:sz="8" w:space="0"/>
        </w:tcBorders>
      </w:tcPr>
    </w:tblStylePr>
  </w:style>
  <w:style w:type="table" w:styleId="146">
    <w:name w:val="Light List Accent 6"/>
    <w:basedOn w:val="88"/>
    <w:semiHidden/>
    <w:unhideWhenUsed/>
    <w:qFormat/>
    <w:uiPriority w:val="61"/>
    <w:tblPr>
      <w:tblBorders>
        <w:top w:val="single" w:color="1E44BC" w:themeColor="accent6" w:sz="8" w:space="0"/>
        <w:left w:val="single" w:color="1E44BC" w:themeColor="accent6" w:sz="8" w:space="0"/>
        <w:bottom w:val="single" w:color="1E44BC" w:themeColor="accent6" w:sz="8" w:space="0"/>
        <w:right w:val="single" w:color="1E44BC"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1E44BC" w:themeFill="accent6"/>
      </w:tcPr>
    </w:tblStylePr>
    <w:tblStylePr w:type="lastRow">
      <w:pPr>
        <w:spacing w:before="0" w:after="0" w:line="240" w:lineRule="auto"/>
      </w:pPr>
      <w:rPr>
        <w:b/>
        <w:bCs/>
      </w:rPr>
      <w:tblPr/>
      <w:tcPr>
        <w:tcBorders>
          <w:top w:val="double" w:color="1E44BC" w:themeColor="accent6" w:sz="6" w:space="0"/>
          <w:left w:val="single" w:color="1E44BC" w:themeColor="accent6" w:sz="8" w:space="0"/>
          <w:bottom w:val="single" w:color="1E44BC" w:themeColor="accent6" w:sz="8" w:space="0"/>
          <w:right w:val="single" w:color="1E44BC" w:themeColor="accent6" w:sz="8" w:space="0"/>
        </w:tcBorders>
      </w:tcPr>
    </w:tblStylePr>
    <w:tblStylePr w:type="firstCol">
      <w:rPr>
        <w:b/>
        <w:bCs/>
      </w:rPr>
    </w:tblStylePr>
    <w:tblStylePr w:type="lastCol">
      <w:rPr>
        <w:b/>
        <w:bCs/>
      </w:rPr>
    </w:tblStylePr>
    <w:tblStylePr w:type="band1Vert">
      <w:tblPr/>
      <w:tcPr>
        <w:tcBorders>
          <w:top w:val="single" w:color="1E44BC" w:themeColor="accent6" w:sz="8" w:space="0"/>
          <w:left w:val="single" w:color="1E44BC" w:themeColor="accent6" w:sz="8" w:space="0"/>
          <w:bottom w:val="single" w:color="1E44BC" w:themeColor="accent6" w:sz="8" w:space="0"/>
          <w:right w:val="single" w:color="1E44BC" w:themeColor="accent6" w:sz="8" w:space="0"/>
        </w:tcBorders>
      </w:tcPr>
    </w:tblStylePr>
    <w:tblStylePr w:type="band1Horz">
      <w:tblPr/>
      <w:tcPr>
        <w:tcBorders>
          <w:top w:val="single" w:color="1E44BC" w:themeColor="accent6" w:sz="8" w:space="0"/>
          <w:left w:val="single" w:color="1E44BC" w:themeColor="accent6" w:sz="8" w:space="0"/>
          <w:bottom w:val="single" w:color="1E44BC" w:themeColor="accent6" w:sz="8" w:space="0"/>
          <w:right w:val="single" w:color="1E44BC" w:themeColor="accent6" w:sz="8" w:space="0"/>
        </w:tcBorders>
      </w:tcPr>
    </w:tblStylePr>
  </w:style>
  <w:style w:type="table" w:styleId="147">
    <w:name w:val="Light Grid"/>
    <w:basedOn w:val="88"/>
    <w:semiHidden/>
    <w:unhideWhenUsed/>
    <w:qFormat/>
    <w:uiPriority w:val="99"/>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148">
    <w:name w:val="Light Grid Accent 1"/>
    <w:basedOn w:val="88"/>
    <w:semiHidden/>
    <w:unhideWhenUsed/>
    <w:qFormat/>
    <w:uiPriority w:val="99"/>
    <w:tblPr>
      <w:tblBorders>
        <w:top w:val="single" w:color="2C567A" w:themeColor="accent1" w:sz="8" w:space="0"/>
        <w:left w:val="single" w:color="2C567A" w:themeColor="accent1" w:sz="8" w:space="0"/>
        <w:bottom w:val="single" w:color="2C567A" w:themeColor="accent1" w:sz="8" w:space="0"/>
        <w:right w:val="single" w:color="2C567A" w:themeColor="accent1" w:sz="8" w:space="0"/>
        <w:insideH w:val="single" w:color="2C567A" w:themeColor="accent1" w:sz="8" w:space="0"/>
        <w:insideV w:val="single" w:color="2C567A"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2C567A" w:themeColor="accent1" w:sz="8" w:space="0"/>
          <w:left w:val="single" w:color="2C567A" w:themeColor="accent1" w:sz="8" w:space="0"/>
          <w:bottom w:val="single" w:color="2C567A" w:themeColor="accent1" w:sz="18" w:space="0"/>
          <w:right w:val="single" w:color="2C567A"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C567A" w:themeColor="accent1" w:sz="6" w:space="0"/>
          <w:left w:val="single" w:color="2C567A" w:themeColor="accent1" w:sz="8" w:space="0"/>
          <w:bottom w:val="single" w:color="2C567A" w:themeColor="accent1" w:sz="8" w:space="0"/>
          <w:right w:val="single" w:color="2C567A"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C567A" w:themeColor="accent1" w:sz="8" w:space="0"/>
          <w:left w:val="single" w:color="2C567A" w:themeColor="accent1" w:sz="8" w:space="0"/>
          <w:bottom w:val="single" w:color="2C567A" w:themeColor="accent1" w:sz="8" w:space="0"/>
          <w:right w:val="single" w:color="2C567A" w:themeColor="accent1" w:sz="8" w:space="0"/>
        </w:tcBorders>
      </w:tcPr>
    </w:tblStylePr>
    <w:tblStylePr w:type="band1Vert">
      <w:tblPr/>
      <w:tcPr>
        <w:tcBorders>
          <w:top w:val="single" w:color="2C567A" w:themeColor="accent1" w:sz="8" w:space="0"/>
          <w:left w:val="single" w:color="2C567A" w:themeColor="accent1" w:sz="8" w:space="0"/>
          <w:bottom w:val="single" w:color="2C567A" w:themeColor="accent1" w:sz="8" w:space="0"/>
          <w:right w:val="single" w:color="2C567A" w:themeColor="accent1" w:sz="8" w:space="0"/>
        </w:tcBorders>
        <w:shd w:val="clear" w:color="auto" w:fill="C0D6E8" w:themeFill="accent1" w:themeFillTint="3F"/>
      </w:tcPr>
    </w:tblStylePr>
    <w:tblStylePr w:type="band1Horz">
      <w:tblPr/>
      <w:tcPr>
        <w:tcBorders>
          <w:top w:val="single" w:color="2C567A" w:themeColor="accent1" w:sz="8" w:space="0"/>
          <w:left w:val="single" w:color="2C567A" w:themeColor="accent1" w:sz="8" w:space="0"/>
          <w:bottom w:val="single" w:color="2C567A" w:themeColor="accent1" w:sz="8" w:space="0"/>
          <w:right w:val="single" w:color="2C567A" w:themeColor="accent1" w:sz="8" w:space="0"/>
          <w:insideV w:val="single" w:sz="8" w:space="0"/>
        </w:tcBorders>
        <w:shd w:val="clear" w:color="auto" w:fill="C0D6E8" w:themeFill="accent1" w:themeFillTint="3F"/>
      </w:tcPr>
    </w:tblStylePr>
    <w:tblStylePr w:type="band2Horz">
      <w:tblPr/>
      <w:tcPr>
        <w:tcBorders>
          <w:top w:val="single" w:color="2C567A" w:themeColor="accent1" w:sz="8" w:space="0"/>
          <w:left w:val="single" w:color="2C567A" w:themeColor="accent1" w:sz="8" w:space="0"/>
          <w:bottom w:val="single" w:color="2C567A" w:themeColor="accent1" w:sz="8" w:space="0"/>
          <w:right w:val="single" w:color="2C567A" w:themeColor="accent1" w:sz="8" w:space="0"/>
          <w:insideV w:val="single" w:sz="8" w:space="0"/>
        </w:tcBorders>
      </w:tcPr>
    </w:tblStylePr>
  </w:style>
  <w:style w:type="table" w:styleId="149">
    <w:name w:val="Light Grid Accent 2"/>
    <w:basedOn w:val="88"/>
    <w:semiHidden/>
    <w:unhideWhenUsed/>
    <w:qFormat/>
    <w:uiPriority w:val="62"/>
    <w:tblPr>
      <w:tblBorders>
        <w:top w:val="single" w:color="0072C7" w:themeColor="accent2" w:sz="8" w:space="0"/>
        <w:left w:val="single" w:color="0072C7" w:themeColor="accent2" w:sz="8" w:space="0"/>
        <w:bottom w:val="single" w:color="0072C7" w:themeColor="accent2" w:sz="8" w:space="0"/>
        <w:right w:val="single" w:color="0072C7" w:themeColor="accent2" w:sz="8" w:space="0"/>
        <w:insideH w:val="single" w:color="0072C7" w:themeColor="accent2" w:sz="8" w:space="0"/>
        <w:insideV w:val="single" w:color="0072C7"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72C7" w:themeColor="accent2" w:sz="8" w:space="0"/>
          <w:left w:val="single" w:color="0072C7" w:themeColor="accent2" w:sz="8" w:space="0"/>
          <w:bottom w:val="single" w:color="0072C7" w:themeColor="accent2" w:sz="18" w:space="0"/>
          <w:right w:val="single" w:color="0072C7"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72C7" w:themeColor="accent2" w:sz="6" w:space="0"/>
          <w:left w:val="single" w:color="0072C7" w:themeColor="accent2" w:sz="8" w:space="0"/>
          <w:bottom w:val="single" w:color="0072C7" w:themeColor="accent2" w:sz="8" w:space="0"/>
          <w:right w:val="single" w:color="0072C7"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72C7" w:themeColor="accent2" w:sz="8" w:space="0"/>
          <w:left w:val="single" w:color="0072C7" w:themeColor="accent2" w:sz="8" w:space="0"/>
          <w:bottom w:val="single" w:color="0072C7" w:themeColor="accent2" w:sz="8" w:space="0"/>
          <w:right w:val="single" w:color="0072C7" w:themeColor="accent2" w:sz="8" w:space="0"/>
        </w:tcBorders>
      </w:tcPr>
    </w:tblStylePr>
    <w:tblStylePr w:type="band1Vert">
      <w:tblPr/>
      <w:tcPr>
        <w:tcBorders>
          <w:top w:val="single" w:color="0072C7" w:themeColor="accent2" w:sz="8" w:space="0"/>
          <w:left w:val="single" w:color="0072C7" w:themeColor="accent2" w:sz="8" w:space="0"/>
          <w:bottom w:val="single" w:color="0072C7" w:themeColor="accent2" w:sz="8" w:space="0"/>
          <w:right w:val="single" w:color="0072C7" w:themeColor="accent2" w:sz="8" w:space="0"/>
        </w:tcBorders>
        <w:shd w:val="clear" w:color="auto" w:fill="B2DEFF" w:themeFill="accent2" w:themeFillTint="3F"/>
      </w:tcPr>
    </w:tblStylePr>
    <w:tblStylePr w:type="band1Horz">
      <w:tblPr/>
      <w:tcPr>
        <w:tcBorders>
          <w:top w:val="single" w:color="0072C7" w:themeColor="accent2" w:sz="8" w:space="0"/>
          <w:left w:val="single" w:color="0072C7" w:themeColor="accent2" w:sz="8" w:space="0"/>
          <w:bottom w:val="single" w:color="0072C7" w:themeColor="accent2" w:sz="8" w:space="0"/>
          <w:right w:val="single" w:color="0072C7" w:themeColor="accent2" w:sz="8" w:space="0"/>
          <w:insideV w:val="single" w:sz="8" w:space="0"/>
        </w:tcBorders>
        <w:shd w:val="clear" w:color="auto" w:fill="B2DEFF" w:themeFill="accent2" w:themeFillTint="3F"/>
      </w:tcPr>
    </w:tblStylePr>
    <w:tblStylePr w:type="band2Horz">
      <w:tblPr/>
      <w:tcPr>
        <w:tcBorders>
          <w:top w:val="single" w:color="0072C7" w:themeColor="accent2" w:sz="8" w:space="0"/>
          <w:left w:val="single" w:color="0072C7" w:themeColor="accent2" w:sz="8" w:space="0"/>
          <w:bottom w:val="single" w:color="0072C7" w:themeColor="accent2" w:sz="8" w:space="0"/>
          <w:right w:val="single" w:color="0072C7" w:themeColor="accent2" w:sz="8" w:space="0"/>
          <w:insideV w:val="single" w:sz="8" w:space="0"/>
        </w:tcBorders>
      </w:tcPr>
    </w:tblStylePr>
  </w:style>
  <w:style w:type="table" w:styleId="150">
    <w:name w:val="Light Grid Accent 3"/>
    <w:basedOn w:val="88"/>
    <w:semiHidden/>
    <w:unhideWhenUsed/>
    <w:qFormat/>
    <w:uiPriority w:val="62"/>
    <w:tblPr>
      <w:tblBorders>
        <w:top w:val="single" w:color="0D1D51" w:themeColor="accent3" w:sz="8" w:space="0"/>
        <w:left w:val="single" w:color="0D1D51" w:themeColor="accent3" w:sz="8" w:space="0"/>
        <w:bottom w:val="single" w:color="0D1D51" w:themeColor="accent3" w:sz="8" w:space="0"/>
        <w:right w:val="single" w:color="0D1D51" w:themeColor="accent3" w:sz="8" w:space="0"/>
        <w:insideH w:val="single" w:color="0D1D51" w:themeColor="accent3" w:sz="8" w:space="0"/>
        <w:insideV w:val="single" w:color="0D1D51"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D1D51" w:themeColor="accent3" w:sz="8" w:space="0"/>
          <w:left w:val="single" w:color="0D1D51" w:themeColor="accent3" w:sz="8" w:space="0"/>
          <w:bottom w:val="single" w:color="0D1D51" w:themeColor="accent3" w:sz="18" w:space="0"/>
          <w:right w:val="single" w:color="0D1D51"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D1D51" w:themeColor="accent3" w:sz="6" w:space="0"/>
          <w:left w:val="single" w:color="0D1D51" w:themeColor="accent3" w:sz="8" w:space="0"/>
          <w:bottom w:val="single" w:color="0D1D51" w:themeColor="accent3" w:sz="8" w:space="0"/>
          <w:right w:val="single" w:color="0D1D51"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D1D51" w:themeColor="accent3" w:sz="8" w:space="0"/>
          <w:left w:val="single" w:color="0D1D51" w:themeColor="accent3" w:sz="8" w:space="0"/>
          <w:bottom w:val="single" w:color="0D1D51" w:themeColor="accent3" w:sz="8" w:space="0"/>
          <w:right w:val="single" w:color="0D1D51" w:themeColor="accent3" w:sz="8" w:space="0"/>
        </w:tcBorders>
      </w:tcPr>
    </w:tblStylePr>
    <w:tblStylePr w:type="band1Vert">
      <w:tblPr/>
      <w:tcPr>
        <w:tcBorders>
          <w:top w:val="single" w:color="0D1D51" w:themeColor="accent3" w:sz="8" w:space="0"/>
          <w:left w:val="single" w:color="0D1D51" w:themeColor="accent3" w:sz="8" w:space="0"/>
          <w:bottom w:val="single" w:color="0D1D51" w:themeColor="accent3" w:sz="8" w:space="0"/>
          <w:right w:val="single" w:color="0D1D51" w:themeColor="accent3" w:sz="8" w:space="0"/>
        </w:tcBorders>
        <w:shd w:val="clear" w:color="auto" w:fill="A6B7F0" w:themeFill="accent3" w:themeFillTint="3F"/>
      </w:tcPr>
    </w:tblStylePr>
    <w:tblStylePr w:type="band1Horz">
      <w:tblPr/>
      <w:tcPr>
        <w:tcBorders>
          <w:top w:val="single" w:color="0D1D51" w:themeColor="accent3" w:sz="8" w:space="0"/>
          <w:left w:val="single" w:color="0D1D51" w:themeColor="accent3" w:sz="8" w:space="0"/>
          <w:bottom w:val="single" w:color="0D1D51" w:themeColor="accent3" w:sz="8" w:space="0"/>
          <w:right w:val="single" w:color="0D1D51" w:themeColor="accent3" w:sz="8" w:space="0"/>
          <w:insideV w:val="single" w:sz="8" w:space="0"/>
        </w:tcBorders>
        <w:shd w:val="clear" w:color="auto" w:fill="A6B7F0" w:themeFill="accent3" w:themeFillTint="3F"/>
      </w:tcPr>
    </w:tblStylePr>
    <w:tblStylePr w:type="band2Horz">
      <w:tblPr/>
      <w:tcPr>
        <w:tcBorders>
          <w:top w:val="single" w:color="0D1D51" w:themeColor="accent3" w:sz="8" w:space="0"/>
          <w:left w:val="single" w:color="0D1D51" w:themeColor="accent3" w:sz="8" w:space="0"/>
          <w:bottom w:val="single" w:color="0D1D51" w:themeColor="accent3" w:sz="8" w:space="0"/>
          <w:right w:val="single" w:color="0D1D51" w:themeColor="accent3" w:sz="8" w:space="0"/>
          <w:insideV w:val="single" w:sz="8" w:space="0"/>
        </w:tcBorders>
      </w:tcPr>
    </w:tblStylePr>
  </w:style>
  <w:style w:type="table" w:styleId="151">
    <w:name w:val="Light Grid Accent 4"/>
    <w:basedOn w:val="88"/>
    <w:semiHidden/>
    <w:unhideWhenUsed/>
    <w:qFormat/>
    <w:uiPriority w:val="62"/>
    <w:tblPr>
      <w:tblBorders>
        <w:top w:val="single" w:color="666666" w:themeColor="accent4" w:sz="8" w:space="0"/>
        <w:left w:val="single" w:color="666666" w:themeColor="accent4" w:sz="8" w:space="0"/>
        <w:bottom w:val="single" w:color="666666" w:themeColor="accent4" w:sz="8" w:space="0"/>
        <w:right w:val="single" w:color="666666" w:themeColor="accent4" w:sz="8" w:space="0"/>
        <w:insideH w:val="single" w:color="666666" w:themeColor="accent4" w:sz="8" w:space="0"/>
        <w:insideV w:val="single" w:color="666666"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666666" w:themeColor="accent4" w:sz="8" w:space="0"/>
          <w:left w:val="single" w:color="666666" w:themeColor="accent4" w:sz="8" w:space="0"/>
          <w:bottom w:val="single" w:color="666666" w:themeColor="accent4" w:sz="18" w:space="0"/>
          <w:right w:val="single" w:color="666666"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66666" w:themeColor="accent4" w:sz="6" w:space="0"/>
          <w:left w:val="single" w:color="666666" w:themeColor="accent4" w:sz="8" w:space="0"/>
          <w:bottom w:val="single" w:color="666666" w:themeColor="accent4" w:sz="8" w:space="0"/>
          <w:right w:val="single" w:color="666666"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66666" w:themeColor="accent4" w:sz="8" w:space="0"/>
          <w:left w:val="single" w:color="666666" w:themeColor="accent4" w:sz="8" w:space="0"/>
          <w:bottom w:val="single" w:color="666666" w:themeColor="accent4" w:sz="8" w:space="0"/>
          <w:right w:val="single" w:color="666666" w:themeColor="accent4" w:sz="8" w:space="0"/>
        </w:tcBorders>
      </w:tcPr>
    </w:tblStylePr>
    <w:tblStylePr w:type="band1Vert">
      <w:tblPr/>
      <w:tcPr>
        <w:tcBorders>
          <w:top w:val="single" w:color="666666" w:themeColor="accent4" w:sz="8" w:space="0"/>
          <w:left w:val="single" w:color="666666" w:themeColor="accent4" w:sz="8" w:space="0"/>
          <w:bottom w:val="single" w:color="666666" w:themeColor="accent4" w:sz="8" w:space="0"/>
          <w:right w:val="single" w:color="666666" w:themeColor="accent4" w:sz="8" w:space="0"/>
        </w:tcBorders>
        <w:shd w:val="clear" w:color="auto" w:fill="D9D9D9" w:themeFill="accent4" w:themeFillTint="3F"/>
      </w:tcPr>
    </w:tblStylePr>
    <w:tblStylePr w:type="band1Horz">
      <w:tblPr/>
      <w:tcPr>
        <w:tcBorders>
          <w:top w:val="single" w:color="666666" w:themeColor="accent4" w:sz="8" w:space="0"/>
          <w:left w:val="single" w:color="666666" w:themeColor="accent4" w:sz="8" w:space="0"/>
          <w:bottom w:val="single" w:color="666666" w:themeColor="accent4" w:sz="8" w:space="0"/>
          <w:right w:val="single" w:color="666666" w:themeColor="accent4" w:sz="8" w:space="0"/>
          <w:insideV w:val="single" w:sz="8" w:space="0"/>
        </w:tcBorders>
        <w:shd w:val="clear" w:color="auto" w:fill="D9D9D9" w:themeFill="accent4" w:themeFillTint="3F"/>
      </w:tcPr>
    </w:tblStylePr>
    <w:tblStylePr w:type="band2Horz">
      <w:tblPr/>
      <w:tcPr>
        <w:tcBorders>
          <w:top w:val="single" w:color="666666" w:themeColor="accent4" w:sz="8" w:space="0"/>
          <w:left w:val="single" w:color="666666" w:themeColor="accent4" w:sz="8" w:space="0"/>
          <w:bottom w:val="single" w:color="666666" w:themeColor="accent4" w:sz="8" w:space="0"/>
          <w:right w:val="single" w:color="666666" w:themeColor="accent4" w:sz="8" w:space="0"/>
          <w:insideV w:val="single" w:sz="8" w:space="0"/>
        </w:tcBorders>
      </w:tcPr>
    </w:tblStylePr>
  </w:style>
  <w:style w:type="table" w:styleId="152">
    <w:name w:val="Light Grid Accent 5"/>
    <w:basedOn w:val="88"/>
    <w:semiHidden/>
    <w:unhideWhenUsed/>
    <w:qFormat/>
    <w:uiPriority w:val="62"/>
    <w:tblPr>
      <w:tblBorders>
        <w:top w:val="single" w:color="3C76A6" w:themeColor="accent5" w:sz="8" w:space="0"/>
        <w:left w:val="single" w:color="3C76A6" w:themeColor="accent5" w:sz="8" w:space="0"/>
        <w:bottom w:val="single" w:color="3C76A6" w:themeColor="accent5" w:sz="8" w:space="0"/>
        <w:right w:val="single" w:color="3C76A6" w:themeColor="accent5" w:sz="8" w:space="0"/>
        <w:insideH w:val="single" w:color="3C76A6" w:themeColor="accent5" w:sz="8" w:space="0"/>
        <w:insideV w:val="single" w:color="3C76A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3C76A6" w:themeColor="accent5" w:sz="8" w:space="0"/>
          <w:left w:val="single" w:color="3C76A6" w:themeColor="accent5" w:sz="8" w:space="0"/>
          <w:bottom w:val="single" w:color="3C76A6" w:themeColor="accent5" w:sz="18" w:space="0"/>
          <w:right w:val="single" w:color="3C76A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C76A6" w:themeColor="accent5" w:sz="6" w:space="0"/>
          <w:left w:val="single" w:color="3C76A6" w:themeColor="accent5" w:sz="8" w:space="0"/>
          <w:bottom w:val="single" w:color="3C76A6" w:themeColor="accent5" w:sz="8" w:space="0"/>
          <w:right w:val="single" w:color="3C76A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3C76A6" w:themeColor="accent5" w:sz="8" w:space="0"/>
          <w:left w:val="single" w:color="3C76A6" w:themeColor="accent5" w:sz="8" w:space="0"/>
          <w:bottom w:val="single" w:color="3C76A6" w:themeColor="accent5" w:sz="8" w:space="0"/>
          <w:right w:val="single" w:color="3C76A6" w:themeColor="accent5" w:sz="8" w:space="0"/>
        </w:tcBorders>
      </w:tcPr>
    </w:tblStylePr>
    <w:tblStylePr w:type="band1Vert">
      <w:tblPr/>
      <w:tcPr>
        <w:tcBorders>
          <w:top w:val="single" w:color="3C76A6" w:themeColor="accent5" w:sz="8" w:space="0"/>
          <w:left w:val="single" w:color="3C76A6" w:themeColor="accent5" w:sz="8" w:space="0"/>
          <w:bottom w:val="single" w:color="3C76A6" w:themeColor="accent5" w:sz="8" w:space="0"/>
          <w:right w:val="single" w:color="3C76A6" w:themeColor="accent5" w:sz="8" w:space="0"/>
        </w:tcBorders>
        <w:shd w:val="clear" w:color="auto" w:fill="CBDDEC" w:themeFill="accent5" w:themeFillTint="3F"/>
      </w:tcPr>
    </w:tblStylePr>
    <w:tblStylePr w:type="band1Horz">
      <w:tblPr/>
      <w:tcPr>
        <w:tcBorders>
          <w:top w:val="single" w:color="3C76A6" w:themeColor="accent5" w:sz="8" w:space="0"/>
          <w:left w:val="single" w:color="3C76A6" w:themeColor="accent5" w:sz="8" w:space="0"/>
          <w:bottom w:val="single" w:color="3C76A6" w:themeColor="accent5" w:sz="8" w:space="0"/>
          <w:right w:val="single" w:color="3C76A6" w:themeColor="accent5" w:sz="8" w:space="0"/>
          <w:insideV w:val="single" w:sz="8" w:space="0"/>
        </w:tcBorders>
        <w:shd w:val="clear" w:color="auto" w:fill="CBDDEC" w:themeFill="accent5" w:themeFillTint="3F"/>
      </w:tcPr>
    </w:tblStylePr>
    <w:tblStylePr w:type="band2Horz">
      <w:tblPr/>
      <w:tcPr>
        <w:tcBorders>
          <w:top w:val="single" w:color="3C76A6" w:themeColor="accent5" w:sz="8" w:space="0"/>
          <w:left w:val="single" w:color="3C76A6" w:themeColor="accent5" w:sz="8" w:space="0"/>
          <w:bottom w:val="single" w:color="3C76A6" w:themeColor="accent5" w:sz="8" w:space="0"/>
          <w:right w:val="single" w:color="3C76A6" w:themeColor="accent5" w:sz="8" w:space="0"/>
          <w:insideV w:val="single" w:sz="8" w:space="0"/>
        </w:tcBorders>
      </w:tcPr>
    </w:tblStylePr>
  </w:style>
  <w:style w:type="table" w:styleId="153">
    <w:name w:val="Light Grid Accent 6"/>
    <w:basedOn w:val="88"/>
    <w:semiHidden/>
    <w:unhideWhenUsed/>
    <w:qFormat/>
    <w:uiPriority w:val="62"/>
    <w:tblPr>
      <w:tblBorders>
        <w:top w:val="single" w:color="1E44BC" w:themeColor="accent6" w:sz="8" w:space="0"/>
        <w:left w:val="single" w:color="1E44BC" w:themeColor="accent6" w:sz="8" w:space="0"/>
        <w:bottom w:val="single" w:color="1E44BC" w:themeColor="accent6" w:sz="8" w:space="0"/>
        <w:right w:val="single" w:color="1E44BC" w:themeColor="accent6" w:sz="8" w:space="0"/>
        <w:insideH w:val="single" w:color="1E44BC" w:themeColor="accent6" w:sz="8" w:space="0"/>
        <w:insideV w:val="single" w:color="1E44BC"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1E44BC" w:themeColor="accent6" w:sz="8" w:space="0"/>
          <w:left w:val="single" w:color="1E44BC" w:themeColor="accent6" w:sz="8" w:space="0"/>
          <w:bottom w:val="single" w:color="1E44BC" w:themeColor="accent6" w:sz="18" w:space="0"/>
          <w:right w:val="single" w:color="1E44BC"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1E44BC" w:themeColor="accent6" w:sz="6" w:space="0"/>
          <w:left w:val="single" w:color="1E44BC" w:themeColor="accent6" w:sz="8" w:space="0"/>
          <w:bottom w:val="single" w:color="1E44BC" w:themeColor="accent6" w:sz="8" w:space="0"/>
          <w:right w:val="single" w:color="1E44BC"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1E44BC" w:themeColor="accent6" w:sz="8" w:space="0"/>
          <w:left w:val="single" w:color="1E44BC" w:themeColor="accent6" w:sz="8" w:space="0"/>
          <w:bottom w:val="single" w:color="1E44BC" w:themeColor="accent6" w:sz="8" w:space="0"/>
          <w:right w:val="single" w:color="1E44BC" w:themeColor="accent6" w:sz="8" w:space="0"/>
        </w:tcBorders>
      </w:tcPr>
    </w:tblStylePr>
    <w:tblStylePr w:type="band1Vert">
      <w:tblPr/>
      <w:tcPr>
        <w:tcBorders>
          <w:top w:val="single" w:color="1E44BC" w:themeColor="accent6" w:sz="8" w:space="0"/>
          <w:left w:val="single" w:color="1E44BC" w:themeColor="accent6" w:sz="8" w:space="0"/>
          <w:bottom w:val="single" w:color="1E44BC" w:themeColor="accent6" w:sz="8" w:space="0"/>
          <w:right w:val="single" w:color="1E44BC" w:themeColor="accent6" w:sz="8" w:space="0"/>
        </w:tcBorders>
        <w:shd w:val="clear" w:color="auto" w:fill="C0CDF5" w:themeFill="accent6" w:themeFillTint="3F"/>
      </w:tcPr>
    </w:tblStylePr>
    <w:tblStylePr w:type="band1Horz">
      <w:tblPr/>
      <w:tcPr>
        <w:tcBorders>
          <w:top w:val="single" w:color="1E44BC" w:themeColor="accent6" w:sz="8" w:space="0"/>
          <w:left w:val="single" w:color="1E44BC" w:themeColor="accent6" w:sz="8" w:space="0"/>
          <w:bottom w:val="single" w:color="1E44BC" w:themeColor="accent6" w:sz="8" w:space="0"/>
          <w:right w:val="single" w:color="1E44BC" w:themeColor="accent6" w:sz="8" w:space="0"/>
          <w:insideV w:val="single" w:sz="8" w:space="0"/>
        </w:tcBorders>
        <w:shd w:val="clear" w:color="auto" w:fill="C0CDF5" w:themeFill="accent6" w:themeFillTint="3F"/>
      </w:tcPr>
    </w:tblStylePr>
    <w:tblStylePr w:type="band2Horz">
      <w:tblPr/>
      <w:tcPr>
        <w:tcBorders>
          <w:top w:val="single" w:color="1E44BC" w:themeColor="accent6" w:sz="8" w:space="0"/>
          <w:left w:val="single" w:color="1E44BC" w:themeColor="accent6" w:sz="8" w:space="0"/>
          <w:bottom w:val="single" w:color="1E44BC" w:themeColor="accent6" w:sz="8" w:space="0"/>
          <w:right w:val="single" w:color="1E44BC" w:themeColor="accent6" w:sz="8" w:space="0"/>
          <w:insideV w:val="single" w:sz="8" w:space="0"/>
        </w:tcBorders>
      </w:tcPr>
    </w:tblStylePr>
  </w:style>
  <w:style w:type="table" w:styleId="154">
    <w:name w:val="Medium Shading 1"/>
    <w:basedOn w:val="88"/>
    <w:semiHidden/>
    <w:unhideWhenUsed/>
    <w:qFormat/>
    <w:uiPriority w:val="99"/>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155">
    <w:name w:val="Medium Shading 1 Accent 1"/>
    <w:basedOn w:val="88"/>
    <w:semiHidden/>
    <w:unhideWhenUsed/>
    <w:qFormat/>
    <w:uiPriority w:val="99"/>
    <w:tblPr>
      <w:tblBorders>
        <w:top w:val="single" w:color="4282B9" w:themeColor="accent1" w:themeTint="BF" w:sz="8" w:space="0"/>
        <w:left w:val="single" w:color="4282B9" w:themeColor="accent1" w:themeTint="BF" w:sz="8" w:space="0"/>
        <w:bottom w:val="single" w:color="4282B9" w:themeColor="accent1" w:themeTint="BF" w:sz="8" w:space="0"/>
        <w:right w:val="single" w:color="4282B9" w:themeColor="accent1" w:themeTint="BF" w:sz="8" w:space="0"/>
        <w:insideH w:val="single" w:color="4282B9"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4282B9" w:themeColor="accent1" w:themeTint="BF" w:sz="8" w:space="0"/>
          <w:left w:val="single" w:color="4282B9" w:themeColor="accent1" w:themeTint="BF" w:sz="8" w:space="0"/>
          <w:bottom w:val="single" w:color="4282B9" w:themeColor="accent1" w:themeTint="BF" w:sz="8" w:space="0"/>
          <w:right w:val="single" w:color="4282B9" w:themeColor="accent1" w:themeTint="BF" w:sz="8" w:space="0"/>
          <w:insideH w:val="nil"/>
          <w:insideV w:val="nil"/>
        </w:tcBorders>
        <w:shd w:val="clear" w:color="auto" w:fill="2C567A" w:themeFill="accent1"/>
      </w:tcPr>
    </w:tblStylePr>
    <w:tblStylePr w:type="lastRow">
      <w:pPr>
        <w:spacing w:before="0" w:after="0" w:line="240" w:lineRule="auto"/>
      </w:pPr>
      <w:rPr>
        <w:b/>
        <w:bCs/>
      </w:rPr>
      <w:tblPr/>
      <w:tcPr>
        <w:tcBorders>
          <w:top w:val="double" w:color="4282B9" w:themeColor="accent1" w:themeTint="BF" w:sz="6" w:space="0"/>
          <w:left w:val="single" w:color="4282B9" w:themeColor="accent1" w:themeTint="BF" w:sz="8" w:space="0"/>
          <w:bottom w:val="single" w:color="4282B9" w:themeColor="accent1" w:themeTint="BF" w:sz="8" w:space="0"/>
          <w:right w:val="single" w:color="4282B9"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C0D6E8" w:themeFill="accent1" w:themeFillTint="3F"/>
      </w:tcPr>
    </w:tblStylePr>
    <w:tblStylePr w:type="band1Horz">
      <w:tblPr/>
      <w:tcPr>
        <w:tcBorders>
          <w:insideH w:val="nil"/>
          <w:insideV w:val="nil"/>
        </w:tcBorders>
        <w:shd w:val="clear" w:color="auto" w:fill="C0D6E8" w:themeFill="accent1" w:themeFillTint="3F"/>
      </w:tcPr>
    </w:tblStylePr>
    <w:tblStylePr w:type="band2Horz">
      <w:tblPr/>
      <w:tcPr>
        <w:tcBorders>
          <w:insideH w:val="nil"/>
          <w:insideV w:val="nil"/>
        </w:tcBorders>
      </w:tcPr>
    </w:tblStylePr>
  </w:style>
  <w:style w:type="table" w:styleId="156">
    <w:name w:val="Medium Shading 1 Accent 2"/>
    <w:basedOn w:val="88"/>
    <w:semiHidden/>
    <w:unhideWhenUsed/>
    <w:qFormat/>
    <w:uiPriority w:val="63"/>
    <w:tblPr>
      <w:tblBorders>
        <w:top w:val="single" w:color="169BFF" w:themeColor="accent2" w:themeTint="BF" w:sz="8" w:space="0"/>
        <w:left w:val="single" w:color="169BFF" w:themeColor="accent2" w:themeTint="BF" w:sz="8" w:space="0"/>
        <w:bottom w:val="single" w:color="169BFF" w:themeColor="accent2" w:themeTint="BF" w:sz="8" w:space="0"/>
        <w:right w:val="single" w:color="169BFF" w:themeColor="accent2" w:themeTint="BF" w:sz="8" w:space="0"/>
        <w:insideH w:val="single" w:color="169BFF"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169BFF" w:themeColor="accent2" w:themeTint="BF" w:sz="8" w:space="0"/>
          <w:left w:val="single" w:color="169BFF" w:themeColor="accent2" w:themeTint="BF" w:sz="8" w:space="0"/>
          <w:bottom w:val="single" w:color="169BFF" w:themeColor="accent2" w:themeTint="BF" w:sz="8" w:space="0"/>
          <w:right w:val="single" w:color="169BFF" w:themeColor="accent2" w:themeTint="BF" w:sz="8" w:space="0"/>
          <w:insideH w:val="nil"/>
          <w:insideV w:val="nil"/>
        </w:tcBorders>
        <w:shd w:val="clear" w:color="auto" w:fill="0072C7" w:themeFill="accent2"/>
      </w:tcPr>
    </w:tblStylePr>
    <w:tblStylePr w:type="lastRow">
      <w:pPr>
        <w:spacing w:before="0" w:after="0" w:line="240" w:lineRule="auto"/>
      </w:pPr>
      <w:rPr>
        <w:b/>
        <w:bCs/>
      </w:rPr>
      <w:tblPr/>
      <w:tcPr>
        <w:tcBorders>
          <w:top w:val="double" w:color="169BFF" w:themeColor="accent2" w:themeTint="BF" w:sz="6" w:space="0"/>
          <w:left w:val="single" w:color="169BFF" w:themeColor="accent2" w:themeTint="BF" w:sz="8" w:space="0"/>
          <w:bottom w:val="single" w:color="169BFF" w:themeColor="accent2" w:themeTint="BF" w:sz="8" w:space="0"/>
          <w:right w:val="single" w:color="169BFF"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157">
    <w:name w:val="Medium Shading 1 Accent 3"/>
    <w:basedOn w:val="88"/>
    <w:semiHidden/>
    <w:unhideWhenUsed/>
    <w:qFormat/>
    <w:uiPriority w:val="63"/>
    <w:tblPr>
      <w:tblBorders>
        <w:top w:val="single" w:color="1B3DAA" w:themeColor="accent3" w:themeTint="BF" w:sz="8" w:space="0"/>
        <w:left w:val="single" w:color="1B3DAA" w:themeColor="accent3" w:themeTint="BF" w:sz="8" w:space="0"/>
        <w:bottom w:val="single" w:color="1B3DAA" w:themeColor="accent3" w:themeTint="BF" w:sz="8" w:space="0"/>
        <w:right w:val="single" w:color="1B3DAA" w:themeColor="accent3" w:themeTint="BF" w:sz="8" w:space="0"/>
        <w:insideH w:val="single" w:color="1B3DAA"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1B3DAA" w:themeColor="accent3" w:themeTint="BF" w:sz="8" w:space="0"/>
          <w:left w:val="single" w:color="1B3DAA" w:themeColor="accent3" w:themeTint="BF" w:sz="8" w:space="0"/>
          <w:bottom w:val="single" w:color="1B3DAA" w:themeColor="accent3" w:themeTint="BF" w:sz="8" w:space="0"/>
          <w:right w:val="single" w:color="1B3DAA" w:themeColor="accent3" w:themeTint="BF" w:sz="8" w:space="0"/>
          <w:insideH w:val="nil"/>
          <w:insideV w:val="nil"/>
        </w:tcBorders>
        <w:shd w:val="clear" w:color="auto" w:fill="0D1D51" w:themeFill="accent3"/>
      </w:tcPr>
    </w:tblStylePr>
    <w:tblStylePr w:type="lastRow">
      <w:pPr>
        <w:spacing w:before="0" w:after="0" w:line="240" w:lineRule="auto"/>
      </w:pPr>
      <w:rPr>
        <w:b/>
        <w:bCs/>
      </w:rPr>
      <w:tblPr/>
      <w:tcPr>
        <w:tcBorders>
          <w:top w:val="double" w:color="1B3DAA" w:themeColor="accent3" w:themeTint="BF" w:sz="6" w:space="0"/>
          <w:left w:val="single" w:color="1B3DAA" w:themeColor="accent3" w:themeTint="BF" w:sz="8" w:space="0"/>
          <w:bottom w:val="single" w:color="1B3DAA" w:themeColor="accent3" w:themeTint="BF" w:sz="8" w:space="0"/>
          <w:right w:val="single" w:color="1B3DAA"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158">
    <w:name w:val="Medium Shading 1 Accent 4"/>
    <w:basedOn w:val="88"/>
    <w:semiHidden/>
    <w:unhideWhenUsed/>
    <w:qFormat/>
    <w:uiPriority w:val="63"/>
    <w:tblPr>
      <w:tblBorders>
        <w:top w:val="single" w:color="8C8C8C" w:themeColor="accent4" w:themeTint="BF" w:sz="8" w:space="0"/>
        <w:left w:val="single" w:color="8C8C8C" w:themeColor="accent4" w:themeTint="BF" w:sz="8" w:space="0"/>
        <w:bottom w:val="single" w:color="8C8C8C" w:themeColor="accent4" w:themeTint="BF" w:sz="8" w:space="0"/>
        <w:right w:val="single" w:color="8C8C8C" w:themeColor="accent4" w:themeTint="BF" w:sz="8" w:space="0"/>
        <w:insideH w:val="single" w:color="8C8C8C"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8C8C8C" w:themeColor="accent4" w:themeTint="BF" w:sz="8" w:space="0"/>
          <w:left w:val="single" w:color="8C8C8C" w:themeColor="accent4" w:themeTint="BF" w:sz="8" w:space="0"/>
          <w:bottom w:val="single" w:color="8C8C8C" w:themeColor="accent4" w:themeTint="BF" w:sz="8" w:space="0"/>
          <w:right w:val="single" w:color="8C8C8C" w:themeColor="accent4" w:themeTint="BF" w:sz="8" w:space="0"/>
          <w:insideH w:val="nil"/>
          <w:insideV w:val="nil"/>
        </w:tcBorders>
        <w:shd w:val="clear" w:color="auto" w:fill="666666" w:themeFill="accent4"/>
      </w:tcPr>
    </w:tblStylePr>
    <w:tblStylePr w:type="lastRow">
      <w:pPr>
        <w:spacing w:before="0" w:after="0" w:line="240" w:lineRule="auto"/>
      </w:pPr>
      <w:rPr>
        <w:b/>
        <w:bCs/>
      </w:rPr>
      <w:tblPr/>
      <w:tcPr>
        <w:tcBorders>
          <w:top w:val="double" w:color="8C8C8C" w:themeColor="accent4" w:themeTint="BF" w:sz="6" w:space="0"/>
          <w:left w:val="single" w:color="8C8C8C" w:themeColor="accent4" w:themeTint="BF" w:sz="8" w:space="0"/>
          <w:bottom w:val="single" w:color="8C8C8C" w:themeColor="accent4" w:themeTint="BF" w:sz="8" w:space="0"/>
          <w:right w:val="single" w:color="8C8C8C"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159">
    <w:name w:val="Medium Shading 1 Accent 5"/>
    <w:basedOn w:val="88"/>
    <w:semiHidden/>
    <w:unhideWhenUsed/>
    <w:qFormat/>
    <w:uiPriority w:val="63"/>
    <w:tblPr>
      <w:tblBorders>
        <w:top w:val="single" w:color="6299C6" w:themeColor="accent5" w:themeTint="BF" w:sz="8" w:space="0"/>
        <w:left w:val="single" w:color="6299C6" w:themeColor="accent5" w:themeTint="BF" w:sz="8" w:space="0"/>
        <w:bottom w:val="single" w:color="6299C6" w:themeColor="accent5" w:themeTint="BF" w:sz="8" w:space="0"/>
        <w:right w:val="single" w:color="6299C6" w:themeColor="accent5" w:themeTint="BF" w:sz="8" w:space="0"/>
        <w:insideH w:val="single" w:color="6299C6"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6299C6" w:themeColor="accent5" w:themeTint="BF" w:sz="8" w:space="0"/>
          <w:left w:val="single" w:color="6299C6" w:themeColor="accent5" w:themeTint="BF" w:sz="8" w:space="0"/>
          <w:bottom w:val="single" w:color="6299C6" w:themeColor="accent5" w:themeTint="BF" w:sz="8" w:space="0"/>
          <w:right w:val="single" w:color="6299C6" w:themeColor="accent5" w:themeTint="BF" w:sz="8" w:space="0"/>
          <w:insideH w:val="nil"/>
          <w:insideV w:val="nil"/>
        </w:tcBorders>
        <w:shd w:val="clear" w:color="auto" w:fill="3C76A6" w:themeFill="accent5"/>
      </w:tcPr>
    </w:tblStylePr>
    <w:tblStylePr w:type="lastRow">
      <w:pPr>
        <w:spacing w:before="0" w:after="0" w:line="240" w:lineRule="auto"/>
      </w:pPr>
      <w:rPr>
        <w:b/>
        <w:bCs/>
      </w:rPr>
      <w:tblPr/>
      <w:tcPr>
        <w:tcBorders>
          <w:top w:val="double" w:color="6299C6" w:themeColor="accent5" w:themeTint="BF" w:sz="6" w:space="0"/>
          <w:left w:val="single" w:color="6299C6" w:themeColor="accent5" w:themeTint="BF" w:sz="8" w:space="0"/>
          <w:bottom w:val="single" w:color="6299C6" w:themeColor="accent5" w:themeTint="BF" w:sz="8" w:space="0"/>
          <w:right w:val="single" w:color="6299C6"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160">
    <w:name w:val="Medium Shading 1 Accent 6"/>
    <w:basedOn w:val="88"/>
    <w:semiHidden/>
    <w:unhideWhenUsed/>
    <w:qFormat/>
    <w:uiPriority w:val="63"/>
    <w:tblPr>
      <w:tblBorders>
        <w:top w:val="single" w:color="4268E0" w:themeColor="accent6" w:themeTint="BF" w:sz="8" w:space="0"/>
        <w:left w:val="single" w:color="4268E0" w:themeColor="accent6" w:themeTint="BF" w:sz="8" w:space="0"/>
        <w:bottom w:val="single" w:color="4268E0" w:themeColor="accent6" w:themeTint="BF" w:sz="8" w:space="0"/>
        <w:right w:val="single" w:color="4268E0" w:themeColor="accent6" w:themeTint="BF" w:sz="8" w:space="0"/>
        <w:insideH w:val="single" w:color="4268E0"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4268E0" w:themeColor="accent6" w:themeTint="BF" w:sz="8" w:space="0"/>
          <w:left w:val="single" w:color="4268E0" w:themeColor="accent6" w:themeTint="BF" w:sz="8" w:space="0"/>
          <w:bottom w:val="single" w:color="4268E0" w:themeColor="accent6" w:themeTint="BF" w:sz="8" w:space="0"/>
          <w:right w:val="single" w:color="4268E0" w:themeColor="accent6" w:themeTint="BF" w:sz="8" w:space="0"/>
          <w:insideH w:val="nil"/>
          <w:insideV w:val="nil"/>
        </w:tcBorders>
        <w:shd w:val="clear" w:color="auto" w:fill="1E44BC" w:themeFill="accent6"/>
      </w:tcPr>
    </w:tblStylePr>
    <w:tblStylePr w:type="lastRow">
      <w:pPr>
        <w:spacing w:before="0" w:after="0" w:line="240" w:lineRule="auto"/>
      </w:pPr>
      <w:rPr>
        <w:b/>
        <w:bCs/>
      </w:rPr>
      <w:tblPr/>
      <w:tcPr>
        <w:tcBorders>
          <w:top w:val="double" w:color="4268E0" w:themeColor="accent6" w:themeTint="BF" w:sz="6" w:space="0"/>
          <w:left w:val="single" w:color="4268E0" w:themeColor="accent6" w:themeTint="BF" w:sz="8" w:space="0"/>
          <w:bottom w:val="single" w:color="4268E0" w:themeColor="accent6" w:themeTint="BF" w:sz="8" w:space="0"/>
          <w:right w:val="single" w:color="4268E0"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161">
    <w:name w:val="Medium Shading 2"/>
    <w:basedOn w:val="88"/>
    <w:semiHidden/>
    <w:unhideWhenUsed/>
    <w:qFormat/>
    <w:uiPriority w:val="99"/>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2">
    <w:name w:val="Medium Shading 2 Accent 1"/>
    <w:basedOn w:val="88"/>
    <w:semiHidden/>
    <w:unhideWhenUsed/>
    <w:qFormat/>
    <w:uiPriority w:val="99"/>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3">
    <w:name w:val="Medium Shading 2 Accent 2"/>
    <w:basedOn w:val="88"/>
    <w:semiHidden/>
    <w:unhideWhenUsed/>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4">
    <w:name w:val="Medium Shading 2 Accent 3"/>
    <w:basedOn w:val="88"/>
    <w:semiHidden/>
    <w:unhideWhenUsed/>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5">
    <w:name w:val="Medium Shading 2 Accent 4"/>
    <w:basedOn w:val="88"/>
    <w:semiHidden/>
    <w:unhideWhenUsed/>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6">
    <w:name w:val="Medium Shading 2 Accent 5"/>
    <w:basedOn w:val="88"/>
    <w:semiHidden/>
    <w:unhideWhenUsed/>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7">
    <w:name w:val="Medium Shading 2 Accent 6"/>
    <w:basedOn w:val="88"/>
    <w:semiHidden/>
    <w:unhideWhenUsed/>
    <w:qFormat/>
    <w:uiPriority w:val="64"/>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68">
    <w:name w:val="Medium List 1"/>
    <w:basedOn w:val="88"/>
    <w:semiHidden/>
    <w:unhideWhenUsed/>
    <w:qFormat/>
    <w:uiPriority w:val="99"/>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169">
    <w:name w:val="Medium List 1 Accent 1"/>
    <w:basedOn w:val="88"/>
    <w:semiHidden/>
    <w:unhideWhenUsed/>
    <w:qFormat/>
    <w:uiPriority w:val="99"/>
    <w:rPr>
      <w:color w:val="000000" w:themeColor="text1"/>
      <w14:textFill>
        <w14:solidFill>
          <w14:schemeClr w14:val="tx1"/>
        </w14:solidFill>
      </w14:textFill>
    </w:rPr>
    <w:tblPr>
      <w:tblBorders>
        <w:top w:val="single" w:color="2C567A" w:themeColor="accent1" w:sz="8" w:space="0"/>
        <w:bottom w:val="single" w:color="2C567A"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2C567A" w:themeColor="accent1" w:sz="8" w:space="0"/>
        </w:tcBorders>
      </w:tcPr>
    </w:tblStylePr>
    <w:tblStylePr w:type="lastRow">
      <w:rPr>
        <w:b/>
        <w:bCs/>
        <w:color w:val="44546A" w:themeColor="text2"/>
        <w14:textFill>
          <w14:solidFill>
            <w14:schemeClr w14:val="tx2"/>
          </w14:solidFill>
        </w14:textFill>
      </w:rPr>
      <w:tblPr/>
      <w:tcPr>
        <w:tcBorders>
          <w:top w:val="single" w:color="2C567A" w:themeColor="accent1" w:sz="8" w:space="0"/>
          <w:bottom w:val="single" w:color="2C567A" w:themeColor="accent1" w:sz="8" w:space="0"/>
        </w:tcBorders>
      </w:tcPr>
    </w:tblStylePr>
    <w:tblStylePr w:type="firstCol">
      <w:rPr>
        <w:b/>
        <w:bCs/>
      </w:rPr>
    </w:tblStylePr>
    <w:tblStylePr w:type="lastCol">
      <w:rPr>
        <w:b/>
        <w:bCs/>
      </w:rPr>
      <w:tblPr/>
      <w:tcPr>
        <w:tcBorders>
          <w:top w:val="single" w:color="2C567A" w:themeColor="accent1" w:sz="8" w:space="0"/>
          <w:bottom w:val="single" w:color="2C567A" w:themeColor="accent1" w:sz="8" w:space="0"/>
        </w:tcBorders>
      </w:tcPr>
    </w:tblStylePr>
    <w:tblStylePr w:type="band1Vert">
      <w:tblPr/>
      <w:tcPr>
        <w:shd w:val="clear" w:color="auto" w:fill="C0D6E8" w:themeFill="accent1" w:themeFillTint="3F"/>
      </w:tcPr>
    </w:tblStylePr>
    <w:tblStylePr w:type="band1Horz">
      <w:tblPr/>
      <w:tcPr>
        <w:shd w:val="clear" w:color="auto" w:fill="C0D6E8" w:themeFill="accent1" w:themeFillTint="3F"/>
      </w:tcPr>
    </w:tblStylePr>
  </w:style>
  <w:style w:type="table" w:styleId="170">
    <w:name w:val="Medium List 1 Accent 2"/>
    <w:basedOn w:val="88"/>
    <w:semiHidden/>
    <w:unhideWhenUsed/>
    <w:qFormat/>
    <w:uiPriority w:val="65"/>
    <w:rPr>
      <w:color w:val="000000" w:themeColor="text1"/>
      <w14:textFill>
        <w14:solidFill>
          <w14:schemeClr w14:val="tx1"/>
        </w14:solidFill>
      </w14:textFill>
    </w:rPr>
    <w:tblPr>
      <w:tblBorders>
        <w:top w:val="single" w:color="0072C7" w:themeColor="accent2" w:sz="8" w:space="0"/>
        <w:bottom w:val="single" w:color="0072C7"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72C7" w:themeColor="accent2" w:sz="8" w:space="0"/>
        </w:tcBorders>
      </w:tcPr>
    </w:tblStylePr>
    <w:tblStylePr w:type="lastRow">
      <w:rPr>
        <w:b/>
        <w:bCs/>
        <w:color w:val="44546A" w:themeColor="text2"/>
        <w14:textFill>
          <w14:solidFill>
            <w14:schemeClr w14:val="tx2"/>
          </w14:solidFill>
        </w14:textFill>
      </w:rPr>
      <w:tblPr/>
      <w:tcPr>
        <w:tcBorders>
          <w:top w:val="single" w:color="0072C7" w:themeColor="accent2" w:sz="8" w:space="0"/>
          <w:bottom w:val="single" w:color="0072C7" w:themeColor="accent2" w:sz="8" w:space="0"/>
        </w:tcBorders>
      </w:tcPr>
    </w:tblStylePr>
    <w:tblStylePr w:type="firstCol">
      <w:rPr>
        <w:b/>
        <w:bCs/>
      </w:rPr>
    </w:tblStylePr>
    <w:tblStylePr w:type="lastCol">
      <w:rPr>
        <w:b/>
        <w:bCs/>
      </w:rPr>
      <w:tblPr/>
      <w:tcPr>
        <w:tcBorders>
          <w:top w:val="single" w:color="0072C7" w:themeColor="accent2" w:sz="8" w:space="0"/>
          <w:bottom w:val="single" w:color="0072C7" w:themeColor="accent2" w:sz="8" w:space="0"/>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171">
    <w:name w:val="Medium List 1 Accent 3"/>
    <w:basedOn w:val="88"/>
    <w:semiHidden/>
    <w:unhideWhenUsed/>
    <w:qFormat/>
    <w:uiPriority w:val="65"/>
    <w:rPr>
      <w:color w:val="000000" w:themeColor="text1"/>
      <w14:textFill>
        <w14:solidFill>
          <w14:schemeClr w14:val="tx1"/>
        </w14:solidFill>
      </w14:textFill>
    </w:rPr>
    <w:tblPr>
      <w:tblBorders>
        <w:top w:val="single" w:color="0D1D51" w:themeColor="accent3" w:sz="8" w:space="0"/>
        <w:bottom w:val="single" w:color="0D1D51"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D1D51" w:themeColor="accent3" w:sz="8" w:space="0"/>
        </w:tcBorders>
      </w:tcPr>
    </w:tblStylePr>
    <w:tblStylePr w:type="lastRow">
      <w:rPr>
        <w:b/>
        <w:bCs/>
        <w:color w:val="44546A" w:themeColor="text2"/>
        <w14:textFill>
          <w14:solidFill>
            <w14:schemeClr w14:val="tx2"/>
          </w14:solidFill>
        </w14:textFill>
      </w:rPr>
      <w:tblPr/>
      <w:tcPr>
        <w:tcBorders>
          <w:top w:val="single" w:color="0D1D51" w:themeColor="accent3" w:sz="8" w:space="0"/>
          <w:bottom w:val="single" w:color="0D1D51" w:themeColor="accent3" w:sz="8" w:space="0"/>
        </w:tcBorders>
      </w:tcPr>
    </w:tblStylePr>
    <w:tblStylePr w:type="firstCol">
      <w:rPr>
        <w:b/>
        <w:bCs/>
      </w:rPr>
    </w:tblStylePr>
    <w:tblStylePr w:type="lastCol">
      <w:rPr>
        <w:b/>
        <w:bCs/>
      </w:rPr>
      <w:tblPr/>
      <w:tcPr>
        <w:tcBorders>
          <w:top w:val="single" w:color="0D1D51" w:themeColor="accent3" w:sz="8" w:space="0"/>
          <w:bottom w:val="single" w:color="0D1D51" w:themeColor="accent3" w:sz="8" w:space="0"/>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172">
    <w:name w:val="Medium List 1 Accent 4"/>
    <w:basedOn w:val="88"/>
    <w:semiHidden/>
    <w:unhideWhenUsed/>
    <w:qFormat/>
    <w:uiPriority w:val="65"/>
    <w:rPr>
      <w:color w:val="000000" w:themeColor="text1"/>
      <w14:textFill>
        <w14:solidFill>
          <w14:schemeClr w14:val="tx1"/>
        </w14:solidFill>
      </w14:textFill>
    </w:rPr>
    <w:tblPr>
      <w:tblBorders>
        <w:top w:val="single" w:color="666666" w:themeColor="accent4" w:sz="8" w:space="0"/>
        <w:bottom w:val="single" w:color="666666"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666666" w:themeColor="accent4" w:sz="8" w:space="0"/>
        </w:tcBorders>
      </w:tcPr>
    </w:tblStylePr>
    <w:tblStylePr w:type="lastRow">
      <w:rPr>
        <w:b/>
        <w:bCs/>
        <w:color w:val="44546A" w:themeColor="text2"/>
        <w14:textFill>
          <w14:solidFill>
            <w14:schemeClr w14:val="tx2"/>
          </w14:solidFill>
        </w14:textFill>
      </w:rPr>
      <w:tblPr/>
      <w:tcPr>
        <w:tcBorders>
          <w:top w:val="single" w:color="666666" w:themeColor="accent4" w:sz="8" w:space="0"/>
          <w:bottom w:val="single" w:color="666666" w:themeColor="accent4" w:sz="8" w:space="0"/>
        </w:tcBorders>
      </w:tcPr>
    </w:tblStylePr>
    <w:tblStylePr w:type="firstCol">
      <w:rPr>
        <w:b/>
        <w:bCs/>
      </w:rPr>
    </w:tblStylePr>
    <w:tblStylePr w:type="lastCol">
      <w:rPr>
        <w:b/>
        <w:bCs/>
      </w:rPr>
      <w:tblPr/>
      <w:tcPr>
        <w:tcBorders>
          <w:top w:val="single" w:color="666666" w:themeColor="accent4" w:sz="8" w:space="0"/>
          <w:bottom w:val="single" w:color="666666" w:themeColor="accent4" w:sz="8" w:space="0"/>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173">
    <w:name w:val="Medium List 1 Accent 5"/>
    <w:basedOn w:val="88"/>
    <w:semiHidden/>
    <w:unhideWhenUsed/>
    <w:qFormat/>
    <w:uiPriority w:val="65"/>
    <w:rPr>
      <w:color w:val="000000" w:themeColor="text1"/>
      <w14:textFill>
        <w14:solidFill>
          <w14:schemeClr w14:val="tx1"/>
        </w14:solidFill>
      </w14:textFill>
    </w:rPr>
    <w:tblPr>
      <w:tblBorders>
        <w:top w:val="single" w:color="3C76A6" w:themeColor="accent5" w:sz="8" w:space="0"/>
        <w:bottom w:val="single" w:color="3C76A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3C76A6" w:themeColor="accent5" w:sz="8" w:space="0"/>
        </w:tcBorders>
      </w:tcPr>
    </w:tblStylePr>
    <w:tblStylePr w:type="lastRow">
      <w:rPr>
        <w:b/>
        <w:bCs/>
        <w:color w:val="44546A" w:themeColor="text2"/>
        <w14:textFill>
          <w14:solidFill>
            <w14:schemeClr w14:val="tx2"/>
          </w14:solidFill>
        </w14:textFill>
      </w:rPr>
      <w:tblPr/>
      <w:tcPr>
        <w:tcBorders>
          <w:top w:val="single" w:color="3C76A6" w:themeColor="accent5" w:sz="8" w:space="0"/>
          <w:bottom w:val="single" w:color="3C76A6" w:themeColor="accent5" w:sz="8" w:space="0"/>
        </w:tcBorders>
      </w:tcPr>
    </w:tblStylePr>
    <w:tblStylePr w:type="firstCol">
      <w:rPr>
        <w:b/>
        <w:bCs/>
      </w:rPr>
    </w:tblStylePr>
    <w:tblStylePr w:type="lastCol">
      <w:rPr>
        <w:b/>
        <w:bCs/>
      </w:rPr>
      <w:tblPr/>
      <w:tcPr>
        <w:tcBorders>
          <w:top w:val="single" w:color="3C76A6" w:themeColor="accent5" w:sz="8" w:space="0"/>
          <w:bottom w:val="single" w:color="3C76A6" w:themeColor="accent5" w:sz="8" w:space="0"/>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174">
    <w:name w:val="Medium List 1 Accent 6"/>
    <w:basedOn w:val="88"/>
    <w:semiHidden/>
    <w:unhideWhenUsed/>
    <w:qFormat/>
    <w:uiPriority w:val="65"/>
    <w:rPr>
      <w:color w:val="000000" w:themeColor="text1"/>
      <w14:textFill>
        <w14:solidFill>
          <w14:schemeClr w14:val="tx1"/>
        </w14:solidFill>
      </w14:textFill>
    </w:rPr>
    <w:tblPr>
      <w:tblBorders>
        <w:top w:val="single" w:color="1E44BC" w:themeColor="accent6" w:sz="8" w:space="0"/>
        <w:bottom w:val="single" w:color="1E44BC"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1E44BC" w:themeColor="accent6" w:sz="8" w:space="0"/>
        </w:tcBorders>
      </w:tcPr>
    </w:tblStylePr>
    <w:tblStylePr w:type="lastRow">
      <w:rPr>
        <w:b/>
        <w:bCs/>
        <w:color w:val="44546A" w:themeColor="text2"/>
        <w14:textFill>
          <w14:solidFill>
            <w14:schemeClr w14:val="tx2"/>
          </w14:solidFill>
        </w14:textFill>
      </w:rPr>
      <w:tblPr/>
      <w:tcPr>
        <w:tcBorders>
          <w:top w:val="single" w:color="1E44BC" w:themeColor="accent6" w:sz="8" w:space="0"/>
          <w:bottom w:val="single" w:color="1E44BC" w:themeColor="accent6" w:sz="8" w:space="0"/>
        </w:tcBorders>
      </w:tcPr>
    </w:tblStylePr>
    <w:tblStylePr w:type="firstCol">
      <w:rPr>
        <w:b/>
        <w:bCs/>
      </w:rPr>
    </w:tblStylePr>
    <w:tblStylePr w:type="lastCol">
      <w:rPr>
        <w:b/>
        <w:bCs/>
      </w:rPr>
      <w:tblPr/>
      <w:tcPr>
        <w:tcBorders>
          <w:top w:val="single" w:color="1E44BC" w:themeColor="accent6" w:sz="8" w:space="0"/>
          <w:bottom w:val="single" w:color="1E44BC" w:themeColor="accent6" w:sz="8" w:space="0"/>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175">
    <w:name w:val="Medium List 2"/>
    <w:basedOn w:val="88"/>
    <w:semiHidden/>
    <w:unhideWhenUsed/>
    <w:qFormat/>
    <w:uiPriority w:val="99"/>
    <w:rPr>
      <w:rFonts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76">
    <w:name w:val="Medium List 2 Accent 1"/>
    <w:basedOn w:val="88"/>
    <w:semiHidden/>
    <w:unhideWhenUsed/>
    <w:qFormat/>
    <w:uiPriority w:val="66"/>
    <w:rPr>
      <w:rFonts w:cstheme="majorBidi"/>
      <w:color w:val="000000" w:themeColor="text1"/>
      <w14:textFill>
        <w14:solidFill>
          <w14:schemeClr w14:val="tx1"/>
        </w14:solidFill>
      </w14:textFill>
    </w:rPr>
    <w:tblPr>
      <w:tblBorders>
        <w:top w:val="single" w:color="2C567A" w:themeColor="accent1" w:sz="8" w:space="0"/>
        <w:left w:val="single" w:color="2C567A" w:themeColor="accent1" w:sz="8" w:space="0"/>
        <w:bottom w:val="single" w:color="2C567A" w:themeColor="accent1" w:sz="8" w:space="0"/>
        <w:right w:val="single" w:color="2C567A"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2C567A"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C567A" w:themeColor="accent1" w:sz="8" w:space="0"/>
          <w:insideH w:val="nil"/>
          <w:insideV w:val="nil"/>
        </w:tcBorders>
        <w:shd w:val="clear" w:color="auto" w:fill="FFFFFF" w:themeFill="background1"/>
      </w:tcPr>
    </w:tblStylePr>
    <w:tblStylePr w:type="lastCol">
      <w:tblPr/>
      <w:tcPr>
        <w:tcBorders>
          <w:top w:val="nil"/>
          <w:left w:val="single" w:color="2C567A"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6E8" w:themeFill="accent1" w:themeFillTint="3F"/>
      </w:tcPr>
    </w:tblStylePr>
    <w:tblStylePr w:type="band1Horz">
      <w:tblPr/>
      <w:tcPr>
        <w:tcBorders>
          <w:top w:val="nil"/>
          <w:bottom w:val="nil"/>
          <w:insideH w:val="nil"/>
          <w:insideV w:val="nil"/>
        </w:tcBorders>
        <w:shd w:val="clear" w:color="auto" w:fill="C0D6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77">
    <w:name w:val="Medium List 2 Accent 2"/>
    <w:basedOn w:val="88"/>
    <w:semiHidden/>
    <w:unhideWhenUsed/>
    <w:qFormat/>
    <w:uiPriority w:val="66"/>
    <w:rPr>
      <w:rFonts w:cstheme="majorBidi"/>
      <w:color w:val="000000" w:themeColor="text1"/>
      <w14:textFill>
        <w14:solidFill>
          <w14:schemeClr w14:val="tx1"/>
        </w14:solidFill>
      </w14:textFill>
    </w:rPr>
    <w:tblPr>
      <w:tblBorders>
        <w:top w:val="single" w:color="0072C7" w:themeColor="accent2" w:sz="8" w:space="0"/>
        <w:left w:val="single" w:color="0072C7" w:themeColor="accent2" w:sz="8" w:space="0"/>
        <w:bottom w:val="single" w:color="0072C7" w:themeColor="accent2" w:sz="8" w:space="0"/>
        <w:right w:val="single" w:color="0072C7"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0072C7"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72C7" w:themeColor="accent2" w:sz="8" w:space="0"/>
          <w:insideH w:val="nil"/>
          <w:insideV w:val="nil"/>
        </w:tcBorders>
        <w:shd w:val="clear" w:color="auto" w:fill="FFFFFF" w:themeFill="background1"/>
      </w:tcPr>
    </w:tblStylePr>
    <w:tblStylePr w:type="lastCol">
      <w:tblPr/>
      <w:tcPr>
        <w:tcBorders>
          <w:top w:val="nil"/>
          <w:left w:val="single" w:color="0072C7"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78">
    <w:name w:val="Medium List 2 Accent 3"/>
    <w:basedOn w:val="88"/>
    <w:semiHidden/>
    <w:unhideWhenUsed/>
    <w:qFormat/>
    <w:uiPriority w:val="66"/>
    <w:rPr>
      <w:rFonts w:cstheme="majorBidi"/>
      <w:color w:val="000000" w:themeColor="text1"/>
      <w14:textFill>
        <w14:solidFill>
          <w14:schemeClr w14:val="tx1"/>
        </w14:solidFill>
      </w14:textFill>
    </w:rPr>
    <w:tblPr>
      <w:tblBorders>
        <w:top w:val="single" w:color="0D1D51" w:themeColor="accent3" w:sz="8" w:space="0"/>
        <w:left w:val="single" w:color="0D1D51" w:themeColor="accent3" w:sz="8" w:space="0"/>
        <w:bottom w:val="single" w:color="0D1D51" w:themeColor="accent3" w:sz="8" w:space="0"/>
        <w:right w:val="single" w:color="0D1D51"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0D1D51"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D1D51" w:themeColor="accent3" w:sz="8" w:space="0"/>
          <w:insideH w:val="nil"/>
          <w:insideV w:val="nil"/>
        </w:tcBorders>
        <w:shd w:val="clear" w:color="auto" w:fill="FFFFFF" w:themeFill="background1"/>
      </w:tcPr>
    </w:tblStylePr>
    <w:tblStylePr w:type="lastCol">
      <w:tblPr/>
      <w:tcPr>
        <w:tcBorders>
          <w:top w:val="nil"/>
          <w:left w:val="single" w:color="0D1D51"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179">
    <w:name w:val="Medium List 2 Accent 4"/>
    <w:basedOn w:val="88"/>
    <w:semiHidden/>
    <w:unhideWhenUsed/>
    <w:qFormat/>
    <w:uiPriority w:val="66"/>
    <w:rPr>
      <w:rFonts w:cstheme="majorBidi"/>
      <w:color w:val="000000" w:themeColor="text1"/>
      <w14:textFill>
        <w14:solidFill>
          <w14:schemeClr w14:val="tx1"/>
        </w14:solidFill>
      </w14:textFill>
    </w:rPr>
    <w:tblPr>
      <w:tblBorders>
        <w:top w:val="single" w:color="666666" w:themeColor="accent4" w:sz="8" w:space="0"/>
        <w:left w:val="single" w:color="666666" w:themeColor="accent4" w:sz="8" w:space="0"/>
        <w:bottom w:val="single" w:color="666666" w:themeColor="accent4" w:sz="8" w:space="0"/>
        <w:right w:val="single" w:color="666666"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666666"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66666" w:themeColor="accent4" w:sz="8" w:space="0"/>
          <w:insideH w:val="nil"/>
          <w:insideV w:val="nil"/>
        </w:tcBorders>
        <w:shd w:val="clear" w:color="auto" w:fill="FFFFFF" w:themeFill="background1"/>
      </w:tcPr>
    </w:tblStylePr>
    <w:tblStylePr w:type="lastCol">
      <w:tblPr/>
      <w:tcPr>
        <w:tcBorders>
          <w:top w:val="nil"/>
          <w:left w:val="single" w:color="666666"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80">
    <w:name w:val="Medium List 2 Accent 5"/>
    <w:basedOn w:val="88"/>
    <w:semiHidden/>
    <w:unhideWhenUsed/>
    <w:qFormat/>
    <w:uiPriority w:val="66"/>
    <w:rPr>
      <w:rFonts w:cstheme="majorBidi"/>
      <w:color w:val="000000" w:themeColor="text1"/>
      <w14:textFill>
        <w14:solidFill>
          <w14:schemeClr w14:val="tx1"/>
        </w14:solidFill>
      </w14:textFill>
    </w:rPr>
    <w:tblPr>
      <w:tblBorders>
        <w:top w:val="single" w:color="3C76A6" w:themeColor="accent5" w:sz="8" w:space="0"/>
        <w:left w:val="single" w:color="3C76A6" w:themeColor="accent5" w:sz="8" w:space="0"/>
        <w:bottom w:val="single" w:color="3C76A6" w:themeColor="accent5" w:sz="8" w:space="0"/>
        <w:right w:val="single" w:color="3C76A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3C76A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C76A6" w:themeColor="accent5" w:sz="8" w:space="0"/>
          <w:insideH w:val="nil"/>
          <w:insideV w:val="nil"/>
        </w:tcBorders>
        <w:shd w:val="clear" w:color="auto" w:fill="FFFFFF" w:themeFill="background1"/>
      </w:tcPr>
    </w:tblStylePr>
    <w:tblStylePr w:type="lastCol">
      <w:tblPr/>
      <w:tcPr>
        <w:tcBorders>
          <w:top w:val="nil"/>
          <w:left w:val="single" w:color="3C76A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81">
    <w:name w:val="Medium List 2 Accent 6"/>
    <w:basedOn w:val="88"/>
    <w:semiHidden/>
    <w:unhideWhenUsed/>
    <w:qFormat/>
    <w:uiPriority w:val="66"/>
    <w:rPr>
      <w:rFonts w:cstheme="majorBidi"/>
      <w:color w:val="000000" w:themeColor="text1"/>
      <w14:textFill>
        <w14:solidFill>
          <w14:schemeClr w14:val="tx1"/>
        </w14:solidFill>
      </w14:textFill>
    </w:rPr>
    <w:tblPr>
      <w:tblBorders>
        <w:top w:val="single" w:color="1E44BC" w:themeColor="accent6" w:sz="8" w:space="0"/>
        <w:left w:val="single" w:color="1E44BC" w:themeColor="accent6" w:sz="8" w:space="0"/>
        <w:bottom w:val="single" w:color="1E44BC" w:themeColor="accent6" w:sz="8" w:space="0"/>
        <w:right w:val="single" w:color="1E44BC"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1E44BC"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1E44BC" w:themeColor="accent6" w:sz="8" w:space="0"/>
          <w:insideH w:val="nil"/>
          <w:insideV w:val="nil"/>
        </w:tcBorders>
        <w:shd w:val="clear" w:color="auto" w:fill="FFFFFF" w:themeFill="background1"/>
      </w:tcPr>
    </w:tblStylePr>
    <w:tblStylePr w:type="lastCol">
      <w:tblPr/>
      <w:tcPr>
        <w:tcBorders>
          <w:top w:val="nil"/>
          <w:left w:val="single" w:color="1E44BC"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82">
    <w:name w:val="Medium Grid 1"/>
    <w:basedOn w:val="88"/>
    <w:semiHidden/>
    <w:unhideWhenUsed/>
    <w:qFormat/>
    <w:uiPriority w:val="99"/>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83">
    <w:name w:val="Medium Grid 1 Accent 1"/>
    <w:basedOn w:val="88"/>
    <w:semiHidden/>
    <w:unhideWhenUsed/>
    <w:qFormat/>
    <w:uiPriority w:val="67"/>
    <w:tblPr>
      <w:tblBorders>
        <w:top w:val="single" w:color="4282B9" w:themeColor="accent1" w:themeTint="BF" w:sz="8" w:space="0"/>
        <w:left w:val="single" w:color="4282B9" w:themeColor="accent1" w:themeTint="BF" w:sz="8" w:space="0"/>
        <w:bottom w:val="single" w:color="4282B9" w:themeColor="accent1" w:themeTint="BF" w:sz="8" w:space="0"/>
        <w:right w:val="single" w:color="4282B9" w:themeColor="accent1" w:themeTint="BF" w:sz="8" w:space="0"/>
        <w:insideH w:val="single" w:color="4282B9" w:themeColor="accent1" w:themeTint="BF" w:sz="8" w:space="0"/>
        <w:insideV w:val="single" w:color="4282B9" w:themeColor="accent1" w:themeTint="BF" w:sz="8" w:space="0"/>
      </w:tblBorders>
      <w:tblCellMar>
        <w:top w:w="0" w:type="dxa"/>
        <w:left w:w="108" w:type="dxa"/>
        <w:bottom w:w="0" w:type="dxa"/>
        <w:right w:w="108" w:type="dxa"/>
      </w:tblCellMar>
    </w:tblPr>
    <w:tcPr>
      <w:shd w:val="clear" w:color="auto" w:fill="C0D6E8" w:themeFill="accent1" w:themeFillTint="3F"/>
    </w:tcPr>
    <w:tblStylePr w:type="firstRow">
      <w:rPr>
        <w:b/>
        <w:bCs/>
      </w:rPr>
    </w:tblStylePr>
    <w:tblStylePr w:type="lastRow">
      <w:rPr>
        <w:b/>
        <w:bCs/>
      </w:rPr>
      <w:tblPr/>
      <w:tcPr>
        <w:tcBorders>
          <w:top w:val="single" w:color="4282B9" w:themeColor="accent1" w:themeTint="BF" w:sz="18" w:space="0"/>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184">
    <w:name w:val="Medium Grid 1 Accent 2"/>
    <w:basedOn w:val="88"/>
    <w:semiHidden/>
    <w:unhideWhenUsed/>
    <w:qFormat/>
    <w:uiPriority w:val="67"/>
    <w:tblPr>
      <w:tblBorders>
        <w:top w:val="single" w:color="169BFF" w:themeColor="accent2" w:themeTint="BF" w:sz="8" w:space="0"/>
        <w:left w:val="single" w:color="169BFF" w:themeColor="accent2" w:themeTint="BF" w:sz="8" w:space="0"/>
        <w:bottom w:val="single" w:color="169BFF" w:themeColor="accent2" w:themeTint="BF" w:sz="8" w:space="0"/>
        <w:right w:val="single" w:color="169BFF" w:themeColor="accent2" w:themeTint="BF" w:sz="8" w:space="0"/>
        <w:insideH w:val="single" w:color="169BFF" w:themeColor="accent2" w:themeTint="BF" w:sz="8" w:space="0"/>
        <w:insideV w:val="single" w:color="169BFF" w:themeColor="accent2" w:themeTint="BF" w:sz="8" w:space="0"/>
      </w:tblBorders>
      <w:tblCellMar>
        <w:top w:w="0" w:type="dxa"/>
        <w:left w:w="108" w:type="dxa"/>
        <w:bottom w:w="0" w:type="dxa"/>
        <w:right w:w="108" w:type="dxa"/>
      </w:tblCellMar>
    </w:tblPr>
    <w:tcPr>
      <w:shd w:val="clear" w:color="auto" w:fill="B2DEFF" w:themeFill="accent2" w:themeFillTint="3F"/>
    </w:tcPr>
    <w:tblStylePr w:type="firstRow">
      <w:rPr>
        <w:b/>
        <w:bCs/>
      </w:rPr>
    </w:tblStylePr>
    <w:tblStylePr w:type="lastRow">
      <w:rPr>
        <w:b/>
        <w:bCs/>
      </w:rPr>
      <w:tblPr/>
      <w:tcPr>
        <w:tcBorders>
          <w:top w:val="single" w:color="169BFF" w:themeColor="accent2" w:themeTint="BF" w:sz="18" w:space="0"/>
        </w:tcBorders>
      </w:tcPr>
    </w:tblStylePr>
    <w:tblStylePr w:type="firstCol">
      <w:rPr>
        <w:b/>
        <w:bCs/>
      </w:rPr>
    </w:tblStylePr>
    <w:tblStylePr w:type="lastCol">
      <w:rPr>
        <w:b/>
        <w:bCs/>
      </w:rPr>
    </w:tblStylePr>
    <w:tblStylePr w:type="band1Vert">
      <w:tblPr/>
      <w:tcPr>
        <w:shd w:val="clear" w:color="auto" w:fill="64BCFE" w:themeFill="accent2" w:themeFillTint="7F"/>
      </w:tcPr>
    </w:tblStylePr>
    <w:tblStylePr w:type="band1Horz">
      <w:tblPr/>
      <w:tcPr>
        <w:shd w:val="clear" w:color="auto" w:fill="64BCFE" w:themeFill="accent2" w:themeFillTint="7F"/>
      </w:tcPr>
    </w:tblStylePr>
  </w:style>
  <w:style w:type="table" w:styleId="185">
    <w:name w:val="Medium Grid 1 Accent 3"/>
    <w:basedOn w:val="88"/>
    <w:semiHidden/>
    <w:unhideWhenUsed/>
    <w:qFormat/>
    <w:uiPriority w:val="67"/>
    <w:tblPr>
      <w:tblBorders>
        <w:top w:val="single" w:color="1B3DAA" w:themeColor="accent3" w:themeTint="BF" w:sz="8" w:space="0"/>
        <w:left w:val="single" w:color="1B3DAA" w:themeColor="accent3" w:themeTint="BF" w:sz="8" w:space="0"/>
        <w:bottom w:val="single" w:color="1B3DAA" w:themeColor="accent3" w:themeTint="BF" w:sz="8" w:space="0"/>
        <w:right w:val="single" w:color="1B3DAA" w:themeColor="accent3" w:themeTint="BF" w:sz="8" w:space="0"/>
        <w:insideH w:val="single" w:color="1B3DAA" w:themeColor="accent3" w:themeTint="BF" w:sz="8" w:space="0"/>
        <w:insideV w:val="single" w:color="1B3DAA" w:themeColor="accent3" w:themeTint="BF" w:sz="8" w:space="0"/>
      </w:tblBorders>
      <w:tblCellMar>
        <w:top w:w="0" w:type="dxa"/>
        <w:left w:w="108" w:type="dxa"/>
        <w:bottom w:w="0" w:type="dxa"/>
        <w:right w:w="108" w:type="dxa"/>
      </w:tblCellMar>
    </w:tblPr>
    <w:tcPr>
      <w:shd w:val="clear" w:color="auto" w:fill="A6B7F0" w:themeFill="accent3" w:themeFillTint="3F"/>
    </w:tcPr>
    <w:tblStylePr w:type="firstRow">
      <w:rPr>
        <w:b/>
        <w:bCs/>
      </w:rPr>
    </w:tblStylePr>
    <w:tblStylePr w:type="lastRow">
      <w:rPr>
        <w:b/>
        <w:bCs/>
      </w:rPr>
      <w:tblPr/>
      <w:tcPr>
        <w:tcBorders>
          <w:top w:val="single" w:color="1B3DAA" w:themeColor="accent3" w:themeTint="BF" w:sz="18" w:space="0"/>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186">
    <w:name w:val="Medium Grid 1 Accent 4"/>
    <w:basedOn w:val="88"/>
    <w:semiHidden/>
    <w:unhideWhenUsed/>
    <w:qFormat/>
    <w:uiPriority w:val="67"/>
    <w:tblPr>
      <w:tblBorders>
        <w:top w:val="single" w:color="8C8C8C" w:themeColor="accent4" w:themeTint="BF" w:sz="8" w:space="0"/>
        <w:left w:val="single" w:color="8C8C8C" w:themeColor="accent4" w:themeTint="BF" w:sz="8" w:space="0"/>
        <w:bottom w:val="single" w:color="8C8C8C" w:themeColor="accent4" w:themeTint="BF" w:sz="8" w:space="0"/>
        <w:right w:val="single" w:color="8C8C8C" w:themeColor="accent4" w:themeTint="BF" w:sz="8" w:space="0"/>
        <w:insideH w:val="single" w:color="8C8C8C" w:themeColor="accent4" w:themeTint="BF" w:sz="8" w:space="0"/>
        <w:insideV w:val="single" w:color="8C8C8C" w:themeColor="accent4" w:themeTint="BF" w:sz="8" w:space="0"/>
      </w:tblBorders>
      <w:tblCellMar>
        <w:top w:w="0" w:type="dxa"/>
        <w:left w:w="108" w:type="dxa"/>
        <w:bottom w:w="0" w:type="dxa"/>
        <w:right w:w="108" w:type="dxa"/>
      </w:tblCellMar>
    </w:tblPr>
    <w:tcPr>
      <w:shd w:val="clear" w:color="auto" w:fill="D9D9D9" w:themeFill="accent4" w:themeFillTint="3F"/>
    </w:tcPr>
    <w:tblStylePr w:type="firstRow">
      <w:rPr>
        <w:b/>
        <w:bCs/>
      </w:rPr>
    </w:tblStylePr>
    <w:tblStylePr w:type="lastRow">
      <w:rPr>
        <w:b/>
        <w:bCs/>
      </w:rPr>
      <w:tblPr/>
      <w:tcPr>
        <w:tcBorders>
          <w:top w:val="single" w:color="8C8C8C" w:themeColor="accent4" w:themeTint="BF" w:sz="18" w:space="0"/>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187">
    <w:name w:val="Medium Grid 1 Accent 5"/>
    <w:basedOn w:val="88"/>
    <w:semiHidden/>
    <w:unhideWhenUsed/>
    <w:qFormat/>
    <w:uiPriority w:val="67"/>
    <w:tblPr>
      <w:tblBorders>
        <w:top w:val="single" w:color="6299C6" w:themeColor="accent5" w:themeTint="BF" w:sz="8" w:space="0"/>
        <w:left w:val="single" w:color="6299C6" w:themeColor="accent5" w:themeTint="BF" w:sz="8" w:space="0"/>
        <w:bottom w:val="single" w:color="6299C6" w:themeColor="accent5" w:themeTint="BF" w:sz="8" w:space="0"/>
        <w:right w:val="single" w:color="6299C6" w:themeColor="accent5" w:themeTint="BF" w:sz="8" w:space="0"/>
        <w:insideH w:val="single" w:color="6299C6" w:themeColor="accent5" w:themeTint="BF" w:sz="8" w:space="0"/>
        <w:insideV w:val="single" w:color="6299C6" w:themeColor="accent5" w:themeTint="BF" w:sz="8" w:space="0"/>
      </w:tblBorders>
      <w:tblCellMar>
        <w:top w:w="0" w:type="dxa"/>
        <w:left w:w="108" w:type="dxa"/>
        <w:bottom w:w="0" w:type="dxa"/>
        <w:right w:w="108" w:type="dxa"/>
      </w:tblCellMar>
    </w:tblPr>
    <w:tcPr>
      <w:shd w:val="clear" w:color="auto" w:fill="CBDDEC" w:themeFill="accent5" w:themeFillTint="3F"/>
    </w:tcPr>
    <w:tblStylePr w:type="firstRow">
      <w:rPr>
        <w:b/>
        <w:bCs/>
      </w:rPr>
    </w:tblStylePr>
    <w:tblStylePr w:type="lastRow">
      <w:rPr>
        <w:b/>
        <w:bCs/>
      </w:rPr>
      <w:tblPr/>
      <w:tcPr>
        <w:tcBorders>
          <w:top w:val="single" w:color="6299C6" w:themeColor="accent5" w:themeTint="BF" w:sz="18" w:space="0"/>
        </w:tcBorders>
      </w:tcPr>
    </w:tblStylePr>
    <w:tblStylePr w:type="firstCol">
      <w:rPr>
        <w:b/>
        <w:bCs/>
      </w:rPr>
    </w:tblStylePr>
    <w:tblStylePr w:type="lastCol">
      <w:rPr>
        <w:b/>
        <w:bCs/>
      </w:rPr>
    </w:tblStylePr>
    <w:tblStylePr w:type="band1Vert">
      <w:tblPr/>
      <w:tcPr>
        <w:shd w:val="clear" w:color="auto" w:fill="97BBD9" w:themeFill="accent5" w:themeFillTint="7F"/>
      </w:tcPr>
    </w:tblStylePr>
    <w:tblStylePr w:type="band1Horz">
      <w:tblPr/>
      <w:tcPr>
        <w:shd w:val="clear" w:color="auto" w:fill="97BBD9" w:themeFill="accent5" w:themeFillTint="7F"/>
      </w:tcPr>
    </w:tblStylePr>
  </w:style>
  <w:style w:type="table" w:styleId="188">
    <w:name w:val="Medium Grid 1 Accent 6"/>
    <w:basedOn w:val="88"/>
    <w:semiHidden/>
    <w:unhideWhenUsed/>
    <w:qFormat/>
    <w:uiPriority w:val="67"/>
    <w:tblPr>
      <w:tblBorders>
        <w:top w:val="single" w:color="4268E0" w:themeColor="accent6" w:themeTint="BF" w:sz="8" w:space="0"/>
        <w:left w:val="single" w:color="4268E0" w:themeColor="accent6" w:themeTint="BF" w:sz="8" w:space="0"/>
        <w:bottom w:val="single" w:color="4268E0" w:themeColor="accent6" w:themeTint="BF" w:sz="8" w:space="0"/>
        <w:right w:val="single" w:color="4268E0" w:themeColor="accent6" w:themeTint="BF" w:sz="8" w:space="0"/>
        <w:insideH w:val="single" w:color="4268E0" w:themeColor="accent6" w:themeTint="BF" w:sz="8" w:space="0"/>
        <w:insideV w:val="single" w:color="4268E0" w:themeColor="accent6" w:themeTint="BF" w:sz="8" w:space="0"/>
      </w:tblBorders>
      <w:tblCellMar>
        <w:top w:w="0" w:type="dxa"/>
        <w:left w:w="108" w:type="dxa"/>
        <w:bottom w:w="0" w:type="dxa"/>
        <w:right w:w="108" w:type="dxa"/>
      </w:tblCellMar>
    </w:tblPr>
    <w:tcPr>
      <w:shd w:val="clear" w:color="auto" w:fill="C0CDF5" w:themeFill="accent6" w:themeFillTint="3F"/>
    </w:tcPr>
    <w:tblStylePr w:type="firstRow">
      <w:rPr>
        <w:b/>
        <w:bCs/>
      </w:rPr>
    </w:tblStylePr>
    <w:tblStylePr w:type="lastRow">
      <w:rPr>
        <w:b/>
        <w:bCs/>
      </w:rPr>
      <w:tblPr/>
      <w:tcPr>
        <w:tcBorders>
          <w:top w:val="single" w:color="4268E0" w:themeColor="accent6" w:themeTint="BF" w:sz="18" w:space="0"/>
        </w:tcBorders>
      </w:tcPr>
    </w:tblStylePr>
    <w:tblStylePr w:type="firstCol">
      <w:rPr>
        <w:b/>
        <w:bCs/>
      </w:rPr>
    </w:tblStylePr>
    <w:tblStylePr w:type="lastCol">
      <w:rPr>
        <w:b/>
        <w:bCs/>
      </w:rPr>
    </w:tblStylePr>
    <w:tblStylePr w:type="band1Vert">
      <w:tblPr/>
      <w:tcPr>
        <w:shd w:val="clear" w:color="auto" w:fill="819AEA" w:themeFill="accent6" w:themeFillTint="7F"/>
      </w:tcPr>
    </w:tblStylePr>
    <w:tblStylePr w:type="band1Horz">
      <w:tblPr/>
      <w:tcPr>
        <w:shd w:val="clear" w:color="auto" w:fill="819AEA" w:themeFill="accent6" w:themeFillTint="7F"/>
      </w:tcPr>
    </w:tblStylePr>
  </w:style>
  <w:style w:type="table" w:styleId="189">
    <w:name w:val="Medium Grid 2"/>
    <w:basedOn w:val="88"/>
    <w:semiHidden/>
    <w:unhideWhenUsed/>
    <w:uiPriority w:val="99"/>
    <w:rPr>
      <w:rFonts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190">
    <w:name w:val="Medium Grid 2 Accent 1"/>
    <w:basedOn w:val="88"/>
    <w:semiHidden/>
    <w:unhideWhenUsed/>
    <w:uiPriority w:val="68"/>
    <w:rPr>
      <w:rFonts w:cstheme="majorBidi"/>
      <w:color w:val="000000" w:themeColor="text1"/>
      <w14:textFill>
        <w14:solidFill>
          <w14:schemeClr w14:val="tx1"/>
        </w14:solidFill>
      </w14:textFill>
    </w:rPr>
    <w:tblPr>
      <w:tblBorders>
        <w:top w:val="single" w:color="2C567A" w:themeColor="accent1" w:sz="8" w:space="0"/>
        <w:left w:val="single" w:color="2C567A" w:themeColor="accent1" w:sz="8" w:space="0"/>
        <w:bottom w:val="single" w:color="2C567A" w:themeColor="accent1" w:sz="8" w:space="0"/>
        <w:right w:val="single" w:color="2C567A" w:themeColor="accent1" w:sz="8" w:space="0"/>
        <w:insideH w:val="single" w:color="2C567A" w:themeColor="accent1" w:sz="8" w:space="0"/>
        <w:insideV w:val="single" w:color="2C567A" w:themeColor="accent1" w:sz="8" w:space="0"/>
      </w:tblBorders>
      <w:tblCellMar>
        <w:top w:w="0" w:type="dxa"/>
        <w:left w:w="108" w:type="dxa"/>
        <w:bottom w:w="0" w:type="dxa"/>
        <w:right w:w="108" w:type="dxa"/>
      </w:tblCellMar>
    </w:tblPr>
    <w:tcPr>
      <w:shd w:val="clear" w:color="auto" w:fill="C0D6E8" w:themeFill="accent1" w:themeFillTint="3F"/>
    </w:tcPr>
    <w:tblStylePr w:type="firstRow">
      <w:rPr>
        <w:b/>
        <w:bCs/>
        <w:color w:val="000000" w:themeColor="text1"/>
        <w14:textFill>
          <w14:solidFill>
            <w14:schemeClr w14:val="tx1"/>
          </w14:solidFill>
        </w14:textFill>
      </w:rPr>
      <w:tblPr/>
      <w:tcPr>
        <w:shd w:val="clear" w:color="auto" w:fill="E6EEF6"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insideV w:val="single" w:sz="6" w:space="0"/>
        </w:tcBorders>
        <w:shd w:val="clear" w:color="auto" w:fill="81ACD1" w:themeFill="accent1" w:themeFillTint="7F"/>
      </w:tcPr>
    </w:tblStylePr>
    <w:tblStylePr w:type="nwCell">
      <w:tblPr/>
      <w:tcPr>
        <w:shd w:val="clear" w:color="auto" w:fill="FFFFFF" w:themeFill="background1"/>
      </w:tcPr>
    </w:tblStylePr>
  </w:style>
  <w:style w:type="table" w:styleId="191">
    <w:name w:val="Medium Grid 2 Accent 2"/>
    <w:basedOn w:val="88"/>
    <w:semiHidden/>
    <w:unhideWhenUsed/>
    <w:qFormat/>
    <w:uiPriority w:val="68"/>
    <w:rPr>
      <w:rFonts w:cstheme="majorBidi"/>
      <w:color w:val="000000" w:themeColor="text1"/>
      <w14:textFill>
        <w14:solidFill>
          <w14:schemeClr w14:val="tx1"/>
        </w14:solidFill>
      </w14:textFill>
    </w:rPr>
    <w:tblPr>
      <w:tblBorders>
        <w:top w:val="single" w:color="0072C7" w:themeColor="accent2" w:sz="8" w:space="0"/>
        <w:left w:val="single" w:color="0072C7" w:themeColor="accent2" w:sz="8" w:space="0"/>
        <w:bottom w:val="single" w:color="0072C7" w:themeColor="accent2" w:sz="8" w:space="0"/>
        <w:right w:val="single" w:color="0072C7" w:themeColor="accent2" w:sz="8" w:space="0"/>
        <w:insideH w:val="single" w:color="0072C7" w:themeColor="accent2" w:sz="8" w:space="0"/>
        <w:insideV w:val="single" w:color="0072C7" w:themeColor="accent2" w:sz="8" w:space="0"/>
      </w:tblBorders>
      <w:tblCellMar>
        <w:top w:w="0" w:type="dxa"/>
        <w:left w:w="108" w:type="dxa"/>
        <w:bottom w:w="0" w:type="dxa"/>
        <w:right w:w="108" w:type="dxa"/>
      </w:tblCellMar>
    </w:tblPr>
    <w:tcPr>
      <w:shd w:val="clear" w:color="auto" w:fill="B2DEFF" w:themeFill="accent2" w:themeFillTint="3F"/>
    </w:tcPr>
    <w:tblStylePr w:type="firstRow">
      <w:rPr>
        <w:b/>
        <w:bCs/>
        <w:color w:val="000000" w:themeColor="text1"/>
        <w14:textFill>
          <w14:solidFill>
            <w14:schemeClr w14:val="tx1"/>
          </w14:solidFill>
        </w14:textFill>
      </w:rPr>
      <w:tblPr/>
      <w:tcPr>
        <w:shd w:val="clear" w:color="auto" w:fill="E0F1FF"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0E4FE" w:themeFill="accent2" w:themeFillTint="33"/>
      </w:tcPr>
    </w:tblStylePr>
    <w:tblStylePr w:type="band1Vert">
      <w:tblPr/>
      <w:tcPr>
        <w:shd w:val="clear" w:color="auto" w:fill="64BCFE" w:themeFill="accent2" w:themeFillTint="7F"/>
      </w:tcPr>
    </w:tblStylePr>
    <w:tblStylePr w:type="band1Horz">
      <w:tblPr/>
      <w:tcPr>
        <w:tcBorders>
          <w:insideH w:val="single" w:sz="6" w:space="0"/>
          <w:insideV w:val="single" w:sz="6" w:space="0"/>
        </w:tcBorders>
        <w:shd w:val="clear" w:color="auto" w:fill="64BCFE" w:themeFill="accent2" w:themeFillTint="7F"/>
      </w:tcPr>
    </w:tblStylePr>
    <w:tblStylePr w:type="nwCell">
      <w:tblPr/>
      <w:tcPr>
        <w:shd w:val="clear" w:color="auto" w:fill="FFFFFF" w:themeFill="background1"/>
      </w:tcPr>
    </w:tblStylePr>
  </w:style>
  <w:style w:type="table" w:styleId="192">
    <w:name w:val="Medium Grid 2 Accent 3"/>
    <w:basedOn w:val="88"/>
    <w:semiHidden/>
    <w:unhideWhenUsed/>
    <w:uiPriority w:val="68"/>
    <w:rPr>
      <w:rFonts w:cstheme="majorBidi"/>
      <w:color w:val="000000" w:themeColor="text1"/>
      <w14:textFill>
        <w14:solidFill>
          <w14:schemeClr w14:val="tx1"/>
        </w14:solidFill>
      </w14:textFill>
    </w:rPr>
    <w:tblPr>
      <w:tblBorders>
        <w:top w:val="single" w:color="0D1D51" w:themeColor="accent3" w:sz="8" w:space="0"/>
        <w:left w:val="single" w:color="0D1D51" w:themeColor="accent3" w:sz="8" w:space="0"/>
        <w:bottom w:val="single" w:color="0D1D51" w:themeColor="accent3" w:sz="8" w:space="0"/>
        <w:right w:val="single" w:color="0D1D51" w:themeColor="accent3" w:sz="8" w:space="0"/>
        <w:insideH w:val="single" w:color="0D1D51" w:themeColor="accent3" w:sz="8" w:space="0"/>
        <w:insideV w:val="single" w:color="0D1D51" w:themeColor="accent3" w:sz="8" w:space="0"/>
      </w:tblBorders>
      <w:tblCellMar>
        <w:top w:w="0" w:type="dxa"/>
        <w:left w:w="108" w:type="dxa"/>
        <w:bottom w:w="0" w:type="dxa"/>
        <w:right w:w="108" w:type="dxa"/>
      </w:tblCellMar>
    </w:tblPr>
    <w:tcPr>
      <w:shd w:val="clear" w:color="auto" w:fill="A6B7F0" w:themeFill="accent3" w:themeFillTint="3F"/>
    </w:tcPr>
    <w:tblStylePr w:type="firstRow">
      <w:rPr>
        <w:b/>
        <w:bCs/>
        <w:color w:val="000000" w:themeColor="text1"/>
        <w14:textFill>
          <w14:solidFill>
            <w14:schemeClr w14:val="tx1"/>
          </w14:solidFill>
        </w14:textFill>
      </w:rPr>
      <w:tblPr/>
      <w:tcPr>
        <w:shd w:val="clear" w:color="auto" w:fill="DBE2F9"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insideV w:val="single" w:sz="6" w:space="0"/>
        </w:tcBorders>
        <w:shd w:val="clear" w:color="auto" w:fill="4C6FE2" w:themeFill="accent3" w:themeFillTint="7F"/>
      </w:tcPr>
    </w:tblStylePr>
    <w:tblStylePr w:type="nwCell">
      <w:tblPr/>
      <w:tcPr>
        <w:shd w:val="clear" w:color="auto" w:fill="FFFFFF" w:themeFill="background1"/>
      </w:tcPr>
    </w:tblStylePr>
  </w:style>
  <w:style w:type="table" w:styleId="193">
    <w:name w:val="Medium Grid 2 Accent 4"/>
    <w:basedOn w:val="88"/>
    <w:semiHidden/>
    <w:unhideWhenUsed/>
    <w:uiPriority w:val="68"/>
    <w:rPr>
      <w:rFonts w:cstheme="majorBidi"/>
      <w:color w:val="000000" w:themeColor="text1"/>
      <w14:textFill>
        <w14:solidFill>
          <w14:schemeClr w14:val="tx1"/>
        </w14:solidFill>
      </w14:textFill>
    </w:rPr>
    <w:tblPr>
      <w:tblBorders>
        <w:top w:val="single" w:color="666666" w:themeColor="accent4" w:sz="8" w:space="0"/>
        <w:left w:val="single" w:color="666666" w:themeColor="accent4" w:sz="8" w:space="0"/>
        <w:bottom w:val="single" w:color="666666" w:themeColor="accent4" w:sz="8" w:space="0"/>
        <w:right w:val="single" w:color="666666" w:themeColor="accent4" w:sz="8" w:space="0"/>
        <w:insideH w:val="single" w:color="666666" w:themeColor="accent4" w:sz="8" w:space="0"/>
        <w:insideV w:val="single" w:color="666666" w:themeColor="accent4" w:sz="8" w:space="0"/>
      </w:tblBorders>
      <w:tblCellMar>
        <w:top w:w="0" w:type="dxa"/>
        <w:left w:w="108" w:type="dxa"/>
        <w:bottom w:w="0" w:type="dxa"/>
        <w:right w:w="108" w:type="dxa"/>
      </w:tblCellMar>
    </w:tblPr>
    <w:tcPr>
      <w:shd w:val="clear" w:color="auto" w:fill="D9D9D9" w:themeFill="accent4" w:themeFillTint="3F"/>
    </w:tcPr>
    <w:tblStylePr w:type="firstRow">
      <w:rPr>
        <w:b/>
        <w:bCs/>
        <w:color w:val="000000" w:themeColor="text1"/>
        <w14:textFill>
          <w14:solidFill>
            <w14:schemeClr w14:val="tx1"/>
          </w14:solidFill>
        </w14:textFill>
      </w:rPr>
      <w:tblPr/>
      <w:tcPr>
        <w:shd w:val="clear" w:color="auto" w:fill="EFEFEF"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insideV w:val="single" w:sz="6" w:space="0"/>
        </w:tcBorders>
        <w:shd w:val="clear" w:color="auto" w:fill="B2B2B2" w:themeFill="accent4" w:themeFillTint="7F"/>
      </w:tcPr>
    </w:tblStylePr>
    <w:tblStylePr w:type="nwCell">
      <w:tblPr/>
      <w:tcPr>
        <w:shd w:val="clear" w:color="auto" w:fill="FFFFFF" w:themeFill="background1"/>
      </w:tcPr>
    </w:tblStylePr>
  </w:style>
  <w:style w:type="table" w:styleId="194">
    <w:name w:val="Medium Grid 2 Accent 5"/>
    <w:basedOn w:val="88"/>
    <w:semiHidden/>
    <w:unhideWhenUsed/>
    <w:uiPriority w:val="68"/>
    <w:rPr>
      <w:rFonts w:cstheme="majorBidi"/>
      <w:color w:val="000000" w:themeColor="text1"/>
      <w14:textFill>
        <w14:solidFill>
          <w14:schemeClr w14:val="tx1"/>
        </w14:solidFill>
      </w14:textFill>
    </w:rPr>
    <w:tblPr>
      <w:tblBorders>
        <w:top w:val="single" w:color="3C76A6" w:themeColor="accent5" w:sz="8" w:space="0"/>
        <w:left w:val="single" w:color="3C76A6" w:themeColor="accent5" w:sz="8" w:space="0"/>
        <w:bottom w:val="single" w:color="3C76A6" w:themeColor="accent5" w:sz="8" w:space="0"/>
        <w:right w:val="single" w:color="3C76A6" w:themeColor="accent5" w:sz="8" w:space="0"/>
        <w:insideH w:val="single" w:color="3C76A6" w:themeColor="accent5" w:sz="8" w:space="0"/>
        <w:insideV w:val="single" w:color="3C76A6" w:themeColor="accent5" w:sz="8" w:space="0"/>
      </w:tblBorders>
      <w:tblCellMar>
        <w:top w:w="0" w:type="dxa"/>
        <w:left w:w="108" w:type="dxa"/>
        <w:bottom w:w="0" w:type="dxa"/>
        <w:right w:w="108" w:type="dxa"/>
      </w:tblCellMar>
    </w:tblPr>
    <w:tcPr>
      <w:shd w:val="clear" w:color="auto" w:fill="CBDDEC" w:themeFill="accent5" w:themeFillTint="3F"/>
    </w:tcPr>
    <w:tblStylePr w:type="firstRow">
      <w:rPr>
        <w:b/>
        <w:bCs/>
        <w:color w:val="000000" w:themeColor="text1"/>
        <w14:textFill>
          <w14:solidFill>
            <w14:schemeClr w14:val="tx1"/>
          </w14:solidFill>
        </w14:textFill>
      </w:rPr>
      <w:tblPr/>
      <w:tcPr>
        <w:shd w:val="clear" w:color="auto" w:fill="EAF1F7"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5E3EF" w:themeFill="accent5" w:themeFillTint="33"/>
      </w:tcPr>
    </w:tblStylePr>
    <w:tblStylePr w:type="band1Vert">
      <w:tblPr/>
      <w:tcPr>
        <w:shd w:val="clear" w:color="auto" w:fill="97BBD9" w:themeFill="accent5" w:themeFillTint="7F"/>
      </w:tcPr>
    </w:tblStylePr>
    <w:tblStylePr w:type="band1Horz">
      <w:tblPr/>
      <w:tcPr>
        <w:tcBorders>
          <w:insideH w:val="single" w:sz="6" w:space="0"/>
          <w:insideV w:val="single" w:sz="6" w:space="0"/>
        </w:tcBorders>
        <w:shd w:val="clear" w:color="auto" w:fill="97BBD9" w:themeFill="accent5" w:themeFillTint="7F"/>
      </w:tcPr>
    </w:tblStylePr>
    <w:tblStylePr w:type="nwCell">
      <w:tblPr/>
      <w:tcPr>
        <w:shd w:val="clear" w:color="auto" w:fill="FFFFFF" w:themeFill="background1"/>
      </w:tcPr>
    </w:tblStylePr>
  </w:style>
  <w:style w:type="table" w:styleId="195">
    <w:name w:val="Medium Grid 2 Accent 6"/>
    <w:basedOn w:val="88"/>
    <w:semiHidden/>
    <w:unhideWhenUsed/>
    <w:qFormat/>
    <w:uiPriority w:val="68"/>
    <w:rPr>
      <w:rFonts w:cstheme="majorBidi"/>
      <w:color w:val="000000" w:themeColor="text1"/>
      <w14:textFill>
        <w14:solidFill>
          <w14:schemeClr w14:val="tx1"/>
        </w14:solidFill>
      </w14:textFill>
    </w:rPr>
    <w:tblPr>
      <w:tblBorders>
        <w:top w:val="single" w:color="1E44BC" w:themeColor="accent6" w:sz="8" w:space="0"/>
        <w:left w:val="single" w:color="1E44BC" w:themeColor="accent6" w:sz="8" w:space="0"/>
        <w:bottom w:val="single" w:color="1E44BC" w:themeColor="accent6" w:sz="8" w:space="0"/>
        <w:right w:val="single" w:color="1E44BC" w:themeColor="accent6" w:sz="8" w:space="0"/>
        <w:insideH w:val="single" w:color="1E44BC" w:themeColor="accent6" w:sz="8" w:space="0"/>
        <w:insideV w:val="single" w:color="1E44BC" w:themeColor="accent6" w:sz="8" w:space="0"/>
      </w:tblBorders>
      <w:tblCellMar>
        <w:top w:w="0" w:type="dxa"/>
        <w:left w:w="108" w:type="dxa"/>
        <w:bottom w:w="0" w:type="dxa"/>
        <w:right w:w="108" w:type="dxa"/>
      </w:tblCellMar>
    </w:tblPr>
    <w:tcPr>
      <w:shd w:val="clear" w:color="auto" w:fill="C0CDF5" w:themeFill="accent6" w:themeFillTint="3F"/>
    </w:tcPr>
    <w:tblStylePr w:type="firstRow">
      <w:rPr>
        <w:b/>
        <w:bCs/>
        <w:color w:val="000000" w:themeColor="text1"/>
        <w14:textFill>
          <w14:solidFill>
            <w14:schemeClr w14:val="tx1"/>
          </w14:solidFill>
        </w14:textFill>
      </w:rPr>
      <w:tblPr/>
      <w:tcPr>
        <w:shd w:val="clear" w:color="auto" w:fill="E6EBFB"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D6F6" w:themeFill="accent6" w:themeFillTint="33"/>
      </w:tcPr>
    </w:tblStylePr>
    <w:tblStylePr w:type="band1Vert">
      <w:tblPr/>
      <w:tcPr>
        <w:shd w:val="clear" w:color="auto" w:fill="819AEA" w:themeFill="accent6" w:themeFillTint="7F"/>
      </w:tcPr>
    </w:tblStylePr>
    <w:tblStylePr w:type="band1Horz">
      <w:tblPr/>
      <w:tcPr>
        <w:tcBorders>
          <w:insideH w:val="single" w:sz="6" w:space="0"/>
          <w:insideV w:val="single" w:sz="6" w:space="0"/>
        </w:tcBorders>
        <w:shd w:val="clear" w:color="auto" w:fill="819AEA" w:themeFill="accent6" w:themeFillTint="7F"/>
      </w:tcPr>
    </w:tblStylePr>
    <w:tblStylePr w:type="nwCell">
      <w:tblPr/>
      <w:tcPr>
        <w:shd w:val="clear" w:color="auto" w:fill="FFFFFF" w:themeFill="background1"/>
      </w:tcPr>
    </w:tblStylePr>
  </w:style>
  <w:style w:type="table" w:styleId="196">
    <w:name w:val="Medium Grid 3"/>
    <w:basedOn w:val="88"/>
    <w:semiHidden/>
    <w:unhideWhenUsed/>
    <w:qFormat/>
    <w:uiPriority w:val="9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97">
    <w:name w:val="Medium Grid 3 Accent 1"/>
    <w:basedOn w:val="88"/>
    <w:semiHidden/>
    <w:unhideWhenUsed/>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D6E8"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2C567A"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2C567A"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2C567A"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2C567A"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1ACD1"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81ACD1" w:themeFill="accent1" w:themeFillTint="7F"/>
      </w:tcPr>
    </w:tblStylePr>
  </w:style>
  <w:style w:type="table" w:styleId="198">
    <w:name w:val="Medium Grid 3 Accent 2"/>
    <w:basedOn w:val="88"/>
    <w:semiHidden/>
    <w:unhideWhenUsed/>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2DEFF"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72C7"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72C7"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72C7"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72C7"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64BCFE"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64BCFE" w:themeFill="accent2" w:themeFillTint="7F"/>
      </w:tcPr>
    </w:tblStylePr>
  </w:style>
  <w:style w:type="table" w:styleId="199">
    <w:name w:val="Medium Grid 3 Accent 3"/>
    <w:basedOn w:val="88"/>
    <w:semiHidden/>
    <w:unhideWhenUsed/>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A6B7F0"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D1D51"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D1D51"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D1D51"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D1D51"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4C6FE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4C6FE2" w:themeFill="accent3" w:themeFillTint="7F"/>
      </w:tcPr>
    </w:tblStylePr>
  </w:style>
  <w:style w:type="table" w:styleId="200">
    <w:name w:val="Medium Grid 3 Accent 4"/>
    <w:basedOn w:val="88"/>
    <w:semiHidden/>
    <w:unhideWhenUsed/>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9D9D9"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666666"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666666"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666666"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666666"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2B2B2"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2B2B2" w:themeFill="accent4" w:themeFillTint="7F"/>
      </w:tcPr>
    </w:tblStylePr>
  </w:style>
  <w:style w:type="table" w:styleId="201">
    <w:name w:val="Medium Grid 3 Accent 5"/>
    <w:basedOn w:val="88"/>
    <w:semiHidden/>
    <w:unhideWhenUsed/>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BDDEC"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3C76A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3C76A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3C76A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3C76A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7BBD9"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97BBD9" w:themeFill="accent5" w:themeFillTint="7F"/>
      </w:tcPr>
    </w:tblStylePr>
  </w:style>
  <w:style w:type="table" w:styleId="202">
    <w:name w:val="Medium Grid 3 Accent 6"/>
    <w:basedOn w:val="88"/>
    <w:semiHidden/>
    <w:unhideWhenUsed/>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DF5"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1E44BC"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1E44BC"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1E44BC"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1E44BC"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19AEA"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819AEA" w:themeFill="accent6" w:themeFillTint="7F"/>
      </w:tcPr>
    </w:tblStylePr>
  </w:style>
  <w:style w:type="table" w:styleId="203">
    <w:name w:val="Dark List"/>
    <w:basedOn w:val="88"/>
    <w:semiHidden/>
    <w:unhideWhenUsed/>
    <w:qFormat/>
    <w:uiPriority w:val="99"/>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204">
    <w:name w:val="Dark List Accent 1"/>
    <w:basedOn w:val="88"/>
    <w:semiHidden/>
    <w:unhideWhenUsed/>
    <w:qFormat/>
    <w:uiPriority w:val="70"/>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2C567A"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52A3C"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0405B"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0405B" w:themeFill="accent1" w:themeFillShade="BF"/>
      </w:tcPr>
    </w:tblStylePr>
    <w:tblStylePr w:type="band1Vert">
      <w:tblPr/>
      <w:tcPr>
        <w:tcBorders>
          <w:top w:val="nil"/>
          <w:left w:val="nil"/>
          <w:bottom w:val="nil"/>
          <w:right w:val="nil"/>
          <w:insideH w:val="nil"/>
          <w:insideV w:val="nil"/>
        </w:tcBorders>
        <w:shd w:val="clear" w:color="auto" w:fill="20405B" w:themeFill="accent1" w:themeFillShade="BF"/>
      </w:tcPr>
    </w:tblStylePr>
    <w:tblStylePr w:type="band1Horz">
      <w:tblPr/>
      <w:tcPr>
        <w:tcBorders>
          <w:top w:val="nil"/>
          <w:left w:val="nil"/>
          <w:bottom w:val="nil"/>
          <w:right w:val="nil"/>
          <w:insideH w:val="nil"/>
          <w:insideV w:val="nil"/>
        </w:tcBorders>
        <w:shd w:val="clear" w:color="auto" w:fill="20405B" w:themeFill="accent1" w:themeFillShade="BF"/>
      </w:tcPr>
    </w:tblStylePr>
  </w:style>
  <w:style w:type="table" w:styleId="205">
    <w:name w:val="Dark List Accent 2"/>
    <w:basedOn w:val="88"/>
    <w:semiHidden/>
    <w:unhideWhenUsed/>
    <w:qFormat/>
    <w:uiPriority w:val="70"/>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72C7"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005595"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206">
    <w:name w:val="Dark List Accent 3"/>
    <w:basedOn w:val="88"/>
    <w:semiHidden/>
    <w:unhideWhenUsed/>
    <w:qFormat/>
    <w:uiPriority w:val="70"/>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D1D51"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0915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207">
    <w:name w:val="Dark List Accent 4"/>
    <w:basedOn w:val="88"/>
    <w:semiHidden/>
    <w:unhideWhenUsed/>
    <w:qFormat/>
    <w:uiPriority w:val="70"/>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666666"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4C4C4C"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208">
    <w:name w:val="Dark List Accent 5"/>
    <w:basedOn w:val="88"/>
    <w:semiHidden/>
    <w:unhideWhenUsed/>
    <w:qFormat/>
    <w:uiPriority w:val="70"/>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3C76A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D3A52"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C587C"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C587C" w:themeFill="accent5" w:themeFillShade="BF"/>
      </w:tcPr>
    </w:tblStylePr>
    <w:tblStylePr w:type="band1Vert">
      <w:tblPr/>
      <w:tcPr>
        <w:tcBorders>
          <w:top w:val="nil"/>
          <w:left w:val="nil"/>
          <w:bottom w:val="nil"/>
          <w:right w:val="nil"/>
          <w:insideH w:val="nil"/>
          <w:insideV w:val="nil"/>
        </w:tcBorders>
        <w:shd w:val="clear" w:color="auto" w:fill="2C587C" w:themeFill="accent5" w:themeFillShade="BF"/>
      </w:tcPr>
    </w:tblStylePr>
    <w:tblStylePr w:type="band1Horz">
      <w:tblPr/>
      <w:tcPr>
        <w:tcBorders>
          <w:top w:val="nil"/>
          <w:left w:val="nil"/>
          <w:bottom w:val="nil"/>
          <w:right w:val="nil"/>
          <w:insideH w:val="nil"/>
          <w:insideV w:val="nil"/>
        </w:tcBorders>
        <w:shd w:val="clear" w:color="auto" w:fill="2C587C" w:themeFill="accent5" w:themeFillShade="BF"/>
      </w:tcPr>
    </w:tblStylePr>
  </w:style>
  <w:style w:type="table" w:styleId="209">
    <w:name w:val="Dark List Accent 6"/>
    <w:basedOn w:val="88"/>
    <w:semiHidden/>
    <w:unhideWhenUsed/>
    <w:qFormat/>
    <w:uiPriority w:val="70"/>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1E44BC"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E215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16328C"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210">
    <w:name w:val="Colorful Shading"/>
    <w:basedOn w:val="88"/>
    <w:semiHidden/>
    <w:unhideWhenUsed/>
    <w:uiPriority w:val="99"/>
    <w:rPr>
      <w:color w:val="000000" w:themeColor="text1"/>
      <w14:textFill>
        <w14:solidFill>
          <w14:schemeClr w14:val="tx1"/>
        </w14:solidFill>
      </w14:textFill>
    </w:rPr>
    <w:tblPr>
      <w:tblBorders>
        <w:top w:val="single" w:color="0072C7"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0072C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1">
    <w:name w:val="Colorful Shading Accent 1"/>
    <w:basedOn w:val="88"/>
    <w:semiHidden/>
    <w:unhideWhenUsed/>
    <w:qFormat/>
    <w:uiPriority w:val="71"/>
    <w:rPr>
      <w:color w:val="000000" w:themeColor="text1"/>
      <w14:textFill>
        <w14:solidFill>
          <w14:schemeClr w14:val="tx1"/>
        </w14:solidFill>
      </w14:textFill>
    </w:rPr>
    <w:tblPr>
      <w:tblBorders>
        <w:top w:val="single" w:color="0072C7" w:themeColor="accent2" w:sz="24" w:space="0"/>
        <w:left w:val="single" w:color="2C567A" w:themeColor="accent1" w:sz="4" w:space="0"/>
        <w:bottom w:val="single" w:color="2C567A" w:themeColor="accent1" w:sz="4" w:space="0"/>
        <w:right w:val="single" w:color="2C567A"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EF6" w:themeFill="accent1" w:themeFillTint="19"/>
    </w:tcPr>
    <w:tblStylePr w:type="firstRow">
      <w:rPr>
        <w:b/>
        <w:bCs/>
      </w:rPr>
      <w:tblPr/>
      <w:tcPr>
        <w:tcBorders>
          <w:top w:val="nil"/>
          <w:left w:val="nil"/>
          <w:bottom w:val="single" w:color="0072C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1A3349"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1A3349"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1A3349"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2">
    <w:name w:val="Colorful Shading Accent 2"/>
    <w:basedOn w:val="88"/>
    <w:semiHidden/>
    <w:unhideWhenUsed/>
    <w:qFormat/>
    <w:uiPriority w:val="71"/>
    <w:rPr>
      <w:color w:val="000000" w:themeColor="text1"/>
      <w14:textFill>
        <w14:solidFill>
          <w14:schemeClr w14:val="tx1"/>
        </w14:solidFill>
      </w14:textFill>
    </w:rPr>
    <w:tblPr>
      <w:tblBorders>
        <w:top w:val="single" w:color="0072C7" w:themeColor="accent2" w:sz="24" w:space="0"/>
        <w:left w:val="single" w:color="0072C7" w:themeColor="accent2" w:sz="4" w:space="0"/>
        <w:bottom w:val="single" w:color="0072C7" w:themeColor="accent2" w:sz="4" w:space="0"/>
        <w:right w:val="single" w:color="0072C7"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0F1FF" w:themeFill="accent2" w:themeFillTint="19"/>
    </w:tcPr>
    <w:tblStylePr w:type="firstRow">
      <w:rPr>
        <w:b/>
        <w:bCs/>
      </w:rPr>
      <w:tblPr/>
      <w:tcPr>
        <w:tcBorders>
          <w:top w:val="nil"/>
          <w:left w:val="nil"/>
          <w:bottom w:val="single" w:color="0072C7"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4477"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4477"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E"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3">
    <w:name w:val="Colorful Shading Accent 3"/>
    <w:basedOn w:val="88"/>
    <w:semiHidden/>
    <w:unhideWhenUsed/>
    <w:qFormat/>
    <w:uiPriority w:val="71"/>
    <w:rPr>
      <w:color w:val="000000" w:themeColor="text1"/>
      <w14:textFill>
        <w14:solidFill>
          <w14:schemeClr w14:val="tx1"/>
        </w14:solidFill>
      </w14:textFill>
    </w:rPr>
    <w:tblPr>
      <w:tblBorders>
        <w:top w:val="single" w:color="666666" w:themeColor="accent4" w:sz="24" w:space="0"/>
        <w:left w:val="single" w:color="0D1D51" w:themeColor="accent3" w:sz="4" w:space="0"/>
        <w:bottom w:val="single" w:color="0D1D51" w:themeColor="accent3" w:sz="4" w:space="0"/>
        <w:right w:val="single" w:color="0D1D51"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DBE2F9" w:themeFill="accent3" w:themeFillTint="19"/>
    </w:tcPr>
    <w:tblStylePr w:type="firstRow">
      <w:rPr>
        <w:b/>
        <w:bCs/>
      </w:rPr>
      <w:tblPr/>
      <w:tcPr>
        <w:tcBorders>
          <w:top w:val="nil"/>
          <w:left w:val="nil"/>
          <w:bottom w:val="single" w:color="666666"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711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711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7" w:themeFill="accent3" w:themeFillTint="66"/>
      </w:tcPr>
    </w:tblStylePr>
    <w:tblStylePr w:type="band1Horz">
      <w:tblPr/>
      <w:tcPr>
        <w:shd w:val="clear" w:color="auto" w:fill="4C6FE2" w:themeFill="accent3" w:themeFillTint="7F"/>
      </w:tcPr>
    </w:tblStylePr>
  </w:style>
  <w:style w:type="table" w:styleId="214">
    <w:name w:val="Colorful Shading Accent 4"/>
    <w:basedOn w:val="88"/>
    <w:semiHidden/>
    <w:unhideWhenUsed/>
    <w:qFormat/>
    <w:uiPriority w:val="71"/>
    <w:rPr>
      <w:color w:val="000000" w:themeColor="text1"/>
      <w14:textFill>
        <w14:solidFill>
          <w14:schemeClr w14:val="tx1"/>
        </w14:solidFill>
      </w14:textFill>
    </w:rPr>
    <w:tblPr>
      <w:tblBorders>
        <w:top w:val="single" w:color="0D1D51" w:themeColor="accent3" w:sz="24" w:space="0"/>
        <w:left w:val="single" w:color="666666" w:themeColor="accent4" w:sz="4" w:space="0"/>
        <w:bottom w:val="single" w:color="666666" w:themeColor="accent4" w:sz="4" w:space="0"/>
        <w:right w:val="single" w:color="666666"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FEFEF" w:themeFill="accent4" w:themeFillTint="19"/>
    </w:tcPr>
    <w:tblStylePr w:type="firstRow">
      <w:rPr>
        <w:b/>
        <w:bCs/>
      </w:rPr>
      <w:tblPr/>
      <w:tcPr>
        <w:tcBorders>
          <w:top w:val="nil"/>
          <w:left w:val="nil"/>
          <w:bottom w:val="single" w:color="0D1D51"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3D3D3D"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3D3D3D"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5">
    <w:name w:val="Colorful Shading Accent 5"/>
    <w:basedOn w:val="88"/>
    <w:semiHidden/>
    <w:unhideWhenUsed/>
    <w:qFormat/>
    <w:uiPriority w:val="71"/>
    <w:rPr>
      <w:color w:val="000000" w:themeColor="text1"/>
      <w14:textFill>
        <w14:solidFill>
          <w14:schemeClr w14:val="tx1"/>
        </w14:solidFill>
      </w14:textFill>
    </w:rPr>
    <w:tblPr>
      <w:tblBorders>
        <w:top w:val="single" w:color="1E44BC" w:themeColor="accent6" w:sz="24" w:space="0"/>
        <w:left w:val="single" w:color="3C76A6" w:themeColor="accent5" w:sz="4" w:space="0"/>
        <w:bottom w:val="single" w:color="3C76A6" w:themeColor="accent5" w:sz="4" w:space="0"/>
        <w:right w:val="single" w:color="3C76A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AF1F7" w:themeFill="accent5" w:themeFillTint="19"/>
    </w:tcPr>
    <w:tblStylePr w:type="firstRow">
      <w:rPr>
        <w:b/>
        <w:bCs/>
      </w:rPr>
      <w:tblPr/>
      <w:tcPr>
        <w:tcBorders>
          <w:top w:val="nil"/>
          <w:left w:val="nil"/>
          <w:bottom w:val="single" w:color="1E44BC"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34663"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34663"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34663" w:themeFill="accent5" w:themeFillShade="99"/>
      </w:tcPr>
    </w:tblStylePr>
    <w:tblStylePr w:type="band1Vert">
      <w:tblPr/>
      <w:tcPr>
        <w:shd w:val="clear" w:color="auto" w:fill="ABC8E0" w:themeFill="accent5" w:themeFillTint="66"/>
      </w:tcPr>
    </w:tblStylePr>
    <w:tblStylePr w:type="band1Horz">
      <w:tblPr/>
      <w:tcPr>
        <w:shd w:val="clear" w:color="auto" w:fill="97BBD9"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6">
    <w:name w:val="Colorful Shading Accent 6"/>
    <w:basedOn w:val="88"/>
    <w:semiHidden/>
    <w:unhideWhenUsed/>
    <w:qFormat/>
    <w:uiPriority w:val="71"/>
    <w:rPr>
      <w:color w:val="000000" w:themeColor="text1"/>
      <w14:textFill>
        <w14:solidFill>
          <w14:schemeClr w14:val="tx1"/>
        </w14:solidFill>
      </w14:textFill>
    </w:rPr>
    <w:tblPr>
      <w:tblBorders>
        <w:top w:val="single" w:color="3C76A6" w:themeColor="accent5" w:sz="24" w:space="0"/>
        <w:left w:val="single" w:color="1E44BC" w:themeColor="accent6" w:sz="4" w:space="0"/>
        <w:bottom w:val="single" w:color="1E44BC" w:themeColor="accent6" w:sz="4" w:space="0"/>
        <w:right w:val="single" w:color="1E44BC"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BFB" w:themeFill="accent6" w:themeFillTint="19"/>
    </w:tcPr>
    <w:tblStylePr w:type="firstRow">
      <w:rPr>
        <w:b/>
        <w:bCs/>
      </w:rPr>
      <w:tblPr/>
      <w:tcPr>
        <w:tcBorders>
          <w:top w:val="nil"/>
          <w:left w:val="nil"/>
          <w:bottom w:val="single" w:color="3C76A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112870"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112870"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112870" w:themeFill="accent6" w:themeFillShade="99"/>
      </w:tcPr>
    </w:tblStylePr>
    <w:tblStylePr w:type="band1Vert">
      <w:tblPr/>
      <w:tcPr>
        <w:shd w:val="clear" w:color="auto" w:fill="9AAEEE" w:themeFill="accent6" w:themeFillTint="66"/>
      </w:tcPr>
    </w:tblStylePr>
    <w:tblStylePr w:type="band1Horz">
      <w:tblPr/>
      <w:tcPr>
        <w:shd w:val="clear" w:color="auto" w:fill="819AEA"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17">
    <w:name w:val="Colorful List"/>
    <w:basedOn w:val="88"/>
    <w:semiHidden/>
    <w:unhideWhenUsed/>
    <w:qFormat/>
    <w:uiPriority w:val="99"/>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005B9F" w:themeFill="accent2" w:themeFillShade="CC"/>
      </w:tcPr>
    </w:tblStylePr>
    <w:tblStylePr w:type="lastRow">
      <w:rPr>
        <w:b/>
        <w:bCs/>
        <w:color w:val="005B9F"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218">
    <w:name w:val="Colorful List Accent 1"/>
    <w:basedOn w:val="88"/>
    <w:semiHidden/>
    <w:unhideWhenUsed/>
    <w:qFormat/>
    <w:uiPriority w:val="72"/>
    <w:rPr>
      <w:color w:val="000000" w:themeColor="text1"/>
      <w14:textFill>
        <w14:solidFill>
          <w14:schemeClr w14:val="tx1"/>
        </w14:solidFill>
      </w14:textFill>
    </w:rPr>
    <w:tblPr>
      <w:tblCellMar>
        <w:top w:w="0" w:type="dxa"/>
        <w:left w:w="108" w:type="dxa"/>
        <w:bottom w:w="0" w:type="dxa"/>
        <w:right w:w="108" w:type="dxa"/>
      </w:tblCellMar>
    </w:tblPr>
    <w:tcPr>
      <w:shd w:val="clear" w:color="auto" w:fill="E6EEF6"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005B9F" w:themeFill="accent2" w:themeFillShade="CC"/>
      </w:tcPr>
    </w:tblStylePr>
    <w:tblStylePr w:type="lastRow">
      <w:rPr>
        <w:b/>
        <w:bCs/>
        <w:color w:val="005B9F"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6E8" w:themeFill="accent1" w:themeFillTint="3F"/>
      </w:tcPr>
    </w:tblStylePr>
    <w:tblStylePr w:type="band1Horz">
      <w:tblPr/>
      <w:tcPr>
        <w:shd w:val="clear" w:color="auto" w:fill="CCDDEC" w:themeFill="accent1" w:themeFillTint="33"/>
      </w:tcPr>
    </w:tblStylePr>
  </w:style>
  <w:style w:type="table" w:styleId="219">
    <w:name w:val="Colorful List Accent 2"/>
    <w:basedOn w:val="88"/>
    <w:semiHidden/>
    <w:unhideWhenUsed/>
    <w:qFormat/>
    <w:uiPriority w:val="72"/>
    <w:rPr>
      <w:color w:val="000000" w:themeColor="text1"/>
      <w14:textFill>
        <w14:solidFill>
          <w14:schemeClr w14:val="tx1"/>
        </w14:solidFill>
      </w14:textFill>
    </w:rPr>
    <w:tblPr>
      <w:tblCellMar>
        <w:top w:w="0" w:type="dxa"/>
        <w:left w:w="108" w:type="dxa"/>
        <w:bottom w:w="0" w:type="dxa"/>
        <w:right w:w="108" w:type="dxa"/>
      </w:tblCellMar>
    </w:tblPr>
    <w:tcPr>
      <w:shd w:val="clear" w:color="auto" w:fill="E0F1FF"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005B9F" w:themeFill="accent2" w:themeFillShade="CC"/>
      </w:tcPr>
    </w:tblStylePr>
    <w:tblStylePr w:type="lastRow">
      <w:rPr>
        <w:b/>
        <w:bCs/>
        <w:color w:val="005B9F"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E" w:themeFill="accent2" w:themeFillTint="33"/>
      </w:tcPr>
    </w:tblStylePr>
  </w:style>
  <w:style w:type="table" w:styleId="220">
    <w:name w:val="Colorful List Accent 3"/>
    <w:basedOn w:val="88"/>
    <w:semiHidden/>
    <w:unhideWhenUsed/>
    <w:qFormat/>
    <w:uiPriority w:val="72"/>
    <w:rPr>
      <w:color w:val="000000" w:themeColor="text1"/>
      <w14:textFill>
        <w14:solidFill>
          <w14:schemeClr w14:val="tx1"/>
        </w14:solidFill>
      </w14:textFill>
    </w:rPr>
    <w:tblPr>
      <w:tblCellMar>
        <w:top w:w="0" w:type="dxa"/>
        <w:left w:w="108" w:type="dxa"/>
        <w:bottom w:w="0" w:type="dxa"/>
        <w:right w:w="108" w:type="dxa"/>
      </w:tblCellMar>
    </w:tblPr>
    <w:tcPr>
      <w:shd w:val="clear" w:color="auto" w:fill="DBE2F9"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515151" w:themeFill="accent4" w:themeFillShade="CC"/>
      </w:tcPr>
    </w:tblStylePr>
    <w:tblStylePr w:type="lastRow">
      <w:rPr>
        <w:b/>
        <w:bCs/>
        <w:color w:val="52525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221">
    <w:name w:val="Colorful List Accent 4"/>
    <w:basedOn w:val="88"/>
    <w:semiHidden/>
    <w:unhideWhenUsed/>
    <w:qFormat/>
    <w:uiPriority w:val="72"/>
    <w:rPr>
      <w:color w:val="000000" w:themeColor="text1"/>
      <w14:textFill>
        <w14:solidFill>
          <w14:schemeClr w14:val="tx1"/>
        </w14:solidFill>
      </w14:textFill>
    </w:rPr>
    <w:tblPr>
      <w:tblCellMar>
        <w:top w:w="0" w:type="dxa"/>
        <w:left w:w="108" w:type="dxa"/>
        <w:bottom w:w="0" w:type="dxa"/>
        <w:right w:w="108" w:type="dxa"/>
      </w:tblCellMar>
    </w:tblPr>
    <w:tcPr>
      <w:shd w:val="clear" w:color="auto" w:fill="EFEFEF"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0A1740" w:themeFill="accent3" w:themeFillShade="CC"/>
      </w:tcPr>
    </w:tblStylePr>
    <w:tblStylePr w:type="lastRow">
      <w:rPr>
        <w:b/>
        <w:bCs/>
        <w:color w:val="0A1741"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222">
    <w:name w:val="Colorful List Accent 5"/>
    <w:basedOn w:val="88"/>
    <w:semiHidden/>
    <w:unhideWhenUsed/>
    <w:qFormat/>
    <w:uiPriority w:val="72"/>
    <w:rPr>
      <w:color w:val="000000" w:themeColor="text1"/>
      <w14:textFill>
        <w14:solidFill>
          <w14:schemeClr w14:val="tx1"/>
        </w14:solidFill>
      </w14:textFill>
    </w:rPr>
    <w:tblPr>
      <w:tblCellMar>
        <w:top w:w="0" w:type="dxa"/>
        <w:left w:w="108" w:type="dxa"/>
        <w:bottom w:w="0" w:type="dxa"/>
        <w:right w:w="108" w:type="dxa"/>
      </w:tblCellMar>
    </w:tblPr>
    <w:tcPr>
      <w:shd w:val="clear" w:color="auto" w:fill="EAF1F7"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173696" w:themeFill="accent6" w:themeFillShade="CC"/>
      </w:tcPr>
    </w:tblStylePr>
    <w:tblStylePr w:type="lastRow">
      <w:rPr>
        <w:b/>
        <w:bCs/>
        <w:color w:val="183696"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EF" w:themeFill="accent5" w:themeFillTint="33"/>
      </w:tcPr>
    </w:tblStylePr>
  </w:style>
  <w:style w:type="table" w:styleId="223">
    <w:name w:val="Colorful List Accent 6"/>
    <w:basedOn w:val="88"/>
    <w:semiHidden/>
    <w:unhideWhenUsed/>
    <w:qFormat/>
    <w:uiPriority w:val="72"/>
    <w:rPr>
      <w:color w:val="000000" w:themeColor="text1"/>
      <w14:textFill>
        <w14:solidFill>
          <w14:schemeClr w14:val="tx1"/>
        </w14:solidFill>
      </w14:textFill>
    </w:rPr>
    <w:tblPr>
      <w:tblCellMar>
        <w:top w:w="0" w:type="dxa"/>
        <w:left w:w="108" w:type="dxa"/>
        <w:bottom w:w="0" w:type="dxa"/>
        <w:right w:w="108" w:type="dxa"/>
      </w:tblCellMar>
    </w:tblPr>
    <w:tcPr>
      <w:shd w:val="clear" w:color="auto" w:fill="E6EBFB"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2F5E84" w:themeFill="accent5" w:themeFillShade="CC"/>
      </w:tcPr>
    </w:tblStylePr>
    <w:tblStylePr w:type="lastRow">
      <w:rPr>
        <w:b/>
        <w:bCs/>
        <w:color w:val="305E8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6" w:themeFill="accent6" w:themeFillTint="33"/>
      </w:tcPr>
    </w:tblStylePr>
  </w:style>
  <w:style w:type="table" w:styleId="224">
    <w:name w:val="Colorful Grid"/>
    <w:basedOn w:val="88"/>
    <w:semiHidden/>
    <w:unhideWhenUsed/>
    <w:qFormat/>
    <w:uiPriority w:val="99"/>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225">
    <w:name w:val="Colorful Grid Accent 1"/>
    <w:basedOn w:val="88"/>
    <w:semiHidden/>
    <w:unhideWhenUsed/>
    <w:qFormat/>
    <w:uiPriority w:val="73"/>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14:textFill>
          <w14:solidFill>
            <w14:schemeClr w14:val="tx1"/>
          </w14:solidFill>
        </w14:textFill>
      </w:rPr>
      <w:tblPr/>
      <w:tcPr>
        <w:shd w:val="clear" w:color="auto" w:fill="99BCDA" w:themeFill="accent1" w:themeFillTint="66"/>
      </w:tcPr>
    </w:tblStylePr>
    <w:tblStylePr w:type="firstCol">
      <w:rPr>
        <w:color w:val="FFFFFF" w:themeColor="background1"/>
        <w14:textFill>
          <w14:solidFill>
            <w14:schemeClr w14:val="bg1"/>
          </w14:solidFill>
        </w14:textFill>
      </w:rPr>
      <w:tblPr/>
      <w:tcPr>
        <w:shd w:val="clear" w:color="auto" w:fill="20405B" w:themeFill="accent1" w:themeFillShade="BF"/>
      </w:tcPr>
    </w:tblStylePr>
    <w:tblStylePr w:type="lastCol">
      <w:rPr>
        <w:color w:val="FFFFFF" w:themeColor="background1"/>
        <w14:textFill>
          <w14:solidFill>
            <w14:schemeClr w14:val="bg1"/>
          </w14:solidFill>
        </w14:textFill>
      </w:rPr>
      <w:tblPr/>
      <w:tcPr>
        <w:shd w:val="clear" w:color="auto" w:fill="20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226">
    <w:name w:val="Colorful Grid Accent 2"/>
    <w:basedOn w:val="88"/>
    <w:semiHidden/>
    <w:unhideWhenUsed/>
    <w:qFormat/>
    <w:uiPriority w:val="73"/>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0E4FE" w:themeFill="accent2" w:themeFillTint="33"/>
    </w:tcPr>
    <w:tblStylePr w:type="firstRow">
      <w:rPr>
        <w:b/>
        <w:bCs/>
      </w:rPr>
      <w:tblPr/>
      <w:tcPr>
        <w:shd w:val="clear" w:color="auto" w:fill="82C9FF" w:themeFill="accent2" w:themeFillTint="66"/>
      </w:tcPr>
    </w:tblStylePr>
    <w:tblStylePr w:type="lastRow">
      <w:rPr>
        <w:b/>
        <w:bCs/>
        <w:color w:val="000000" w:themeColor="text1"/>
        <w14:textFill>
          <w14:solidFill>
            <w14:schemeClr w14:val="tx1"/>
          </w14:solidFill>
        </w14:textFill>
      </w:rPr>
      <w:tblPr/>
      <w:tcPr>
        <w:shd w:val="clear" w:color="auto" w:fill="82C9FF" w:themeFill="accent2" w:themeFillTint="66"/>
      </w:tcPr>
    </w:tblStylePr>
    <w:tblStylePr w:type="firstCol">
      <w:rPr>
        <w:color w:val="FFFFFF" w:themeColor="background1"/>
        <w14:textFill>
          <w14:solidFill>
            <w14:schemeClr w14:val="bg1"/>
          </w14:solidFill>
        </w14:textFill>
      </w:rPr>
      <w:tblPr/>
      <w:tcPr>
        <w:shd w:val="clear" w:color="auto" w:fill="005595" w:themeFill="accent2" w:themeFillShade="BF"/>
      </w:tcPr>
    </w:tblStylePr>
    <w:tblStylePr w:type="lastCol">
      <w:rPr>
        <w:color w:val="FFFFFF" w:themeColor="background1"/>
        <w14:textFill>
          <w14:solidFill>
            <w14:schemeClr w14:val="bg1"/>
          </w14:solidFill>
        </w14:textFill>
      </w:rPr>
      <w:tblPr/>
      <w:tcPr>
        <w:shd w:val="clear" w:color="auto" w:fill="005595" w:themeFill="accent2" w:themeFillShade="BF"/>
      </w:tcPr>
    </w:tblStylePr>
    <w:tblStylePr w:type="band1Vert">
      <w:tblPr/>
      <w:tcPr>
        <w:shd w:val="clear" w:color="auto" w:fill="64BCFE" w:themeFill="accent2" w:themeFillTint="7F"/>
      </w:tcPr>
    </w:tblStylePr>
    <w:tblStylePr w:type="band1Horz">
      <w:tblPr/>
      <w:tcPr>
        <w:shd w:val="clear" w:color="auto" w:fill="64BCFE" w:themeFill="accent2" w:themeFillTint="7F"/>
      </w:tcPr>
    </w:tblStylePr>
  </w:style>
  <w:style w:type="table" w:styleId="227">
    <w:name w:val="Colorful Grid Accent 3"/>
    <w:basedOn w:val="88"/>
    <w:semiHidden/>
    <w:unhideWhenUsed/>
    <w:qFormat/>
    <w:uiPriority w:val="73"/>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B7C5F3" w:themeFill="accent3" w:themeFillTint="33"/>
    </w:tcPr>
    <w:tblStylePr w:type="firstRow">
      <w:rPr>
        <w:b/>
        <w:bCs/>
      </w:rPr>
      <w:tblPr/>
      <w:tcPr>
        <w:shd w:val="clear" w:color="auto" w:fill="6F8BE7" w:themeFill="accent3" w:themeFillTint="66"/>
      </w:tcPr>
    </w:tblStylePr>
    <w:tblStylePr w:type="lastRow">
      <w:rPr>
        <w:b/>
        <w:bCs/>
        <w:color w:val="000000" w:themeColor="text1"/>
        <w14:textFill>
          <w14:solidFill>
            <w14:schemeClr w14:val="tx1"/>
          </w14:solidFill>
        </w14:textFill>
      </w:rPr>
      <w:tblPr/>
      <w:tcPr>
        <w:shd w:val="clear" w:color="auto" w:fill="6F8BE7" w:themeFill="accent3" w:themeFillTint="66"/>
      </w:tcPr>
    </w:tblStylePr>
    <w:tblStylePr w:type="firstCol">
      <w:rPr>
        <w:color w:val="FFFFFF" w:themeColor="background1"/>
        <w14:textFill>
          <w14:solidFill>
            <w14:schemeClr w14:val="bg1"/>
          </w14:solidFill>
        </w14:textFill>
      </w:rPr>
      <w:tblPr/>
      <w:tcPr>
        <w:shd w:val="clear" w:color="auto" w:fill="09153C" w:themeFill="accent3" w:themeFillShade="BF"/>
      </w:tcPr>
    </w:tblStylePr>
    <w:tblStylePr w:type="lastCol">
      <w:rPr>
        <w:color w:val="FFFFFF" w:themeColor="background1"/>
        <w14:textFill>
          <w14:solidFill>
            <w14:schemeClr w14:val="bg1"/>
          </w14:solidFill>
        </w14:textFill>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228">
    <w:name w:val="Colorful Grid Accent 4"/>
    <w:basedOn w:val="88"/>
    <w:semiHidden/>
    <w:unhideWhenUsed/>
    <w:qFormat/>
    <w:uiPriority w:val="73"/>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14:textFill>
          <w14:solidFill>
            <w14:schemeClr w14:val="tx1"/>
          </w14:solidFill>
        </w14:textFill>
      </w:rPr>
      <w:tblPr/>
      <w:tcPr>
        <w:shd w:val="clear" w:color="auto" w:fill="C1C1C1" w:themeFill="accent4" w:themeFillTint="66"/>
      </w:tcPr>
    </w:tblStylePr>
    <w:tblStylePr w:type="firstCol">
      <w:rPr>
        <w:color w:val="FFFFFF" w:themeColor="background1"/>
        <w14:textFill>
          <w14:solidFill>
            <w14:schemeClr w14:val="bg1"/>
          </w14:solidFill>
        </w14:textFill>
      </w:rPr>
      <w:tblPr/>
      <w:tcPr>
        <w:shd w:val="clear" w:color="auto" w:fill="4C4C4C" w:themeFill="accent4" w:themeFillShade="BF"/>
      </w:tcPr>
    </w:tblStylePr>
    <w:tblStylePr w:type="lastCol">
      <w:rPr>
        <w:color w:val="FFFFFF" w:themeColor="background1"/>
        <w14:textFill>
          <w14:solidFill>
            <w14:schemeClr w14:val="bg1"/>
          </w14:solidFill>
        </w14:textFill>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229">
    <w:name w:val="Colorful Grid Accent 5"/>
    <w:basedOn w:val="88"/>
    <w:semiHidden/>
    <w:unhideWhenUsed/>
    <w:qFormat/>
    <w:uiPriority w:val="73"/>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5E3EF" w:themeFill="accent5" w:themeFillTint="33"/>
    </w:tcPr>
    <w:tblStylePr w:type="firstRow">
      <w:rPr>
        <w:b/>
        <w:bCs/>
      </w:rPr>
      <w:tblPr/>
      <w:tcPr>
        <w:shd w:val="clear" w:color="auto" w:fill="ABC8E0" w:themeFill="accent5" w:themeFillTint="66"/>
      </w:tcPr>
    </w:tblStylePr>
    <w:tblStylePr w:type="lastRow">
      <w:rPr>
        <w:b/>
        <w:bCs/>
        <w:color w:val="000000" w:themeColor="text1"/>
        <w14:textFill>
          <w14:solidFill>
            <w14:schemeClr w14:val="tx1"/>
          </w14:solidFill>
        </w14:textFill>
      </w:rPr>
      <w:tblPr/>
      <w:tcPr>
        <w:shd w:val="clear" w:color="auto" w:fill="ABC8E0" w:themeFill="accent5" w:themeFillTint="66"/>
      </w:tcPr>
    </w:tblStylePr>
    <w:tblStylePr w:type="firstCol">
      <w:rPr>
        <w:color w:val="FFFFFF" w:themeColor="background1"/>
        <w14:textFill>
          <w14:solidFill>
            <w14:schemeClr w14:val="bg1"/>
          </w14:solidFill>
        </w14:textFill>
      </w:rPr>
      <w:tblPr/>
      <w:tcPr>
        <w:shd w:val="clear" w:color="auto" w:fill="2C587C" w:themeFill="accent5" w:themeFillShade="BF"/>
      </w:tcPr>
    </w:tblStylePr>
    <w:tblStylePr w:type="lastCol">
      <w:rPr>
        <w:color w:val="FFFFFF" w:themeColor="background1"/>
        <w14:textFill>
          <w14:solidFill>
            <w14:schemeClr w14:val="bg1"/>
          </w14:solidFill>
        </w14:textFill>
      </w:rPr>
      <w:tblPr/>
      <w:tcPr>
        <w:shd w:val="clear" w:color="auto" w:fill="2C587C" w:themeFill="accent5" w:themeFillShade="BF"/>
      </w:tcPr>
    </w:tblStylePr>
    <w:tblStylePr w:type="band1Vert">
      <w:tblPr/>
      <w:tcPr>
        <w:shd w:val="clear" w:color="auto" w:fill="97BBD9" w:themeFill="accent5" w:themeFillTint="7F"/>
      </w:tcPr>
    </w:tblStylePr>
    <w:tblStylePr w:type="band1Horz">
      <w:tblPr/>
      <w:tcPr>
        <w:shd w:val="clear" w:color="auto" w:fill="97BBD9" w:themeFill="accent5" w:themeFillTint="7F"/>
      </w:tcPr>
    </w:tblStylePr>
  </w:style>
  <w:style w:type="table" w:styleId="230">
    <w:name w:val="Colorful Grid Accent 6"/>
    <w:basedOn w:val="88"/>
    <w:semiHidden/>
    <w:unhideWhenUsed/>
    <w:qFormat/>
    <w:uiPriority w:val="73"/>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D6F6" w:themeFill="accent6" w:themeFillTint="33"/>
    </w:tcPr>
    <w:tblStylePr w:type="firstRow">
      <w:rPr>
        <w:b/>
        <w:bCs/>
      </w:rPr>
      <w:tblPr/>
      <w:tcPr>
        <w:shd w:val="clear" w:color="auto" w:fill="9AAEEE" w:themeFill="accent6" w:themeFillTint="66"/>
      </w:tcPr>
    </w:tblStylePr>
    <w:tblStylePr w:type="lastRow">
      <w:rPr>
        <w:b/>
        <w:bCs/>
        <w:color w:val="000000" w:themeColor="text1"/>
        <w14:textFill>
          <w14:solidFill>
            <w14:schemeClr w14:val="tx1"/>
          </w14:solidFill>
        </w14:textFill>
      </w:rPr>
      <w:tblPr/>
      <w:tcPr>
        <w:shd w:val="clear" w:color="auto" w:fill="9AAEEE" w:themeFill="accent6" w:themeFillTint="66"/>
      </w:tcPr>
    </w:tblStylePr>
    <w:tblStylePr w:type="firstCol">
      <w:rPr>
        <w:color w:val="FFFFFF" w:themeColor="background1"/>
        <w14:textFill>
          <w14:solidFill>
            <w14:schemeClr w14:val="bg1"/>
          </w14:solidFill>
        </w14:textFill>
      </w:rPr>
      <w:tblPr/>
      <w:tcPr>
        <w:shd w:val="clear" w:color="auto" w:fill="16328C" w:themeFill="accent6" w:themeFillShade="BF"/>
      </w:tcPr>
    </w:tblStylePr>
    <w:tblStylePr w:type="lastCol">
      <w:rPr>
        <w:color w:val="FFFFFF" w:themeColor="background1"/>
        <w14:textFill>
          <w14:solidFill>
            <w14:schemeClr w14:val="bg1"/>
          </w14:solidFill>
        </w14:textFill>
      </w:rPr>
      <w:tblPr/>
      <w:tcPr>
        <w:shd w:val="clear" w:color="auto" w:fill="16328C" w:themeFill="accent6" w:themeFillShade="BF"/>
      </w:tcPr>
    </w:tblStylePr>
    <w:tblStylePr w:type="band1Vert">
      <w:tblPr/>
      <w:tcPr>
        <w:shd w:val="clear" w:color="auto" w:fill="819AEA" w:themeFill="accent6" w:themeFillTint="7F"/>
      </w:tcPr>
    </w:tblStylePr>
    <w:tblStylePr w:type="band1Horz">
      <w:tblPr/>
      <w:tcPr>
        <w:shd w:val="clear" w:color="auto" w:fill="819AEA" w:themeFill="accent6" w:themeFillTint="7F"/>
      </w:tcPr>
    </w:tblStylePr>
  </w:style>
  <w:style w:type="character" w:styleId="232">
    <w:name w:val="Strong"/>
    <w:basedOn w:val="231"/>
    <w:qFormat/>
    <w:uiPriority w:val="2"/>
    <w:rPr>
      <w:rFonts w:ascii="Microsoft YaHei UI" w:hAnsi="Microsoft YaHei UI" w:eastAsia="Microsoft YaHei UI"/>
      <w:b/>
      <w:bCs/>
    </w:rPr>
  </w:style>
  <w:style w:type="character" w:styleId="233">
    <w:name w:val="endnote reference"/>
    <w:basedOn w:val="231"/>
    <w:semiHidden/>
    <w:unhideWhenUsed/>
    <w:qFormat/>
    <w:uiPriority w:val="99"/>
    <w:rPr>
      <w:rFonts w:ascii="Microsoft YaHei UI" w:hAnsi="Microsoft YaHei UI" w:eastAsia="Microsoft YaHei UI"/>
      <w:vertAlign w:val="superscript"/>
    </w:rPr>
  </w:style>
  <w:style w:type="character" w:styleId="234">
    <w:name w:val="page number"/>
    <w:basedOn w:val="231"/>
    <w:semiHidden/>
    <w:unhideWhenUsed/>
    <w:qFormat/>
    <w:uiPriority w:val="99"/>
    <w:rPr>
      <w:rFonts w:ascii="Microsoft YaHei UI" w:hAnsi="Microsoft YaHei UI" w:eastAsia="Microsoft YaHei UI"/>
    </w:rPr>
  </w:style>
  <w:style w:type="character" w:styleId="235">
    <w:name w:val="FollowedHyperlink"/>
    <w:basedOn w:val="231"/>
    <w:semiHidden/>
    <w:unhideWhenUsed/>
    <w:qFormat/>
    <w:uiPriority w:val="99"/>
    <w:rPr>
      <w:rFonts w:ascii="Microsoft YaHei UI" w:hAnsi="Microsoft YaHei UI" w:eastAsia="Microsoft YaHei UI"/>
      <w:color w:val="954F72" w:themeColor="followedHyperlink"/>
      <w:u w:val="single"/>
      <w14:textFill>
        <w14:solidFill>
          <w14:schemeClr w14:val="folHlink"/>
        </w14:solidFill>
      </w14:textFill>
    </w:rPr>
  </w:style>
  <w:style w:type="character" w:styleId="236">
    <w:name w:val="Emphasis"/>
    <w:basedOn w:val="231"/>
    <w:qFormat/>
    <w:uiPriority w:val="2"/>
    <w:rPr>
      <w:rFonts w:ascii="Microsoft YaHei UI" w:hAnsi="Microsoft YaHei UI" w:eastAsia="Microsoft YaHei UI"/>
      <w:i/>
      <w:iCs/>
    </w:rPr>
  </w:style>
  <w:style w:type="character" w:styleId="237">
    <w:name w:val="line number"/>
    <w:basedOn w:val="231"/>
    <w:semiHidden/>
    <w:unhideWhenUsed/>
    <w:qFormat/>
    <w:uiPriority w:val="99"/>
    <w:rPr>
      <w:rFonts w:ascii="Microsoft YaHei UI" w:hAnsi="Microsoft YaHei UI" w:eastAsia="Microsoft YaHei UI"/>
    </w:rPr>
  </w:style>
  <w:style w:type="character" w:styleId="238">
    <w:name w:val="HTML Definition"/>
    <w:basedOn w:val="231"/>
    <w:semiHidden/>
    <w:unhideWhenUsed/>
    <w:qFormat/>
    <w:uiPriority w:val="99"/>
    <w:rPr>
      <w:rFonts w:ascii="Microsoft YaHei UI" w:hAnsi="Microsoft YaHei UI" w:eastAsia="Microsoft YaHei UI"/>
      <w:i/>
      <w:iCs/>
    </w:rPr>
  </w:style>
  <w:style w:type="character" w:styleId="239">
    <w:name w:val="HTML Typewriter"/>
    <w:basedOn w:val="231"/>
    <w:semiHidden/>
    <w:unhideWhenUsed/>
    <w:uiPriority w:val="99"/>
    <w:rPr>
      <w:rFonts w:ascii="Microsoft YaHei UI" w:hAnsi="Microsoft YaHei UI" w:eastAsia="Microsoft YaHei UI"/>
      <w:sz w:val="20"/>
      <w:szCs w:val="20"/>
    </w:rPr>
  </w:style>
  <w:style w:type="character" w:styleId="240">
    <w:name w:val="HTML Acronym"/>
    <w:basedOn w:val="231"/>
    <w:semiHidden/>
    <w:unhideWhenUsed/>
    <w:uiPriority w:val="99"/>
    <w:rPr>
      <w:rFonts w:ascii="Microsoft YaHei UI" w:hAnsi="Microsoft YaHei UI" w:eastAsia="Microsoft YaHei UI"/>
    </w:rPr>
  </w:style>
  <w:style w:type="character" w:styleId="241">
    <w:name w:val="HTML Variable"/>
    <w:basedOn w:val="231"/>
    <w:semiHidden/>
    <w:unhideWhenUsed/>
    <w:qFormat/>
    <w:uiPriority w:val="99"/>
    <w:rPr>
      <w:rFonts w:ascii="Microsoft YaHei UI" w:hAnsi="Microsoft YaHei UI" w:eastAsia="Microsoft YaHei UI"/>
      <w:i/>
      <w:iCs/>
    </w:rPr>
  </w:style>
  <w:style w:type="character" w:styleId="242">
    <w:name w:val="Hyperlink"/>
    <w:basedOn w:val="231"/>
    <w:semiHidden/>
    <w:unhideWhenUsed/>
    <w:qFormat/>
    <w:uiPriority w:val="99"/>
    <w:rPr>
      <w:rFonts w:ascii="Microsoft YaHei UI" w:hAnsi="Microsoft YaHei UI" w:eastAsia="Microsoft YaHei UI"/>
      <w:color w:val="0563C1" w:themeColor="hyperlink"/>
      <w:u w:val="single"/>
      <w14:textFill>
        <w14:solidFill>
          <w14:schemeClr w14:val="hlink"/>
        </w14:solidFill>
      </w14:textFill>
    </w:rPr>
  </w:style>
  <w:style w:type="character" w:styleId="243">
    <w:name w:val="HTML Code"/>
    <w:basedOn w:val="231"/>
    <w:semiHidden/>
    <w:unhideWhenUsed/>
    <w:qFormat/>
    <w:uiPriority w:val="99"/>
    <w:rPr>
      <w:rFonts w:ascii="Microsoft YaHei UI" w:hAnsi="Microsoft YaHei UI" w:eastAsia="Microsoft YaHei UI"/>
      <w:sz w:val="20"/>
      <w:szCs w:val="20"/>
    </w:rPr>
  </w:style>
  <w:style w:type="character" w:styleId="244">
    <w:name w:val="annotation reference"/>
    <w:basedOn w:val="231"/>
    <w:semiHidden/>
    <w:unhideWhenUsed/>
    <w:qFormat/>
    <w:uiPriority w:val="99"/>
    <w:rPr>
      <w:rFonts w:ascii="Microsoft YaHei UI" w:hAnsi="Microsoft YaHei UI" w:eastAsia="Microsoft YaHei UI"/>
      <w:sz w:val="16"/>
      <w:szCs w:val="16"/>
    </w:rPr>
  </w:style>
  <w:style w:type="character" w:styleId="245">
    <w:name w:val="HTML Cite"/>
    <w:basedOn w:val="231"/>
    <w:semiHidden/>
    <w:unhideWhenUsed/>
    <w:qFormat/>
    <w:uiPriority w:val="99"/>
    <w:rPr>
      <w:rFonts w:ascii="Microsoft YaHei UI" w:hAnsi="Microsoft YaHei UI" w:eastAsia="Microsoft YaHei UI"/>
      <w:i/>
      <w:iCs/>
    </w:rPr>
  </w:style>
  <w:style w:type="character" w:styleId="246">
    <w:name w:val="footnote reference"/>
    <w:basedOn w:val="231"/>
    <w:semiHidden/>
    <w:unhideWhenUsed/>
    <w:qFormat/>
    <w:uiPriority w:val="99"/>
    <w:rPr>
      <w:rFonts w:ascii="Microsoft YaHei UI" w:hAnsi="Microsoft YaHei UI" w:eastAsia="Microsoft YaHei UI"/>
      <w:vertAlign w:val="superscript"/>
    </w:rPr>
  </w:style>
  <w:style w:type="character" w:styleId="247">
    <w:name w:val="HTML Keyboard"/>
    <w:basedOn w:val="231"/>
    <w:semiHidden/>
    <w:unhideWhenUsed/>
    <w:qFormat/>
    <w:uiPriority w:val="99"/>
    <w:rPr>
      <w:rFonts w:ascii="Microsoft YaHei UI" w:hAnsi="Microsoft YaHei UI" w:eastAsia="Microsoft YaHei UI"/>
      <w:sz w:val="20"/>
      <w:szCs w:val="20"/>
    </w:rPr>
  </w:style>
  <w:style w:type="character" w:styleId="248">
    <w:name w:val="HTML Sample"/>
    <w:basedOn w:val="231"/>
    <w:semiHidden/>
    <w:unhideWhenUsed/>
    <w:qFormat/>
    <w:uiPriority w:val="99"/>
    <w:rPr>
      <w:rFonts w:ascii="Microsoft YaHei UI" w:hAnsi="Microsoft YaHei UI" w:eastAsia="Microsoft YaHei UI"/>
      <w:sz w:val="24"/>
      <w:szCs w:val="24"/>
    </w:rPr>
  </w:style>
  <w:style w:type="character" w:styleId="249">
    <w:name w:val="Placeholder Text"/>
    <w:basedOn w:val="231"/>
    <w:semiHidden/>
    <w:uiPriority w:val="99"/>
    <w:rPr>
      <w:rFonts w:ascii="Microsoft YaHei UI" w:hAnsi="Microsoft YaHei UI" w:eastAsia="Microsoft YaHei UI"/>
      <w:color w:val="808080"/>
    </w:rPr>
  </w:style>
  <w:style w:type="character" w:customStyle="1" w:styleId="250">
    <w:name w:val="批注框文本 Char"/>
    <w:basedOn w:val="231"/>
    <w:link w:val="54"/>
    <w:semiHidden/>
    <w:uiPriority w:val="99"/>
    <w:rPr>
      <w:rFonts w:ascii="Microsoft YaHei UI" w:hAnsi="Microsoft YaHei UI" w:eastAsia="Microsoft YaHei UI" w:cs="Tahoma"/>
      <w:sz w:val="16"/>
      <w:szCs w:val="16"/>
    </w:rPr>
  </w:style>
  <w:style w:type="character" w:customStyle="1" w:styleId="251">
    <w:name w:val="标题 1 Char"/>
    <w:basedOn w:val="231"/>
    <w:link w:val="3"/>
    <w:semiHidden/>
    <w:uiPriority w:val="1"/>
    <w:rPr>
      <w:rFonts w:ascii="Microsoft YaHei UI" w:hAnsi="Microsoft YaHei UI" w:eastAsia="Microsoft YaHei UI" w:cstheme="majorBidi"/>
      <w:bCs/>
      <w:caps/>
      <w:color w:val="595959" w:themeColor="text1" w:themeTint="A6"/>
      <w:sz w:val="40"/>
      <w:szCs w:val="28"/>
      <w14:textFill>
        <w14:solidFill>
          <w14:schemeClr w14:val="tx1">
            <w14:lumMod w14:val="65000"/>
            <w14:lumOff w14:val="35000"/>
          </w14:schemeClr>
        </w14:solidFill>
      </w14:textFill>
    </w:rPr>
  </w:style>
  <w:style w:type="paragraph" w:customStyle="1" w:styleId="252">
    <w:name w:val="时间"/>
    <w:basedOn w:val="1"/>
    <w:qFormat/>
    <w:uiPriority w:val="0"/>
    <w:pPr>
      <w:spacing w:after="0" w:line="240" w:lineRule="auto"/>
      <w:jc w:val="right"/>
    </w:pPr>
    <w:rPr>
      <w:color w:val="44546A" w:themeColor="text2"/>
      <w:sz w:val="22"/>
      <w14:textFill>
        <w14:solidFill>
          <w14:schemeClr w14:val="tx2"/>
        </w14:solidFill>
      </w14:textFill>
    </w:rPr>
  </w:style>
  <w:style w:type="character" w:customStyle="1" w:styleId="253">
    <w:name w:val="标题 2 Char"/>
    <w:basedOn w:val="231"/>
    <w:link w:val="4"/>
    <w:semiHidden/>
    <w:qFormat/>
    <w:uiPriority w:val="1"/>
    <w:rPr>
      <w:rFonts w:ascii="Microsoft YaHei UI" w:hAnsi="Microsoft YaHei UI" w:eastAsia="Microsoft YaHei UI"/>
      <w:color w:val="595959" w:themeColor="text1" w:themeTint="A6"/>
      <w:sz w:val="24"/>
      <w14:textFill>
        <w14:solidFill>
          <w14:schemeClr w14:val="tx1">
            <w14:lumMod w14:val="65000"/>
            <w14:lumOff w14:val="35000"/>
          </w14:schemeClr>
        </w14:solidFill>
      </w14:textFill>
    </w:rPr>
  </w:style>
  <w:style w:type="character" w:customStyle="1" w:styleId="254">
    <w:name w:val="标题 3 Char"/>
    <w:basedOn w:val="231"/>
    <w:link w:val="5"/>
    <w:semiHidden/>
    <w:uiPriority w:val="1"/>
    <w:rPr>
      <w:rFonts w:ascii="Microsoft YaHei UI" w:hAnsi="Microsoft YaHei UI" w:eastAsia="Microsoft YaHei UI" w:cstheme="majorBidi"/>
      <w:b/>
      <w:bCs/>
      <w:color w:val="2C567A" w:themeColor="accent1"/>
      <w:sz w:val="18"/>
      <w14:textFill>
        <w14:solidFill>
          <w14:schemeClr w14:val="accent1"/>
        </w14:solidFill>
      </w14:textFill>
    </w:rPr>
  </w:style>
  <w:style w:type="paragraph" w:customStyle="1" w:styleId="255">
    <w:name w:val="姓名和编号"/>
    <w:basedOn w:val="1"/>
    <w:qFormat/>
    <w:uiPriority w:val="0"/>
    <w:pPr>
      <w:spacing w:after="0" w:line="240" w:lineRule="auto"/>
    </w:pPr>
    <w:rPr>
      <w:color w:val="404040" w:themeColor="text1" w:themeTint="BF"/>
      <w:sz w:val="20"/>
      <w14:textFill>
        <w14:solidFill>
          <w14:schemeClr w14:val="tx1">
            <w14:lumMod w14:val="75000"/>
            <w14:lumOff w14:val="25000"/>
          </w14:schemeClr>
        </w14:solidFill>
      </w14:textFill>
    </w:rPr>
  </w:style>
  <w:style w:type="character" w:customStyle="1" w:styleId="256">
    <w:name w:val="标题 4 Char"/>
    <w:basedOn w:val="231"/>
    <w:link w:val="6"/>
    <w:semiHidden/>
    <w:uiPriority w:val="1"/>
    <w:rPr>
      <w:rFonts w:ascii="Microsoft YaHei UI" w:hAnsi="Microsoft YaHei UI" w:eastAsia="Microsoft YaHei UI"/>
      <w:b/>
      <w:caps/>
      <w:color w:val="FFFFFF" w:themeColor="background1"/>
      <w:spacing w:val="10"/>
      <w:sz w:val="19"/>
      <w14:textFill>
        <w14:solidFill>
          <w14:schemeClr w14:val="bg1"/>
        </w14:solidFill>
      </w14:textFill>
    </w:rPr>
  </w:style>
  <w:style w:type="paragraph" w:customStyle="1" w:styleId="257">
    <w:name w:val="周日期"/>
    <w:basedOn w:val="4"/>
    <w:qFormat/>
    <w:uiPriority w:val="0"/>
    <w:pPr>
      <w:jc w:val="center"/>
    </w:pPr>
    <w:rPr>
      <w:b/>
      <w:color w:val="44546A" w:themeColor="text2"/>
      <w:sz w:val="28"/>
      <w14:textFill>
        <w14:solidFill>
          <w14:schemeClr w14:val="tx2"/>
        </w14:solidFill>
      </w14:textFill>
    </w:rPr>
  </w:style>
  <w:style w:type="paragraph" w:customStyle="1" w:styleId="258">
    <w:name w:val="日程安排标题"/>
    <w:basedOn w:val="1"/>
    <w:qFormat/>
    <w:uiPriority w:val="0"/>
    <w:pPr>
      <w:keepNext/>
      <w:keepLines/>
      <w:spacing w:after="0" w:line="240" w:lineRule="auto"/>
      <w:jc w:val="center"/>
    </w:pPr>
    <w:rPr>
      <w:rFonts w:cstheme="majorBidi"/>
      <w:bCs/>
      <w:caps/>
      <w:color w:val="0072C7" w:themeColor="accent2"/>
      <w:sz w:val="52"/>
      <w:szCs w:val="28"/>
      <w14:textFill>
        <w14:solidFill>
          <w14:schemeClr w14:val="accent2"/>
        </w14:solidFill>
      </w14:textFill>
    </w:rPr>
  </w:style>
  <w:style w:type="paragraph" w:customStyle="1" w:styleId="259">
    <w:name w:val="列标题"/>
    <w:basedOn w:val="6"/>
    <w:qFormat/>
    <w:uiPriority w:val="0"/>
    <w:pPr>
      <w:outlineLvl w:val="9"/>
    </w:pPr>
    <w:rPr>
      <w:b w:val="0"/>
      <w:sz w:val="22"/>
    </w:rPr>
  </w:style>
  <w:style w:type="character" w:customStyle="1" w:styleId="260">
    <w:name w:val="页眉 Char"/>
    <w:basedOn w:val="231"/>
    <w:link w:val="57"/>
    <w:qFormat/>
    <w:uiPriority w:val="99"/>
    <w:rPr>
      <w:rFonts w:ascii="Microsoft YaHei UI" w:hAnsi="Microsoft YaHei UI" w:eastAsia="Microsoft YaHei UI"/>
      <w:sz w:val="18"/>
    </w:rPr>
  </w:style>
  <w:style w:type="character" w:customStyle="1" w:styleId="261">
    <w:name w:val="页脚 Char"/>
    <w:basedOn w:val="231"/>
    <w:link w:val="55"/>
    <w:qFormat/>
    <w:uiPriority w:val="99"/>
    <w:rPr>
      <w:rFonts w:ascii="Microsoft YaHei UI" w:hAnsi="Microsoft YaHei UI" w:eastAsia="Microsoft YaHei UI"/>
      <w:sz w:val="18"/>
    </w:rPr>
  </w:style>
  <w:style w:type="character" w:customStyle="1" w:styleId="262">
    <w:name w:val="Mention"/>
    <w:basedOn w:val="231"/>
    <w:semiHidden/>
    <w:unhideWhenUsed/>
    <w:qFormat/>
    <w:uiPriority w:val="99"/>
    <w:rPr>
      <w:rFonts w:ascii="Microsoft YaHei UI" w:hAnsi="Microsoft YaHei UI" w:eastAsia="Microsoft YaHei UI"/>
      <w:color w:val="2B579A"/>
      <w:shd w:val="clear" w:color="auto" w:fill="E1DFDD"/>
    </w:rPr>
  </w:style>
  <w:style w:type="character" w:customStyle="1" w:styleId="263">
    <w:name w:val="HTML 地址 Char"/>
    <w:basedOn w:val="231"/>
    <w:link w:val="41"/>
    <w:semiHidden/>
    <w:qFormat/>
    <w:uiPriority w:val="99"/>
    <w:rPr>
      <w:rFonts w:ascii="Microsoft YaHei UI" w:hAnsi="Microsoft YaHei UI" w:eastAsia="Microsoft YaHei UI"/>
      <w:i/>
      <w:iCs/>
      <w:sz w:val="18"/>
    </w:rPr>
  </w:style>
  <w:style w:type="character" w:customStyle="1" w:styleId="264">
    <w:name w:val="HTML 预设格式 Char"/>
    <w:basedOn w:val="231"/>
    <w:link w:val="80"/>
    <w:semiHidden/>
    <w:uiPriority w:val="99"/>
    <w:rPr>
      <w:rFonts w:ascii="Microsoft YaHei UI" w:hAnsi="Microsoft YaHei UI" w:eastAsia="Microsoft YaHei UI"/>
      <w:sz w:val="20"/>
      <w:szCs w:val="20"/>
    </w:rPr>
  </w:style>
  <w:style w:type="paragraph" w:customStyle="1" w:styleId="265">
    <w:name w:val="TOC 标题1"/>
    <w:basedOn w:val="3"/>
    <w:next w:val="1"/>
    <w:semiHidden/>
    <w:unhideWhenUsed/>
    <w:qFormat/>
    <w:uiPriority w:val="39"/>
    <w:pPr>
      <w:spacing w:before="240" w:after="0" w:line="276" w:lineRule="auto"/>
      <w:outlineLvl w:val="9"/>
    </w:pPr>
    <w:rPr>
      <w:bCs w:val="0"/>
      <w:caps w:val="0"/>
      <w:color w:val="4786BD" w:themeColor="accent1" w:themeTint="A6"/>
      <w:sz w:val="32"/>
      <w:szCs w:val="32"/>
      <w14:textFill>
        <w14:solidFill>
          <w14:schemeClr w14:val="accent1">
            <w14:lumMod w14:val="75000"/>
            <w14:lumMod w14:val="65000"/>
            <w14:lumOff w14:val="35000"/>
          </w14:schemeClr>
        </w14:solidFill>
      </w14:textFill>
    </w:rPr>
  </w:style>
  <w:style w:type="character" w:customStyle="1" w:styleId="266">
    <w:name w:val="不明显参考1"/>
    <w:basedOn w:val="231"/>
    <w:qFormat/>
    <w:uiPriority w:val="31"/>
    <w:rPr>
      <w:rFonts w:ascii="Microsoft YaHei UI" w:hAnsi="Microsoft YaHei UI" w:eastAsia="Microsoft YaHei UI"/>
      <w:smallCaps/>
      <w:color w:val="595959" w:themeColor="text1" w:themeTint="A6"/>
      <w14:textFill>
        <w14:solidFill>
          <w14:schemeClr w14:val="tx1">
            <w14:lumMod w14:val="65000"/>
            <w14:lumOff w14:val="35000"/>
          </w14:schemeClr>
        </w14:solidFill>
      </w14:textFill>
    </w:rPr>
  </w:style>
  <w:style w:type="character" w:customStyle="1" w:styleId="267">
    <w:name w:val="不明显强调1"/>
    <w:basedOn w:val="231"/>
    <w:qFormat/>
    <w:uiPriority w:val="19"/>
    <w:rPr>
      <w:rFonts w:ascii="Microsoft YaHei UI" w:hAnsi="Microsoft YaHei UI" w:eastAsia="Microsoft YaHei UI"/>
      <w:i/>
      <w:iCs/>
      <w:color w:val="404040" w:themeColor="text1" w:themeTint="BF"/>
      <w14:textFill>
        <w14:solidFill>
          <w14:schemeClr w14:val="tx1">
            <w14:lumMod w14:val="75000"/>
            <w14:lumOff w14:val="25000"/>
          </w14:schemeClr>
        </w14:solidFill>
      </w14:textFill>
    </w:rPr>
  </w:style>
  <w:style w:type="paragraph" w:customStyle="1" w:styleId="268">
    <w:name w:val="书目1"/>
    <w:basedOn w:val="1"/>
    <w:next w:val="1"/>
    <w:semiHidden/>
    <w:unhideWhenUsed/>
    <w:qFormat/>
    <w:uiPriority w:val="37"/>
  </w:style>
  <w:style w:type="character" w:customStyle="1" w:styleId="269">
    <w:name w:val="书籍标题1"/>
    <w:basedOn w:val="231"/>
    <w:qFormat/>
    <w:uiPriority w:val="33"/>
    <w:rPr>
      <w:rFonts w:ascii="Microsoft YaHei UI" w:hAnsi="Microsoft YaHei UI" w:eastAsia="Microsoft YaHei UI"/>
      <w:b/>
      <w:bCs/>
      <w:i/>
      <w:iCs/>
      <w:spacing w:val="5"/>
    </w:rPr>
  </w:style>
  <w:style w:type="character" w:customStyle="1" w:styleId="270">
    <w:name w:val="Hashtag"/>
    <w:basedOn w:val="231"/>
    <w:semiHidden/>
    <w:unhideWhenUsed/>
    <w:qFormat/>
    <w:uiPriority w:val="99"/>
    <w:rPr>
      <w:rFonts w:ascii="Microsoft YaHei UI" w:hAnsi="Microsoft YaHei UI" w:eastAsia="Microsoft YaHei UI"/>
      <w:color w:val="2B579A"/>
      <w:shd w:val="clear" w:color="auto" w:fill="E1DFDD"/>
    </w:rPr>
  </w:style>
  <w:style w:type="character" w:customStyle="1" w:styleId="271">
    <w:name w:val="信息标题 Char"/>
    <w:basedOn w:val="231"/>
    <w:link w:val="79"/>
    <w:semiHidden/>
    <w:qFormat/>
    <w:uiPriority w:val="99"/>
    <w:rPr>
      <w:rFonts w:ascii="Microsoft YaHei UI" w:hAnsi="Microsoft YaHei UI" w:eastAsia="Microsoft YaHei UI" w:cstheme="majorBidi"/>
      <w:sz w:val="24"/>
      <w:szCs w:val="24"/>
      <w:shd w:val="pct20" w:color="auto" w:fill="auto"/>
    </w:rPr>
  </w:style>
  <w:style w:type="paragraph" w:styleId="272">
    <w:name w:val="List Paragraph"/>
    <w:basedOn w:val="1"/>
    <w:qFormat/>
    <w:uiPriority w:val="34"/>
    <w:pPr>
      <w:ind w:left="720"/>
      <w:contextualSpacing/>
    </w:pPr>
  </w:style>
  <w:style w:type="character" w:customStyle="1" w:styleId="273">
    <w:name w:val="副标题 Char"/>
    <w:basedOn w:val="231"/>
    <w:link w:val="64"/>
    <w:qFormat/>
    <w:uiPriority w:val="5"/>
    <w:rPr>
      <w:rFonts w:ascii="Microsoft YaHei UI" w:hAnsi="Microsoft YaHei UI" w:eastAsia="Microsoft YaHei UI"/>
      <w:color w:val="595959" w:themeColor="text1" w:themeTint="A6"/>
      <w:spacing w:val="15"/>
      <w14:textFill>
        <w14:solidFill>
          <w14:schemeClr w14:val="tx1">
            <w14:lumMod w14:val="65000"/>
            <w14:lumOff w14:val="35000"/>
          </w14:schemeClr>
        </w14:solidFill>
      </w14:textFill>
    </w:rPr>
  </w:style>
  <w:style w:type="character" w:customStyle="1" w:styleId="274">
    <w:name w:val="宏文本 Char"/>
    <w:basedOn w:val="231"/>
    <w:link w:val="2"/>
    <w:semiHidden/>
    <w:qFormat/>
    <w:uiPriority w:val="99"/>
    <w:rPr>
      <w:rFonts w:ascii="Microsoft YaHei UI" w:hAnsi="Microsoft YaHei UI" w:eastAsia="Microsoft YaHei UI"/>
      <w:sz w:val="20"/>
      <w:szCs w:val="20"/>
    </w:rPr>
  </w:style>
  <w:style w:type="character" w:customStyle="1" w:styleId="275">
    <w:name w:val="尾注文本 Char"/>
    <w:basedOn w:val="231"/>
    <w:link w:val="52"/>
    <w:semiHidden/>
    <w:qFormat/>
    <w:uiPriority w:val="99"/>
    <w:rPr>
      <w:rFonts w:ascii="Microsoft YaHei UI" w:hAnsi="Microsoft YaHei UI" w:eastAsia="Microsoft YaHei UI"/>
      <w:sz w:val="20"/>
      <w:szCs w:val="20"/>
    </w:rPr>
  </w:style>
  <w:style w:type="paragraph" w:styleId="276">
    <w:name w:val="Quote"/>
    <w:basedOn w:val="1"/>
    <w:next w:val="1"/>
    <w:link w:val="277"/>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77">
    <w:name w:val="引用 Char"/>
    <w:basedOn w:val="231"/>
    <w:link w:val="276"/>
    <w:qFormat/>
    <w:uiPriority w:val="29"/>
    <w:rPr>
      <w:rFonts w:ascii="Microsoft YaHei UI" w:hAnsi="Microsoft YaHei UI" w:eastAsia="Microsoft YaHei UI"/>
      <w:i/>
      <w:iCs/>
      <w:color w:val="404040" w:themeColor="text1" w:themeTint="BF"/>
      <w:sz w:val="18"/>
      <w14:textFill>
        <w14:solidFill>
          <w14:schemeClr w14:val="tx1">
            <w14:lumMod w14:val="75000"/>
            <w14:lumOff w14:val="25000"/>
          </w14:schemeClr>
        </w14:solidFill>
      </w14:textFill>
    </w:rPr>
  </w:style>
  <w:style w:type="character" w:customStyle="1" w:styleId="278">
    <w:name w:val="批注文字 Char"/>
    <w:basedOn w:val="231"/>
    <w:link w:val="28"/>
    <w:semiHidden/>
    <w:qFormat/>
    <w:uiPriority w:val="99"/>
    <w:rPr>
      <w:rFonts w:ascii="Microsoft YaHei UI" w:hAnsi="Microsoft YaHei UI" w:eastAsia="Microsoft YaHei UI"/>
      <w:sz w:val="20"/>
      <w:szCs w:val="20"/>
    </w:rPr>
  </w:style>
  <w:style w:type="character" w:customStyle="1" w:styleId="279">
    <w:name w:val="批注主题 Char"/>
    <w:basedOn w:val="278"/>
    <w:link w:val="85"/>
    <w:semiHidden/>
    <w:qFormat/>
    <w:uiPriority w:val="99"/>
    <w:rPr>
      <w:rFonts w:ascii="Microsoft YaHei UI" w:hAnsi="Microsoft YaHei UI" w:eastAsia="Microsoft YaHei UI"/>
      <w:b/>
      <w:bCs/>
      <w:sz w:val="20"/>
      <w:szCs w:val="20"/>
    </w:rPr>
  </w:style>
  <w:style w:type="character" w:customStyle="1" w:styleId="280">
    <w:name w:val="文档结构图 Char"/>
    <w:basedOn w:val="231"/>
    <w:link w:val="26"/>
    <w:semiHidden/>
    <w:qFormat/>
    <w:uiPriority w:val="99"/>
    <w:rPr>
      <w:rFonts w:ascii="Microsoft YaHei UI" w:hAnsi="Microsoft YaHei UI" w:eastAsia="Microsoft YaHei UI"/>
      <w:sz w:val="18"/>
      <w:szCs w:val="18"/>
    </w:rPr>
  </w:style>
  <w:style w:type="character" w:customStyle="1" w:styleId="281">
    <w:name w:val="标题 5 Char"/>
    <w:basedOn w:val="231"/>
    <w:link w:val="7"/>
    <w:semiHidden/>
    <w:qFormat/>
    <w:uiPriority w:val="1"/>
    <w:rPr>
      <w:rFonts w:ascii="Microsoft YaHei UI" w:hAnsi="Microsoft YaHei UI" w:eastAsia="Microsoft YaHei UI" w:cstheme="majorBidi"/>
      <w:color w:val="21415C" w:themeColor="accent1" w:themeShade="BF"/>
      <w:sz w:val="18"/>
    </w:rPr>
  </w:style>
  <w:style w:type="character" w:customStyle="1" w:styleId="282">
    <w:name w:val="标题 6 Char"/>
    <w:basedOn w:val="231"/>
    <w:link w:val="8"/>
    <w:semiHidden/>
    <w:qFormat/>
    <w:uiPriority w:val="1"/>
    <w:rPr>
      <w:rFonts w:ascii="Microsoft YaHei UI" w:hAnsi="Microsoft YaHei UI" w:eastAsia="Microsoft YaHei UI" w:cstheme="majorBidi"/>
      <w:color w:val="162B3D" w:themeColor="accent1" w:themeShade="80"/>
      <w:sz w:val="18"/>
    </w:rPr>
  </w:style>
  <w:style w:type="character" w:customStyle="1" w:styleId="283">
    <w:name w:val="标题 7 Char"/>
    <w:basedOn w:val="231"/>
    <w:link w:val="9"/>
    <w:semiHidden/>
    <w:qFormat/>
    <w:uiPriority w:val="1"/>
    <w:rPr>
      <w:rFonts w:ascii="Microsoft YaHei UI" w:hAnsi="Microsoft YaHei UI" w:eastAsia="Microsoft YaHei UI" w:cstheme="majorBidi"/>
      <w:i/>
      <w:iCs/>
      <w:color w:val="162B3D" w:themeColor="accent1" w:themeShade="80"/>
      <w:sz w:val="18"/>
    </w:rPr>
  </w:style>
  <w:style w:type="character" w:customStyle="1" w:styleId="284">
    <w:name w:val="标题 8 Char"/>
    <w:basedOn w:val="231"/>
    <w:link w:val="10"/>
    <w:semiHidden/>
    <w:qFormat/>
    <w:uiPriority w:val="1"/>
    <w:rPr>
      <w:rFonts w:ascii="Microsoft YaHei UI" w:hAnsi="Microsoft YaHei UI" w:eastAsia="Microsoft YaHei UI" w:cstheme="majorBidi"/>
      <w:color w:val="262626" w:themeColor="text1" w:themeTint="D9"/>
      <w:sz w:val="21"/>
      <w:szCs w:val="21"/>
      <w14:textFill>
        <w14:solidFill>
          <w14:schemeClr w14:val="tx1">
            <w14:lumMod w14:val="85000"/>
            <w14:lumOff w14:val="15000"/>
          </w14:schemeClr>
        </w14:solidFill>
      </w14:textFill>
    </w:rPr>
  </w:style>
  <w:style w:type="character" w:customStyle="1" w:styleId="285">
    <w:name w:val="标题 9 Char"/>
    <w:basedOn w:val="231"/>
    <w:link w:val="11"/>
    <w:semiHidden/>
    <w:qFormat/>
    <w:uiPriority w:val="1"/>
    <w:rPr>
      <w:rFonts w:ascii="Microsoft YaHei UI" w:hAnsi="Microsoft YaHei UI" w:eastAsia="Microsoft YaHei UI" w:cstheme="majorBidi"/>
      <w:i/>
      <w:iCs/>
      <w:color w:val="262626" w:themeColor="text1" w:themeTint="D9"/>
      <w:sz w:val="21"/>
      <w:szCs w:val="21"/>
      <w14:textFill>
        <w14:solidFill>
          <w14:schemeClr w14:val="tx1">
            <w14:lumMod w14:val="85000"/>
            <w14:lumOff w14:val="15000"/>
          </w14:schemeClr>
        </w14:solidFill>
      </w14:textFill>
    </w:rPr>
  </w:style>
  <w:style w:type="table" w:customStyle="1" w:styleId="286">
    <w:name w:val="无格式表格 11"/>
    <w:basedOn w:val="88"/>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7">
    <w:name w:val="无格式表格 21"/>
    <w:basedOn w:val="88"/>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88">
    <w:name w:val="无格式表格 31"/>
    <w:basedOn w:val="88"/>
    <w:qFormat/>
    <w:uiPriority w:val="43"/>
    <w:tblPr>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89">
    <w:name w:val="无格式表格 41"/>
    <w:basedOn w:val="88"/>
    <w:qFormat/>
    <w:uiPriority w:val="44"/>
    <w:tblPr>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90">
    <w:name w:val="无格式表格 51"/>
    <w:basedOn w:val="88"/>
    <w:qFormat/>
    <w:uiPriority w:val="45"/>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291">
    <w:name w:val="No Spacing"/>
    <w:link w:val="414"/>
    <w:unhideWhenUsed/>
    <w:qFormat/>
    <w:uiPriority w:val="1"/>
    <w:rPr>
      <w:rFonts w:ascii="Microsoft YaHei UI" w:hAnsi="Microsoft YaHei UI" w:eastAsia="Microsoft YaHei UI" w:cstheme="minorBidi"/>
      <w:sz w:val="18"/>
      <w:szCs w:val="22"/>
      <w:lang w:val="en-US" w:eastAsia="zh-CN" w:bidi="ar-SA"/>
    </w:rPr>
  </w:style>
  <w:style w:type="character" w:customStyle="1" w:styleId="292">
    <w:name w:val="日期 Char"/>
    <w:basedOn w:val="231"/>
    <w:link w:val="50"/>
    <w:semiHidden/>
    <w:qFormat/>
    <w:uiPriority w:val="99"/>
    <w:rPr>
      <w:rFonts w:ascii="Microsoft YaHei UI" w:hAnsi="Microsoft YaHei UI" w:eastAsia="Microsoft YaHei UI"/>
      <w:sz w:val="18"/>
    </w:rPr>
  </w:style>
  <w:style w:type="character" w:customStyle="1" w:styleId="293">
    <w:name w:val="明显参考1"/>
    <w:basedOn w:val="231"/>
    <w:qFormat/>
    <w:uiPriority w:val="32"/>
    <w:rPr>
      <w:rFonts w:ascii="Microsoft YaHei UI" w:hAnsi="Microsoft YaHei UI" w:eastAsia="Microsoft YaHei UI"/>
      <w:b/>
      <w:bCs/>
      <w:smallCaps/>
      <w:color w:val="2C567A" w:themeColor="accent1"/>
      <w:spacing w:val="5"/>
      <w14:textFill>
        <w14:solidFill>
          <w14:schemeClr w14:val="accent1"/>
        </w14:solidFill>
      </w14:textFill>
    </w:rPr>
  </w:style>
  <w:style w:type="paragraph" w:styleId="294">
    <w:name w:val="Intense Quote"/>
    <w:basedOn w:val="1"/>
    <w:next w:val="1"/>
    <w:link w:val="295"/>
    <w:qFormat/>
    <w:uiPriority w:val="30"/>
    <w:pPr>
      <w:pBdr>
        <w:top w:val="single" w:color="2C567A" w:themeColor="accent1" w:sz="4" w:space="10"/>
        <w:bottom w:val="single" w:color="2C567A" w:themeColor="accent1" w:sz="4" w:space="10"/>
      </w:pBdr>
      <w:spacing w:before="360" w:after="360"/>
      <w:ind w:left="864" w:right="864"/>
      <w:jc w:val="center"/>
    </w:pPr>
    <w:rPr>
      <w:i/>
      <w:iCs/>
      <w:color w:val="2C567A" w:themeColor="accent1"/>
      <w14:textFill>
        <w14:solidFill>
          <w14:schemeClr w14:val="accent1"/>
        </w14:solidFill>
      </w14:textFill>
    </w:rPr>
  </w:style>
  <w:style w:type="character" w:customStyle="1" w:styleId="295">
    <w:name w:val="明显引用 Char"/>
    <w:basedOn w:val="231"/>
    <w:link w:val="294"/>
    <w:qFormat/>
    <w:uiPriority w:val="30"/>
    <w:rPr>
      <w:rFonts w:ascii="Microsoft YaHei UI" w:hAnsi="Microsoft YaHei UI" w:eastAsia="Microsoft YaHei UI"/>
      <w:i/>
      <w:iCs/>
      <w:color w:val="2C567A" w:themeColor="accent1"/>
      <w:sz w:val="18"/>
      <w14:textFill>
        <w14:solidFill>
          <w14:schemeClr w14:val="accent1"/>
        </w14:solidFill>
      </w14:textFill>
    </w:rPr>
  </w:style>
  <w:style w:type="character" w:customStyle="1" w:styleId="296">
    <w:name w:val="明显强调1"/>
    <w:basedOn w:val="231"/>
    <w:qFormat/>
    <w:uiPriority w:val="21"/>
    <w:rPr>
      <w:rFonts w:ascii="Microsoft YaHei UI" w:hAnsi="Microsoft YaHei UI" w:eastAsia="Microsoft YaHei UI"/>
      <w:i/>
      <w:iCs/>
      <w:color w:val="2C567A" w:themeColor="accent1"/>
      <w14:textFill>
        <w14:solidFill>
          <w14:schemeClr w14:val="accent1"/>
        </w14:solidFill>
      </w14:textFill>
    </w:rPr>
  </w:style>
  <w:style w:type="character" w:customStyle="1" w:styleId="297">
    <w:name w:val="Smart Hyperlink"/>
    <w:basedOn w:val="231"/>
    <w:semiHidden/>
    <w:unhideWhenUsed/>
    <w:qFormat/>
    <w:uiPriority w:val="99"/>
    <w:rPr>
      <w:rFonts w:ascii="Microsoft YaHei UI" w:hAnsi="Microsoft YaHei UI" w:eastAsia="Microsoft YaHei UI"/>
      <w:u w:val="dotted"/>
    </w:rPr>
  </w:style>
  <w:style w:type="character" w:customStyle="1" w:styleId="298">
    <w:name w:val="Unresolved Mention"/>
    <w:basedOn w:val="231"/>
    <w:semiHidden/>
    <w:unhideWhenUsed/>
    <w:qFormat/>
    <w:uiPriority w:val="99"/>
    <w:rPr>
      <w:rFonts w:ascii="Microsoft YaHei UI" w:hAnsi="Microsoft YaHei UI" w:eastAsia="Microsoft YaHei UI"/>
      <w:color w:val="605E5C"/>
      <w:shd w:val="clear" w:color="auto" w:fill="E1DFDD"/>
    </w:rPr>
  </w:style>
  <w:style w:type="character" w:customStyle="1" w:styleId="299">
    <w:name w:val="标题 Char"/>
    <w:basedOn w:val="231"/>
    <w:link w:val="84"/>
    <w:qFormat/>
    <w:uiPriority w:val="4"/>
    <w:rPr>
      <w:rFonts w:ascii="Microsoft YaHei UI" w:hAnsi="Microsoft YaHei UI" w:eastAsia="Microsoft YaHei UI" w:cstheme="majorBidi"/>
      <w:spacing w:val="-10"/>
      <w:kern w:val="28"/>
      <w:sz w:val="56"/>
      <w:szCs w:val="56"/>
    </w:rPr>
  </w:style>
  <w:style w:type="character" w:customStyle="1" w:styleId="300">
    <w:name w:val="正文文本 Char"/>
    <w:basedOn w:val="231"/>
    <w:link w:val="34"/>
    <w:semiHidden/>
    <w:qFormat/>
    <w:uiPriority w:val="99"/>
    <w:rPr>
      <w:rFonts w:ascii="Microsoft YaHei UI" w:hAnsi="Microsoft YaHei UI" w:eastAsia="Microsoft YaHei UI"/>
      <w:sz w:val="18"/>
    </w:rPr>
  </w:style>
  <w:style w:type="character" w:customStyle="1" w:styleId="301">
    <w:name w:val="正文文本 2 Char"/>
    <w:basedOn w:val="231"/>
    <w:link w:val="76"/>
    <w:semiHidden/>
    <w:qFormat/>
    <w:uiPriority w:val="99"/>
    <w:rPr>
      <w:rFonts w:ascii="Microsoft YaHei UI" w:hAnsi="Microsoft YaHei UI" w:eastAsia="Microsoft YaHei UI"/>
      <w:sz w:val="18"/>
    </w:rPr>
  </w:style>
  <w:style w:type="character" w:customStyle="1" w:styleId="302">
    <w:name w:val="正文文本 3 Char"/>
    <w:basedOn w:val="231"/>
    <w:link w:val="31"/>
    <w:semiHidden/>
    <w:qFormat/>
    <w:uiPriority w:val="99"/>
    <w:rPr>
      <w:rFonts w:ascii="Microsoft YaHei UI" w:hAnsi="Microsoft YaHei UI" w:eastAsia="Microsoft YaHei UI"/>
      <w:sz w:val="16"/>
      <w:szCs w:val="16"/>
    </w:rPr>
  </w:style>
  <w:style w:type="character" w:customStyle="1" w:styleId="303">
    <w:name w:val="正文文本缩进 Char"/>
    <w:basedOn w:val="231"/>
    <w:link w:val="35"/>
    <w:semiHidden/>
    <w:qFormat/>
    <w:uiPriority w:val="99"/>
    <w:rPr>
      <w:rFonts w:ascii="Microsoft YaHei UI" w:hAnsi="Microsoft YaHei UI" w:eastAsia="Microsoft YaHei UI"/>
      <w:sz w:val="18"/>
    </w:rPr>
  </w:style>
  <w:style w:type="character" w:customStyle="1" w:styleId="304">
    <w:name w:val="正文文本缩进 2 Char"/>
    <w:basedOn w:val="231"/>
    <w:link w:val="51"/>
    <w:semiHidden/>
    <w:qFormat/>
    <w:uiPriority w:val="99"/>
    <w:rPr>
      <w:rFonts w:ascii="Microsoft YaHei UI" w:hAnsi="Microsoft YaHei UI" w:eastAsia="Microsoft YaHei UI"/>
      <w:sz w:val="18"/>
    </w:rPr>
  </w:style>
  <w:style w:type="character" w:customStyle="1" w:styleId="305">
    <w:name w:val="正文文本缩进 3 Char"/>
    <w:basedOn w:val="231"/>
    <w:link w:val="70"/>
    <w:semiHidden/>
    <w:qFormat/>
    <w:uiPriority w:val="99"/>
    <w:rPr>
      <w:rFonts w:ascii="Microsoft YaHei UI" w:hAnsi="Microsoft YaHei UI" w:eastAsia="Microsoft YaHei UI"/>
      <w:sz w:val="16"/>
      <w:szCs w:val="16"/>
    </w:rPr>
  </w:style>
  <w:style w:type="character" w:customStyle="1" w:styleId="306">
    <w:name w:val="正文首行缩进 Char"/>
    <w:basedOn w:val="300"/>
    <w:link w:val="86"/>
    <w:semiHidden/>
    <w:qFormat/>
    <w:uiPriority w:val="99"/>
    <w:rPr>
      <w:rFonts w:ascii="Microsoft YaHei UI" w:hAnsi="Microsoft YaHei UI" w:eastAsia="Microsoft YaHei UI"/>
      <w:sz w:val="18"/>
    </w:rPr>
  </w:style>
  <w:style w:type="character" w:customStyle="1" w:styleId="307">
    <w:name w:val="正文首行缩进 2 Char"/>
    <w:basedOn w:val="303"/>
    <w:link w:val="87"/>
    <w:semiHidden/>
    <w:uiPriority w:val="99"/>
    <w:rPr>
      <w:rFonts w:ascii="Microsoft YaHei UI" w:hAnsi="Microsoft YaHei UI" w:eastAsia="Microsoft YaHei UI"/>
      <w:sz w:val="18"/>
    </w:rPr>
  </w:style>
  <w:style w:type="character" w:customStyle="1" w:styleId="308">
    <w:name w:val="注释标题 Char"/>
    <w:basedOn w:val="231"/>
    <w:link w:val="16"/>
    <w:semiHidden/>
    <w:qFormat/>
    <w:uiPriority w:val="99"/>
    <w:rPr>
      <w:rFonts w:ascii="Microsoft YaHei UI" w:hAnsi="Microsoft YaHei UI" w:eastAsia="Microsoft YaHei UI"/>
      <w:sz w:val="18"/>
    </w:rPr>
  </w:style>
  <w:style w:type="table" w:customStyle="1" w:styleId="309">
    <w:name w:val="清单表 1 浅色1"/>
    <w:basedOn w:val="88"/>
    <w:qFormat/>
    <w:uiPriority w:val="46"/>
    <w:tblPr>
      <w:tblCellMar>
        <w:top w:w="0" w:type="dxa"/>
        <w:left w:w="108" w:type="dxa"/>
        <w:bottom w:w="0" w:type="dxa"/>
        <w:right w:w="108" w:type="dxa"/>
      </w:tblCellMar>
    </w:tbl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10">
    <w:name w:val="清单表 1 浅色 - 着色 11"/>
    <w:basedOn w:val="88"/>
    <w:qFormat/>
    <w:uiPriority w:val="46"/>
    <w:tblPr>
      <w:tblCellMar>
        <w:top w:w="0" w:type="dxa"/>
        <w:left w:w="108" w:type="dxa"/>
        <w:bottom w:w="0" w:type="dxa"/>
        <w:right w:w="108" w:type="dxa"/>
      </w:tblCellMar>
    </w:tblPr>
    <w:tblStylePr w:type="firstRow">
      <w:rPr>
        <w:b/>
        <w:bCs/>
      </w:rPr>
      <w:tcPr>
        <w:tcBorders>
          <w:bottom w:val="single" w:color="679BC8" w:themeColor="accent1" w:themeTint="99" w:sz="4" w:space="0"/>
        </w:tcBorders>
      </w:tcPr>
    </w:tblStylePr>
    <w:tblStylePr w:type="lastRow">
      <w:rPr>
        <w:b/>
        <w:bCs/>
      </w:rPr>
      <w:tcPr>
        <w:tcBorders>
          <w:top w:val="single" w:color="679BC8" w:themeColor="accent1" w:themeTint="99" w:sz="4" w:space="0"/>
        </w:tcBorders>
      </w:tcPr>
    </w:tblStylePr>
    <w:tblStylePr w:type="firstCol">
      <w:rPr>
        <w:b/>
        <w:bCs/>
      </w:rPr>
    </w:tblStylePr>
    <w:tblStylePr w:type="lastCol">
      <w:rPr>
        <w:b/>
        <w:bCs/>
      </w:rPr>
    </w:tblStylePr>
    <w:tblStylePr w:type="band1Vert">
      <w:tcPr>
        <w:shd w:val="clear" w:color="auto" w:fill="CCDDEC" w:themeFill="accent1" w:themeFillTint="33"/>
      </w:tcPr>
    </w:tblStylePr>
    <w:tblStylePr w:type="band1Horz">
      <w:tcPr>
        <w:shd w:val="clear" w:color="auto" w:fill="CCDDEC" w:themeFill="accent1" w:themeFillTint="33"/>
      </w:tcPr>
    </w:tblStylePr>
  </w:style>
  <w:style w:type="table" w:customStyle="1" w:styleId="311">
    <w:name w:val="清单表 1 浅色 - 着色 21"/>
    <w:basedOn w:val="88"/>
    <w:qFormat/>
    <w:uiPriority w:val="46"/>
    <w:tblPr>
      <w:tblCellMar>
        <w:top w:w="0" w:type="dxa"/>
        <w:left w:w="108" w:type="dxa"/>
        <w:bottom w:w="0" w:type="dxa"/>
        <w:right w:w="108" w:type="dxa"/>
      </w:tblCellMar>
    </w:tblPr>
    <w:tblStylePr w:type="firstRow">
      <w:rPr>
        <w:b/>
        <w:bCs/>
      </w:rPr>
      <w:tcPr>
        <w:tcBorders>
          <w:bottom w:val="single" w:color="44AFFF" w:themeColor="accent2" w:themeTint="99" w:sz="4" w:space="0"/>
        </w:tcBorders>
      </w:tcPr>
    </w:tblStylePr>
    <w:tblStylePr w:type="lastRow">
      <w:rPr>
        <w:b/>
        <w:bCs/>
      </w:rPr>
      <w:tcPr>
        <w:tcBorders>
          <w:top w:val="single" w:color="44AFFF" w:themeColor="accent2" w:themeTint="99" w:sz="4" w:space="0"/>
        </w:tcBorders>
      </w:tcPr>
    </w:tblStylePr>
    <w:tblStylePr w:type="firstCol">
      <w:rPr>
        <w:b/>
        <w:bCs/>
      </w:rPr>
    </w:tblStylePr>
    <w:tblStylePr w:type="lastCol">
      <w:rPr>
        <w:b/>
        <w:bCs/>
      </w:rPr>
    </w:tblStylePr>
    <w:tblStylePr w:type="band1Vert">
      <w:tcPr>
        <w:shd w:val="clear" w:color="auto" w:fill="C0E4FE" w:themeFill="accent2" w:themeFillTint="33"/>
      </w:tcPr>
    </w:tblStylePr>
    <w:tblStylePr w:type="band1Horz">
      <w:tcPr>
        <w:shd w:val="clear" w:color="auto" w:fill="C0E4FE" w:themeFill="accent2" w:themeFillTint="33"/>
      </w:tcPr>
    </w:tblStylePr>
  </w:style>
  <w:style w:type="table" w:customStyle="1" w:styleId="312">
    <w:name w:val="清单表 1 浅色 - 着色 31"/>
    <w:basedOn w:val="88"/>
    <w:qFormat/>
    <w:uiPriority w:val="46"/>
    <w:tblPr>
      <w:tblCellMar>
        <w:top w:w="0" w:type="dxa"/>
        <w:left w:w="108" w:type="dxa"/>
        <w:bottom w:w="0" w:type="dxa"/>
        <w:right w:w="108" w:type="dxa"/>
      </w:tblCellMar>
    </w:tblPr>
    <w:tblStylePr w:type="firstRow">
      <w:rPr>
        <w:b/>
        <w:bCs/>
      </w:rPr>
      <w:tcPr>
        <w:tcBorders>
          <w:bottom w:val="single" w:color="2752DC" w:themeColor="accent3" w:themeTint="99" w:sz="4" w:space="0"/>
        </w:tcBorders>
      </w:tcPr>
    </w:tblStylePr>
    <w:tblStylePr w:type="lastRow">
      <w:rPr>
        <w:b/>
        <w:bCs/>
      </w:rPr>
      <w:tcPr>
        <w:tcBorders>
          <w:top w:val="single" w:color="2752DC" w:themeColor="accent3" w:themeTint="99" w:sz="4" w:space="0"/>
        </w:tcBorders>
      </w:tcPr>
    </w:tblStylePr>
    <w:tblStylePr w:type="firstCol">
      <w:rPr>
        <w:b/>
        <w:bCs/>
      </w:rPr>
    </w:tblStylePr>
    <w:tblStylePr w:type="lastCol">
      <w:rPr>
        <w:b/>
        <w:bCs/>
      </w:rPr>
    </w:tblStylePr>
    <w:tblStylePr w:type="band1Vert">
      <w:tcPr>
        <w:shd w:val="clear" w:color="auto" w:fill="B7C5F3" w:themeFill="accent3" w:themeFillTint="33"/>
      </w:tcPr>
    </w:tblStylePr>
    <w:tblStylePr w:type="band1Horz">
      <w:tcPr>
        <w:shd w:val="clear" w:color="auto" w:fill="B7C5F3" w:themeFill="accent3" w:themeFillTint="33"/>
      </w:tcPr>
    </w:tblStylePr>
  </w:style>
  <w:style w:type="table" w:customStyle="1" w:styleId="313">
    <w:name w:val="清单表 1 浅色 - 着色 41"/>
    <w:basedOn w:val="88"/>
    <w:qFormat/>
    <w:uiPriority w:val="46"/>
    <w:tblPr>
      <w:tblCellMar>
        <w:top w:w="0" w:type="dxa"/>
        <w:left w:w="108" w:type="dxa"/>
        <w:bottom w:w="0" w:type="dxa"/>
        <w:right w:w="108" w:type="dxa"/>
      </w:tblCellMar>
    </w:tblPr>
    <w:tblStylePr w:type="firstRow">
      <w:rPr>
        <w:b/>
        <w:bCs/>
      </w:rPr>
      <w:tcPr>
        <w:tcBorders>
          <w:bottom w:val="single" w:color="A3A3A3" w:themeColor="accent4" w:themeTint="99" w:sz="4" w:space="0"/>
        </w:tcBorders>
      </w:tcPr>
    </w:tblStylePr>
    <w:tblStylePr w:type="lastRow">
      <w:rPr>
        <w:b/>
        <w:bCs/>
      </w:rPr>
      <w:tcPr>
        <w:tcBorders>
          <w:top w:val="single" w:color="A3A3A3" w:themeColor="accent4" w:themeTint="99" w:sz="4" w:space="0"/>
        </w:tcBorders>
      </w:tcPr>
    </w:tblStylePr>
    <w:tblStylePr w:type="firstCol">
      <w:rPr>
        <w:b/>
        <w:bCs/>
      </w:rPr>
    </w:tblStylePr>
    <w:tblStylePr w:type="lastCol">
      <w:rPr>
        <w:b/>
        <w:bCs/>
      </w:rPr>
    </w:tblStylePr>
    <w:tblStylePr w:type="band1Vert">
      <w:tcPr>
        <w:shd w:val="clear" w:color="auto" w:fill="E0E0E0" w:themeFill="accent4" w:themeFillTint="33"/>
      </w:tcPr>
    </w:tblStylePr>
    <w:tblStylePr w:type="band1Horz">
      <w:tcPr>
        <w:shd w:val="clear" w:color="auto" w:fill="E0E0E0" w:themeFill="accent4" w:themeFillTint="33"/>
      </w:tcPr>
    </w:tblStylePr>
  </w:style>
  <w:style w:type="table" w:customStyle="1" w:styleId="314">
    <w:name w:val="清单表 1 浅色 - 着色 51"/>
    <w:basedOn w:val="88"/>
    <w:qFormat/>
    <w:uiPriority w:val="46"/>
    <w:tblPr>
      <w:tblCellMar>
        <w:top w:w="0" w:type="dxa"/>
        <w:left w:w="108" w:type="dxa"/>
        <w:bottom w:w="0" w:type="dxa"/>
        <w:right w:w="108" w:type="dxa"/>
      </w:tblCellMar>
    </w:tblPr>
    <w:tblStylePr w:type="firstRow">
      <w:rPr>
        <w:b/>
        <w:bCs/>
      </w:rPr>
      <w:tcPr>
        <w:tcBorders>
          <w:bottom w:val="single" w:color="81ADD1" w:themeColor="accent5" w:themeTint="99" w:sz="4" w:space="0"/>
        </w:tcBorders>
      </w:tcPr>
    </w:tblStylePr>
    <w:tblStylePr w:type="lastRow">
      <w:rPr>
        <w:b/>
        <w:bCs/>
      </w:rPr>
      <w:tcPr>
        <w:tcBorders>
          <w:top w:val="single" w:color="81ADD1" w:themeColor="accent5" w:themeTint="99" w:sz="4" w:space="0"/>
        </w:tcBorders>
      </w:tcPr>
    </w:tblStylePr>
    <w:tblStylePr w:type="firstCol">
      <w:rPr>
        <w:b/>
        <w:bCs/>
      </w:rPr>
    </w:tblStylePr>
    <w:tblStylePr w:type="lastCol">
      <w:rPr>
        <w:b/>
        <w:bCs/>
      </w:rPr>
    </w:tblStylePr>
    <w:tblStylePr w:type="band1Vert">
      <w:tcPr>
        <w:shd w:val="clear" w:color="auto" w:fill="D5E3EF" w:themeFill="accent5" w:themeFillTint="33"/>
      </w:tcPr>
    </w:tblStylePr>
    <w:tblStylePr w:type="band1Horz">
      <w:tcPr>
        <w:shd w:val="clear" w:color="auto" w:fill="D5E3EF" w:themeFill="accent5" w:themeFillTint="33"/>
      </w:tcPr>
    </w:tblStylePr>
  </w:style>
  <w:style w:type="table" w:customStyle="1" w:styleId="315">
    <w:name w:val="清单表 1 浅色 - 着色 61"/>
    <w:basedOn w:val="88"/>
    <w:qFormat/>
    <w:uiPriority w:val="46"/>
    <w:tblPr>
      <w:tblCellMar>
        <w:top w:w="0" w:type="dxa"/>
        <w:left w:w="108" w:type="dxa"/>
        <w:bottom w:w="0" w:type="dxa"/>
        <w:right w:w="108" w:type="dxa"/>
      </w:tblCellMar>
    </w:tblPr>
    <w:tblStylePr w:type="firstRow">
      <w:rPr>
        <w:b/>
        <w:bCs/>
      </w:rPr>
      <w:tcPr>
        <w:tcBorders>
          <w:bottom w:val="single" w:color="6786E6" w:themeColor="accent6" w:themeTint="99" w:sz="4" w:space="0"/>
        </w:tcBorders>
      </w:tcPr>
    </w:tblStylePr>
    <w:tblStylePr w:type="lastRow">
      <w:rPr>
        <w:b/>
        <w:bCs/>
      </w:rPr>
      <w:tcPr>
        <w:tcBorders>
          <w:top w:val="single" w:color="6786E6" w:themeColor="accent6" w:themeTint="99" w:sz="4" w:space="0"/>
        </w:tcBorders>
      </w:tcPr>
    </w:tblStylePr>
    <w:tblStylePr w:type="firstCol">
      <w:rPr>
        <w:b/>
        <w:bCs/>
      </w:rPr>
    </w:tblStylePr>
    <w:tblStylePr w:type="lastCol">
      <w:rPr>
        <w:b/>
        <w:bCs/>
      </w:rPr>
    </w:tblStylePr>
    <w:tblStylePr w:type="band1Vert">
      <w:tcPr>
        <w:shd w:val="clear" w:color="auto" w:fill="CCD6F6" w:themeFill="accent6" w:themeFillTint="33"/>
      </w:tcPr>
    </w:tblStylePr>
    <w:tblStylePr w:type="band1Horz">
      <w:tcPr>
        <w:shd w:val="clear" w:color="auto" w:fill="CCD6F6" w:themeFill="accent6" w:themeFillTint="33"/>
      </w:tcPr>
    </w:tblStylePr>
  </w:style>
  <w:style w:type="table" w:customStyle="1" w:styleId="316">
    <w:name w:val="清单表 21"/>
    <w:basedOn w:val="88"/>
    <w:qFormat/>
    <w:uiPriority w:val="47"/>
    <w:tblPr>
      <w:tblBorders>
        <w:top w:val="single" w:color="666666" w:themeColor="text1" w:themeTint="99" w:sz="4" w:space="0"/>
        <w:bottom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17">
    <w:name w:val="清单表 2 - 着色 11"/>
    <w:basedOn w:val="88"/>
    <w:qFormat/>
    <w:uiPriority w:val="47"/>
    <w:tblPr>
      <w:tblBorders>
        <w:top w:val="single" w:color="679BC8" w:themeColor="accent1" w:themeTint="99" w:sz="4" w:space="0"/>
        <w:bottom w:val="single" w:color="679BC8" w:themeColor="accent1" w:themeTint="99" w:sz="4" w:space="0"/>
        <w:insideH w:val="single" w:color="679BC8" w:themeColor="accen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DDEC" w:themeFill="accent1" w:themeFillTint="33"/>
      </w:tcPr>
    </w:tblStylePr>
    <w:tblStylePr w:type="band1Horz">
      <w:tcPr>
        <w:shd w:val="clear" w:color="auto" w:fill="CCDDEC" w:themeFill="accent1" w:themeFillTint="33"/>
      </w:tcPr>
    </w:tblStylePr>
  </w:style>
  <w:style w:type="table" w:customStyle="1" w:styleId="318">
    <w:name w:val="清单表 2 - 着色 21"/>
    <w:basedOn w:val="88"/>
    <w:qFormat/>
    <w:uiPriority w:val="47"/>
    <w:tblPr>
      <w:tblBorders>
        <w:top w:val="single" w:color="44AFFF" w:themeColor="accent2" w:themeTint="99" w:sz="4" w:space="0"/>
        <w:bottom w:val="single" w:color="44AFFF" w:themeColor="accent2" w:themeTint="99" w:sz="4" w:space="0"/>
        <w:insideH w:val="single" w:color="44AFFF" w:themeColor="accent2"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0E4FE" w:themeFill="accent2" w:themeFillTint="33"/>
      </w:tcPr>
    </w:tblStylePr>
    <w:tblStylePr w:type="band1Horz">
      <w:tcPr>
        <w:shd w:val="clear" w:color="auto" w:fill="C0E4FE" w:themeFill="accent2" w:themeFillTint="33"/>
      </w:tcPr>
    </w:tblStylePr>
  </w:style>
  <w:style w:type="table" w:customStyle="1" w:styleId="319">
    <w:name w:val="清单表 2 - 着色 31"/>
    <w:basedOn w:val="88"/>
    <w:qFormat/>
    <w:uiPriority w:val="47"/>
    <w:tblPr>
      <w:tblBorders>
        <w:top w:val="single" w:color="2752DC" w:themeColor="accent3" w:themeTint="99" w:sz="4" w:space="0"/>
        <w:bottom w:val="single" w:color="2752DC" w:themeColor="accent3" w:themeTint="99" w:sz="4" w:space="0"/>
        <w:insideH w:val="single" w:color="2752DC" w:themeColor="accent3"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B7C5F3" w:themeFill="accent3" w:themeFillTint="33"/>
      </w:tcPr>
    </w:tblStylePr>
    <w:tblStylePr w:type="band1Horz">
      <w:tcPr>
        <w:shd w:val="clear" w:color="auto" w:fill="B7C5F3" w:themeFill="accent3" w:themeFillTint="33"/>
      </w:tcPr>
    </w:tblStylePr>
  </w:style>
  <w:style w:type="table" w:customStyle="1" w:styleId="320">
    <w:name w:val="清单表 2 - 着色 41"/>
    <w:basedOn w:val="88"/>
    <w:qFormat/>
    <w:uiPriority w:val="47"/>
    <w:tblPr>
      <w:tblBorders>
        <w:top w:val="single" w:color="A3A3A3" w:themeColor="accent4" w:themeTint="99" w:sz="4" w:space="0"/>
        <w:bottom w:val="single" w:color="A3A3A3" w:themeColor="accent4" w:themeTint="99" w:sz="4" w:space="0"/>
        <w:insideH w:val="single" w:color="A3A3A3" w:themeColor="accent4"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0E0E0" w:themeFill="accent4" w:themeFillTint="33"/>
      </w:tcPr>
    </w:tblStylePr>
    <w:tblStylePr w:type="band1Horz">
      <w:tcPr>
        <w:shd w:val="clear" w:color="auto" w:fill="E0E0E0" w:themeFill="accent4" w:themeFillTint="33"/>
      </w:tcPr>
    </w:tblStylePr>
  </w:style>
  <w:style w:type="table" w:customStyle="1" w:styleId="321">
    <w:name w:val="清单表 2 - 着色 51"/>
    <w:basedOn w:val="88"/>
    <w:qFormat/>
    <w:uiPriority w:val="47"/>
    <w:tblPr>
      <w:tblBorders>
        <w:top w:val="single" w:color="81ADD1" w:themeColor="accent5" w:themeTint="99" w:sz="4" w:space="0"/>
        <w:bottom w:val="single" w:color="81ADD1" w:themeColor="accent5" w:themeTint="99" w:sz="4" w:space="0"/>
        <w:insideH w:val="single" w:color="81ADD1" w:themeColor="accent5"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5E3EF" w:themeFill="accent5" w:themeFillTint="33"/>
      </w:tcPr>
    </w:tblStylePr>
    <w:tblStylePr w:type="band1Horz">
      <w:tcPr>
        <w:shd w:val="clear" w:color="auto" w:fill="D5E3EF" w:themeFill="accent5" w:themeFillTint="33"/>
      </w:tcPr>
    </w:tblStylePr>
  </w:style>
  <w:style w:type="table" w:customStyle="1" w:styleId="322">
    <w:name w:val="清单表 2 - 着色 61"/>
    <w:basedOn w:val="88"/>
    <w:qFormat/>
    <w:uiPriority w:val="47"/>
    <w:tblPr>
      <w:tblBorders>
        <w:top w:val="single" w:color="6786E6" w:themeColor="accent6" w:themeTint="99" w:sz="4" w:space="0"/>
        <w:bottom w:val="single" w:color="6786E6" w:themeColor="accent6" w:themeTint="99" w:sz="4" w:space="0"/>
        <w:insideH w:val="single" w:color="6786E6" w:themeColor="accent6"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D6F6" w:themeFill="accent6" w:themeFillTint="33"/>
      </w:tcPr>
    </w:tblStylePr>
    <w:tblStylePr w:type="band1Horz">
      <w:tcPr>
        <w:shd w:val="clear" w:color="auto" w:fill="CCD6F6" w:themeFill="accent6" w:themeFillTint="33"/>
      </w:tcPr>
    </w:tblStylePr>
  </w:style>
  <w:style w:type="table" w:customStyle="1" w:styleId="323">
    <w:name w:val="清单表 31"/>
    <w:basedOn w:val="88"/>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324">
    <w:name w:val="清单表 3 - 着色 11"/>
    <w:basedOn w:val="88"/>
    <w:qFormat/>
    <w:uiPriority w:val="48"/>
    <w:tblPr>
      <w:tblBorders>
        <w:top w:val="single" w:color="2C567A" w:themeColor="accent1" w:sz="4" w:space="0"/>
        <w:left w:val="single" w:color="2C567A" w:themeColor="accent1" w:sz="4" w:space="0"/>
        <w:bottom w:val="single" w:color="2C567A" w:themeColor="accent1" w:sz="4" w:space="0"/>
        <w:right w:val="single" w:color="2C567A" w:themeColor="accent1"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shd w:val="clear" w:color="auto" w:fill="2C567A" w:themeFill="accent1"/>
      </w:tcPr>
    </w:tblStylePr>
    <w:tblStylePr w:type="lastRow">
      <w:rPr>
        <w:b/>
        <w:bCs/>
      </w:rPr>
      <w:tcPr>
        <w:tcBorders>
          <w:top w:val="double" w:color="2C567A"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2C567A" w:themeColor="accent1" w:sz="4" w:space="0"/>
          <w:right w:val="single" w:color="2C567A" w:themeColor="accent1" w:sz="4" w:space="0"/>
        </w:tcBorders>
      </w:tcPr>
    </w:tblStylePr>
    <w:tblStylePr w:type="band1Horz">
      <w:tcPr>
        <w:tcBorders>
          <w:top w:val="single" w:color="2C567A" w:themeColor="accent1" w:sz="4" w:space="0"/>
          <w:bottom w:val="single" w:color="2C567A"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2C567A" w:themeColor="accent1" w:sz="4" w:space="0"/>
          <w:left w:val="nil"/>
        </w:tcBorders>
      </w:tcPr>
    </w:tblStylePr>
    <w:tblStylePr w:type="swCell">
      <w:tcPr>
        <w:tcBorders>
          <w:top w:val="double" w:color="2C567A" w:themeColor="accent1" w:sz="4" w:space="0"/>
          <w:right w:val="nil"/>
        </w:tcBorders>
      </w:tcPr>
    </w:tblStylePr>
  </w:style>
  <w:style w:type="table" w:customStyle="1" w:styleId="325">
    <w:name w:val="清单表 3 - 着色 21"/>
    <w:basedOn w:val="88"/>
    <w:qFormat/>
    <w:uiPriority w:val="48"/>
    <w:tblPr>
      <w:tblBorders>
        <w:top w:val="single" w:color="0072C7" w:themeColor="accent2" w:sz="4" w:space="0"/>
        <w:left w:val="single" w:color="0072C7" w:themeColor="accent2" w:sz="4" w:space="0"/>
        <w:bottom w:val="single" w:color="0072C7" w:themeColor="accent2" w:sz="4" w:space="0"/>
        <w:right w:val="single" w:color="0072C7" w:themeColor="accent2"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shd w:val="clear" w:color="auto" w:fill="0072C7" w:themeFill="accent2"/>
      </w:tcPr>
    </w:tblStylePr>
    <w:tblStylePr w:type="lastRow">
      <w:rPr>
        <w:b/>
        <w:bCs/>
      </w:rPr>
      <w:tcPr>
        <w:tcBorders>
          <w:top w:val="double" w:color="0072C7" w:themeColor="accent2"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72C7" w:themeColor="accent2" w:sz="4" w:space="0"/>
          <w:right w:val="single" w:color="0072C7" w:themeColor="accent2" w:sz="4" w:space="0"/>
        </w:tcBorders>
      </w:tcPr>
    </w:tblStylePr>
    <w:tblStylePr w:type="band1Horz">
      <w:tcPr>
        <w:tcBorders>
          <w:top w:val="single" w:color="0072C7" w:themeColor="accent2" w:sz="4" w:space="0"/>
          <w:bottom w:val="single" w:color="0072C7" w:themeColor="accent2"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72C7" w:themeColor="accent2" w:sz="4" w:space="0"/>
          <w:left w:val="nil"/>
        </w:tcBorders>
      </w:tcPr>
    </w:tblStylePr>
    <w:tblStylePr w:type="swCell">
      <w:tcPr>
        <w:tcBorders>
          <w:top w:val="double" w:color="0072C7" w:themeColor="accent2" w:sz="4" w:space="0"/>
          <w:right w:val="nil"/>
        </w:tcBorders>
      </w:tcPr>
    </w:tblStylePr>
  </w:style>
  <w:style w:type="table" w:customStyle="1" w:styleId="326">
    <w:name w:val="清单表 3 - 着色 31"/>
    <w:basedOn w:val="88"/>
    <w:uiPriority w:val="48"/>
    <w:tblPr>
      <w:tblBorders>
        <w:top w:val="single" w:color="0D1D51" w:themeColor="accent3" w:sz="4" w:space="0"/>
        <w:left w:val="single" w:color="0D1D51" w:themeColor="accent3" w:sz="4" w:space="0"/>
        <w:bottom w:val="single" w:color="0D1D51" w:themeColor="accent3" w:sz="4" w:space="0"/>
        <w:right w:val="single" w:color="0D1D51" w:themeColor="accent3"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shd w:val="clear" w:color="auto" w:fill="0D1D51" w:themeFill="accent3"/>
      </w:tcPr>
    </w:tblStylePr>
    <w:tblStylePr w:type="lastRow">
      <w:rPr>
        <w:b/>
        <w:bCs/>
      </w:rPr>
      <w:tcPr>
        <w:tcBorders>
          <w:top w:val="double" w:color="0D1D51"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D1D51" w:themeColor="accent3" w:sz="4" w:space="0"/>
          <w:right w:val="single" w:color="0D1D51" w:themeColor="accent3" w:sz="4" w:space="0"/>
        </w:tcBorders>
      </w:tcPr>
    </w:tblStylePr>
    <w:tblStylePr w:type="band1Horz">
      <w:tcPr>
        <w:tcBorders>
          <w:top w:val="single" w:color="0D1D51" w:themeColor="accent3" w:sz="4" w:space="0"/>
          <w:bottom w:val="single" w:color="0D1D51"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D1D51" w:themeColor="accent3" w:sz="4" w:space="0"/>
          <w:left w:val="nil"/>
        </w:tcBorders>
      </w:tcPr>
    </w:tblStylePr>
    <w:tblStylePr w:type="swCell">
      <w:tcPr>
        <w:tcBorders>
          <w:top w:val="double" w:color="0D1D51" w:themeColor="accent3" w:sz="4" w:space="0"/>
          <w:right w:val="nil"/>
        </w:tcBorders>
      </w:tcPr>
    </w:tblStylePr>
  </w:style>
  <w:style w:type="table" w:customStyle="1" w:styleId="327">
    <w:name w:val="清单表 3 - 着色 41"/>
    <w:basedOn w:val="88"/>
    <w:uiPriority w:val="48"/>
    <w:tblPr>
      <w:tblBorders>
        <w:top w:val="single" w:color="666666" w:themeColor="accent4" w:sz="4" w:space="0"/>
        <w:left w:val="single" w:color="666666" w:themeColor="accent4" w:sz="4" w:space="0"/>
        <w:bottom w:val="single" w:color="666666" w:themeColor="accent4" w:sz="4" w:space="0"/>
        <w:right w:val="single" w:color="666666" w:themeColor="accent4"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shd w:val="clear" w:color="auto" w:fill="666666" w:themeFill="accent4"/>
      </w:tcPr>
    </w:tblStylePr>
    <w:tblStylePr w:type="lastRow">
      <w:rPr>
        <w:b/>
        <w:bCs/>
      </w:rPr>
      <w:tcPr>
        <w:tcBorders>
          <w:top w:val="double" w:color="666666" w:themeColor="accent4"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666666" w:themeColor="accent4" w:sz="4" w:space="0"/>
          <w:right w:val="single" w:color="666666" w:themeColor="accent4" w:sz="4" w:space="0"/>
        </w:tcBorders>
      </w:tcPr>
    </w:tblStylePr>
    <w:tblStylePr w:type="band1Horz">
      <w:tcPr>
        <w:tcBorders>
          <w:top w:val="single" w:color="666666" w:themeColor="accent4" w:sz="4" w:space="0"/>
          <w:bottom w:val="single" w:color="666666" w:themeColor="accent4"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666666" w:themeColor="accent4" w:sz="4" w:space="0"/>
          <w:left w:val="nil"/>
        </w:tcBorders>
      </w:tcPr>
    </w:tblStylePr>
    <w:tblStylePr w:type="swCell">
      <w:tcPr>
        <w:tcBorders>
          <w:top w:val="double" w:color="666666" w:themeColor="accent4" w:sz="4" w:space="0"/>
          <w:right w:val="nil"/>
        </w:tcBorders>
      </w:tcPr>
    </w:tblStylePr>
  </w:style>
  <w:style w:type="table" w:customStyle="1" w:styleId="328">
    <w:name w:val="清单表 3 - 着色 51"/>
    <w:basedOn w:val="88"/>
    <w:uiPriority w:val="48"/>
    <w:tblPr>
      <w:tblBorders>
        <w:top w:val="single" w:color="3C76A6" w:themeColor="accent5" w:sz="4" w:space="0"/>
        <w:left w:val="single" w:color="3C76A6" w:themeColor="accent5" w:sz="4" w:space="0"/>
        <w:bottom w:val="single" w:color="3C76A6" w:themeColor="accent5" w:sz="4" w:space="0"/>
        <w:right w:val="single" w:color="3C76A6" w:themeColor="accent5"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shd w:val="clear" w:color="auto" w:fill="3C76A6" w:themeFill="accent5"/>
      </w:tcPr>
    </w:tblStylePr>
    <w:tblStylePr w:type="lastRow">
      <w:rPr>
        <w:b/>
        <w:bCs/>
      </w:rPr>
      <w:tcPr>
        <w:tcBorders>
          <w:top w:val="double" w:color="3C76A6"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3C76A6" w:themeColor="accent5" w:sz="4" w:space="0"/>
          <w:right w:val="single" w:color="3C76A6" w:themeColor="accent5" w:sz="4" w:space="0"/>
        </w:tcBorders>
      </w:tcPr>
    </w:tblStylePr>
    <w:tblStylePr w:type="band1Horz">
      <w:tcPr>
        <w:tcBorders>
          <w:top w:val="single" w:color="3C76A6" w:themeColor="accent5" w:sz="4" w:space="0"/>
          <w:bottom w:val="single" w:color="3C76A6"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3C76A6" w:themeColor="accent5" w:sz="4" w:space="0"/>
          <w:left w:val="nil"/>
        </w:tcBorders>
      </w:tcPr>
    </w:tblStylePr>
    <w:tblStylePr w:type="swCell">
      <w:tcPr>
        <w:tcBorders>
          <w:top w:val="double" w:color="3C76A6" w:themeColor="accent5" w:sz="4" w:space="0"/>
          <w:right w:val="nil"/>
        </w:tcBorders>
      </w:tcPr>
    </w:tblStylePr>
  </w:style>
  <w:style w:type="table" w:customStyle="1" w:styleId="329">
    <w:name w:val="清单表 3 - 着色 61"/>
    <w:basedOn w:val="88"/>
    <w:uiPriority w:val="48"/>
    <w:tblPr>
      <w:tblBorders>
        <w:top w:val="single" w:color="1E44BC" w:themeColor="accent6" w:sz="4" w:space="0"/>
        <w:left w:val="single" w:color="1E44BC" w:themeColor="accent6" w:sz="4" w:space="0"/>
        <w:bottom w:val="single" w:color="1E44BC" w:themeColor="accent6" w:sz="4" w:space="0"/>
        <w:right w:val="single" w:color="1E44BC" w:themeColor="accent6"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shd w:val="clear" w:color="auto" w:fill="1E44BC" w:themeFill="accent6"/>
      </w:tcPr>
    </w:tblStylePr>
    <w:tblStylePr w:type="lastRow">
      <w:rPr>
        <w:b/>
        <w:bCs/>
      </w:rPr>
      <w:tcPr>
        <w:tcBorders>
          <w:top w:val="double" w:color="1E44BC"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1E44BC" w:themeColor="accent6" w:sz="4" w:space="0"/>
          <w:right w:val="single" w:color="1E44BC" w:themeColor="accent6" w:sz="4" w:space="0"/>
        </w:tcBorders>
      </w:tcPr>
    </w:tblStylePr>
    <w:tblStylePr w:type="band1Horz">
      <w:tcPr>
        <w:tcBorders>
          <w:top w:val="single" w:color="1E44BC" w:themeColor="accent6" w:sz="4" w:space="0"/>
          <w:bottom w:val="single" w:color="1E44BC"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1E44BC" w:themeColor="accent6" w:sz="4" w:space="0"/>
          <w:left w:val="nil"/>
        </w:tcBorders>
      </w:tcPr>
    </w:tblStylePr>
    <w:tblStylePr w:type="swCell">
      <w:tcPr>
        <w:tcBorders>
          <w:top w:val="double" w:color="1E44BC" w:themeColor="accent6" w:sz="4" w:space="0"/>
          <w:right w:val="nil"/>
        </w:tcBorders>
      </w:tcPr>
    </w:tblStylePr>
  </w:style>
  <w:style w:type="table" w:customStyle="1" w:styleId="330">
    <w:name w:val="清单表 41"/>
    <w:basedOn w:val="88"/>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31">
    <w:name w:val="清单表 4 - 着色 11"/>
    <w:basedOn w:val="88"/>
    <w:uiPriority w:val="49"/>
    <w:tblPr>
      <w:tblBorders>
        <w:top w:val="single" w:color="679BC8" w:themeColor="accent1" w:themeTint="99" w:sz="4" w:space="0"/>
        <w:left w:val="single" w:color="679BC8" w:themeColor="accent1" w:themeTint="99" w:sz="4" w:space="0"/>
        <w:bottom w:val="single" w:color="679BC8" w:themeColor="accent1" w:themeTint="99" w:sz="4" w:space="0"/>
        <w:right w:val="single" w:color="679BC8" w:themeColor="accent1" w:themeTint="99" w:sz="4" w:space="0"/>
        <w:insideH w:val="single" w:color="679BC8" w:themeColor="accent1"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2C567A" w:themeColor="accent1" w:sz="4" w:space="0"/>
          <w:left w:val="single" w:color="2C567A" w:themeColor="accent1" w:sz="4" w:space="0"/>
          <w:bottom w:val="single" w:color="2C567A" w:themeColor="accent1" w:sz="4" w:space="0"/>
          <w:right w:val="single" w:color="2C567A" w:themeColor="accent1" w:sz="4" w:space="0"/>
          <w:insideH w:val="nil"/>
        </w:tcBorders>
        <w:shd w:val="clear" w:color="auto" w:fill="2C567A" w:themeFill="accent1"/>
      </w:tcPr>
    </w:tblStylePr>
    <w:tblStylePr w:type="lastRow">
      <w:rPr>
        <w:b/>
        <w:bCs/>
      </w:rPr>
      <w:tcPr>
        <w:tcBorders>
          <w:top w:val="double" w:color="679BC8" w:themeColor="accent1" w:themeTint="99" w:sz="4" w:space="0"/>
        </w:tcBorders>
      </w:tcPr>
    </w:tblStylePr>
    <w:tblStylePr w:type="firstCol">
      <w:rPr>
        <w:b/>
        <w:bCs/>
      </w:rPr>
    </w:tblStylePr>
    <w:tblStylePr w:type="lastCol">
      <w:rPr>
        <w:b/>
        <w:bCs/>
      </w:rPr>
    </w:tblStylePr>
    <w:tblStylePr w:type="band1Vert">
      <w:tcPr>
        <w:shd w:val="clear" w:color="auto" w:fill="CCDDEC" w:themeFill="accent1" w:themeFillTint="33"/>
      </w:tcPr>
    </w:tblStylePr>
    <w:tblStylePr w:type="band1Horz">
      <w:tcPr>
        <w:shd w:val="clear" w:color="auto" w:fill="CCDDEC" w:themeFill="accent1" w:themeFillTint="33"/>
      </w:tcPr>
    </w:tblStylePr>
  </w:style>
  <w:style w:type="table" w:customStyle="1" w:styleId="332">
    <w:name w:val="清单表 4 - 着色 21"/>
    <w:basedOn w:val="88"/>
    <w:uiPriority w:val="49"/>
    <w:tblPr>
      <w:tblBorders>
        <w:top w:val="single" w:color="44AFFF" w:themeColor="accent2" w:themeTint="99" w:sz="4" w:space="0"/>
        <w:left w:val="single" w:color="44AFFF" w:themeColor="accent2" w:themeTint="99" w:sz="4" w:space="0"/>
        <w:bottom w:val="single" w:color="44AFFF" w:themeColor="accent2" w:themeTint="99" w:sz="4" w:space="0"/>
        <w:right w:val="single" w:color="44AFFF" w:themeColor="accent2" w:themeTint="99" w:sz="4" w:space="0"/>
        <w:insideH w:val="single" w:color="44AFFF" w:themeColor="accent2"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0072C7" w:themeColor="accent2" w:sz="4" w:space="0"/>
          <w:left w:val="single" w:color="0072C7" w:themeColor="accent2" w:sz="4" w:space="0"/>
          <w:bottom w:val="single" w:color="0072C7" w:themeColor="accent2" w:sz="4" w:space="0"/>
          <w:right w:val="single" w:color="0072C7" w:themeColor="accent2" w:sz="4" w:space="0"/>
          <w:insideH w:val="nil"/>
        </w:tcBorders>
        <w:shd w:val="clear" w:color="auto" w:fill="0072C7" w:themeFill="accent2"/>
      </w:tcPr>
    </w:tblStylePr>
    <w:tblStylePr w:type="lastRow">
      <w:rPr>
        <w:b/>
        <w:bCs/>
      </w:rPr>
      <w:tcPr>
        <w:tcBorders>
          <w:top w:val="double" w:color="44AFFF" w:themeColor="accent2" w:themeTint="99" w:sz="4" w:space="0"/>
        </w:tcBorders>
      </w:tcPr>
    </w:tblStylePr>
    <w:tblStylePr w:type="firstCol">
      <w:rPr>
        <w:b/>
        <w:bCs/>
      </w:rPr>
    </w:tblStylePr>
    <w:tblStylePr w:type="lastCol">
      <w:rPr>
        <w:b/>
        <w:bCs/>
      </w:rPr>
    </w:tblStylePr>
    <w:tblStylePr w:type="band1Vert">
      <w:tcPr>
        <w:shd w:val="clear" w:color="auto" w:fill="C0E4FE" w:themeFill="accent2" w:themeFillTint="33"/>
      </w:tcPr>
    </w:tblStylePr>
    <w:tblStylePr w:type="band1Horz">
      <w:tcPr>
        <w:shd w:val="clear" w:color="auto" w:fill="C0E4FE" w:themeFill="accent2" w:themeFillTint="33"/>
      </w:tcPr>
    </w:tblStylePr>
  </w:style>
  <w:style w:type="table" w:customStyle="1" w:styleId="333">
    <w:name w:val="清单表 4 - 着色 31"/>
    <w:basedOn w:val="88"/>
    <w:uiPriority w:val="49"/>
    <w:tblPr>
      <w:tblBorders>
        <w:top w:val="single" w:color="2752DC" w:themeColor="accent3" w:themeTint="99" w:sz="4" w:space="0"/>
        <w:left w:val="single" w:color="2752DC" w:themeColor="accent3" w:themeTint="99" w:sz="4" w:space="0"/>
        <w:bottom w:val="single" w:color="2752DC" w:themeColor="accent3" w:themeTint="99" w:sz="4" w:space="0"/>
        <w:right w:val="single" w:color="2752DC" w:themeColor="accent3" w:themeTint="99" w:sz="4" w:space="0"/>
        <w:insideH w:val="single" w:color="2752DC" w:themeColor="accent3"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0D1D51" w:themeColor="accent3" w:sz="4" w:space="0"/>
          <w:left w:val="single" w:color="0D1D51" w:themeColor="accent3" w:sz="4" w:space="0"/>
          <w:bottom w:val="single" w:color="0D1D51" w:themeColor="accent3" w:sz="4" w:space="0"/>
          <w:right w:val="single" w:color="0D1D51" w:themeColor="accent3" w:sz="4" w:space="0"/>
          <w:insideH w:val="nil"/>
        </w:tcBorders>
        <w:shd w:val="clear" w:color="auto" w:fill="0D1D51" w:themeFill="accent3"/>
      </w:tcPr>
    </w:tblStylePr>
    <w:tblStylePr w:type="lastRow">
      <w:rPr>
        <w:b/>
        <w:bCs/>
      </w:rPr>
      <w:tcPr>
        <w:tcBorders>
          <w:top w:val="double" w:color="2752DC" w:themeColor="accent3" w:themeTint="99" w:sz="4" w:space="0"/>
        </w:tcBorders>
      </w:tcPr>
    </w:tblStylePr>
    <w:tblStylePr w:type="firstCol">
      <w:rPr>
        <w:b/>
        <w:bCs/>
      </w:rPr>
    </w:tblStylePr>
    <w:tblStylePr w:type="lastCol">
      <w:rPr>
        <w:b/>
        <w:bCs/>
      </w:rPr>
    </w:tblStylePr>
    <w:tblStylePr w:type="band1Vert">
      <w:tcPr>
        <w:shd w:val="clear" w:color="auto" w:fill="B7C5F3" w:themeFill="accent3" w:themeFillTint="33"/>
      </w:tcPr>
    </w:tblStylePr>
    <w:tblStylePr w:type="band1Horz">
      <w:tcPr>
        <w:shd w:val="clear" w:color="auto" w:fill="B7C5F3" w:themeFill="accent3" w:themeFillTint="33"/>
      </w:tcPr>
    </w:tblStylePr>
  </w:style>
  <w:style w:type="table" w:customStyle="1" w:styleId="334">
    <w:name w:val="清单表 4 - 着色 41"/>
    <w:basedOn w:val="88"/>
    <w:uiPriority w:val="49"/>
    <w:tblPr>
      <w:tblBorders>
        <w:top w:val="single" w:color="A3A3A3" w:themeColor="accent4" w:themeTint="99" w:sz="4" w:space="0"/>
        <w:left w:val="single" w:color="A3A3A3" w:themeColor="accent4" w:themeTint="99" w:sz="4" w:space="0"/>
        <w:bottom w:val="single" w:color="A3A3A3" w:themeColor="accent4" w:themeTint="99" w:sz="4" w:space="0"/>
        <w:right w:val="single" w:color="A3A3A3" w:themeColor="accent4" w:themeTint="99" w:sz="4" w:space="0"/>
        <w:insideH w:val="single" w:color="A3A3A3" w:themeColor="accent4"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666666" w:themeColor="accent4" w:sz="4" w:space="0"/>
          <w:left w:val="single" w:color="666666" w:themeColor="accent4" w:sz="4" w:space="0"/>
          <w:bottom w:val="single" w:color="666666" w:themeColor="accent4" w:sz="4" w:space="0"/>
          <w:right w:val="single" w:color="666666" w:themeColor="accent4" w:sz="4" w:space="0"/>
          <w:insideH w:val="nil"/>
        </w:tcBorders>
        <w:shd w:val="clear" w:color="auto" w:fill="666666" w:themeFill="accent4"/>
      </w:tcPr>
    </w:tblStylePr>
    <w:tblStylePr w:type="lastRow">
      <w:rPr>
        <w:b/>
        <w:bCs/>
      </w:rPr>
      <w:tcPr>
        <w:tcBorders>
          <w:top w:val="double" w:color="A3A3A3" w:themeColor="accent4" w:themeTint="99" w:sz="4" w:space="0"/>
        </w:tcBorders>
      </w:tcPr>
    </w:tblStylePr>
    <w:tblStylePr w:type="firstCol">
      <w:rPr>
        <w:b/>
        <w:bCs/>
      </w:rPr>
    </w:tblStylePr>
    <w:tblStylePr w:type="lastCol">
      <w:rPr>
        <w:b/>
        <w:bCs/>
      </w:rPr>
    </w:tblStylePr>
    <w:tblStylePr w:type="band1Vert">
      <w:tcPr>
        <w:shd w:val="clear" w:color="auto" w:fill="E0E0E0" w:themeFill="accent4" w:themeFillTint="33"/>
      </w:tcPr>
    </w:tblStylePr>
    <w:tblStylePr w:type="band1Horz">
      <w:tcPr>
        <w:shd w:val="clear" w:color="auto" w:fill="E0E0E0" w:themeFill="accent4" w:themeFillTint="33"/>
      </w:tcPr>
    </w:tblStylePr>
  </w:style>
  <w:style w:type="table" w:customStyle="1" w:styleId="335">
    <w:name w:val="清单表 4 - 着色 51"/>
    <w:basedOn w:val="88"/>
    <w:uiPriority w:val="49"/>
    <w:tblPr>
      <w:tblBorders>
        <w:top w:val="single" w:color="81ADD1" w:themeColor="accent5" w:themeTint="99" w:sz="4" w:space="0"/>
        <w:left w:val="single" w:color="81ADD1" w:themeColor="accent5" w:themeTint="99" w:sz="4" w:space="0"/>
        <w:bottom w:val="single" w:color="81ADD1" w:themeColor="accent5" w:themeTint="99" w:sz="4" w:space="0"/>
        <w:right w:val="single" w:color="81ADD1" w:themeColor="accent5" w:themeTint="99" w:sz="4" w:space="0"/>
        <w:insideH w:val="single" w:color="81ADD1" w:themeColor="accent5"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3C76A6" w:themeColor="accent5" w:sz="4" w:space="0"/>
          <w:left w:val="single" w:color="3C76A6" w:themeColor="accent5" w:sz="4" w:space="0"/>
          <w:bottom w:val="single" w:color="3C76A6" w:themeColor="accent5" w:sz="4" w:space="0"/>
          <w:right w:val="single" w:color="3C76A6" w:themeColor="accent5" w:sz="4" w:space="0"/>
          <w:insideH w:val="nil"/>
        </w:tcBorders>
        <w:shd w:val="clear" w:color="auto" w:fill="3C76A6" w:themeFill="accent5"/>
      </w:tcPr>
    </w:tblStylePr>
    <w:tblStylePr w:type="lastRow">
      <w:rPr>
        <w:b/>
        <w:bCs/>
      </w:rPr>
      <w:tcPr>
        <w:tcBorders>
          <w:top w:val="double" w:color="81ADD1" w:themeColor="accent5" w:themeTint="99" w:sz="4" w:space="0"/>
        </w:tcBorders>
      </w:tcPr>
    </w:tblStylePr>
    <w:tblStylePr w:type="firstCol">
      <w:rPr>
        <w:b/>
        <w:bCs/>
      </w:rPr>
    </w:tblStylePr>
    <w:tblStylePr w:type="lastCol">
      <w:rPr>
        <w:b/>
        <w:bCs/>
      </w:rPr>
    </w:tblStylePr>
    <w:tblStylePr w:type="band1Vert">
      <w:tcPr>
        <w:shd w:val="clear" w:color="auto" w:fill="D5E3EF" w:themeFill="accent5" w:themeFillTint="33"/>
      </w:tcPr>
    </w:tblStylePr>
    <w:tblStylePr w:type="band1Horz">
      <w:tcPr>
        <w:shd w:val="clear" w:color="auto" w:fill="D5E3EF" w:themeFill="accent5" w:themeFillTint="33"/>
      </w:tcPr>
    </w:tblStylePr>
  </w:style>
  <w:style w:type="table" w:customStyle="1" w:styleId="336">
    <w:name w:val="清单表 4 - 着色 61"/>
    <w:basedOn w:val="88"/>
    <w:uiPriority w:val="49"/>
    <w:tblPr>
      <w:tblBorders>
        <w:top w:val="single" w:color="6786E6" w:themeColor="accent6" w:themeTint="99" w:sz="4" w:space="0"/>
        <w:left w:val="single" w:color="6786E6" w:themeColor="accent6" w:themeTint="99" w:sz="4" w:space="0"/>
        <w:bottom w:val="single" w:color="6786E6" w:themeColor="accent6" w:themeTint="99" w:sz="4" w:space="0"/>
        <w:right w:val="single" w:color="6786E6" w:themeColor="accent6" w:themeTint="99" w:sz="4" w:space="0"/>
        <w:insideH w:val="single" w:color="6786E6" w:themeColor="accent6"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1E44BC" w:themeColor="accent6" w:sz="4" w:space="0"/>
          <w:left w:val="single" w:color="1E44BC" w:themeColor="accent6" w:sz="4" w:space="0"/>
          <w:bottom w:val="single" w:color="1E44BC" w:themeColor="accent6" w:sz="4" w:space="0"/>
          <w:right w:val="single" w:color="1E44BC" w:themeColor="accent6" w:sz="4" w:space="0"/>
          <w:insideH w:val="nil"/>
        </w:tcBorders>
        <w:shd w:val="clear" w:color="auto" w:fill="1E44BC" w:themeFill="accent6"/>
      </w:tcPr>
    </w:tblStylePr>
    <w:tblStylePr w:type="lastRow">
      <w:rPr>
        <w:b/>
        <w:bCs/>
      </w:rPr>
      <w:tcPr>
        <w:tcBorders>
          <w:top w:val="double" w:color="6786E6" w:themeColor="accent6" w:themeTint="99" w:sz="4" w:space="0"/>
        </w:tcBorders>
      </w:tcPr>
    </w:tblStylePr>
    <w:tblStylePr w:type="firstCol">
      <w:rPr>
        <w:b/>
        <w:bCs/>
      </w:rPr>
    </w:tblStylePr>
    <w:tblStylePr w:type="lastCol">
      <w:rPr>
        <w:b/>
        <w:bCs/>
      </w:rPr>
    </w:tblStylePr>
    <w:tblStylePr w:type="band1Vert">
      <w:tcPr>
        <w:shd w:val="clear" w:color="auto" w:fill="CCD6F6" w:themeFill="accent6" w:themeFillTint="33"/>
      </w:tcPr>
    </w:tblStylePr>
    <w:tblStylePr w:type="band1Horz">
      <w:tcPr>
        <w:shd w:val="clear" w:color="auto" w:fill="CCD6F6" w:themeFill="accent6" w:themeFillTint="33"/>
      </w:tcPr>
    </w:tblStylePr>
  </w:style>
  <w:style w:type="table" w:customStyle="1" w:styleId="337">
    <w:name w:val="清单表 5 深色1"/>
    <w:basedOn w:val="88"/>
    <w:uiPriority w:val="50"/>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CellMar>
        <w:top w:w="0" w:type="dxa"/>
        <w:left w:w="108" w:type="dxa"/>
        <w:bottom w:w="0" w:type="dxa"/>
        <w:right w:w="108" w:type="dxa"/>
      </w:tblCellMar>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38">
    <w:name w:val="清单表 5 深色 - 着色 11"/>
    <w:basedOn w:val="88"/>
    <w:uiPriority w:val="50"/>
    <w:rPr>
      <w:color w:val="FFFFFF" w:themeColor="background1"/>
      <w14:textFill>
        <w14:solidFill>
          <w14:schemeClr w14:val="bg1"/>
        </w14:solidFill>
      </w14:textFill>
    </w:rPr>
    <w:tblPr>
      <w:tblBorders>
        <w:top w:val="single" w:color="2C567A" w:themeColor="accent1" w:sz="24" w:space="0"/>
        <w:left w:val="single" w:color="2C567A" w:themeColor="accent1" w:sz="24" w:space="0"/>
        <w:bottom w:val="single" w:color="2C567A" w:themeColor="accent1" w:sz="24" w:space="0"/>
        <w:right w:val="single" w:color="2C567A" w:themeColor="accent1" w:sz="24" w:space="0"/>
      </w:tblBorders>
      <w:tblCellMar>
        <w:top w:w="0" w:type="dxa"/>
        <w:left w:w="108" w:type="dxa"/>
        <w:bottom w:w="0" w:type="dxa"/>
        <w:right w:w="108" w:type="dxa"/>
      </w:tblCellMar>
    </w:tblPr>
    <w:tcPr>
      <w:shd w:val="clear" w:color="auto" w:fill="2C567A" w:themeFill="accen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39">
    <w:name w:val="清单表 5 深色 - 着色 21"/>
    <w:basedOn w:val="88"/>
    <w:uiPriority w:val="50"/>
    <w:rPr>
      <w:color w:val="FFFFFF" w:themeColor="background1"/>
      <w14:textFill>
        <w14:solidFill>
          <w14:schemeClr w14:val="bg1"/>
        </w14:solidFill>
      </w14:textFill>
    </w:rPr>
    <w:tblPr>
      <w:tblBorders>
        <w:top w:val="single" w:color="0072C7" w:themeColor="accent2" w:sz="24" w:space="0"/>
        <w:left w:val="single" w:color="0072C7" w:themeColor="accent2" w:sz="24" w:space="0"/>
        <w:bottom w:val="single" w:color="0072C7" w:themeColor="accent2" w:sz="24" w:space="0"/>
        <w:right w:val="single" w:color="0072C7" w:themeColor="accent2" w:sz="24" w:space="0"/>
      </w:tblBorders>
      <w:tblCellMar>
        <w:top w:w="0" w:type="dxa"/>
        <w:left w:w="108" w:type="dxa"/>
        <w:bottom w:w="0" w:type="dxa"/>
        <w:right w:w="108" w:type="dxa"/>
      </w:tblCellMar>
    </w:tblPr>
    <w:tcPr>
      <w:shd w:val="clear" w:color="auto" w:fill="0072C7" w:themeFill="accent2"/>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40">
    <w:name w:val="清单表 5 深色 - 着色 31"/>
    <w:basedOn w:val="88"/>
    <w:uiPriority w:val="50"/>
    <w:rPr>
      <w:color w:val="FFFFFF" w:themeColor="background1"/>
      <w14:textFill>
        <w14:solidFill>
          <w14:schemeClr w14:val="bg1"/>
        </w14:solidFill>
      </w14:textFill>
    </w:rPr>
    <w:tblPr>
      <w:tblBorders>
        <w:top w:val="single" w:color="0D1D51" w:themeColor="accent3" w:sz="24" w:space="0"/>
        <w:left w:val="single" w:color="0D1D51" w:themeColor="accent3" w:sz="24" w:space="0"/>
        <w:bottom w:val="single" w:color="0D1D51" w:themeColor="accent3" w:sz="24" w:space="0"/>
        <w:right w:val="single" w:color="0D1D51" w:themeColor="accent3" w:sz="24" w:space="0"/>
      </w:tblBorders>
      <w:tblCellMar>
        <w:top w:w="0" w:type="dxa"/>
        <w:left w:w="108" w:type="dxa"/>
        <w:bottom w:w="0" w:type="dxa"/>
        <w:right w:w="108" w:type="dxa"/>
      </w:tblCellMar>
    </w:tblPr>
    <w:tcPr>
      <w:shd w:val="clear" w:color="auto" w:fill="0D1D51" w:themeFill="accent3"/>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41">
    <w:name w:val="清单表 5 深色 - 着色 41"/>
    <w:basedOn w:val="88"/>
    <w:uiPriority w:val="50"/>
    <w:rPr>
      <w:color w:val="FFFFFF" w:themeColor="background1"/>
      <w14:textFill>
        <w14:solidFill>
          <w14:schemeClr w14:val="bg1"/>
        </w14:solidFill>
      </w14:textFill>
    </w:rPr>
    <w:tblPr>
      <w:tblBorders>
        <w:top w:val="single" w:color="666666" w:themeColor="accent4" w:sz="24" w:space="0"/>
        <w:left w:val="single" w:color="666666" w:themeColor="accent4" w:sz="24" w:space="0"/>
        <w:bottom w:val="single" w:color="666666" w:themeColor="accent4" w:sz="24" w:space="0"/>
        <w:right w:val="single" w:color="666666" w:themeColor="accent4" w:sz="24" w:space="0"/>
      </w:tblBorders>
      <w:tblCellMar>
        <w:top w:w="0" w:type="dxa"/>
        <w:left w:w="108" w:type="dxa"/>
        <w:bottom w:w="0" w:type="dxa"/>
        <w:right w:w="108" w:type="dxa"/>
      </w:tblCellMar>
    </w:tblPr>
    <w:tcPr>
      <w:shd w:val="clear" w:color="auto" w:fill="666666" w:themeFill="accent4"/>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42">
    <w:name w:val="清单表 5 深色 - 着色 51"/>
    <w:basedOn w:val="88"/>
    <w:uiPriority w:val="50"/>
    <w:rPr>
      <w:color w:val="FFFFFF" w:themeColor="background1"/>
      <w14:textFill>
        <w14:solidFill>
          <w14:schemeClr w14:val="bg1"/>
        </w14:solidFill>
      </w14:textFill>
    </w:rPr>
    <w:tblPr>
      <w:tblBorders>
        <w:top w:val="single" w:color="3C76A6" w:themeColor="accent5" w:sz="24" w:space="0"/>
        <w:left w:val="single" w:color="3C76A6" w:themeColor="accent5" w:sz="24" w:space="0"/>
        <w:bottom w:val="single" w:color="3C76A6" w:themeColor="accent5" w:sz="24" w:space="0"/>
        <w:right w:val="single" w:color="3C76A6" w:themeColor="accent5" w:sz="24" w:space="0"/>
      </w:tblBorders>
      <w:tblCellMar>
        <w:top w:w="0" w:type="dxa"/>
        <w:left w:w="108" w:type="dxa"/>
        <w:bottom w:w="0" w:type="dxa"/>
        <w:right w:w="108" w:type="dxa"/>
      </w:tblCellMar>
    </w:tblPr>
    <w:tcPr>
      <w:shd w:val="clear" w:color="auto" w:fill="3C76A6"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43">
    <w:name w:val="清单表 5 深色 - 着色 61"/>
    <w:basedOn w:val="88"/>
    <w:uiPriority w:val="50"/>
    <w:rPr>
      <w:color w:val="FFFFFF" w:themeColor="background1"/>
      <w14:textFill>
        <w14:solidFill>
          <w14:schemeClr w14:val="bg1"/>
        </w14:solidFill>
      </w14:textFill>
    </w:rPr>
    <w:tblPr>
      <w:tblBorders>
        <w:top w:val="single" w:color="1E44BC" w:themeColor="accent6" w:sz="24" w:space="0"/>
        <w:left w:val="single" w:color="1E44BC" w:themeColor="accent6" w:sz="24" w:space="0"/>
        <w:bottom w:val="single" w:color="1E44BC" w:themeColor="accent6" w:sz="24" w:space="0"/>
        <w:right w:val="single" w:color="1E44BC" w:themeColor="accent6" w:sz="24" w:space="0"/>
      </w:tblBorders>
      <w:tblCellMar>
        <w:top w:w="0" w:type="dxa"/>
        <w:left w:w="108" w:type="dxa"/>
        <w:bottom w:w="0" w:type="dxa"/>
        <w:right w:w="108" w:type="dxa"/>
      </w:tblCellMar>
    </w:tblPr>
    <w:tcPr>
      <w:shd w:val="clear" w:color="auto" w:fill="1E44BC" w:themeFill="accent6"/>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44">
    <w:name w:val="清单表 6 彩色1"/>
    <w:basedOn w:val="88"/>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CellMar>
        <w:top w:w="0" w:type="dxa"/>
        <w:left w:w="108" w:type="dxa"/>
        <w:bottom w:w="0" w:type="dxa"/>
        <w:right w:w="108" w:type="dxa"/>
      </w:tblCellMar>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45">
    <w:name w:val="清单表 6 彩色 - 着色 11"/>
    <w:basedOn w:val="88"/>
    <w:uiPriority w:val="51"/>
    <w:rPr>
      <w:color w:val="21415C" w:themeColor="accent1" w:themeShade="BF"/>
    </w:rPr>
    <w:tblPr>
      <w:tblBorders>
        <w:top w:val="single" w:color="2C567A" w:themeColor="accent1" w:sz="4" w:space="0"/>
        <w:bottom w:val="single" w:color="2C567A" w:themeColor="accent1" w:sz="4" w:space="0"/>
      </w:tblBorders>
      <w:tblCellMar>
        <w:top w:w="0" w:type="dxa"/>
        <w:left w:w="108" w:type="dxa"/>
        <w:bottom w:w="0" w:type="dxa"/>
        <w:right w:w="108" w:type="dxa"/>
      </w:tblCellMar>
    </w:tblPr>
    <w:tblStylePr w:type="firstRow">
      <w:rPr>
        <w:b/>
        <w:bCs/>
      </w:rPr>
      <w:tcPr>
        <w:tcBorders>
          <w:bottom w:val="single" w:color="2C567A" w:themeColor="accent1" w:sz="4" w:space="0"/>
        </w:tcBorders>
      </w:tcPr>
    </w:tblStylePr>
    <w:tblStylePr w:type="lastRow">
      <w:rPr>
        <w:b/>
        <w:bCs/>
      </w:rPr>
      <w:tcPr>
        <w:tcBorders>
          <w:top w:val="double" w:color="2C567A" w:themeColor="accent1" w:sz="4" w:space="0"/>
        </w:tcBorders>
      </w:tcPr>
    </w:tblStylePr>
    <w:tblStylePr w:type="firstCol">
      <w:rPr>
        <w:b/>
        <w:bCs/>
      </w:rPr>
    </w:tblStylePr>
    <w:tblStylePr w:type="lastCol">
      <w:rPr>
        <w:b/>
        <w:bCs/>
      </w:rPr>
    </w:tblStylePr>
    <w:tblStylePr w:type="band1Vert">
      <w:tcPr>
        <w:shd w:val="clear" w:color="auto" w:fill="CCDDEC" w:themeFill="accent1" w:themeFillTint="33"/>
      </w:tcPr>
    </w:tblStylePr>
    <w:tblStylePr w:type="band1Horz">
      <w:tcPr>
        <w:shd w:val="clear" w:color="auto" w:fill="CCDDEC" w:themeFill="accent1" w:themeFillTint="33"/>
      </w:tcPr>
    </w:tblStylePr>
  </w:style>
  <w:style w:type="table" w:customStyle="1" w:styleId="346">
    <w:name w:val="清单表 6 彩色 - 着色 21"/>
    <w:basedOn w:val="88"/>
    <w:uiPriority w:val="51"/>
    <w:rPr>
      <w:color w:val="005595" w:themeColor="accent2" w:themeShade="BF"/>
    </w:rPr>
    <w:tblPr>
      <w:tblBorders>
        <w:top w:val="single" w:color="0072C7" w:themeColor="accent2" w:sz="4" w:space="0"/>
        <w:bottom w:val="single" w:color="0072C7" w:themeColor="accent2" w:sz="4" w:space="0"/>
      </w:tblBorders>
      <w:tblCellMar>
        <w:top w:w="0" w:type="dxa"/>
        <w:left w:w="108" w:type="dxa"/>
        <w:bottom w:w="0" w:type="dxa"/>
        <w:right w:w="108" w:type="dxa"/>
      </w:tblCellMar>
    </w:tblPr>
    <w:tblStylePr w:type="firstRow">
      <w:rPr>
        <w:b/>
        <w:bCs/>
      </w:rPr>
      <w:tcPr>
        <w:tcBorders>
          <w:bottom w:val="single" w:color="0072C7" w:themeColor="accent2" w:sz="4" w:space="0"/>
        </w:tcBorders>
      </w:tcPr>
    </w:tblStylePr>
    <w:tblStylePr w:type="lastRow">
      <w:rPr>
        <w:b/>
        <w:bCs/>
      </w:rPr>
      <w:tcPr>
        <w:tcBorders>
          <w:top w:val="double" w:color="0072C7" w:themeColor="accent2" w:sz="4" w:space="0"/>
        </w:tcBorders>
      </w:tcPr>
    </w:tblStylePr>
    <w:tblStylePr w:type="firstCol">
      <w:rPr>
        <w:b/>
        <w:bCs/>
      </w:rPr>
    </w:tblStylePr>
    <w:tblStylePr w:type="lastCol">
      <w:rPr>
        <w:b/>
        <w:bCs/>
      </w:rPr>
    </w:tblStylePr>
    <w:tblStylePr w:type="band1Vert">
      <w:tcPr>
        <w:shd w:val="clear" w:color="auto" w:fill="C0E4FE" w:themeFill="accent2" w:themeFillTint="33"/>
      </w:tcPr>
    </w:tblStylePr>
    <w:tblStylePr w:type="band1Horz">
      <w:tcPr>
        <w:shd w:val="clear" w:color="auto" w:fill="C0E4FE" w:themeFill="accent2" w:themeFillTint="33"/>
      </w:tcPr>
    </w:tblStylePr>
  </w:style>
  <w:style w:type="table" w:customStyle="1" w:styleId="347">
    <w:name w:val="清单表 6 彩色 - 着色 31"/>
    <w:basedOn w:val="88"/>
    <w:qFormat/>
    <w:uiPriority w:val="51"/>
    <w:rPr>
      <w:color w:val="0A163D" w:themeColor="accent3" w:themeShade="BF"/>
    </w:rPr>
    <w:tblPr>
      <w:tblBorders>
        <w:top w:val="single" w:color="0D1D51" w:themeColor="accent3" w:sz="4" w:space="0"/>
        <w:bottom w:val="single" w:color="0D1D51" w:themeColor="accent3" w:sz="4" w:space="0"/>
      </w:tblBorders>
      <w:tblCellMar>
        <w:top w:w="0" w:type="dxa"/>
        <w:left w:w="108" w:type="dxa"/>
        <w:bottom w:w="0" w:type="dxa"/>
        <w:right w:w="108" w:type="dxa"/>
      </w:tblCellMar>
    </w:tblPr>
    <w:tblStylePr w:type="firstRow">
      <w:rPr>
        <w:b/>
        <w:bCs/>
      </w:rPr>
      <w:tcPr>
        <w:tcBorders>
          <w:bottom w:val="single" w:color="0D1D51" w:themeColor="accent3" w:sz="4" w:space="0"/>
        </w:tcBorders>
      </w:tcPr>
    </w:tblStylePr>
    <w:tblStylePr w:type="lastRow">
      <w:rPr>
        <w:b/>
        <w:bCs/>
      </w:rPr>
      <w:tcPr>
        <w:tcBorders>
          <w:top w:val="double" w:color="0D1D51" w:themeColor="accent3" w:sz="4" w:space="0"/>
        </w:tcBorders>
      </w:tcPr>
    </w:tblStylePr>
    <w:tblStylePr w:type="firstCol">
      <w:rPr>
        <w:b/>
        <w:bCs/>
      </w:rPr>
    </w:tblStylePr>
    <w:tblStylePr w:type="lastCol">
      <w:rPr>
        <w:b/>
        <w:bCs/>
      </w:rPr>
    </w:tblStylePr>
    <w:tblStylePr w:type="band1Vert">
      <w:tcPr>
        <w:shd w:val="clear" w:color="auto" w:fill="B7C5F3" w:themeFill="accent3" w:themeFillTint="33"/>
      </w:tcPr>
    </w:tblStylePr>
    <w:tblStylePr w:type="band1Horz">
      <w:tcPr>
        <w:shd w:val="clear" w:color="auto" w:fill="B7C5F3" w:themeFill="accent3" w:themeFillTint="33"/>
      </w:tcPr>
    </w:tblStylePr>
  </w:style>
  <w:style w:type="table" w:customStyle="1" w:styleId="348">
    <w:name w:val="清单表 6 彩色 - 着色 41"/>
    <w:basedOn w:val="88"/>
    <w:uiPriority w:val="51"/>
    <w:rPr>
      <w:color w:val="4D4D4D" w:themeColor="accent4" w:themeShade="BF"/>
    </w:rPr>
    <w:tblPr>
      <w:tblBorders>
        <w:top w:val="single" w:color="666666" w:themeColor="accent4" w:sz="4" w:space="0"/>
        <w:bottom w:val="single" w:color="666666" w:themeColor="accent4" w:sz="4" w:space="0"/>
      </w:tblBorders>
      <w:tblCellMar>
        <w:top w:w="0" w:type="dxa"/>
        <w:left w:w="108" w:type="dxa"/>
        <w:bottom w:w="0" w:type="dxa"/>
        <w:right w:w="108" w:type="dxa"/>
      </w:tblCellMar>
    </w:tblPr>
    <w:tblStylePr w:type="firstRow">
      <w:rPr>
        <w:b/>
        <w:bCs/>
      </w:rPr>
      <w:tcPr>
        <w:tcBorders>
          <w:bottom w:val="single" w:color="666666" w:themeColor="accent4" w:sz="4" w:space="0"/>
        </w:tcBorders>
      </w:tcPr>
    </w:tblStylePr>
    <w:tblStylePr w:type="lastRow">
      <w:rPr>
        <w:b/>
        <w:bCs/>
      </w:rPr>
      <w:tcPr>
        <w:tcBorders>
          <w:top w:val="double" w:color="666666" w:themeColor="accent4" w:sz="4" w:space="0"/>
        </w:tcBorders>
      </w:tcPr>
    </w:tblStylePr>
    <w:tblStylePr w:type="firstCol">
      <w:rPr>
        <w:b/>
        <w:bCs/>
      </w:rPr>
    </w:tblStylePr>
    <w:tblStylePr w:type="lastCol">
      <w:rPr>
        <w:b/>
        <w:bCs/>
      </w:rPr>
    </w:tblStylePr>
    <w:tblStylePr w:type="band1Vert">
      <w:tcPr>
        <w:shd w:val="clear" w:color="auto" w:fill="E0E0E0" w:themeFill="accent4" w:themeFillTint="33"/>
      </w:tcPr>
    </w:tblStylePr>
    <w:tblStylePr w:type="band1Horz">
      <w:tcPr>
        <w:shd w:val="clear" w:color="auto" w:fill="E0E0E0" w:themeFill="accent4" w:themeFillTint="33"/>
      </w:tcPr>
    </w:tblStylePr>
  </w:style>
  <w:style w:type="table" w:customStyle="1" w:styleId="349">
    <w:name w:val="清单表 6 彩色 - 着色 51"/>
    <w:basedOn w:val="88"/>
    <w:uiPriority w:val="51"/>
    <w:rPr>
      <w:color w:val="2D587D" w:themeColor="accent5" w:themeShade="BF"/>
    </w:rPr>
    <w:tblPr>
      <w:tblBorders>
        <w:top w:val="single" w:color="3C76A6" w:themeColor="accent5" w:sz="4" w:space="0"/>
        <w:bottom w:val="single" w:color="3C76A6" w:themeColor="accent5" w:sz="4" w:space="0"/>
      </w:tblBorders>
      <w:tblCellMar>
        <w:top w:w="0" w:type="dxa"/>
        <w:left w:w="108" w:type="dxa"/>
        <w:bottom w:w="0" w:type="dxa"/>
        <w:right w:w="108" w:type="dxa"/>
      </w:tblCellMar>
    </w:tblPr>
    <w:tblStylePr w:type="firstRow">
      <w:rPr>
        <w:b/>
        <w:bCs/>
      </w:rPr>
      <w:tcPr>
        <w:tcBorders>
          <w:bottom w:val="single" w:color="3C76A6" w:themeColor="accent5" w:sz="4" w:space="0"/>
        </w:tcBorders>
      </w:tcPr>
    </w:tblStylePr>
    <w:tblStylePr w:type="lastRow">
      <w:rPr>
        <w:b/>
        <w:bCs/>
      </w:rPr>
      <w:tcPr>
        <w:tcBorders>
          <w:top w:val="double" w:color="3C76A6" w:themeColor="accent5" w:sz="4" w:space="0"/>
        </w:tcBorders>
      </w:tcPr>
    </w:tblStylePr>
    <w:tblStylePr w:type="firstCol">
      <w:rPr>
        <w:b/>
        <w:bCs/>
      </w:rPr>
    </w:tblStylePr>
    <w:tblStylePr w:type="lastCol">
      <w:rPr>
        <w:b/>
        <w:bCs/>
      </w:rPr>
    </w:tblStylePr>
    <w:tblStylePr w:type="band1Vert">
      <w:tcPr>
        <w:shd w:val="clear" w:color="auto" w:fill="D5E3EF" w:themeFill="accent5" w:themeFillTint="33"/>
      </w:tcPr>
    </w:tblStylePr>
    <w:tblStylePr w:type="band1Horz">
      <w:tcPr>
        <w:shd w:val="clear" w:color="auto" w:fill="D5E3EF" w:themeFill="accent5" w:themeFillTint="33"/>
      </w:tcPr>
    </w:tblStylePr>
  </w:style>
  <w:style w:type="table" w:customStyle="1" w:styleId="350">
    <w:name w:val="清单表 6 彩色 - 着色 61"/>
    <w:basedOn w:val="88"/>
    <w:uiPriority w:val="51"/>
    <w:rPr>
      <w:color w:val="17338D" w:themeColor="accent6" w:themeShade="BF"/>
    </w:rPr>
    <w:tblPr>
      <w:tblBorders>
        <w:top w:val="single" w:color="1E44BC" w:themeColor="accent6" w:sz="4" w:space="0"/>
        <w:bottom w:val="single" w:color="1E44BC" w:themeColor="accent6" w:sz="4" w:space="0"/>
      </w:tblBorders>
      <w:tblCellMar>
        <w:top w:w="0" w:type="dxa"/>
        <w:left w:w="108" w:type="dxa"/>
        <w:bottom w:w="0" w:type="dxa"/>
        <w:right w:w="108" w:type="dxa"/>
      </w:tblCellMar>
    </w:tblPr>
    <w:tblStylePr w:type="firstRow">
      <w:rPr>
        <w:b/>
        <w:bCs/>
      </w:rPr>
      <w:tcPr>
        <w:tcBorders>
          <w:bottom w:val="single" w:color="1E44BC" w:themeColor="accent6" w:sz="4" w:space="0"/>
        </w:tcBorders>
      </w:tcPr>
    </w:tblStylePr>
    <w:tblStylePr w:type="lastRow">
      <w:rPr>
        <w:b/>
        <w:bCs/>
      </w:rPr>
      <w:tcPr>
        <w:tcBorders>
          <w:top w:val="double" w:color="1E44BC" w:themeColor="accent6" w:sz="4" w:space="0"/>
        </w:tcBorders>
      </w:tcPr>
    </w:tblStylePr>
    <w:tblStylePr w:type="firstCol">
      <w:rPr>
        <w:b/>
        <w:bCs/>
      </w:rPr>
    </w:tblStylePr>
    <w:tblStylePr w:type="lastCol">
      <w:rPr>
        <w:b/>
        <w:bCs/>
      </w:rPr>
    </w:tblStylePr>
    <w:tblStylePr w:type="band1Vert">
      <w:tcPr>
        <w:shd w:val="clear" w:color="auto" w:fill="CCD6F6" w:themeFill="accent6" w:themeFillTint="33"/>
      </w:tcPr>
    </w:tblStylePr>
    <w:tblStylePr w:type="band1Horz">
      <w:tcPr>
        <w:shd w:val="clear" w:color="auto" w:fill="CCD6F6" w:themeFill="accent6" w:themeFillTint="33"/>
      </w:tcPr>
    </w:tblStylePr>
  </w:style>
  <w:style w:type="table" w:customStyle="1" w:styleId="351">
    <w:name w:val="清单表 7 彩色1"/>
    <w:basedOn w:val="88"/>
    <w:uiPriority w:val="52"/>
    <w:rPr>
      <w:color w:val="000000" w:themeColor="text1"/>
      <w14:textFill>
        <w14:solidFill>
          <w14:schemeClr w14:val="tx1"/>
        </w14:solidFill>
      </w14:textFill>
    </w:r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52">
    <w:name w:val="清单表 7 彩色 - 着色 11"/>
    <w:basedOn w:val="88"/>
    <w:qFormat/>
    <w:uiPriority w:val="52"/>
    <w:rPr>
      <w:color w:val="21415C" w:themeColor="accent1" w:themeShade="BF"/>
    </w:r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2C567A"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2C567A"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2C567A"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2C567A" w:themeColor="accent1" w:sz="4" w:space="0"/>
        </w:tcBorders>
        <w:shd w:val="clear" w:color="auto" w:fill="FFFFFF" w:themeFill="background1"/>
      </w:tcPr>
    </w:tblStylePr>
    <w:tblStylePr w:type="band1Vert">
      <w:tcPr>
        <w:shd w:val="clear" w:color="auto" w:fill="CCDDEC" w:themeFill="accent1" w:themeFillTint="33"/>
      </w:tcPr>
    </w:tblStylePr>
    <w:tblStylePr w:type="band1Horz">
      <w:tcPr>
        <w:shd w:val="clear" w:color="auto" w:fill="CCDDEC"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53">
    <w:name w:val="清单表 7 彩色 - 着色 21"/>
    <w:basedOn w:val="88"/>
    <w:qFormat/>
    <w:uiPriority w:val="52"/>
    <w:rPr>
      <w:color w:val="005595" w:themeColor="accent2" w:themeShade="BF"/>
    </w:r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0072C7" w:themeColor="accent2"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72C7"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72C7" w:themeColor="accent2"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72C7" w:themeColor="accent2" w:sz="4" w:space="0"/>
        </w:tcBorders>
        <w:shd w:val="clear" w:color="auto" w:fill="FFFFFF" w:themeFill="background1"/>
      </w:tcPr>
    </w:tblStylePr>
    <w:tblStylePr w:type="band1Vert">
      <w:tcPr>
        <w:shd w:val="clear" w:color="auto" w:fill="C0E4FE" w:themeFill="accent2" w:themeFillTint="33"/>
      </w:tcPr>
    </w:tblStylePr>
    <w:tblStylePr w:type="band1Horz">
      <w:tcPr>
        <w:shd w:val="clear" w:color="auto" w:fill="C0E4FE" w:themeFill="accent2"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54">
    <w:name w:val="清单表 7 彩色 - 着色 31"/>
    <w:basedOn w:val="88"/>
    <w:qFormat/>
    <w:uiPriority w:val="52"/>
    <w:rPr>
      <w:color w:val="0A163D" w:themeColor="accent3" w:themeShade="BF"/>
    </w:r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0D1D51"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D1D51"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D1D51"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D1D51" w:themeColor="accent3" w:sz="4" w:space="0"/>
        </w:tcBorders>
        <w:shd w:val="clear" w:color="auto" w:fill="FFFFFF" w:themeFill="background1"/>
      </w:tcPr>
    </w:tblStylePr>
    <w:tblStylePr w:type="band1Vert">
      <w:tcPr>
        <w:shd w:val="clear" w:color="auto" w:fill="B7C5F3" w:themeFill="accent3" w:themeFillTint="33"/>
      </w:tcPr>
    </w:tblStylePr>
    <w:tblStylePr w:type="band1Horz">
      <w:tcPr>
        <w:shd w:val="clear" w:color="auto" w:fill="B7C5F3"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55">
    <w:name w:val="清单表 7 彩色 - 着色 41"/>
    <w:basedOn w:val="88"/>
    <w:qFormat/>
    <w:uiPriority w:val="52"/>
    <w:rPr>
      <w:color w:val="4D4D4D" w:themeColor="accent4" w:themeShade="BF"/>
    </w:r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666666"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666666"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666666"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666666" w:themeColor="accent4" w:sz="4" w:space="0"/>
        </w:tcBorders>
        <w:shd w:val="clear" w:color="auto" w:fill="FFFFFF" w:themeFill="background1"/>
      </w:tcPr>
    </w:tblStylePr>
    <w:tblStylePr w:type="band1Vert">
      <w:tcPr>
        <w:shd w:val="clear" w:color="auto" w:fill="E0E0E0" w:themeFill="accent4" w:themeFillTint="33"/>
      </w:tcPr>
    </w:tblStylePr>
    <w:tblStylePr w:type="band1Horz">
      <w:tcPr>
        <w:shd w:val="clear" w:color="auto" w:fill="E0E0E0"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56">
    <w:name w:val="清单表 7 彩色 - 着色 51"/>
    <w:basedOn w:val="88"/>
    <w:qFormat/>
    <w:uiPriority w:val="52"/>
    <w:rPr>
      <w:color w:val="2D587D" w:themeColor="accent5" w:themeShade="BF"/>
    </w:r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3C76A6"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3C76A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3C76A6"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3C76A6" w:themeColor="accent5" w:sz="4" w:space="0"/>
        </w:tcBorders>
        <w:shd w:val="clear" w:color="auto" w:fill="FFFFFF" w:themeFill="background1"/>
      </w:tcPr>
    </w:tblStylePr>
    <w:tblStylePr w:type="band1Vert">
      <w:tcPr>
        <w:shd w:val="clear" w:color="auto" w:fill="D5E3EF" w:themeFill="accent5" w:themeFillTint="33"/>
      </w:tcPr>
    </w:tblStylePr>
    <w:tblStylePr w:type="band1Horz">
      <w:tcPr>
        <w:shd w:val="clear" w:color="auto" w:fill="D5E3EF"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57">
    <w:name w:val="清单表 7 彩色 - 着色 61"/>
    <w:basedOn w:val="88"/>
    <w:qFormat/>
    <w:uiPriority w:val="52"/>
    <w:rPr>
      <w:color w:val="17338D" w:themeColor="accent6" w:themeShade="BF"/>
    </w:r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1E44BC" w:themeColor="accent6"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1E44BC"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1E44BC" w:themeColor="accent6"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1E44BC" w:themeColor="accent6" w:sz="4" w:space="0"/>
        </w:tcBorders>
        <w:shd w:val="clear" w:color="auto" w:fill="FFFFFF" w:themeFill="background1"/>
      </w:tcPr>
    </w:tblStylePr>
    <w:tblStylePr w:type="band1Vert">
      <w:tcPr>
        <w:shd w:val="clear" w:color="auto" w:fill="CCD6F6" w:themeFill="accent6" w:themeFillTint="33"/>
      </w:tcPr>
    </w:tblStylePr>
    <w:tblStylePr w:type="band1Horz">
      <w:tcPr>
        <w:shd w:val="clear" w:color="auto" w:fill="CCD6F6" w:themeFill="accent6"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358">
    <w:name w:val="电子邮件签名 Char"/>
    <w:basedOn w:val="231"/>
    <w:link w:val="19"/>
    <w:semiHidden/>
    <w:qFormat/>
    <w:uiPriority w:val="99"/>
    <w:rPr>
      <w:rFonts w:ascii="Microsoft YaHei UI" w:hAnsi="Microsoft YaHei UI" w:eastAsia="Microsoft YaHei UI"/>
      <w:sz w:val="18"/>
    </w:rPr>
  </w:style>
  <w:style w:type="character" w:customStyle="1" w:styleId="359">
    <w:name w:val="称呼 Char"/>
    <w:basedOn w:val="231"/>
    <w:link w:val="30"/>
    <w:semiHidden/>
    <w:qFormat/>
    <w:uiPriority w:val="99"/>
    <w:rPr>
      <w:rFonts w:ascii="Microsoft YaHei UI" w:hAnsi="Microsoft YaHei UI" w:eastAsia="Microsoft YaHei UI"/>
      <w:sz w:val="18"/>
    </w:rPr>
  </w:style>
  <w:style w:type="character" w:customStyle="1" w:styleId="360">
    <w:name w:val="签名 Char"/>
    <w:basedOn w:val="231"/>
    <w:link w:val="58"/>
    <w:semiHidden/>
    <w:qFormat/>
    <w:uiPriority w:val="99"/>
    <w:rPr>
      <w:rFonts w:ascii="Microsoft YaHei UI" w:hAnsi="Microsoft YaHei UI" w:eastAsia="Microsoft YaHei UI"/>
      <w:sz w:val="18"/>
    </w:rPr>
  </w:style>
  <w:style w:type="character" w:customStyle="1" w:styleId="361">
    <w:name w:val="纯文本 Char"/>
    <w:basedOn w:val="231"/>
    <w:link w:val="45"/>
    <w:semiHidden/>
    <w:uiPriority w:val="99"/>
    <w:rPr>
      <w:rFonts w:ascii="Microsoft YaHei UI" w:hAnsi="Microsoft YaHei UI" w:eastAsia="Microsoft YaHei UI"/>
      <w:sz w:val="21"/>
      <w:szCs w:val="21"/>
    </w:rPr>
  </w:style>
  <w:style w:type="character" w:customStyle="1" w:styleId="362">
    <w:name w:val="结束语 Char"/>
    <w:basedOn w:val="231"/>
    <w:link w:val="32"/>
    <w:semiHidden/>
    <w:qFormat/>
    <w:uiPriority w:val="99"/>
    <w:rPr>
      <w:rFonts w:ascii="Microsoft YaHei UI" w:hAnsi="Microsoft YaHei UI" w:eastAsia="Microsoft YaHei UI"/>
      <w:sz w:val="18"/>
    </w:rPr>
  </w:style>
  <w:style w:type="table" w:customStyle="1" w:styleId="363">
    <w:name w:val="网格型浅色1"/>
    <w:basedOn w:val="88"/>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customStyle="1" w:styleId="364">
    <w:name w:val="网格表 1 浅色1"/>
    <w:basedOn w:val="88"/>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365">
    <w:name w:val="网格表 1 浅色 - 着色 11"/>
    <w:basedOn w:val="88"/>
    <w:qFormat/>
    <w:uiPriority w:val="46"/>
    <w:tblPr>
      <w:tblBorders>
        <w:top w:val="single" w:color="99BCDA" w:themeColor="accent1" w:themeTint="66" w:sz="4" w:space="0"/>
        <w:left w:val="single" w:color="99BCDA" w:themeColor="accent1" w:themeTint="66" w:sz="4" w:space="0"/>
        <w:bottom w:val="single" w:color="99BCDA" w:themeColor="accent1" w:themeTint="66" w:sz="4" w:space="0"/>
        <w:right w:val="single" w:color="99BCDA" w:themeColor="accent1" w:themeTint="66" w:sz="4" w:space="0"/>
        <w:insideH w:val="single" w:color="99BCDA" w:themeColor="accent1" w:themeTint="66" w:sz="4" w:space="0"/>
        <w:insideV w:val="single" w:color="99BCDA" w:themeColor="accent1" w:themeTint="66" w:sz="4" w:space="0"/>
      </w:tblBorders>
      <w:tblCellMar>
        <w:top w:w="0" w:type="dxa"/>
        <w:left w:w="108" w:type="dxa"/>
        <w:bottom w:w="0" w:type="dxa"/>
        <w:right w:w="108" w:type="dxa"/>
      </w:tblCellMar>
    </w:tblPr>
    <w:tblStylePr w:type="firstRow">
      <w:rPr>
        <w:b/>
        <w:bCs/>
      </w:rPr>
      <w:tcPr>
        <w:tcBorders>
          <w:bottom w:val="single" w:color="679BC8" w:themeColor="accent1" w:themeTint="99" w:sz="12" w:space="0"/>
        </w:tcBorders>
      </w:tcPr>
    </w:tblStylePr>
    <w:tblStylePr w:type="lastRow">
      <w:rPr>
        <w:b/>
        <w:bCs/>
      </w:rPr>
      <w:tcPr>
        <w:tcBorders>
          <w:top w:val="double" w:color="679BC8" w:themeColor="accent1" w:themeTint="99" w:sz="2" w:space="0"/>
        </w:tcBorders>
      </w:tcPr>
    </w:tblStylePr>
    <w:tblStylePr w:type="firstCol">
      <w:rPr>
        <w:b/>
        <w:bCs/>
      </w:rPr>
    </w:tblStylePr>
    <w:tblStylePr w:type="lastCol">
      <w:rPr>
        <w:b/>
        <w:bCs/>
      </w:rPr>
    </w:tblStylePr>
  </w:style>
  <w:style w:type="table" w:customStyle="1" w:styleId="366">
    <w:name w:val="网格表 1 浅色 - 着色 21"/>
    <w:basedOn w:val="88"/>
    <w:qFormat/>
    <w:uiPriority w:val="46"/>
    <w:tblPr>
      <w:tblBorders>
        <w:top w:val="single" w:color="82C9FF" w:themeColor="accent2" w:themeTint="66" w:sz="4" w:space="0"/>
        <w:left w:val="single" w:color="82C9FF" w:themeColor="accent2" w:themeTint="66" w:sz="4" w:space="0"/>
        <w:bottom w:val="single" w:color="82C9FF" w:themeColor="accent2" w:themeTint="66" w:sz="4" w:space="0"/>
        <w:right w:val="single" w:color="82C9FF" w:themeColor="accent2" w:themeTint="66" w:sz="4" w:space="0"/>
        <w:insideH w:val="single" w:color="82C9FF" w:themeColor="accent2" w:themeTint="66" w:sz="4" w:space="0"/>
        <w:insideV w:val="single" w:color="82C9FF" w:themeColor="accent2" w:themeTint="66" w:sz="4" w:space="0"/>
      </w:tblBorders>
      <w:tblCellMar>
        <w:top w:w="0" w:type="dxa"/>
        <w:left w:w="108" w:type="dxa"/>
        <w:bottom w:w="0" w:type="dxa"/>
        <w:right w:w="108" w:type="dxa"/>
      </w:tblCellMar>
    </w:tblPr>
    <w:tblStylePr w:type="firstRow">
      <w:rPr>
        <w:b/>
        <w:bCs/>
      </w:rPr>
      <w:tcPr>
        <w:tcBorders>
          <w:bottom w:val="single" w:color="44AFFF" w:themeColor="accent2" w:themeTint="99" w:sz="12" w:space="0"/>
        </w:tcBorders>
      </w:tcPr>
    </w:tblStylePr>
    <w:tblStylePr w:type="lastRow">
      <w:rPr>
        <w:b/>
        <w:bCs/>
      </w:rPr>
      <w:tcPr>
        <w:tcBorders>
          <w:top w:val="double" w:color="44AFFF" w:themeColor="accent2" w:themeTint="99" w:sz="2" w:space="0"/>
        </w:tcBorders>
      </w:tcPr>
    </w:tblStylePr>
    <w:tblStylePr w:type="firstCol">
      <w:rPr>
        <w:b/>
        <w:bCs/>
      </w:rPr>
    </w:tblStylePr>
    <w:tblStylePr w:type="lastCol">
      <w:rPr>
        <w:b/>
        <w:bCs/>
      </w:rPr>
    </w:tblStylePr>
  </w:style>
  <w:style w:type="table" w:customStyle="1" w:styleId="367">
    <w:name w:val="网格表 1 浅色 - 着色 31"/>
    <w:basedOn w:val="88"/>
    <w:qFormat/>
    <w:uiPriority w:val="46"/>
    <w:tblPr>
      <w:tblBorders>
        <w:top w:val="single" w:color="6F8BE7" w:themeColor="accent3" w:themeTint="66" w:sz="4" w:space="0"/>
        <w:left w:val="single" w:color="6F8BE7" w:themeColor="accent3" w:themeTint="66" w:sz="4" w:space="0"/>
        <w:bottom w:val="single" w:color="6F8BE7" w:themeColor="accent3" w:themeTint="66" w:sz="4" w:space="0"/>
        <w:right w:val="single" w:color="6F8BE7" w:themeColor="accent3" w:themeTint="66" w:sz="4" w:space="0"/>
        <w:insideH w:val="single" w:color="6F8BE7" w:themeColor="accent3" w:themeTint="66" w:sz="4" w:space="0"/>
        <w:insideV w:val="single" w:color="6F8BE7" w:themeColor="accent3" w:themeTint="66" w:sz="4" w:space="0"/>
      </w:tblBorders>
      <w:tblCellMar>
        <w:top w:w="0" w:type="dxa"/>
        <w:left w:w="108" w:type="dxa"/>
        <w:bottom w:w="0" w:type="dxa"/>
        <w:right w:w="108" w:type="dxa"/>
      </w:tblCellMar>
    </w:tblPr>
    <w:tblStylePr w:type="firstRow">
      <w:rPr>
        <w:b/>
        <w:bCs/>
      </w:rPr>
      <w:tcPr>
        <w:tcBorders>
          <w:bottom w:val="single" w:color="2752DC" w:themeColor="accent3" w:themeTint="99" w:sz="12" w:space="0"/>
        </w:tcBorders>
      </w:tcPr>
    </w:tblStylePr>
    <w:tblStylePr w:type="lastRow">
      <w:rPr>
        <w:b/>
        <w:bCs/>
      </w:rPr>
      <w:tcPr>
        <w:tcBorders>
          <w:top w:val="double" w:color="2752DC" w:themeColor="accent3" w:themeTint="99" w:sz="2" w:space="0"/>
        </w:tcBorders>
      </w:tcPr>
    </w:tblStylePr>
    <w:tblStylePr w:type="firstCol">
      <w:rPr>
        <w:b/>
        <w:bCs/>
      </w:rPr>
    </w:tblStylePr>
    <w:tblStylePr w:type="lastCol">
      <w:rPr>
        <w:b/>
        <w:bCs/>
      </w:rPr>
    </w:tblStylePr>
  </w:style>
  <w:style w:type="table" w:customStyle="1" w:styleId="368">
    <w:name w:val="网格表 1 浅色 - 着色 41"/>
    <w:basedOn w:val="88"/>
    <w:qFormat/>
    <w:uiPriority w:val="46"/>
    <w:tblPr>
      <w:tblBorders>
        <w:top w:val="single" w:color="C1C1C1" w:themeColor="accent4" w:themeTint="66" w:sz="4" w:space="0"/>
        <w:left w:val="single" w:color="C1C1C1" w:themeColor="accent4" w:themeTint="66" w:sz="4" w:space="0"/>
        <w:bottom w:val="single" w:color="C1C1C1" w:themeColor="accent4" w:themeTint="66" w:sz="4" w:space="0"/>
        <w:right w:val="single" w:color="C1C1C1" w:themeColor="accent4" w:themeTint="66" w:sz="4" w:space="0"/>
        <w:insideH w:val="single" w:color="C1C1C1" w:themeColor="accent4" w:themeTint="66" w:sz="4" w:space="0"/>
        <w:insideV w:val="single" w:color="C1C1C1" w:themeColor="accent4" w:themeTint="66" w:sz="4" w:space="0"/>
      </w:tblBorders>
      <w:tblCellMar>
        <w:top w:w="0" w:type="dxa"/>
        <w:left w:w="108" w:type="dxa"/>
        <w:bottom w:w="0" w:type="dxa"/>
        <w:right w:w="108" w:type="dxa"/>
      </w:tblCellMar>
    </w:tblPr>
    <w:tblStylePr w:type="firstRow">
      <w:rPr>
        <w:b/>
        <w:bCs/>
      </w:rPr>
      <w:tcPr>
        <w:tcBorders>
          <w:bottom w:val="single" w:color="A3A3A3" w:themeColor="accent4" w:themeTint="99" w:sz="12" w:space="0"/>
        </w:tcBorders>
      </w:tcPr>
    </w:tblStylePr>
    <w:tblStylePr w:type="lastRow">
      <w:rPr>
        <w:b/>
        <w:bCs/>
      </w:rPr>
      <w:tcPr>
        <w:tcBorders>
          <w:top w:val="double" w:color="A3A3A3" w:themeColor="accent4" w:themeTint="99" w:sz="2" w:space="0"/>
        </w:tcBorders>
      </w:tcPr>
    </w:tblStylePr>
    <w:tblStylePr w:type="firstCol">
      <w:rPr>
        <w:b/>
        <w:bCs/>
      </w:rPr>
    </w:tblStylePr>
    <w:tblStylePr w:type="lastCol">
      <w:rPr>
        <w:b/>
        <w:bCs/>
      </w:rPr>
    </w:tblStylePr>
  </w:style>
  <w:style w:type="table" w:customStyle="1" w:styleId="369">
    <w:name w:val="网格表 1 浅色 - 着色 51"/>
    <w:basedOn w:val="88"/>
    <w:qFormat/>
    <w:uiPriority w:val="46"/>
    <w:tblPr>
      <w:tblBorders>
        <w:top w:val="single" w:color="ABC8E0" w:themeColor="accent5" w:themeTint="66" w:sz="4" w:space="0"/>
        <w:left w:val="single" w:color="ABC8E0" w:themeColor="accent5" w:themeTint="66" w:sz="4" w:space="0"/>
        <w:bottom w:val="single" w:color="ABC8E0" w:themeColor="accent5" w:themeTint="66" w:sz="4" w:space="0"/>
        <w:right w:val="single" w:color="ABC8E0" w:themeColor="accent5" w:themeTint="66" w:sz="4" w:space="0"/>
        <w:insideH w:val="single" w:color="ABC8E0" w:themeColor="accent5" w:themeTint="66" w:sz="4" w:space="0"/>
        <w:insideV w:val="single" w:color="ABC8E0" w:themeColor="accent5" w:themeTint="66" w:sz="4" w:space="0"/>
      </w:tblBorders>
      <w:tblCellMar>
        <w:top w:w="0" w:type="dxa"/>
        <w:left w:w="108" w:type="dxa"/>
        <w:bottom w:w="0" w:type="dxa"/>
        <w:right w:w="108" w:type="dxa"/>
      </w:tblCellMar>
    </w:tblPr>
    <w:tblStylePr w:type="firstRow">
      <w:rPr>
        <w:b/>
        <w:bCs/>
      </w:rPr>
      <w:tcPr>
        <w:tcBorders>
          <w:bottom w:val="single" w:color="81ADD1" w:themeColor="accent5" w:themeTint="99" w:sz="12" w:space="0"/>
        </w:tcBorders>
      </w:tcPr>
    </w:tblStylePr>
    <w:tblStylePr w:type="lastRow">
      <w:rPr>
        <w:b/>
        <w:bCs/>
      </w:rPr>
      <w:tcPr>
        <w:tcBorders>
          <w:top w:val="double" w:color="81ADD1" w:themeColor="accent5" w:themeTint="99" w:sz="2" w:space="0"/>
        </w:tcBorders>
      </w:tcPr>
    </w:tblStylePr>
    <w:tblStylePr w:type="firstCol">
      <w:rPr>
        <w:b/>
        <w:bCs/>
      </w:rPr>
    </w:tblStylePr>
    <w:tblStylePr w:type="lastCol">
      <w:rPr>
        <w:b/>
        <w:bCs/>
      </w:rPr>
    </w:tblStylePr>
  </w:style>
  <w:style w:type="table" w:customStyle="1" w:styleId="370">
    <w:name w:val="网格表 1 浅色 - 着色 61"/>
    <w:basedOn w:val="88"/>
    <w:qFormat/>
    <w:uiPriority w:val="46"/>
    <w:tblPr>
      <w:tblBorders>
        <w:top w:val="single" w:color="9AAEEE" w:themeColor="accent6" w:themeTint="66" w:sz="4" w:space="0"/>
        <w:left w:val="single" w:color="9AAEEE" w:themeColor="accent6" w:themeTint="66" w:sz="4" w:space="0"/>
        <w:bottom w:val="single" w:color="9AAEEE" w:themeColor="accent6" w:themeTint="66" w:sz="4" w:space="0"/>
        <w:right w:val="single" w:color="9AAEEE" w:themeColor="accent6" w:themeTint="66" w:sz="4" w:space="0"/>
        <w:insideH w:val="single" w:color="9AAEEE" w:themeColor="accent6" w:themeTint="66" w:sz="4" w:space="0"/>
        <w:insideV w:val="single" w:color="9AAEEE" w:themeColor="accent6" w:themeTint="66" w:sz="4" w:space="0"/>
      </w:tblBorders>
      <w:tblCellMar>
        <w:top w:w="0" w:type="dxa"/>
        <w:left w:w="108" w:type="dxa"/>
        <w:bottom w:w="0" w:type="dxa"/>
        <w:right w:w="108" w:type="dxa"/>
      </w:tblCellMar>
    </w:tblPr>
    <w:tblStylePr w:type="firstRow">
      <w:rPr>
        <w:b/>
        <w:bCs/>
      </w:rPr>
      <w:tcPr>
        <w:tcBorders>
          <w:bottom w:val="single" w:color="6786E6" w:themeColor="accent6" w:themeTint="99" w:sz="12" w:space="0"/>
        </w:tcBorders>
      </w:tcPr>
    </w:tblStylePr>
    <w:tblStylePr w:type="lastRow">
      <w:rPr>
        <w:b/>
        <w:bCs/>
      </w:rPr>
      <w:tcPr>
        <w:tcBorders>
          <w:top w:val="double" w:color="6786E6" w:themeColor="accent6" w:themeTint="99" w:sz="2" w:space="0"/>
        </w:tcBorders>
      </w:tcPr>
    </w:tblStylePr>
    <w:tblStylePr w:type="firstCol">
      <w:rPr>
        <w:b/>
        <w:bCs/>
      </w:rPr>
    </w:tblStylePr>
    <w:tblStylePr w:type="lastCol">
      <w:rPr>
        <w:b/>
        <w:bCs/>
      </w:rPr>
    </w:tblStylePr>
  </w:style>
  <w:style w:type="table" w:customStyle="1" w:styleId="371">
    <w:name w:val="网格表 21"/>
    <w:basedOn w:val="88"/>
    <w:qFormat/>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CellMar>
        <w:top w:w="0" w:type="dxa"/>
        <w:left w:w="108" w:type="dxa"/>
        <w:bottom w:w="0" w:type="dxa"/>
        <w:right w:w="108" w:type="dxa"/>
      </w:tblCellMar>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72">
    <w:name w:val="网格表 2 - 着色 11"/>
    <w:basedOn w:val="88"/>
    <w:qFormat/>
    <w:uiPriority w:val="47"/>
    <w:tblPr>
      <w:tblBorders>
        <w:top w:val="single" w:color="679BC8" w:themeColor="accent1" w:themeTint="99" w:sz="2" w:space="0"/>
        <w:bottom w:val="single" w:color="679BC8" w:themeColor="accent1" w:themeTint="99" w:sz="2" w:space="0"/>
        <w:insideH w:val="single" w:color="679BC8" w:themeColor="accent1" w:themeTint="99" w:sz="2" w:space="0"/>
        <w:insideV w:val="single" w:color="679BC8" w:themeColor="accent1" w:themeTint="99" w:sz="2" w:space="0"/>
      </w:tblBorders>
      <w:tblCellMar>
        <w:top w:w="0" w:type="dxa"/>
        <w:left w:w="108" w:type="dxa"/>
        <w:bottom w:w="0" w:type="dxa"/>
        <w:right w:w="108" w:type="dxa"/>
      </w:tblCellMar>
    </w:tblPr>
    <w:tblStylePr w:type="firstRow">
      <w:rPr>
        <w:b/>
        <w:bCs/>
      </w:rPr>
      <w:tcPr>
        <w:tcBorders>
          <w:top w:val="nil"/>
          <w:bottom w:val="single" w:color="679BC8" w:themeColor="accent1" w:themeTint="99" w:sz="12" w:space="0"/>
          <w:insideH w:val="nil"/>
          <w:insideV w:val="nil"/>
        </w:tcBorders>
        <w:shd w:val="clear" w:color="auto" w:fill="FFFFFF" w:themeFill="background1"/>
      </w:tcPr>
    </w:tblStylePr>
    <w:tblStylePr w:type="lastRow">
      <w:rPr>
        <w:b/>
        <w:bCs/>
      </w:rPr>
      <w:tcPr>
        <w:tcBorders>
          <w:top w:val="double" w:color="679BC8"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DDEC" w:themeFill="accent1" w:themeFillTint="33"/>
      </w:tcPr>
    </w:tblStylePr>
    <w:tblStylePr w:type="band1Horz">
      <w:tcPr>
        <w:shd w:val="clear" w:color="auto" w:fill="CCDDEC" w:themeFill="accent1" w:themeFillTint="33"/>
      </w:tcPr>
    </w:tblStylePr>
  </w:style>
  <w:style w:type="table" w:customStyle="1" w:styleId="373">
    <w:name w:val="网格表 2 - 着色 21"/>
    <w:basedOn w:val="88"/>
    <w:qFormat/>
    <w:uiPriority w:val="47"/>
    <w:tblPr>
      <w:tblBorders>
        <w:top w:val="single" w:color="44AFFF" w:themeColor="accent2" w:themeTint="99" w:sz="2" w:space="0"/>
        <w:bottom w:val="single" w:color="44AFFF" w:themeColor="accent2" w:themeTint="99" w:sz="2" w:space="0"/>
        <w:insideH w:val="single" w:color="44AFFF" w:themeColor="accent2" w:themeTint="99" w:sz="2" w:space="0"/>
        <w:insideV w:val="single" w:color="44AFFF" w:themeColor="accent2" w:themeTint="99" w:sz="2" w:space="0"/>
      </w:tblBorders>
      <w:tblCellMar>
        <w:top w:w="0" w:type="dxa"/>
        <w:left w:w="108" w:type="dxa"/>
        <w:bottom w:w="0" w:type="dxa"/>
        <w:right w:w="108" w:type="dxa"/>
      </w:tblCellMar>
    </w:tblPr>
    <w:tblStylePr w:type="firstRow">
      <w:rPr>
        <w:b/>
        <w:bCs/>
      </w:rPr>
      <w:tcPr>
        <w:tcBorders>
          <w:top w:val="nil"/>
          <w:bottom w:val="single" w:color="44AFFF" w:themeColor="accent2" w:themeTint="99" w:sz="12" w:space="0"/>
          <w:insideH w:val="nil"/>
          <w:insideV w:val="nil"/>
        </w:tcBorders>
        <w:shd w:val="clear" w:color="auto" w:fill="FFFFFF" w:themeFill="background1"/>
      </w:tcPr>
    </w:tblStylePr>
    <w:tblStylePr w:type="lastRow">
      <w:rPr>
        <w:b/>
        <w:bCs/>
      </w:rPr>
      <w:tcPr>
        <w:tcBorders>
          <w:top w:val="double" w:color="44AFFF"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0E4FE" w:themeFill="accent2" w:themeFillTint="33"/>
      </w:tcPr>
    </w:tblStylePr>
    <w:tblStylePr w:type="band1Horz">
      <w:tcPr>
        <w:shd w:val="clear" w:color="auto" w:fill="C0E4FE" w:themeFill="accent2" w:themeFillTint="33"/>
      </w:tcPr>
    </w:tblStylePr>
  </w:style>
  <w:style w:type="table" w:customStyle="1" w:styleId="374">
    <w:name w:val="网格表 2 - 着色 31"/>
    <w:basedOn w:val="88"/>
    <w:qFormat/>
    <w:uiPriority w:val="47"/>
    <w:tblPr>
      <w:tblBorders>
        <w:top w:val="single" w:color="2752DC" w:themeColor="accent3" w:themeTint="99" w:sz="2" w:space="0"/>
        <w:bottom w:val="single" w:color="2752DC" w:themeColor="accent3" w:themeTint="99" w:sz="2" w:space="0"/>
        <w:insideH w:val="single" w:color="2752DC" w:themeColor="accent3" w:themeTint="99" w:sz="2" w:space="0"/>
        <w:insideV w:val="single" w:color="2752DC" w:themeColor="accent3" w:themeTint="99" w:sz="2" w:space="0"/>
      </w:tblBorders>
      <w:tblCellMar>
        <w:top w:w="0" w:type="dxa"/>
        <w:left w:w="108" w:type="dxa"/>
        <w:bottom w:w="0" w:type="dxa"/>
        <w:right w:w="108" w:type="dxa"/>
      </w:tblCellMar>
    </w:tblPr>
    <w:tblStylePr w:type="firstRow">
      <w:rPr>
        <w:b/>
        <w:bCs/>
      </w:rPr>
      <w:tcPr>
        <w:tcBorders>
          <w:top w:val="nil"/>
          <w:bottom w:val="single" w:color="2752DC" w:themeColor="accent3" w:themeTint="99" w:sz="12" w:space="0"/>
          <w:insideH w:val="nil"/>
          <w:insideV w:val="nil"/>
        </w:tcBorders>
        <w:shd w:val="clear" w:color="auto" w:fill="FFFFFF" w:themeFill="background1"/>
      </w:tcPr>
    </w:tblStylePr>
    <w:tblStylePr w:type="lastRow">
      <w:rPr>
        <w:b/>
        <w:bCs/>
      </w:rPr>
      <w:tcPr>
        <w:tcBorders>
          <w:top w:val="double" w:color="2752DC"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B7C5F3" w:themeFill="accent3" w:themeFillTint="33"/>
      </w:tcPr>
    </w:tblStylePr>
    <w:tblStylePr w:type="band1Horz">
      <w:tcPr>
        <w:shd w:val="clear" w:color="auto" w:fill="B7C5F3" w:themeFill="accent3" w:themeFillTint="33"/>
      </w:tcPr>
    </w:tblStylePr>
  </w:style>
  <w:style w:type="table" w:customStyle="1" w:styleId="375">
    <w:name w:val="网格表 2 - 着色 41"/>
    <w:basedOn w:val="88"/>
    <w:qFormat/>
    <w:uiPriority w:val="47"/>
    <w:tblPr>
      <w:tblBorders>
        <w:top w:val="single" w:color="A3A3A3" w:themeColor="accent4" w:themeTint="99" w:sz="2" w:space="0"/>
        <w:bottom w:val="single" w:color="A3A3A3" w:themeColor="accent4" w:themeTint="99" w:sz="2" w:space="0"/>
        <w:insideH w:val="single" w:color="A3A3A3" w:themeColor="accent4" w:themeTint="99" w:sz="2" w:space="0"/>
        <w:insideV w:val="single" w:color="A3A3A3" w:themeColor="accent4" w:themeTint="99" w:sz="2" w:space="0"/>
      </w:tblBorders>
      <w:tblCellMar>
        <w:top w:w="0" w:type="dxa"/>
        <w:left w:w="108" w:type="dxa"/>
        <w:bottom w:w="0" w:type="dxa"/>
        <w:right w:w="108" w:type="dxa"/>
      </w:tblCellMar>
    </w:tblPr>
    <w:tblStylePr w:type="firstRow">
      <w:rPr>
        <w:b/>
        <w:bCs/>
      </w:rPr>
      <w:tcPr>
        <w:tcBorders>
          <w:top w:val="nil"/>
          <w:bottom w:val="single" w:color="A3A3A3" w:themeColor="accent4" w:themeTint="99" w:sz="12" w:space="0"/>
          <w:insideH w:val="nil"/>
          <w:insideV w:val="nil"/>
        </w:tcBorders>
        <w:shd w:val="clear" w:color="auto" w:fill="FFFFFF" w:themeFill="background1"/>
      </w:tcPr>
    </w:tblStylePr>
    <w:tblStylePr w:type="lastRow">
      <w:rPr>
        <w:b/>
        <w:bCs/>
      </w:rPr>
      <w:tcPr>
        <w:tcBorders>
          <w:top w:val="double" w:color="A3A3A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0E0E0" w:themeFill="accent4" w:themeFillTint="33"/>
      </w:tcPr>
    </w:tblStylePr>
    <w:tblStylePr w:type="band1Horz">
      <w:tcPr>
        <w:shd w:val="clear" w:color="auto" w:fill="E0E0E0" w:themeFill="accent4" w:themeFillTint="33"/>
      </w:tcPr>
    </w:tblStylePr>
  </w:style>
  <w:style w:type="table" w:customStyle="1" w:styleId="376">
    <w:name w:val="网格表 2 - 着色 51"/>
    <w:basedOn w:val="88"/>
    <w:qFormat/>
    <w:uiPriority w:val="47"/>
    <w:tblPr>
      <w:tblBorders>
        <w:top w:val="single" w:color="81ADD1" w:themeColor="accent5" w:themeTint="99" w:sz="2" w:space="0"/>
        <w:bottom w:val="single" w:color="81ADD1" w:themeColor="accent5" w:themeTint="99" w:sz="2" w:space="0"/>
        <w:insideH w:val="single" w:color="81ADD1" w:themeColor="accent5" w:themeTint="99" w:sz="2" w:space="0"/>
        <w:insideV w:val="single" w:color="81ADD1" w:themeColor="accent5" w:themeTint="99" w:sz="2" w:space="0"/>
      </w:tblBorders>
      <w:tblCellMar>
        <w:top w:w="0" w:type="dxa"/>
        <w:left w:w="108" w:type="dxa"/>
        <w:bottom w:w="0" w:type="dxa"/>
        <w:right w:w="108" w:type="dxa"/>
      </w:tblCellMar>
    </w:tblPr>
    <w:tblStylePr w:type="firstRow">
      <w:rPr>
        <w:b/>
        <w:bCs/>
      </w:rPr>
      <w:tcPr>
        <w:tcBorders>
          <w:top w:val="nil"/>
          <w:bottom w:val="single" w:color="81ADD1" w:themeColor="accent5" w:themeTint="99" w:sz="12" w:space="0"/>
          <w:insideH w:val="nil"/>
          <w:insideV w:val="nil"/>
        </w:tcBorders>
        <w:shd w:val="clear" w:color="auto" w:fill="FFFFFF" w:themeFill="background1"/>
      </w:tcPr>
    </w:tblStylePr>
    <w:tblStylePr w:type="lastRow">
      <w:rPr>
        <w:b/>
        <w:bCs/>
      </w:rPr>
      <w:tcPr>
        <w:tcBorders>
          <w:top w:val="double" w:color="81ADD1"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5E3EF" w:themeFill="accent5" w:themeFillTint="33"/>
      </w:tcPr>
    </w:tblStylePr>
    <w:tblStylePr w:type="band1Horz">
      <w:tcPr>
        <w:shd w:val="clear" w:color="auto" w:fill="D5E3EF" w:themeFill="accent5" w:themeFillTint="33"/>
      </w:tcPr>
    </w:tblStylePr>
  </w:style>
  <w:style w:type="table" w:customStyle="1" w:styleId="377">
    <w:name w:val="网格表 2 - 着色 61"/>
    <w:basedOn w:val="88"/>
    <w:qFormat/>
    <w:uiPriority w:val="47"/>
    <w:tblPr>
      <w:tblBorders>
        <w:top w:val="single" w:color="6786E6" w:themeColor="accent6" w:themeTint="99" w:sz="2" w:space="0"/>
        <w:bottom w:val="single" w:color="6786E6" w:themeColor="accent6" w:themeTint="99" w:sz="2" w:space="0"/>
        <w:insideH w:val="single" w:color="6786E6" w:themeColor="accent6" w:themeTint="99" w:sz="2" w:space="0"/>
        <w:insideV w:val="single" w:color="6786E6" w:themeColor="accent6" w:themeTint="99" w:sz="2" w:space="0"/>
      </w:tblBorders>
      <w:tblCellMar>
        <w:top w:w="0" w:type="dxa"/>
        <w:left w:w="108" w:type="dxa"/>
        <w:bottom w:w="0" w:type="dxa"/>
        <w:right w:w="108" w:type="dxa"/>
      </w:tblCellMar>
    </w:tblPr>
    <w:tblStylePr w:type="firstRow">
      <w:rPr>
        <w:b/>
        <w:bCs/>
      </w:rPr>
      <w:tcPr>
        <w:tcBorders>
          <w:top w:val="nil"/>
          <w:bottom w:val="single" w:color="6786E6" w:themeColor="accent6" w:themeTint="99" w:sz="12" w:space="0"/>
          <w:insideH w:val="nil"/>
          <w:insideV w:val="nil"/>
        </w:tcBorders>
        <w:shd w:val="clear" w:color="auto" w:fill="FFFFFF" w:themeFill="background1"/>
      </w:tcPr>
    </w:tblStylePr>
    <w:tblStylePr w:type="lastRow">
      <w:rPr>
        <w:b/>
        <w:bCs/>
      </w:rPr>
      <w:tcPr>
        <w:tcBorders>
          <w:top w:val="double" w:color="6786E6"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D6F6" w:themeFill="accent6" w:themeFillTint="33"/>
      </w:tcPr>
    </w:tblStylePr>
    <w:tblStylePr w:type="band1Horz">
      <w:tcPr>
        <w:shd w:val="clear" w:color="auto" w:fill="CCD6F6" w:themeFill="accent6" w:themeFillTint="33"/>
      </w:tcPr>
    </w:tblStylePr>
  </w:style>
  <w:style w:type="table" w:customStyle="1" w:styleId="378">
    <w:name w:val="网格表 31"/>
    <w:basedOn w:val="88"/>
    <w:qFormat/>
    <w:uiPriority w:val="48"/>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79">
    <w:name w:val="网格表 3 - 着色 11"/>
    <w:basedOn w:val="88"/>
    <w:qFormat/>
    <w:uiPriority w:val="48"/>
    <w:tblPr>
      <w:tblBorders>
        <w:top w:val="single" w:color="679BC8" w:themeColor="accent1" w:themeTint="99" w:sz="4" w:space="0"/>
        <w:left w:val="single" w:color="679BC8" w:themeColor="accent1" w:themeTint="99" w:sz="4" w:space="0"/>
        <w:bottom w:val="single" w:color="679BC8" w:themeColor="accent1" w:themeTint="99" w:sz="4" w:space="0"/>
        <w:right w:val="single" w:color="679BC8" w:themeColor="accent1" w:themeTint="99" w:sz="4" w:space="0"/>
        <w:insideH w:val="single" w:color="679BC8" w:themeColor="accent1" w:themeTint="99" w:sz="4" w:space="0"/>
        <w:insideV w:val="single" w:color="679BC8" w:themeColor="accent1"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DDEC" w:themeFill="accent1" w:themeFillTint="33"/>
      </w:tcPr>
    </w:tblStylePr>
    <w:tblStylePr w:type="band1Horz">
      <w:tcPr>
        <w:shd w:val="clear" w:color="auto" w:fill="CCDDEC" w:themeFill="accent1" w:themeFillTint="33"/>
      </w:tcPr>
    </w:tblStylePr>
    <w:tblStylePr w:type="neCell">
      <w:tcPr>
        <w:tcBorders>
          <w:bottom w:val="single" w:color="679BC8" w:themeColor="accent1" w:themeTint="99" w:sz="4" w:space="0"/>
        </w:tcBorders>
      </w:tcPr>
    </w:tblStylePr>
    <w:tblStylePr w:type="nwCell">
      <w:tcPr>
        <w:tcBorders>
          <w:bottom w:val="single" w:color="679BC8" w:themeColor="accent1" w:themeTint="99" w:sz="4" w:space="0"/>
        </w:tcBorders>
      </w:tcPr>
    </w:tblStylePr>
    <w:tblStylePr w:type="seCell">
      <w:tcPr>
        <w:tcBorders>
          <w:top w:val="single" w:color="679BC8" w:themeColor="accent1" w:themeTint="99" w:sz="4" w:space="0"/>
        </w:tcBorders>
      </w:tcPr>
    </w:tblStylePr>
    <w:tblStylePr w:type="swCell">
      <w:tcPr>
        <w:tcBorders>
          <w:top w:val="single" w:color="679BC8" w:themeColor="accent1" w:themeTint="99" w:sz="4" w:space="0"/>
        </w:tcBorders>
      </w:tcPr>
    </w:tblStylePr>
  </w:style>
  <w:style w:type="table" w:customStyle="1" w:styleId="380">
    <w:name w:val="网格表 3 - 着色 21"/>
    <w:basedOn w:val="88"/>
    <w:qFormat/>
    <w:uiPriority w:val="48"/>
    <w:tblPr>
      <w:tblBorders>
        <w:top w:val="single" w:color="44AFFF" w:themeColor="accent2" w:themeTint="99" w:sz="4" w:space="0"/>
        <w:left w:val="single" w:color="44AFFF" w:themeColor="accent2" w:themeTint="99" w:sz="4" w:space="0"/>
        <w:bottom w:val="single" w:color="44AFFF" w:themeColor="accent2" w:themeTint="99" w:sz="4" w:space="0"/>
        <w:right w:val="single" w:color="44AFFF" w:themeColor="accent2" w:themeTint="99" w:sz="4" w:space="0"/>
        <w:insideH w:val="single" w:color="44AFFF" w:themeColor="accent2" w:themeTint="99" w:sz="4" w:space="0"/>
        <w:insideV w:val="single" w:color="44AFFF" w:themeColor="accent2"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0E4FE" w:themeFill="accent2" w:themeFillTint="33"/>
      </w:tcPr>
    </w:tblStylePr>
    <w:tblStylePr w:type="band1Horz">
      <w:tcPr>
        <w:shd w:val="clear" w:color="auto" w:fill="C0E4FE" w:themeFill="accent2" w:themeFillTint="33"/>
      </w:tcPr>
    </w:tblStylePr>
    <w:tblStylePr w:type="neCell">
      <w:tcPr>
        <w:tcBorders>
          <w:bottom w:val="single" w:color="44AFFF" w:themeColor="accent2" w:themeTint="99" w:sz="4" w:space="0"/>
        </w:tcBorders>
      </w:tcPr>
    </w:tblStylePr>
    <w:tblStylePr w:type="nwCell">
      <w:tcPr>
        <w:tcBorders>
          <w:bottom w:val="single" w:color="44AFFF" w:themeColor="accent2" w:themeTint="99" w:sz="4" w:space="0"/>
        </w:tcBorders>
      </w:tcPr>
    </w:tblStylePr>
    <w:tblStylePr w:type="seCell">
      <w:tcPr>
        <w:tcBorders>
          <w:top w:val="single" w:color="44AFFF" w:themeColor="accent2" w:themeTint="99" w:sz="4" w:space="0"/>
        </w:tcBorders>
      </w:tcPr>
    </w:tblStylePr>
    <w:tblStylePr w:type="swCell">
      <w:tcPr>
        <w:tcBorders>
          <w:top w:val="single" w:color="44AFFF" w:themeColor="accent2" w:themeTint="99" w:sz="4" w:space="0"/>
        </w:tcBorders>
      </w:tcPr>
    </w:tblStylePr>
  </w:style>
  <w:style w:type="table" w:customStyle="1" w:styleId="381">
    <w:name w:val="网格表 3 - 着色 31"/>
    <w:basedOn w:val="88"/>
    <w:qFormat/>
    <w:uiPriority w:val="48"/>
    <w:tblPr>
      <w:tblBorders>
        <w:top w:val="single" w:color="2752DC" w:themeColor="accent3" w:themeTint="99" w:sz="4" w:space="0"/>
        <w:left w:val="single" w:color="2752DC" w:themeColor="accent3" w:themeTint="99" w:sz="4" w:space="0"/>
        <w:bottom w:val="single" w:color="2752DC" w:themeColor="accent3" w:themeTint="99" w:sz="4" w:space="0"/>
        <w:right w:val="single" w:color="2752DC" w:themeColor="accent3" w:themeTint="99" w:sz="4" w:space="0"/>
        <w:insideH w:val="single" w:color="2752DC" w:themeColor="accent3" w:themeTint="99" w:sz="4" w:space="0"/>
        <w:insideV w:val="single" w:color="2752DC" w:themeColor="accent3"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B7C5F3" w:themeFill="accent3" w:themeFillTint="33"/>
      </w:tcPr>
    </w:tblStylePr>
    <w:tblStylePr w:type="band1Horz">
      <w:tcPr>
        <w:shd w:val="clear" w:color="auto" w:fill="B7C5F3" w:themeFill="accent3" w:themeFillTint="33"/>
      </w:tcPr>
    </w:tblStylePr>
    <w:tblStylePr w:type="neCell">
      <w:tcPr>
        <w:tcBorders>
          <w:bottom w:val="single" w:color="2752DC" w:themeColor="accent3" w:themeTint="99" w:sz="4" w:space="0"/>
        </w:tcBorders>
      </w:tcPr>
    </w:tblStylePr>
    <w:tblStylePr w:type="nwCell">
      <w:tcPr>
        <w:tcBorders>
          <w:bottom w:val="single" w:color="2752DC" w:themeColor="accent3" w:themeTint="99" w:sz="4" w:space="0"/>
        </w:tcBorders>
      </w:tcPr>
    </w:tblStylePr>
    <w:tblStylePr w:type="seCell">
      <w:tcPr>
        <w:tcBorders>
          <w:top w:val="single" w:color="2752DC" w:themeColor="accent3" w:themeTint="99" w:sz="4" w:space="0"/>
        </w:tcBorders>
      </w:tcPr>
    </w:tblStylePr>
    <w:tblStylePr w:type="swCell">
      <w:tcPr>
        <w:tcBorders>
          <w:top w:val="single" w:color="2752DC" w:themeColor="accent3" w:themeTint="99" w:sz="4" w:space="0"/>
        </w:tcBorders>
      </w:tcPr>
    </w:tblStylePr>
  </w:style>
  <w:style w:type="table" w:customStyle="1" w:styleId="382">
    <w:name w:val="网格表 3 - 着色 41"/>
    <w:basedOn w:val="88"/>
    <w:qFormat/>
    <w:uiPriority w:val="48"/>
    <w:tblPr>
      <w:tblBorders>
        <w:top w:val="single" w:color="A3A3A3" w:themeColor="accent4" w:themeTint="99" w:sz="4" w:space="0"/>
        <w:left w:val="single" w:color="A3A3A3" w:themeColor="accent4" w:themeTint="99" w:sz="4" w:space="0"/>
        <w:bottom w:val="single" w:color="A3A3A3" w:themeColor="accent4" w:themeTint="99" w:sz="4" w:space="0"/>
        <w:right w:val="single" w:color="A3A3A3" w:themeColor="accent4" w:themeTint="99" w:sz="4" w:space="0"/>
        <w:insideH w:val="single" w:color="A3A3A3" w:themeColor="accent4" w:themeTint="99" w:sz="4" w:space="0"/>
        <w:insideV w:val="single" w:color="A3A3A3" w:themeColor="accent4"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0E0E0" w:themeFill="accent4" w:themeFillTint="33"/>
      </w:tcPr>
    </w:tblStylePr>
    <w:tblStylePr w:type="band1Horz">
      <w:tcPr>
        <w:shd w:val="clear" w:color="auto" w:fill="E0E0E0" w:themeFill="accent4" w:themeFillTint="33"/>
      </w:tcPr>
    </w:tblStylePr>
    <w:tblStylePr w:type="neCell">
      <w:tcPr>
        <w:tcBorders>
          <w:bottom w:val="single" w:color="A3A3A3" w:themeColor="accent4" w:themeTint="99" w:sz="4" w:space="0"/>
        </w:tcBorders>
      </w:tcPr>
    </w:tblStylePr>
    <w:tblStylePr w:type="nwCell">
      <w:tcPr>
        <w:tcBorders>
          <w:bottom w:val="single" w:color="A3A3A3" w:themeColor="accent4" w:themeTint="99" w:sz="4" w:space="0"/>
        </w:tcBorders>
      </w:tcPr>
    </w:tblStylePr>
    <w:tblStylePr w:type="seCell">
      <w:tcPr>
        <w:tcBorders>
          <w:top w:val="single" w:color="A3A3A3" w:themeColor="accent4" w:themeTint="99" w:sz="4" w:space="0"/>
        </w:tcBorders>
      </w:tcPr>
    </w:tblStylePr>
    <w:tblStylePr w:type="swCell">
      <w:tcPr>
        <w:tcBorders>
          <w:top w:val="single" w:color="A3A3A3" w:themeColor="accent4" w:themeTint="99" w:sz="4" w:space="0"/>
        </w:tcBorders>
      </w:tcPr>
    </w:tblStylePr>
  </w:style>
  <w:style w:type="table" w:customStyle="1" w:styleId="383">
    <w:name w:val="网格表 3 - 着色 51"/>
    <w:basedOn w:val="88"/>
    <w:qFormat/>
    <w:uiPriority w:val="48"/>
    <w:tblPr>
      <w:tblBorders>
        <w:top w:val="single" w:color="81ADD1" w:themeColor="accent5" w:themeTint="99" w:sz="4" w:space="0"/>
        <w:left w:val="single" w:color="81ADD1" w:themeColor="accent5" w:themeTint="99" w:sz="4" w:space="0"/>
        <w:bottom w:val="single" w:color="81ADD1" w:themeColor="accent5" w:themeTint="99" w:sz="4" w:space="0"/>
        <w:right w:val="single" w:color="81ADD1" w:themeColor="accent5" w:themeTint="99" w:sz="4" w:space="0"/>
        <w:insideH w:val="single" w:color="81ADD1" w:themeColor="accent5" w:themeTint="99" w:sz="4" w:space="0"/>
        <w:insideV w:val="single" w:color="81ADD1" w:themeColor="accent5"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5E3EF" w:themeFill="accent5" w:themeFillTint="33"/>
      </w:tcPr>
    </w:tblStylePr>
    <w:tblStylePr w:type="band1Horz">
      <w:tcPr>
        <w:shd w:val="clear" w:color="auto" w:fill="D5E3EF" w:themeFill="accent5" w:themeFillTint="33"/>
      </w:tcPr>
    </w:tblStylePr>
    <w:tblStylePr w:type="neCell">
      <w:tcPr>
        <w:tcBorders>
          <w:bottom w:val="single" w:color="81ADD1" w:themeColor="accent5" w:themeTint="99" w:sz="4" w:space="0"/>
        </w:tcBorders>
      </w:tcPr>
    </w:tblStylePr>
    <w:tblStylePr w:type="nwCell">
      <w:tcPr>
        <w:tcBorders>
          <w:bottom w:val="single" w:color="81ADD1" w:themeColor="accent5" w:themeTint="99" w:sz="4" w:space="0"/>
        </w:tcBorders>
      </w:tcPr>
    </w:tblStylePr>
    <w:tblStylePr w:type="seCell">
      <w:tcPr>
        <w:tcBorders>
          <w:top w:val="single" w:color="81ADD1" w:themeColor="accent5" w:themeTint="99" w:sz="4" w:space="0"/>
        </w:tcBorders>
      </w:tcPr>
    </w:tblStylePr>
    <w:tblStylePr w:type="swCell">
      <w:tcPr>
        <w:tcBorders>
          <w:top w:val="single" w:color="81ADD1" w:themeColor="accent5" w:themeTint="99" w:sz="4" w:space="0"/>
        </w:tcBorders>
      </w:tcPr>
    </w:tblStylePr>
  </w:style>
  <w:style w:type="table" w:customStyle="1" w:styleId="384">
    <w:name w:val="网格表 3 - 着色 61"/>
    <w:basedOn w:val="88"/>
    <w:qFormat/>
    <w:uiPriority w:val="48"/>
    <w:tblPr>
      <w:tblBorders>
        <w:top w:val="single" w:color="6786E6" w:themeColor="accent6" w:themeTint="99" w:sz="4" w:space="0"/>
        <w:left w:val="single" w:color="6786E6" w:themeColor="accent6" w:themeTint="99" w:sz="4" w:space="0"/>
        <w:bottom w:val="single" w:color="6786E6" w:themeColor="accent6" w:themeTint="99" w:sz="4" w:space="0"/>
        <w:right w:val="single" w:color="6786E6" w:themeColor="accent6" w:themeTint="99" w:sz="4" w:space="0"/>
        <w:insideH w:val="single" w:color="6786E6" w:themeColor="accent6" w:themeTint="99" w:sz="4" w:space="0"/>
        <w:insideV w:val="single" w:color="6786E6" w:themeColor="accent6"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D6F6" w:themeFill="accent6" w:themeFillTint="33"/>
      </w:tcPr>
    </w:tblStylePr>
    <w:tblStylePr w:type="band1Horz">
      <w:tcPr>
        <w:shd w:val="clear" w:color="auto" w:fill="CCD6F6" w:themeFill="accent6" w:themeFillTint="33"/>
      </w:tcPr>
    </w:tblStylePr>
    <w:tblStylePr w:type="neCell">
      <w:tcPr>
        <w:tcBorders>
          <w:bottom w:val="single" w:color="6786E6" w:themeColor="accent6" w:themeTint="99" w:sz="4" w:space="0"/>
        </w:tcBorders>
      </w:tcPr>
    </w:tblStylePr>
    <w:tblStylePr w:type="nwCell">
      <w:tcPr>
        <w:tcBorders>
          <w:bottom w:val="single" w:color="6786E6" w:themeColor="accent6" w:themeTint="99" w:sz="4" w:space="0"/>
        </w:tcBorders>
      </w:tcPr>
    </w:tblStylePr>
    <w:tblStylePr w:type="seCell">
      <w:tcPr>
        <w:tcBorders>
          <w:top w:val="single" w:color="6786E6" w:themeColor="accent6" w:themeTint="99" w:sz="4" w:space="0"/>
        </w:tcBorders>
      </w:tcPr>
    </w:tblStylePr>
    <w:tblStylePr w:type="swCell">
      <w:tcPr>
        <w:tcBorders>
          <w:top w:val="single" w:color="6786E6" w:themeColor="accent6" w:themeTint="99" w:sz="4" w:space="0"/>
        </w:tcBorders>
      </w:tcPr>
    </w:tblStylePr>
  </w:style>
  <w:style w:type="table" w:customStyle="1" w:styleId="385">
    <w:name w:val="网格表 41"/>
    <w:basedOn w:val="88"/>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86">
    <w:name w:val="网格表 4 - 着色 11"/>
    <w:basedOn w:val="88"/>
    <w:qFormat/>
    <w:uiPriority w:val="49"/>
    <w:tblPr>
      <w:tblBorders>
        <w:top w:val="single" w:color="679BC8" w:themeColor="accent1" w:themeTint="99" w:sz="4" w:space="0"/>
        <w:left w:val="single" w:color="679BC8" w:themeColor="accent1" w:themeTint="99" w:sz="4" w:space="0"/>
        <w:bottom w:val="single" w:color="679BC8" w:themeColor="accent1" w:themeTint="99" w:sz="4" w:space="0"/>
        <w:right w:val="single" w:color="679BC8" w:themeColor="accent1" w:themeTint="99" w:sz="4" w:space="0"/>
        <w:insideH w:val="single" w:color="679BC8" w:themeColor="accent1" w:themeTint="99" w:sz="4" w:space="0"/>
        <w:insideV w:val="single" w:color="679BC8" w:themeColor="accent1"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2C567A" w:themeColor="accent1" w:sz="4" w:space="0"/>
          <w:left w:val="single" w:color="2C567A" w:themeColor="accent1" w:sz="4" w:space="0"/>
          <w:bottom w:val="single" w:color="2C567A" w:themeColor="accent1" w:sz="4" w:space="0"/>
          <w:right w:val="single" w:color="2C567A" w:themeColor="accent1" w:sz="4" w:space="0"/>
          <w:insideH w:val="nil"/>
          <w:insideV w:val="nil"/>
        </w:tcBorders>
        <w:shd w:val="clear" w:color="auto" w:fill="2C567A" w:themeFill="accent1"/>
      </w:tcPr>
    </w:tblStylePr>
    <w:tblStylePr w:type="lastRow">
      <w:rPr>
        <w:b/>
        <w:bCs/>
      </w:rPr>
      <w:tcPr>
        <w:tcBorders>
          <w:top w:val="double" w:color="2C567A" w:themeColor="accent1" w:sz="4" w:space="0"/>
        </w:tcBorders>
      </w:tcPr>
    </w:tblStylePr>
    <w:tblStylePr w:type="firstCol">
      <w:rPr>
        <w:b/>
        <w:bCs/>
      </w:rPr>
    </w:tblStylePr>
    <w:tblStylePr w:type="lastCol">
      <w:rPr>
        <w:b/>
        <w:bCs/>
      </w:rPr>
    </w:tblStylePr>
    <w:tblStylePr w:type="band1Vert">
      <w:tcPr>
        <w:shd w:val="clear" w:color="auto" w:fill="CCDDEC" w:themeFill="accent1" w:themeFillTint="33"/>
      </w:tcPr>
    </w:tblStylePr>
    <w:tblStylePr w:type="band1Horz">
      <w:tcPr>
        <w:shd w:val="clear" w:color="auto" w:fill="CCDDEC" w:themeFill="accent1" w:themeFillTint="33"/>
      </w:tcPr>
    </w:tblStylePr>
  </w:style>
  <w:style w:type="table" w:customStyle="1" w:styleId="387">
    <w:name w:val="网格表 4 - 着色 21"/>
    <w:basedOn w:val="88"/>
    <w:qFormat/>
    <w:uiPriority w:val="49"/>
    <w:tblPr>
      <w:tblBorders>
        <w:top w:val="single" w:color="44AFFF" w:themeColor="accent2" w:themeTint="99" w:sz="4" w:space="0"/>
        <w:left w:val="single" w:color="44AFFF" w:themeColor="accent2" w:themeTint="99" w:sz="4" w:space="0"/>
        <w:bottom w:val="single" w:color="44AFFF" w:themeColor="accent2" w:themeTint="99" w:sz="4" w:space="0"/>
        <w:right w:val="single" w:color="44AFFF" w:themeColor="accent2" w:themeTint="99" w:sz="4" w:space="0"/>
        <w:insideH w:val="single" w:color="44AFFF" w:themeColor="accent2" w:themeTint="99" w:sz="4" w:space="0"/>
        <w:insideV w:val="single" w:color="44AFFF" w:themeColor="accent2"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0072C7" w:themeColor="accent2" w:sz="4" w:space="0"/>
          <w:left w:val="single" w:color="0072C7" w:themeColor="accent2" w:sz="4" w:space="0"/>
          <w:bottom w:val="single" w:color="0072C7" w:themeColor="accent2" w:sz="4" w:space="0"/>
          <w:right w:val="single" w:color="0072C7" w:themeColor="accent2" w:sz="4" w:space="0"/>
          <w:insideH w:val="nil"/>
          <w:insideV w:val="nil"/>
        </w:tcBorders>
        <w:shd w:val="clear" w:color="auto" w:fill="0072C7" w:themeFill="accent2"/>
      </w:tcPr>
    </w:tblStylePr>
    <w:tblStylePr w:type="lastRow">
      <w:rPr>
        <w:b/>
        <w:bCs/>
      </w:rPr>
      <w:tcPr>
        <w:tcBorders>
          <w:top w:val="double" w:color="0072C7" w:themeColor="accent2" w:sz="4" w:space="0"/>
        </w:tcBorders>
      </w:tcPr>
    </w:tblStylePr>
    <w:tblStylePr w:type="firstCol">
      <w:rPr>
        <w:b/>
        <w:bCs/>
      </w:rPr>
    </w:tblStylePr>
    <w:tblStylePr w:type="lastCol">
      <w:rPr>
        <w:b/>
        <w:bCs/>
      </w:rPr>
    </w:tblStylePr>
    <w:tblStylePr w:type="band1Vert">
      <w:tcPr>
        <w:shd w:val="clear" w:color="auto" w:fill="C0E4FE" w:themeFill="accent2" w:themeFillTint="33"/>
      </w:tcPr>
    </w:tblStylePr>
    <w:tblStylePr w:type="band1Horz">
      <w:tcPr>
        <w:shd w:val="clear" w:color="auto" w:fill="C0E4FE" w:themeFill="accent2" w:themeFillTint="33"/>
      </w:tcPr>
    </w:tblStylePr>
  </w:style>
  <w:style w:type="table" w:customStyle="1" w:styleId="388">
    <w:name w:val="网格表 4 - 着色 31"/>
    <w:basedOn w:val="88"/>
    <w:qFormat/>
    <w:uiPriority w:val="49"/>
    <w:tblPr>
      <w:tblBorders>
        <w:top w:val="single" w:color="2752DC" w:themeColor="accent3" w:themeTint="99" w:sz="4" w:space="0"/>
        <w:left w:val="single" w:color="2752DC" w:themeColor="accent3" w:themeTint="99" w:sz="4" w:space="0"/>
        <w:bottom w:val="single" w:color="2752DC" w:themeColor="accent3" w:themeTint="99" w:sz="4" w:space="0"/>
        <w:right w:val="single" w:color="2752DC" w:themeColor="accent3" w:themeTint="99" w:sz="4" w:space="0"/>
        <w:insideH w:val="single" w:color="2752DC" w:themeColor="accent3" w:themeTint="99" w:sz="4" w:space="0"/>
        <w:insideV w:val="single" w:color="2752DC" w:themeColor="accent3"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0D1D51" w:themeColor="accent3" w:sz="4" w:space="0"/>
          <w:left w:val="single" w:color="0D1D51" w:themeColor="accent3" w:sz="4" w:space="0"/>
          <w:bottom w:val="single" w:color="0D1D51" w:themeColor="accent3" w:sz="4" w:space="0"/>
          <w:right w:val="single" w:color="0D1D51" w:themeColor="accent3" w:sz="4" w:space="0"/>
          <w:insideH w:val="nil"/>
          <w:insideV w:val="nil"/>
        </w:tcBorders>
        <w:shd w:val="clear" w:color="auto" w:fill="0D1D51" w:themeFill="accent3"/>
      </w:tcPr>
    </w:tblStylePr>
    <w:tblStylePr w:type="lastRow">
      <w:rPr>
        <w:b/>
        <w:bCs/>
      </w:rPr>
      <w:tcPr>
        <w:tcBorders>
          <w:top w:val="double" w:color="0D1D51" w:themeColor="accent3" w:sz="4" w:space="0"/>
        </w:tcBorders>
      </w:tcPr>
    </w:tblStylePr>
    <w:tblStylePr w:type="firstCol">
      <w:rPr>
        <w:b/>
        <w:bCs/>
      </w:rPr>
    </w:tblStylePr>
    <w:tblStylePr w:type="lastCol">
      <w:rPr>
        <w:b/>
        <w:bCs/>
      </w:rPr>
    </w:tblStylePr>
    <w:tblStylePr w:type="band1Vert">
      <w:tcPr>
        <w:shd w:val="clear" w:color="auto" w:fill="B7C5F3" w:themeFill="accent3" w:themeFillTint="33"/>
      </w:tcPr>
    </w:tblStylePr>
    <w:tblStylePr w:type="band1Horz">
      <w:tcPr>
        <w:shd w:val="clear" w:color="auto" w:fill="B7C5F3" w:themeFill="accent3" w:themeFillTint="33"/>
      </w:tcPr>
    </w:tblStylePr>
  </w:style>
  <w:style w:type="table" w:customStyle="1" w:styleId="389">
    <w:name w:val="网格表 4 - 着色 41"/>
    <w:basedOn w:val="88"/>
    <w:qFormat/>
    <w:uiPriority w:val="49"/>
    <w:tblPr>
      <w:tblBorders>
        <w:top w:val="single" w:color="A3A3A3" w:themeColor="accent4" w:themeTint="99" w:sz="4" w:space="0"/>
        <w:left w:val="single" w:color="A3A3A3" w:themeColor="accent4" w:themeTint="99" w:sz="4" w:space="0"/>
        <w:bottom w:val="single" w:color="A3A3A3" w:themeColor="accent4" w:themeTint="99" w:sz="4" w:space="0"/>
        <w:right w:val="single" w:color="A3A3A3" w:themeColor="accent4" w:themeTint="99" w:sz="4" w:space="0"/>
        <w:insideH w:val="single" w:color="A3A3A3" w:themeColor="accent4" w:themeTint="99" w:sz="4" w:space="0"/>
        <w:insideV w:val="single" w:color="A3A3A3" w:themeColor="accent4"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666666" w:themeColor="accent4" w:sz="4" w:space="0"/>
          <w:left w:val="single" w:color="666666" w:themeColor="accent4" w:sz="4" w:space="0"/>
          <w:bottom w:val="single" w:color="666666" w:themeColor="accent4" w:sz="4" w:space="0"/>
          <w:right w:val="single" w:color="666666" w:themeColor="accent4" w:sz="4" w:space="0"/>
          <w:insideH w:val="nil"/>
          <w:insideV w:val="nil"/>
        </w:tcBorders>
        <w:shd w:val="clear" w:color="auto" w:fill="666666" w:themeFill="accent4"/>
      </w:tcPr>
    </w:tblStylePr>
    <w:tblStylePr w:type="lastRow">
      <w:rPr>
        <w:b/>
        <w:bCs/>
      </w:rPr>
      <w:tcPr>
        <w:tcBorders>
          <w:top w:val="double" w:color="666666" w:themeColor="accent4" w:sz="4" w:space="0"/>
        </w:tcBorders>
      </w:tcPr>
    </w:tblStylePr>
    <w:tblStylePr w:type="firstCol">
      <w:rPr>
        <w:b/>
        <w:bCs/>
      </w:rPr>
    </w:tblStylePr>
    <w:tblStylePr w:type="lastCol">
      <w:rPr>
        <w:b/>
        <w:bCs/>
      </w:rPr>
    </w:tblStylePr>
    <w:tblStylePr w:type="band1Vert">
      <w:tcPr>
        <w:shd w:val="clear" w:color="auto" w:fill="E0E0E0" w:themeFill="accent4" w:themeFillTint="33"/>
      </w:tcPr>
    </w:tblStylePr>
    <w:tblStylePr w:type="band1Horz">
      <w:tcPr>
        <w:shd w:val="clear" w:color="auto" w:fill="E0E0E0" w:themeFill="accent4" w:themeFillTint="33"/>
      </w:tcPr>
    </w:tblStylePr>
  </w:style>
  <w:style w:type="table" w:customStyle="1" w:styleId="390">
    <w:name w:val="网格表 4 - 着色 51"/>
    <w:basedOn w:val="88"/>
    <w:qFormat/>
    <w:uiPriority w:val="49"/>
    <w:tblPr>
      <w:tblBorders>
        <w:top w:val="single" w:color="81ADD1" w:themeColor="accent5" w:themeTint="99" w:sz="4" w:space="0"/>
        <w:left w:val="single" w:color="81ADD1" w:themeColor="accent5" w:themeTint="99" w:sz="4" w:space="0"/>
        <w:bottom w:val="single" w:color="81ADD1" w:themeColor="accent5" w:themeTint="99" w:sz="4" w:space="0"/>
        <w:right w:val="single" w:color="81ADD1" w:themeColor="accent5" w:themeTint="99" w:sz="4" w:space="0"/>
        <w:insideH w:val="single" w:color="81ADD1" w:themeColor="accent5" w:themeTint="99" w:sz="4" w:space="0"/>
        <w:insideV w:val="single" w:color="81ADD1" w:themeColor="accent5"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3C76A6" w:themeColor="accent5" w:sz="4" w:space="0"/>
          <w:left w:val="single" w:color="3C76A6" w:themeColor="accent5" w:sz="4" w:space="0"/>
          <w:bottom w:val="single" w:color="3C76A6" w:themeColor="accent5" w:sz="4" w:space="0"/>
          <w:right w:val="single" w:color="3C76A6" w:themeColor="accent5" w:sz="4" w:space="0"/>
          <w:insideH w:val="nil"/>
          <w:insideV w:val="nil"/>
        </w:tcBorders>
        <w:shd w:val="clear" w:color="auto" w:fill="3C76A6" w:themeFill="accent5"/>
      </w:tcPr>
    </w:tblStylePr>
    <w:tblStylePr w:type="lastRow">
      <w:rPr>
        <w:b/>
        <w:bCs/>
      </w:rPr>
      <w:tcPr>
        <w:tcBorders>
          <w:top w:val="double" w:color="3C76A6" w:themeColor="accent5" w:sz="4" w:space="0"/>
        </w:tcBorders>
      </w:tcPr>
    </w:tblStylePr>
    <w:tblStylePr w:type="firstCol">
      <w:rPr>
        <w:b/>
        <w:bCs/>
      </w:rPr>
    </w:tblStylePr>
    <w:tblStylePr w:type="lastCol">
      <w:rPr>
        <w:b/>
        <w:bCs/>
      </w:rPr>
    </w:tblStylePr>
    <w:tblStylePr w:type="band1Vert">
      <w:tcPr>
        <w:shd w:val="clear" w:color="auto" w:fill="D5E3EF" w:themeFill="accent5" w:themeFillTint="33"/>
      </w:tcPr>
    </w:tblStylePr>
    <w:tblStylePr w:type="band1Horz">
      <w:tcPr>
        <w:shd w:val="clear" w:color="auto" w:fill="D5E3EF" w:themeFill="accent5" w:themeFillTint="33"/>
      </w:tcPr>
    </w:tblStylePr>
  </w:style>
  <w:style w:type="table" w:customStyle="1" w:styleId="391">
    <w:name w:val="网格表 4 - 着色 61"/>
    <w:basedOn w:val="88"/>
    <w:qFormat/>
    <w:uiPriority w:val="49"/>
    <w:tblPr>
      <w:tblBorders>
        <w:top w:val="single" w:color="6786E6" w:themeColor="accent6" w:themeTint="99" w:sz="4" w:space="0"/>
        <w:left w:val="single" w:color="6786E6" w:themeColor="accent6" w:themeTint="99" w:sz="4" w:space="0"/>
        <w:bottom w:val="single" w:color="6786E6" w:themeColor="accent6" w:themeTint="99" w:sz="4" w:space="0"/>
        <w:right w:val="single" w:color="6786E6" w:themeColor="accent6" w:themeTint="99" w:sz="4" w:space="0"/>
        <w:insideH w:val="single" w:color="6786E6" w:themeColor="accent6" w:themeTint="99" w:sz="4" w:space="0"/>
        <w:insideV w:val="single" w:color="6786E6" w:themeColor="accent6"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1E44BC" w:themeColor="accent6" w:sz="4" w:space="0"/>
          <w:left w:val="single" w:color="1E44BC" w:themeColor="accent6" w:sz="4" w:space="0"/>
          <w:bottom w:val="single" w:color="1E44BC" w:themeColor="accent6" w:sz="4" w:space="0"/>
          <w:right w:val="single" w:color="1E44BC" w:themeColor="accent6" w:sz="4" w:space="0"/>
          <w:insideH w:val="nil"/>
          <w:insideV w:val="nil"/>
        </w:tcBorders>
        <w:shd w:val="clear" w:color="auto" w:fill="1E44BC" w:themeFill="accent6"/>
      </w:tcPr>
    </w:tblStylePr>
    <w:tblStylePr w:type="lastRow">
      <w:rPr>
        <w:b/>
        <w:bCs/>
      </w:rPr>
      <w:tcPr>
        <w:tcBorders>
          <w:top w:val="double" w:color="1E44BC" w:themeColor="accent6" w:sz="4" w:space="0"/>
        </w:tcBorders>
      </w:tcPr>
    </w:tblStylePr>
    <w:tblStylePr w:type="firstCol">
      <w:rPr>
        <w:b/>
        <w:bCs/>
      </w:rPr>
    </w:tblStylePr>
    <w:tblStylePr w:type="lastCol">
      <w:rPr>
        <w:b/>
        <w:bCs/>
      </w:rPr>
    </w:tblStylePr>
    <w:tblStylePr w:type="band1Vert">
      <w:tcPr>
        <w:shd w:val="clear" w:color="auto" w:fill="CCD6F6" w:themeFill="accent6" w:themeFillTint="33"/>
      </w:tcPr>
    </w:tblStylePr>
    <w:tblStylePr w:type="band1Horz">
      <w:tcPr>
        <w:shd w:val="clear" w:color="auto" w:fill="CCD6F6" w:themeFill="accent6" w:themeFillTint="33"/>
      </w:tcPr>
    </w:tblStylePr>
  </w:style>
  <w:style w:type="table" w:customStyle="1" w:styleId="392">
    <w:name w:val="网格表 5 深色1"/>
    <w:basedOn w:val="88"/>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93">
    <w:name w:val="网格表 5 深色 - 着色 11"/>
    <w:basedOn w:val="88"/>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DDEC"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C567A"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C567A"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2C567A"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C567A" w:themeFill="accent1"/>
      </w:tcPr>
    </w:tblStylePr>
    <w:tblStylePr w:type="band1Vert">
      <w:tcPr>
        <w:shd w:val="clear" w:color="auto" w:fill="99BCDA" w:themeFill="accent1" w:themeFillTint="66"/>
      </w:tcPr>
    </w:tblStylePr>
    <w:tblStylePr w:type="band1Horz">
      <w:tcPr>
        <w:shd w:val="clear" w:color="auto" w:fill="99BCDA" w:themeFill="accent1" w:themeFillTint="66"/>
      </w:tcPr>
    </w:tblStylePr>
  </w:style>
  <w:style w:type="table" w:customStyle="1" w:styleId="394">
    <w:name w:val="网格表 5 深色 - 着色 21"/>
    <w:basedOn w:val="88"/>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0E4FE"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72C7"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72C7"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72C7"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72C7" w:themeFill="accent2"/>
      </w:tcPr>
    </w:tblStylePr>
    <w:tblStylePr w:type="band1Vert">
      <w:tcPr>
        <w:shd w:val="clear" w:color="auto" w:fill="82C9FF" w:themeFill="accent2" w:themeFillTint="66"/>
      </w:tcPr>
    </w:tblStylePr>
    <w:tblStylePr w:type="band1Horz">
      <w:tcPr>
        <w:shd w:val="clear" w:color="auto" w:fill="82C9FF" w:themeFill="accent2" w:themeFillTint="66"/>
      </w:tcPr>
    </w:tblStylePr>
  </w:style>
  <w:style w:type="table" w:customStyle="1" w:styleId="395">
    <w:name w:val="网格表 5 深色 - 着色 31"/>
    <w:basedOn w:val="88"/>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B7C5F3"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D1D51"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D1D51"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D1D51"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D1D51" w:themeFill="accent3"/>
      </w:tcPr>
    </w:tblStylePr>
    <w:tblStylePr w:type="band1Vert">
      <w:tcPr>
        <w:shd w:val="clear" w:color="auto" w:fill="6F8BE7" w:themeFill="accent3" w:themeFillTint="66"/>
      </w:tcPr>
    </w:tblStylePr>
    <w:tblStylePr w:type="band1Horz">
      <w:tcPr>
        <w:shd w:val="clear" w:color="auto" w:fill="6F8BE7" w:themeFill="accent3" w:themeFillTint="66"/>
      </w:tcPr>
    </w:tblStylePr>
  </w:style>
  <w:style w:type="table" w:customStyle="1" w:styleId="396">
    <w:name w:val="网格表 5 深色 - 着色 41"/>
    <w:basedOn w:val="88"/>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0E0E0"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66666"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66666"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666666"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66666" w:themeFill="accent4"/>
      </w:tcPr>
    </w:tblStylePr>
    <w:tblStylePr w:type="band1Vert">
      <w:tcPr>
        <w:shd w:val="clear" w:color="auto" w:fill="C1C1C1" w:themeFill="accent4" w:themeFillTint="66"/>
      </w:tcPr>
    </w:tblStylePr>
    <w:tblStylePr w:type="band1Horz">
      <w:tcPr>
        <w:shd w:val="clear" w:color="auto" w:fill="C1C1C1" w:themeFill="accent4" w:themeFillTint="66"/>
      </w:tcPr>
    </w:tblStylePr>
  </w:style>
  <w:style w:type="table" w:customStyle="1" w:styleId="397">
    <w:name w:val="网格表 5 深色 - 着色 51"/>
    <w:basedOn w:val="88"/>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D5E3EF"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C76A6"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C76A6"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3C76A6"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C76A6" w:themeFill="accent5"/>
      </w:tcPr>
    </w:tblStylePr>
    <w:tblStylePr w:type="band1Vert">
      <w:tcPr>
        <w:shd w:val="clear" w:color="auto" w:fill="ABC8E0" w:themeFill="accent5" w:themeFillTint="66"/>
      </w:tcPr>
    </w:tblStylePr>
    <w:tblStylePr w:type="band1Horz">
      <w:tcPr>
        <w:shd w:val="clear" w:color="auto" w:fill="ABC8E0" w:themeFill="accent5" w:themeFillTint="66"/>
      </w:tcPr>
    </w:tblStylePr>
  </w:style>
  <w:style w:type="table" w:customStyle="1" w:styleId="398">
    <w:name w:val="网格表 5 深色 - 着色 61"/>
    <w:basedOn w:val="88"/>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CCD6F6"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1E44BC"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1E44BC"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1E44BC"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1E44BC" w:themeFill="accent6"/>
      </w:tcPr>
    </w:tblStylePr>
    <w:tblStylePr w:type="band1Vert">
      <w:tcPr>
        <w:shd w:val="clear" w:color="auto" w:fill="9AAEEE" w:themeFill="accent6" w:themeFillTint="66"/>
      </w:tcPr>
    </w:tblStylePr>
    <w:tblStylePr w:type="band1Horz">
      <w:tcPr>
        <w:shd w:val="clear" w:color="auto" w:fill="9AAEEE" w:themeFill="accent6" w:themeFillTint="66"/>
      </w:tcPr>
    </w:tblStylePr>
  </w:style>
  <w:style w:type="table" w:customStyle="1" w:styleId="399">
    <w:name w:val="网格表 6 彩色1"/>
    <w:basedOn w:val="88"/>
    <w:qFormat/>
    <w:uiPriority w:val="51"/>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400">
    <w:name w:val="网格表 6 彩色 - 着色 11"/>
    <w:basedOn w:val="88"/>
    <w:qFormat/>
    <w:uiPriority w:val="51"/>
    <w:rPr>
      <w:color w:val="21415C" w:themeColor="accent1" w:themeShade="BF"/>
    </w:rPr>
    <w:tblPr>
      <w:tblBorders>
        <w:top w:val="single" w:color="679BC8" w:themeColor="accent1" w:themeTint="99" w:sz="4" w:space="0"/>
        <w:left w:val="single" w:color="679BC8" w:themeColor="accent1" w:themeTint="99" w:sz="4" w:space="0"/>
        <w:bottom w:val="single" w:color="679BC8" w:themeColor="accent1" w:themeTint="99" w:sz="4" w:space="0"/>
        <w:right w:val="single" w:color="679BC8" w:themeColor="accent1" w:themeTint="99" w:sz="4" w:space="0"/>
        <w:insideH w:val="single" w:color="679BC8" w:themeColor="accent1" w:themeTint="99" w:sz="4" w:space="0"/>
        <w:insideV w:val="single" w:color="679BC8" w:themeColor="accent1" w:themeTint="99" w:sz="4" w:space="0"/>
      </w:tblBorders>
      <w:tblCellMar>
        <w:top w:w="0" w:type="dxa"/>
        <w:left w:w="108" w:type="dxa"/>
        <w:bottom w:w="0" w:type="dxa"/>
        <w:right w:w="108" w:type="dxa"/>
      </w:tblCellMar>
    </w:tblPr>
    <w:tblStylePr w:type="firstRow">
      <w:rPr>
        <w:b/>
        <w:bCs/>
      </w:rPr>
      <w:tcPr>
        <w:tcBorders>
          <w:bottom w:val="single" w:color="679BC8" w:themeColor="accent1" w:themeTint="99" w:sz="12" w:space="0"/>
        </w:tcBorders>
      </w:tcPr>
    </w:tblStylePr>
    <w:tblStylePr w:type="lastRow">
      <w:rPr>
        <w:b/>
        <w:bCs/>
      </w:rPr>
      <w:tcPr>
        <w:tcBorders>
          <w:top w:val="double" w:color="679BC8" w:themeColor="accent1" w:themeTint="99" w:sz="4" w:space="0"/>
        </w:tcBorders>
      </w:tcPr>
    </w:tblStylePr>
    <w:tblStylePr w:type="firstCol">
      <w:rPr>
        <w:b/>
        <w:bCs/>
      </w:rPr>
    </w:tblStylePr>
    <w:tblStylePr w:type="lastCol">
      <w:rPr>
        <w:b/>
        <w:bCs/>
      </w:rPr>
    </w:tblStylePr>
    <w:tblStylePr w:type="band1Vert">
      <w:tcPr>
        <w:shd w:val="clear" w:color="auto" w:fill="CCDDEC" w:themeFill="accent1" w:themeFillTint="33"/>
      </w:tcPr>
    </w:tblStylePr>
    <w:tblStylePr w:type="band1Horz">
      <w:tcPr>
        <w:shd w:val="clear" w:color="auto" w:fill="CCDDEC" w:themeFill="accent1" w:themeFillTint="33"/>
      </w:tcPr>
    </w:tblStylePr>
  </w:style>
  <w:style w:type="table" w:customStyle="1" w:styleId="401">
    <w:name w:val="网格表 6 彩色 - 着色 21"/>
    <w:basedOn w:val="88"/>
    <w:qFormat/>
    <w:uiPriority w:val="51"/>
    <w:rPr>
      <w:color w:val="005595" w:themeColor="accent2" w:themeShade="BF"/>
    </w:rPr>
    <w:tblPr>
      <w:tblBorders>
        <w:top w:val="single" w:color="44AFFF" w:themeColor="accent2" w:themeTint="99" w:sz="4" w:space="0"/>
        <w:left w:val="single" w:color="44AFFF" w:themeColor="accent2" w:themeTint="99" w:sz="4" w:space="0"/>
        <w:bottom w:val="single" w:color="44AFFF" w:themeColor="accent2" w:themeTint="99" w:sz="4" w:space="0"/>
        <w:right w:val="single" w:color="44AFFF" w:themeColor="accent2" w:themeTint="99" w:sz="4" w:space="0"/>
        <w:insideH w:val="single" w:color="44AFFF" w:themeColor="accent2" w:themeTint="99" w:sz="4" w:space="0"/>
        <w:insideV w:val="single" w:color="44AFFF" w:themeColor="accent2" w:themeTint="99" w:sz="4" w:space="0"/>
      </w:tblBorders>
      <w:tblCellMar>
        <w:top w:w="0" w:type="dxa"/>
        <w:left w:w="108" w:type="dxa"/>
        <w:bottom w:w="0" w:type="dxa"/>
        <w:right w:w="108" w:type="dxa"/>
      </w:tblCellMar>
    </w:tblPr>
    <w:tblStylePr w:type="firstRow">
      <w:rPr>
        <w:b/>
        <w:bCs/>
      </w:rPr>
      <w:tcPr>
        <w:tcBorders>
          <w:bottom w:val="single" w:color="44AFFF" w:themeColor="accent2" w:themeTint="99" w:sz="12" w:space="0"/>
        </w:tcBorders>
      </w:tcPr>
    </w:tblStylePr>
    <w:tblStylePr w:type="lastRow">
      <w:rPr>
        <w:b/>
        <w:bCs/>
      </w:rPr>
      <w:tcPr>
        <w:tcBorders>
          <w:top w:val="double" w:color="44AFFF" w:themeColor="accent2" w:themeTint="99" w:sz="4" w:space="0"/>
        </w:tcBorders>
      </w:tcPr>
    </w:tblStylePr>
    <w:tblStylePr w:type="firstCol">
      <w:rPr>
        <w:b/>
        <w:bCs/>
      </w:rPr>
    </w:tblStylePr>
    <w:tblStylePr w:type="lastCol">
      <w:rPr>
        <w:b/>
        <w:bCs/>
      </w:rPr>
    </w:tblStylePr>
    <w:tblStylePr w:type="band1Vert">
      <w:tcPr>
        <w:shd w:val="clear" w:color="auto" w:fill="C0E4FE" w:themeFill="accent2" w:themeFillTint="33"/>
      </w:tcPr>
    </w:tblStylePr>
    <w:tblStylePr w:type="band1Horz">
      <w:tcPr>
        <w:shd w:val="clear" w:color="auto" w:fill="C0E4FE" w:themeFill="accent2" w:themeFillTint="33"/>
      </w:tcPr>
    </w:tblStylePr>
  </w:style>
  <w:style w:type="table" w:customStyle="1" w:styleId="402">
    <w:name w:val="网格表 6 彩色 - 着色 31"/>
    <w:basedOn w:val="88"/>
    <w:qFormat/>
    <w:uiPriority w:val="51"/>
    <w:rPr>
      <w:color w:val="0A163D" w:themeColor="accent3" w:themeShade="BF"/>
    </w:rPr>
    <w:tblPr>
      <w:tblBorders>
        <w:top w:val="single" w:color="2752DC" w:themeColor="accent3" w:themeTint="99" w:sz="4" w:space="0"/>
        <w:left w:val="single" w:color="2752DC" w:themeColor="accent3" w:themeTint="99" w:sz="4" w:space="0"/>
        <w:bottom w:val="single" w:color="2752DC" w:themeColor="accent3" w:themeTint="99" w:sz="4" w:space="0"/>
        <w:right w:val="single" w:color="2752DC" w:themeColor="accent3" w:themeTint="99" w:sz="4" w:space="0"/>
        <w:insideH w:val="single" w:color="2752DC" w:themeColor="accent3" w:themeTint="99" w:sz="4" w:space="0"/>
        <w:insideV w:val="single" w:color="2752DC" w:themeColor="accent3" w:themeTint="99" w:sz="4" w:space="0"/>
      </w:tblBorders>
      <w:tblCellMar>
        <w:top w:w="0" w:type="dxa"/>
        <w:left w:w="108" w:type="dxa"/>
        <w:bottom w:w="0" w:type="dxa"/>
        <w:right w:w="108" w:type="dxa"/>
      </w:tblCellMar>
    </w:tblPr>
    <w:tblStylePr w:type="firstRow">
      <w:rPr>
        <w:b/>
        <w:bCs/>
      </w:rPr>
      <w:tcPr>
        <w:tcBorders>
          <w:bottom w:val="single" w:color="2752DC" w:themeColor="accent3" w:themeTint="99" w:sz="12" w:space="0"/>
        </w:tcBorders>
      </w:tcPr>
    </w:tblStylePr>
    <w:tblStylePr w:type="lastRow">
      <w:rPr>
        <w:b/>
        <w:bCs/>
      </w:rPr>
      <w:tcPr>
        <w:tcBorders>
          <w:top w:val="double" w:color="2752DC" w:themeColor="accent3" w:themeTint="99" w:sz="4" w:space="0"/>
        </w:tcBorders>
      </w:tcPr>
    </w:tblStylePr>
    <w:tblStylePr w:type="firstCol">
      <w:rPr>
        <w:b/>
        <w:bCs/>
      </w:rPr>
    </w:tblStylePr>
    <w:tblStylePr w:type="lastCol">
      <w:rPr>
        <w:b/>
        <w:bCs/>
      </w:rPr>
    </w:tblStylePr>
    <w:tblStylePr w:type="band1Vert">
      <w:tcPr>
        <w:shd w:val="clear" w:color="auto" w:fill="B7C5F3" w:themeFill="accent3" w:themeFillTint="33"/>
      </w:tcPr>
    </w:tblStylePr>
    <w:tblStylePr w:type="band1Horz">
      <w:tcPr>
        <w:shd w:val="clear" w:color="auto" w:fill="B7C5F3" w:themeFill="accent3" w:themeFillTint="33"/>
      </w:tcPr>
    </w:tblStylePr>
  </w:style>
  <w:style w:type="table" w:customStyle="1" w:styleId="403">
    <w:name w:val="网格表 6 彩色 - 着色 41"/>
    <w:basedOn w:val="88"/>
    <w:qFormat/>
    <w:uiPriority w:val="51"/>
    <w:rPr>
      <w:color w:val="4D4D4D" w:themeColor="accent4" w:themeShade="BF"/>
    </w:rPr>
    <w:tblPr>
      <w:tblBorders>
        <w:top w:val="single" w:color="A3A3A3" w:themeColor="accent4" w:themeTint="99" w:sz="4" w:space="0"/>
        <w:left w:val="single" w:color="A3A3A3" w:themeColor="accent4" w:themeTint="99" w:sz="4" w:space="0"/>
        <w:bottom w:val="single" w:color="A3A3A3" w:themeColor="accent4" w:themeTint="99" w:sz="4" w:space="0"/>
        <w:right w:val="single" w:color="A3A3A3" w:themeColor="accent4" w:themeTint="99" w:sz="4" w:space="0"/>
        <w:insideH w:val="single" w:color="A3A3A3" w:themeColor="accent4" w:themeTint="99" w:sz="4" w:space="0"/>
        <w:insideV w:val="single" w:color="A3A3A3" w:themeColor="accent4" w:themeTint="99" w:sz="4" w:space="0"/>
      </w:tblBorders>
      <w:tblCellMar>
        <w:top w:w="0" w:type="dxa"/>
        <w:left w:w="108" w:type="dxa"/>
        <w:bottom w:w="0" w:type="dxa"/>
        <w:right w:w="108" w:type="dxa"/>
      </w:tblCellMar>
    </w:tblPr>
    <w:tblStylePr w:type="firstRow">
      <w:rPr>
        <w:b/>
        <w:bCs/>
      </w:rPr>
      <w:tcPr>
        <w:tcBorders>
          <w:bottom w:val="single" w:color="A3A3A3" w:themeColor="accent4" w:themeTint="99" w:sz="12" w:space="0"/>
        </w:tcBorders>
      </w:tcPr>
    </w:tblStylePr>
    <w:tblStylePr w:type="lastRow">
      <w:rPr>
        <w:b/>
        <w:bCs/>
      </w:rPr>
      <w:tcPr>
        <w:tcBorders>
          <w:top w:val="double" w:color="A3A3A3" w:themeColor="accent4" w:themeTint="99" w:sz="4" w:space="0"/>
        </w:tcBorders>
      </w:tcPr>
    </w:tblStylePr>
    <w:tblStylePr w:type="firstCol">
      <w:rPr>
        <w:b/>
        <w:bCs/>
      </w:rPr>
    </w:tblStylePr>
    <w:tblStylePr w:type="lastCol">
      <w:rPr>
        <w:b/>
        <w:bCs/>
      </w:rPr>
    </w:tblStylePr>
    <w:tblStylePr w:type="band1Vert">
      <w:tcPr>
        <w:shd w:val="clear" w:color="auto" w:fill="E0E0E0" w:themeFill="accent4" w:themeFillTint="33"/>
      </w:tcPr>
    </w:tblStylePr>
    <w:tblStylePr w:type="band1Horz">
      <w:tcPr>
        <w:shd w:val="clear" w:color="auto" w:fill="E0E0E0" w:themeFill="accent4" w:themeFillTint="33"/>
      </w:tcPr>
    </w:tblStylePr>
  </w:style>
  <w:style w:type="table" w:customStyle="1" w:styleId="404">
    <w:name w:val="网格表 6 彩色 - 着色 51"/>
    <w:basedOn w:val="88"/>
    <w:qFormat/>
    <w:uiPriority w:val="51"/>
    <w:rPr>
      <w:color w:val="2D587D" w:themeColor="accent5" w:themeShade="BF"/>
    </w:rPr>
    <w:tblPr>
      <w:tblBorders>
        <w:top w:val="single" w:color="81ADD1" w:themeColor="accent5" w:themeTint="99" w:sz="4" w:space="0"/>
        <w:left w:val="single" w:color="81ADD1" w:themeColor="accent5" w:themeTint="99" w:sz="4" w:space="0"/>
        <w:bottom w:val="single" w:color="81ADD1" w:themeColor="accent5" w:themeTint="99" w:sz="4" w:space="0"/>
        <w:right w:val="single" w:color="81ADD1" w:themeColor="accent5" w:themeTint="99" w:sz="4" w:space="0"/>
        <w:insideH w:val="single" w:color="81ADD1" w:themeColor="accent5" w:themeTint="99" w:sz="4" w:space="0"/>
        <w:insideV w:val="single" w:color="81ADD1" w:themeColor="accent5" w:themeTint="99" w:sz="4" w:space="0"/>
      </w:tblBorders>
      <w:tblCellMar>
        <w:top w:w="0" w:type="dxa"/>
        <w:left w:w="108" w:type="dxa"/>
        <w:bottom w:w="0" w:type="dxa"/>
        <w:right w:w="108" w:type="dxa"/>
      </w:tblCellMar>
    </w:tblPr>
    <w:tblStylePr w:type="firstRow">
      <w:rPr>
        <w:b/>
        <w:bCs/>
      </w:rPr>
      <w:tcPr>
        <w:tcBorders>
          <w:bottom w:val="single" w:color="81ADD1" w:themeColor="accent5" w:themeTint="99" w:sz="12" w:space="0"/>
        </w:tcBorders>
      </w:tcPr>
    </w:tblStylePr>
    <w:tblStylePr w:type="lastRow">
      <w:rPr>
        <w:b/>
        <w:bCs/>
      </w:rPr>
      <w:tcPr>
        <w:tcBorders>
          <w:top w:val="double" w:color="81ADD1" w:themeColor="accent5" w:themeTint="99" w:sz="4" w:space="0"/>
        </w:tcBorders>
      </w:tcPr>
    </w:tblStylePr>
    <w:tblStylePr w:type="firstCol">
      <w:rPr>
        <w:b/>
        <w:bCs/>
      </w:rPr>
    </w:tblStylePr>
    <w:tblStylePr w:type="lastCol">
      <w:rPr>
        <w:b/>
        <w:bCs/>
      </w:rPr>
    </w:tblStylePr>
    <w:tblStylePr w:type="band1Vert">
      <w:tcPr>
        <w:shd w:val="clear" w:color="auto" w:fill="D5E3EF" w:themeFill="accent5" w:themeFillTint="33"/>
      </w:tcPr>
    </w:tblStylePr>
    <w:tblStylePr w:type="band1Horz">
      <w:tcPr>
        <w:shd w:val="clear" w:color="auto" w:fill="D5E3EF" w:themeFill="accent5" w:themeFillTint="33"/>
      </w:tcPr>
    </w:tblStylePr>
  </w:style>
  <w:style w:type="table" w:customStyle="1" w:styleId="405">
    <w:name w:val="网格表 6 彩色 - 着色 61"/>
    <w:basedOn w:val="88"/>
    <w:qFormat/>
    <w:uiPriority w:val="51"/>
    <w:rPr>
      <w:color w:val="17338D" w:themeColor="accent6" w:themeShade="BF"/>
    </w:rPr>
    <w:tblPr>
      <w:tblBorders>
        <w:top w:val="single" w:color="6786E6" w:themeColor="accent6" w:themeTint="99" w:sz="4" w:space="0"/>
        <w:left w:val="single" w:color="6786E6" w:themeColor="accent6" w:themeTint="99" w:sz="4" w:space="0"/>
        <w:bottom w:val="single" w:color="6786E6" w:themeColor="accent6" w:themeTint="99" w:sz="4" w:space="0"/>
        <w:right w:val="single" w:color="6786E6" w:themeColor="accent6" w:themeTint="99" w:sz="4" w:space="0"/>
        <w:insideH w:val="single" w:color="6786E6" w:themeColor="accent6" w:themeTint="99" w:sz="4" w:space="0"/>
        <w:insideV w:val="single" w:color="6786E6" w:themeColor="accent6" w:themeTint="99" w:sz="4" w:space="0"/>
      </w:tblBorders>
      <w:tblCellMar>
        <w:top w:w="0" w:type="dxa"/>
        <w:left w:w="108" w:type="dxa"/>
        <w:bottom w:w="0" w:type="dxa"/>
        <w:right w:w="108" w:type="dxa"/>
      </w:tblCellMar>
    </w:tblPr>
    <w:tblStylePr w:type="firstRow">
      <w:rPr>
        <w:b/>
        <w:bCs/>
      </w:rPr>
      <w:tcPr>
        <w:tcBorders>
          <w:bottom w:val="single" w:color="6786E6" w:themeColor="accent6" w:themeTint="99" w:sz="12" w:space="0"/>
        </w:tcBorders>
      </w:tcPr>
    </w:tblStylePr>
    <w:tblStylePr w:type="lastRow">
      <w:rPr>
        <w:b/>
        <w:bCs/>
      </w:rPr>
      <w:tcPr>
        <w:tcBorders>
          <w:top w:val="double" w:color="6786E6" w:themeColor="accent6" w:themeTint="99" w:sz="4" w:space="0"/>
        </w:tcBorders>
      </w:tcPr>
    </w:tblStylePr>
    <w:tblStylePr w:type="firstCol">
      <w:rPr>
        <w:b/>
        <w:bCs/>
      </w:rPr>
    </w:tblStylePr>
    <w:tblStylePr w:type="lastCol">
      <w:rPr>
        <w:b/>
        <w:bCs/>
      </w:rPr>
    </w:tblStylePr>
    <w:tblStylePr w:type="band1Vert">
      <w:tcPr>
        <w:shd w:val="clear" w:color="auto" w:fill="CCD6F6" w:themeFill="accent6" w:themeFillTint="33"/>
      </w:tcPr>
    </w:tblStylePr>
    <w:tblStylePr w:type="band1Horz">
      <w:tcPr>
        <w:shd w:val="clear" w:color="auto" w:fill="CCD6F6" w:themeFill="accent6" w:themeFillTint="33"/>
      </w:tcPr>
    </w:tblStylePr>
  </w:style>
  <w:style w:type="table" w:customStyle="1" w:styleId="406">
    <w:name w:val="网格表 7 彩色1"/>
    <w:basedOn w:val="88"/>
    <w:qFormat/>
    <w:uiPriority w:val="52"/>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407">
    <w:name w:val="网格表 7 彩色 - 着色 11"/>
    <w:basedOn w:val="88"/>
    <w:qFormat/>
    <w:uiPriority w:val="52"/>
    <w:rPr>
      <w:color w:val="21415C" w:themeColor="accent1" w:themeShade="BF"/>
    </w:rPr>
    <w:tblPr>
      <w:tblBorders>
        <w:top w:val="single" w:color="679BC8" w:themeColor="accent1" w:themeTint="99" w:sz="4" w:space="0"/>
        <w:left w:val="single" w:color="679BC8" w:themeColor="accent1" w:themeTint="99" w:sz="4" w:space="0"/>
        <w:bottom w:val="single" w:color="679BC8" w:themeColor="accent1" w:themeTint="99" w:sz="4" w:space="0"/>
        <w:right w:val="single" w:color="679BC8" w:themeColor="accent1" w:themeTint="99" w:sz="4" w:space="0"/>
        <w:insideH w:val="single" w:color="679BC8" w:themeColor="accent1" w:themeTint="99" w:sz="4" w:space="0"/>
        <w:insideV w:val="single" w:color="679BC8" w:themeColor="accent1"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DDEC" w:themeFill="accent1" w:themeFillTint="33"/>
      </w:tcPr>
    </w:tblStylePr>
    <w:tblStylePr w:type="band1Horz">
      <w:tcPr>
        <w:shd w:val="clear" w:color="auto" w:fill="CCDDEC" w:themeFill="accent1" w:themeFillTint="33"/>
      </w:tcPr>
    </w:tblStylePr>
    <w:tblStylePr w:type="neCell">
      <w:tcPr>
        <w:tcBorders>
          <w:bottom w:val="single" w:color="679BC8" w:themeColor="accent1" w:themeTint="99" w:sz="4" w:space="0"/>
        </w:tcBorders>
      </w:tcPr>
    </w:tblStylePr>
    <w:tblStylePr w:type="nwCell">
      <w:tcPr>
        <w:tcBorders>
          <w:bottom w:val="single" w:color="679BC8" w:themeColor="accent1" w:themeTint="99" w:sz="4" w:space="0"/>
        </w:tcBorders>
      </w:tcPr>
    </w:tblStylePr>
    <w:tblStylePr w:type="seCell">
      <w:tcPr>
        <w:tcBorders>
          <w:top w:val="single" w:color="679BC8" w:themeColor="accent1" w:themeTint="99" w:sz="4" w:space="0"/>
        </w:tcBorders>
      </w:tcPr>
    </w:tblStylePr>
    <w:tblStylePr w:type="swCell">
      <w:tcPr>
        <w:tcBorders>
          <w:top w:val="single" w:color="679BC8" w:themeColor="accent1" w:themeTint="99" w:sz="4" w:space="0"/>
        </w:tcBorders>
      </w:tcPr>
    </w:tblStylePr>
  </w:style>
  <w:style w:type="table" w:customStyle="1" w:styleId="408">
    <w:name w:val="网格表 7 彩色 - 着色 21"/>
    <w:basedOn w:val="88"/>
    <w:qFormat/>
    <w:uiPriority w:val="52"/>
    <w:rPr>
      <w:color w:val="005595" w:themeColor="accent2" w:themeShade="BF"/>
    </w:rPr>
    <w:tblPr>
      <w:tblBorders>
        <w:top w:val="single" w:color="44AFFF" w:themeColor="accent2" w:themeTint="99" w:sz="4" w:space="0"/>
        <w:left w:val="single" w:color="44AFFF" w:themeColor="accent2" w:themeTint="99" w:sz="4" w:space="0"/>
        <w:bottom w:val="single" w:color="44AFFF" w:themeColor="accent2" w:themeTint="99" w:sz="4" w:space="0"/>
        <w:right w:val="single" w:color="44AFFF" w:themeColor="accent2" w:themeTint="99" w:sz="4" w:space="0"/>
        <w:insideH w:val="single" w:color="44AFFF" w:themeColor="accent2" w:themeTint="99" w:sz="4" w:space="0"/>
        <w:insideV w:val="single" w:color="44AFFF" w:themeColor="accent2"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0E4FE" w:themeFill="accent2" w:themeFillTint="33"/>
      </w:tcPr>
    </w:tblStylePr>
    <w:tblStylePr w:type="band1Horz">
      <w:tcPr>
        <w:shd w:val="clear" w:color="auto" w:fill="C0E4FE" w:themeFill="accent2" w:themeFillTint="33"/>
      </w:tcPr>
    </w:tblStylePr>
    <w:tblStylePr w:type="neCell">
      <w:tcPr>
        <w:tcBorders>
          <w:bottom w:val="single" w:color="44AFFF" w:themeColor="accent2" w:themeTint="99" w:sz="4" w:space="0"/>
        </w:tcBorders>
      </w:tcPr>
    </w:tblStylePr>
    <w:tblStylePr w:type="nwCell">
      <w:tcPr>
        <w:tcBorders>
          <w:bottom w:val="single" w:color="44AFFF" w:themeColor="accent2" w:themeTint="99" w:sz="4" w:space="0"/>
        </w:tcBorders>
      </w:tcPr>
    </w:tblStylePr>
    <w:tblStylePr w:type="seCell">
      <w:tcPr>
        <w:tcBorders>
          <w:top w:val="single" w:color="44AFFF" w:themeColor="accent2" w:themeTint="99" w:sz="4" w:space="0"/>
        </w:tcBorders>
      </w:tcPr>
    </w:tblStylePr>
    <w:tblStylePr w:type="swCell">
      <w:tcPr>
        <w:tcBorders>
          <w:top w:val="single" w:color="44AFFF" w:themeColor="accent2" w:themeTint="99" w:sz="4" w:space="0"/>
        </w:tcBorders>
      </w:tcPr>
    </w:tblStylePr>
  </w:style>
  <w:style w:type="table" w:customStyle="1" w:styleId="409">
    <w:name w:val="网格表 7 彩色 - 着色 31"/>
    <w:basedOn w:val="88"/>
    <w:qFormat/>
    <w:uiPriority w:val="52"/>
    <w:rPr>
      <w:color w:val="0A163D" w:themeColor="accent3" w:themeShade="BF"/>
    </w:rPr>
    <w:tblPr>
      <w:tblBorders>
        <w:top w:val="single" w:color="2752DC" w:themeColor="accent3" w:themeTint="99" w:sz="4" w:space="0"/>
        <w:left w:val="single" w:color="2752DC" w:themeColor="accent3" w:themeTint="99" w:sz="4" w:space="0"/>
        <w:bottom w:val="single" w:color="2752DC" w:themeColor="accent3" w:themeTint="99" w:sz="4" w:space="0"/>
        <w:right w:val="single" w:color="2752DC" w:themeColor="accent3" w:themeTint="99" w:sz="4" w:space="0"/>
        <w:insideH w:val="single" w:color="2752DC" w:themeColor="accent3" w:themeTint="99" w:sz="4" w:space="0"/>
        <w:insideV w:val="single" w:color="2752DC" w:themeColor="accent3"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B7C5F3" w:themeFill="accent3" w:themeFillTint="33"/>
      </w:tcPr>
    </w:tblStylePr>
    <w:tblStylePr w:type="band1Horz">
      <w:tcPr>
        <w:shd w:val="clear" w:color="auto" w:fill="B7C5F3" w:themeFill="accent3" w:themeFillTint="33"/>
      </w:tcPr>
    </w:tblStylePr>
    <w:tblStylePr w:type="neCell">
      <w:tcPr>
        <w:tcBorders>
          <w:bottom w:val="single" w:color="2752DC" w:themeColor="accent3" w:themeTint="99" w:sz="4" w:space="0"/>
        </w:tcBorders>
      </w:tcPr>
    </w:tblStylePr>
    <w:tblStylePr w:type="nwCell">
      <w:tcPr>
        <w:tcBorders>
          <w:bottom w:val="single" w:color="2752DC" w:themeColor="accent3" w:themeTint="99" w:sz="4" w:space="0"/>
        </w:tcBorders>
      </w:tcPr>
    </w:tblStylePr>
    <w:tblStylePr w:type="seCell">
      <w:tcPr>
        <w:tcBorders>
          <w:top w:val="single" w:color="2752DC" w:themeColor="accent3" w:themeTint="99" w:sz="4" w:space="0"/>
        </w:tcBorders>
      </w:tcPr>
    </w:tblStylePr>
    <w:tblStylePr w:type="swCell">
      <w:tcPr>
        <w:tcBorders>
          <w:top w:val="single" w:color="2752DC" w:themeColor="accent3" w:themeTint="99" w:sz="4" w:space="0"/>
        </w:tcBorders>
      </w:tcPr>
    </w:tblStylePr>
  </w:style>
  <w:style w:type="table" w:customStyle="1" w:styleId="410">
    <w:name w:val="网格表 7 彩色 - 着色 41"/>
    <w:basedOn w:val="88"/>
    <w:qFormat/>
    <w:uiPriority w:val="52"/>
    <w:rPr>
      <w:color w:val="4D4D4D" w:themeColor="accent4" w:themeShade="BF"/>
    </w:rPr>
    <w:tblPr>
      <w:tblBorders>
        <w:top w:val="single" w:color="A3A3A3" w:themeColor="accent4" w:themeTint="99" w:sz="4" w:space="0"/>
        <w:left w:val="single" w:color="A3A3A3" w:themeColor="accent4" w:themeTint="99" w:sz="4" w:space="0"/>
        <w:bottom w:val="single" w:color="A3A3A3" w:themeColor="accent4" w:themeTint="99" w:sz="4" w:space="0"/>
        <w:right w:val="single" w:color="A3A3A3" w:themeColor="accent4" w:themeTint="99" w:sz="4" w:space="0"/>
        <w:insideH w:val="single" w:color="A3A3A3" w:themeColor="accent4" w:themeTint="99" w:sz="4" w:space="0"/>
        <w:insideV w:val="single" w:color="A3A3A3" w:themeColor="accent4"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E0E0E0" w:themeFill="accent4" w:themeFillTint="33"/>
      </w:tcPr>
    </w:tblStylePr>
    <w:tblStylePr w:type="band1Horz">
      <w:tcPr>
        <w:shd w:val="clear" w:color="auto" w:fill="E0E0E0" w:themeFill="accent4" w:themeFillTint="33"/>
      </w:tcPr>
    </w:tblStylePr>
    <w:tblStylePr w:type="neCell">
      <w:tcPr>
        <w:tcBorders>
          <w:bottom w:val="single" w:color="A3A3A3" w:themeColor="accent4" w:themeTint="99" w:sz="4" w:space="0"/>
        </w:tcBorders>
      </w:tcPr>
    </w:tblStylePr>
    <w:tblStylePr w:type="nwCell">
      <w:tcPr>
        <w:tcBorders>
          <w:bottom w:val="single" w:color="A3A3A3" w:themeColor="accent4" w:themeTint="99" w:sz="4" w:space="0"/>
        </w:tcBorders>
      </w:tcPr>
    </w:tblStylePr>
    <w:tblStylePr w:type="seCell">
      <w:tcPr>
        <w:tcBorders>
          <w:top w:val="single" w:color="A3A3A3" w:themeColor="accent4" w:themeTint="99" w:sz="4" w:space="0"/>
        </w:tcBorders>
      </w:tcPr>
    </w:tblStylePr>
    <w:tblStylePr w:type="swCell">
      <w:tcPr>
        <w:tcBorders>
          <w:top w:val="single" w:color="A3A3A3" w:themeColor="accent4" w:themeTint="99" w:sz="4" w:space="0"/>
        </w:tcBorders>
      </w:tcPr>
    </w:tblStylePr>
  </w:style>
  <w:style w:type="table" w:customStyle="1" w:styleId="411">
    <w:name w:val="网格表 7 彩色 - 着色 51"/>
    <w:basedOn w:val="88"/>
    <w:qFormat/>
    <w:uiPriority w:val="52"/>
    <w:rPr>
      <w:color w:val="2D587D" w:themeColor="accent5" w:themeShade="BF"/>
    </w:rPr>
    <w:tblPr>
      <w:tblBorders>
        <w:top w:val="single" w:color="81ADD1" w:themeColor="accent5" w:themeTint="99" w:sz="4" w:space="0"/>
        <w:left w:val="single" w:color="81ADD1" w:themeColor="accent5" w:themeTint="99" w:sz="4" w:space="0"/>
        <w:bottom w:val="single" w:color="81ADD1" w:themeColor="accent5" w:themeTint="99" w:sz="4" w:space="0"/>
        <w:right w:val="single" w:color="81ADD1" w:themeColor="accent5" w:themeTint="99" w:sz="4" w:space="0"/>
        <w:insideH w:val="single" w:color="81ADD1" w:themeColor="accent5" w:themeTint="99" w:sz="4" w:space="0"/>
        <w:insideV w:val="single" w:color="81ADD1" w:themeColor="accent5"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5E3EF" w:themeFill="accent5" w:themeFillTint="33"/>
      </w:tcPr>
    </w:tblStylePr>
    <w:tblStylePr w:type="band1Horz">
      <w:tcPr>
        <w:shd w:val="clear" w:color="auto" w:fill="D5E3EF" w:themeFill="accent5" w:themeFillTint="33"/>
      </w:tcPr>
    </w:tblStylePr>
    <w:tblStylePr w:type="neCell">
      <w:tcPr>
        <w:tcBorders>
          <w:bottom w:val="single" w:color="81ADD1" w:themeColor="accent5" w:themeTint="99" w:sz="4" w:space="0"/>
        </w:tcBorders>
      </w:tcPr>
    </w:tblStylePr>
    <w:tblStylePr w:type="nwCell">
      <w:tcPr>
        <w:tcBorders>
          <w:bottom w:val="single" w:color="81ADD1" w:themeColor="accent5" w:themeTint="99" w:sz="4" w:space="0"/>
        </w:tcBorders>
      </w:tcPr>
    </w:tblStylePr>
    <w:tblStylePr w:type="seCell">
      <w:tcPr>
        <w:tcBorders>
          <w:top w:val="single" w:color="81ADD1" w:themeColor="accent5" w:themeTint="99" w:sz="4" w:space="0"/>
        </w:tcBorders>
      </w:tcPr>
    </w:tblStylePr>
    <w:tblStylePr w:type="swCell">
      <w:tcPr>
        <w:tcBorders>
          <w:top w:val="single" w:color="81ADD1" w:themeColor="accent5" w:themeTint="99" w:sz="4" w:space="0"/>
        </w:tcBorders>
      </w:tcPr>
    </w:tblStylePr>
  </w:style>
  <w:style w:type="table" w:customStyle="1" w:styleId="412">
    <w:name w:val="网格表 7 彩色 - 着色 61"/>
    <w:basedOn w:val="88"/>
    <w:qFormat/>
    <w:uiPriority w:val="52"/>
    <w:rPr>
      <w:color w:val="17338D" w:themeColor="accent6" w:themeShade="BF"/>
    </w:rPr>
    <w:tblPr>
      <w:tblBorders>
        <w:top w:val="single" w:color="6786E6" w:themeColor="accent6" w:themeTint="99" w:sz="4" w:space="0"/>
        <w:left w:val="single" w:color="6786E6" w:themeColor="accent6" w:themeTint="99" w:sz="4" w:space="0"/>
        <w:bottom w:val="single" w:color="6786E6" w:themeColor="accent6" w:themeTint="99" w:sz="4" w:space="0"/>
        <w:right w:val="single" w:color="6786E6" w:themeColor="accent6" w:themeTint="99" w:sz="4" w:space="0"/>
        <w:insideH w:val="single" w:color="6786E6" w:themeColor="accent6" w:themeTint="99" w:sz="4" w:space="0"/>
        <w:insideV w:val="single" w:color="6786E6" w:themeColor="accent6" w:themeTint="99" w:sz="4" w:space="0"/>
      </w:tblBorders>
      <w:tblCellMar>
        <w:top w:w="0" w:type="dxa"/>
        <w:left w:w="108" w:type="dxa"/>
        <w:bottom w:w="0" w:type="dxa"/>
        <w:right w:w="108" w:type="dxa"/>
      </w:tblCellMar>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D6F6" w:themeFill="accent6" w:themeFillTint="33"/>
      </w:tcPr>
    </w:tblStylePr>
    <w:tblStylePr w:type="band1Horz">
      <w:tcPr>
        <w:shd w:val="clear" w:color="auto" w:fill="CCD6F6" w:themeFill="accent6" w:themeFillTint="33"/>
      </w:tcPr>
    </w:tblStylePr>
    <w:tblStylePr w:type="neCell">
      <w:tcPr>
        <w:tcBorders>
          <w:bottom w:val="single" w:color="6786E6" w:themeColor="accent6" w:themeTint="99" w:sz="4" w:space="0"/>
        </w:tcBorders>
      </w:tcPr>
    </w:tblStylePr>
    <w:tblStylePr w:type="nwCell">
      <w:tcPr>
        <w:tcBorders>
          <w:bottom w:val="single" w:color="6786E6" w:themeColor="accent6" w:themeTint="99" w:sz="4" w:space="0"/>
        </w:tcBorders>
      </w:tcPr>
    </w:tblStylePr>
    <w:tblStylePr w:type="seCell">
      <w:tcPr>
        <w:tcBorders>
          <w:top w:val="single" w:color="6786E6" w:themeColor="accent6" w:themeTint="99" w:sz="4" w:space="0"/>
        </w:tcBorders>
      </w:tcPr>
    </w:tblStylePr>
    <w:tblStylePr w:type="swCell">
      <w:tcPr>
        <w:tcBorders>
          <w:top w:val="single" w:color="6786E6" w:themeColor="accent6" w:themeTint="99" w:sz="4" w:space="0"/>
        </w:tcBorders>
      </w:tcPr>
    </w:tblStylePr>
  </w:style>
  <w:style w:type="character" w:customStyle="1" w:styleId="413">
    <w:name w:val="脚注文本 Char"/>
    <w:basedOn w:val="231"/>
    <w:link w:val="67"/>
    <w:semiHidden/>
    <w:qFormat/>
    <w:uiPriority w:val="99"/>
    <w:rPr>
      <w:rFonts w:ascii="Microsoft YaHei UI" w:hAnsi="Microsoft YaHei UI" w:eastAsia="Microsoft YaHei UI"/>
      <w:sz w:val="20"/>
      <w:szCs w:val="20"/>
    </w:rPr>
  </w:style>
  <w:style w:type="character" w:customStyle="1" w:styleId="414">
    <w:name w:val="无间隔 Char"/>
    <w:basedOn w:val="231"/>
    <w:link w:val="291"/>
    <w:qFormat/>
    <w:uiPriority w:val="1"/>
    <w:rPr>
      <w:rFonts w:ascii="Microsoft YaHei UI" w:hAnsi="Microsoft YaHei UI" w:eastAsia="Microsoft YaHei UI"/>
      <w:sz w:val="18"/>
    </w:rPr>
  </w:style>
  <w:style w:type="paragraph" w:customStyle="1" w:styleId="415">
    <w:name w:val="图文字样式1"/>
    <w:basedOn w:val="1"/>
    <w:link w:val="416"/>
    <w:qFormat/>
    <w:uiPriority w:val="0"/>
    <w:pPr>
      <w:spacing w:line="0" w:lineRule="atLeast"/>
      <w:jc w:val="center"/>
    </w:pPr>
  </w:style>
  <w:style w:type="character" w:customStyle="1" w:styleId="416">
    <w:name w:val="图文字样式1 Char"/>
    <w:basedOn w:val="231"/>
    <w:link w:val="415"/>
    <w:qFormat/>
    <w:uiPriority w:val="0"/>
    <w:rPr>
      <w:sz w:val="18"/>
    </w:rPr>
  </w:style>
  <w:style w:type="paragraph" w:customStyle="1" w:styleId="417">
    <w:name w:val="WPSOffice手动目录 2"/>
    <w:uiPriority w:val="0"/>
    <w:pPr>
      <w:ind w:left="200" w:leftChars="200"/>
    </w:pPr>
    <w:rPr>
      <w:rFonts w:ascii="Times New Roman" w:hAnsi="Times New Roman" w:eastAsia="宋体" w:cs="Times New Roman"/>
      <w:lang w:val="en-US" w:eastAsia="zh-CN" w:bidi="ar-SA"/>
    </w:rPr>
  </w:style>
  <w:style w:type="paragraph" w:customStyle="1" w:styleId="418">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9" Type="http://schemas.openxmlformats.org/officeDocument/2006/relationships/fontTable" Target="fontTable.xml"/><Relationship Id="rId88" Type="http://schemas.openxmlformats.org/officeDocument/2006/relationships/customXml" Target="../customXml/item6.xml"/><Relationship Id="rId87" Type="http://schemas.openxmlformats.org/officeDocument/2006/relationships/customXml" Target="../customXml/item5.xml"/><Relationship Id="rId86" Type="http://schemas.openxmlformats.org/officeDocument/2006/relationships/customXml" Target="../customXml/item4.xml"/><Relationship Id="rId85" Type="http://schemas.openxmlformats.org/officeDocument/2006/relationships/customXml" Target="../customXml/item3.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theme" Target="theme/theme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2.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1.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oleObject" Target="embeddings/oleObject3.bin"/><Relationship Id="rId14" Type="http://schemas.openxmlformats.org/officeDocument/2006/relationships/image" Target="media/image4.png"/><Relationship Id="rId13" Type="http://schemas.openxmlformats.org/officeDocument/2006/relationships/oleObject" Target="embeddings/oleObject2.bin"/><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34013;&#29699;&#32422;&#20250;&#26085;&#31243;&#34920;.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6.xml><?xml version="1.0" encoding="utf-8"?>
<CoverPageProperties xmlns="http://schemas.microsoft.com/office/2006/coverPageProps">
  <PublishDate/>
  <Abstract>为实现学校社团的信息化管理，设计开发了一个高效的社团管理系统。本文档为该项目的数据库系统开发设计手册。</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3F32EE-2486-4DA7-BD8C-6604D0405085}">
  <ds:schemaRefs/>
</ds:datastoreItem>
</file>

<file path=customXml/itemProps3.xml><?xml version="1.0" encoding="utf-8"?>
<ds:datastoreItem xmlns:ds="http://schemas.openxmlformats.org/officeDocument/2006/customXml" ds:itemID="{9B71011F-4A5D-4E33-B2F7-1E85CCCC09D3}">
  <ds:schemaRefs/>
</ds:datastoreItem>
</file>

<file path=customXml/itemProps4.xml><?xml version="1.0" encoding="utf-8"?>
<ds:datastoreItem xmlns:ds="http://schemas.openxmlformats.org/officeDocument/2006/customXml" ds:itemID="{102669F5-8F88-46CA-B1F0-7720E24D9441}">
  <ds:schemaRefs/>
</ds:datastoreItem>
</file>

<file path=customXml/itemProps5.xml><?xml version="1.0" encoding="utf-8"?>
<ds:datastoreItem xmlns:ds="http://schemas.openxmlformats.org/officeDocument/2006/customXml" ds:itemID="{94D3B97F-3578-4CD0-ACBB-992EEED4C1CA}">
  <ds:schemaRefs/>
</ds:datastoreItem>
</file>

<file path=customXml/itemProps6.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蓝球约会日程表</Template>
  <Pages>75</Pages>
  <Words>8642</Words>
  <Characters>49263</Characters>
  <Lines>410</Lines>
  <Paragraphs>115</Paragraphs>
  <TotalTime>2</TotalTime>
  <ScaleCrop>false</ScaleCrop>
  <LinksUpToDate>false</LinksUpToDate>
  <CharactersWithSpaces>57790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开发时间：2024/1/2</cp:category>
  <dcterms:created xsi:type="dcterms:W3CDTF">2023-10-13T07:30:00Z</dcterms:created>
  <cp:lastPrinted>2023-12-23T07:07:00Z</cp:lastPrinted>
  <dcterms:modified xsi:type="dcterms:W3CDTF">2024-03-21T12:12:38Z</dcterms:modified>
  <dc:subject>数据库开发设计手册</dc:subject>
  <dc:title>学生社团管理系统</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2052-12.1.0.15990</vt:lpwstr>
  </property>
  <property fmtid="{D5CDD505-2E9C-101B-9397-08002B2CF9AE}" pid="4" name="ICV">
    <vt:lpwstr>AF82F9BB49284D65930495F82037A588_12</vt:lpwstr>
  </property>
</Properties>
</file>