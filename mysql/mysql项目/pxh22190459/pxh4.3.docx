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4A1B12">
                                  <w:trPr>
                                    <w:jc w:val="center"/>
                                  </w:trPr>
                                  <w:tc>
                                    <w:tcPr>
                                      <w:tcW w:w="2568" w:type="pct"/>
                                      <w:vAlign w:val="center"/>
                                    </w:tcPr>
                                    <w:p w:rsidR="004A1B12" w:rsidRDefault="004A1B12">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4A1B12" w:rsidRDefault="004A1B12">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4A1B12" w:rsidRDefault="004A1B12">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4A1B12" w:rsidRDefault="004A1B12">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4A1B12" w:rsidRDefault="004A1B12">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4A1B12" w:rsidRDefault="004A1B12">
                                          <w:pPr>
                                            <w:pStyle w:val="afffffb"/>
                                            <w:rPr>
                                              <w:color w:val="0072C7" w:themeColor="accent2"/>
                                              <w:sz w:val="26"/>
                                              <w:szCs w:val="26"/>
                                            </w:rPr>
                                          </w:pPr>
                                          <w:r>
                                            <w:rPr>
                                              <w:color w:val="0072C7" w:themeColor="accent2"/>
                                              <w:sz w:val="26"/>
                                              <w:szCs w:val="26"/>
                                            </w:rPr>
                                            <w:t xml:space="preserve">     </w:t>
                                          </w:r>
                                        </w:p>
                                      </w:sdtContent>
                                    </w:sdt>
                                    <w:p w:rsidR="004A1B12" w:rsidRDefault="004A1B12">
                                      <w:pPr>
                                        <w:pStyle w:val="afffffb"/>
                                        <w:rPr>
                                          <w:color w:val="0072C7" w:themeColor="accent2"/>
                                          <w:sz w:val="26"/>
                                          <w:szCs w:val="26"/>
                                        </w:rPr>
                                      </w:pPr>
                                    </w:p>
                                    <w:p w:rsidR="004A1B12" w:rsidRDefault="004A1B12">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4A1B12" w:rsidRDefault="004A1B12">
                                      <w:pPr>
                                        <w:pStyle w:val="afffffb"/>
                                        <w:rPr>
                                          <w:color w:val="0072C7" w:themeColor="accent2"/>
                                          <w:sz w:val="26"/>
                                          <w:szCs w:val="26"/>
                                        </w:rPr>
                                      </w:pPr>
                                    </w:p>
                                    <w:p w:rsidR="004A1B12" w:rsidRDefault="004A1B12">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4A1B12" w:rsidRDefault="004A1B12"/>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4A1B12">
                            <w:trPr>
                              <w:jc w:val="center"/>
                            </w:trPr>
                            <w:tc>
                              <w:tcPr>
                                <w:tcW w:w="2568" w:type="pct"/>
                                <w:vAlign w:val="center"/>
                              </w:tcPr>
                              <w:p w:rsidR="004A1B12" w:rsidRDefault="004A1B12">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4A1B12" w:rsidRDefault="004A1B12">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4A1B12" w:rsidRDefault="004A1B12">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4A1B12" w:rsidRDefault="004A1B12">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4A1B12" w:rsidRDefault="004A1B12">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4A1B12" w:rsidRDefault="004A1B12">
                                    <w:pPr>
                                      <w:pStyle w:val="afffffb"/>
                                      <w:rPr>
                                        <w:color w:val="0072C7" w:themeColor="accent2"/>
                                        <w:sz w:val="26"/>
                                        <w:szCs w:val="26"/>
                                      </w:rPr>
                                    </w:pPr>
                                    <w:r>
                                      <w:rPr>
                                        <w:color w:val="0072C7" w:themeColor="accent2"/>
                                        <w:sz w:val="26"/>
                                        <w:szCs w:val="26"/>
                                      </w:rPr>
                                      <w:t xml:space="preserve">     </w:t>
                                    </w:r>
                                  </w:p>
                                </w:sdtContent>
                              </w:sdt>
                              <w:p w:rsidR="004A1B12" w:rsidRDefault="004A1B12">
                                <w:pPr>
                                  <w:pStyle w:val="afffffb"/>
                                  <w:rPr>
                                    <w:color w:val="0072C7" w:themeColor="accent2"/>
                                    <w:sz w:val="26"/>
                                    <w:szCs w:val="26"/>
                                  </w:rPr>
                                </w:pPr>
                              </w:p>
                              <w:p w:rsidR="004A1B12" w:rsidRDefault="004A1B12">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4A1B12" w:rsidRDefault="004A1B12">
                                <w:pPr>
                                  <w:pStyle w:val="afffffb"/>
                                  <w:rPr>
                                    <w:color w:val="0072C7" w:themeColor="accent2"/>
                                    <w:sz w:val="26"/>
                                    <w:szCs w:val="26"/>
                                  </w:rPr>
                                </w:pPr>
                              </w:p>
                              <w:p w:rsidR="004A1B12" w:rsidRDefault="004A1B12">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4A1B12" w:rsidRDefault="004A1B12"/>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97"/>
        <w:gridCol w:w="198"/>
        <w:gridCol w:w="2820"/>
        <w:gridCol w:w="1793"/>
        <w:gridCol w:w="788"/>
        <w:gridCol w:w="2849"/>
        <w:gridCol w:w="1597"/>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成员5</w:t>
            </w:r>
            <w:bookmarkEnd w:id="10"/>
            <w:bookmarkEnd w:id="11"/>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4A1B12">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4A1B12">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4A1B12">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4A1B12">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4A1B12">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4A1B12">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4A1B12">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4A1B12">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4A1B12">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4A1B12">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4A1B12">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4A1B12">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8039589"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1200" cy="280080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4A1B12" w:rsidRDefault="004A1B12">
                                <w:pPr>
                                  <w:pStyle w:val="1f6"/>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4A1B12" w:rsidRDefault="004A1B12">
                          <w:pPr>
                            <w:pStyle w:val="1f6"/>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4A1B12" w:rsidRDefault="004A1B12">
                          <w:pPr>
                            <w:pStyle w:val="1f6"/>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4A1B12" w:rsidRDefault="004A1B12">
                          <w:pPr>
                            <w:pStyle w:val="1f6"/>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4A1B12" w:rsidRDefault="004A1B12">
                          <w:pPr>
                            <w:pStyle w:val="1f6"/>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4A1B12" w:rsidRDefault="004A1B12">
                          <w:pPr>
                            <w:pStyle w:val="1f6"/>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4A1B12" w:rsidRDefault="004A1B12">
                          <w:pPr>
                            <w:pStyle w:val="1f6"/>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4A1B12" w:rsidRDefault="004A1B12">
                          <w:pPr>
                            <w:pStyle w:val="1f6"/>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4A1B12" w:rsidRDefault="004A1B12">
                          <w:pPr>
                            <w:pStyle w:val="1f6"/>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4A1B12" w:rsidRDefault="004A1B12">
                          <w:pPr>
                            <w:pStyle w:val="1f6"/>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4A1B12" w:rsidRDefault="004A1B12">
                          <w:pPr>
                            <w:pStyle w:val="1f6"/>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2D1FBB">
            <w:pPr>
              <w:spacing w:after="0"/>
              <w:ind w:firstLine="420"/>
              <w:jc w:val="center"/>
            </w:pP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2D1FBB" w:rsidRDefault="008E3C1E" w:rsidP="00A03A52">
            <w:pPr>
              <w:spacing w:after="0"/>
              <w:ind w:leftChars="300" w:left="540"/>
              <w:jc w:val="both"/>
            </w:pPr>
            <w:r>
              <w:rPr>
                <w:rFonts w:hint="eastAsia"/>
              </w:rPr>
              <w:t>以下为提示，同学们应尽可能自我发挥。</w:t>
            </w:r>
          </w:p>
          <w:p w:rsidR="002D1FBB" w:rsidRDefault="008E3C1E" w:rsidP="00A03A52">
            <w:pPr>
              <w:spacing w:after="0"/>
              <w:ind w:leftChars="300" w:left="540"/>
              <w:jc w:val="both"/>
            </w:pPr>
            <w:r>
              <w:rPr>
                <w:rFonts w:hint="eastAsia"/>
              </w:rPr>
              <w:t>前言：（1、招呼语；2、介绍自己；3、介绍目的；4、信息保密承诺；5、感谢语。。。)</w:t>
            </w:r>
          </w:p>
          <w:p w:rsidR="002D1FBB" w:rsidRDefault="008E3C1E" w:rsidP="00A03A52">
            <w:pPr>
              <w:numPr>
                <w:ilvl w:val="0"/>
                <w:numId w:val="13"/>
              </w:numPr>
              <w:spacing w:after="0"/>
              <w:ind w:leftChars="300" w:left="540"/>
              <w:jc w:val="both"/>
            </w:pPr>
            <w:r>
              <w:rPr>
                <w:rFonts w:hint="eastAsia"/>
              </w:rPr>
              <w:t>（Who，设计选择题，获取被调查者的身份、年龄、性别等信息）</w:t>
            </w:r>
          </w:p>
          <w:p w:rsidR="002D1FBB" w:rsidRDefault="008E3C1E" w:rsidP="00A03A52">
            <w:pPr>
              <w:numPr>
                <w:ilvl w:val="0"/>
                <w:numId w:val="13"/>
              </w:numPr>
              <w:spacing w:after="0"/>
              <w:ind w:leftChars="300" w:left="540"/>
              <w:jc w:val="both"/>
            </w:pPr>
            <w:r>
              <w:rPr>
                <w:rFonts w:hint="eastAsia"/>
              </w:rPr>
              <w:t>（切入主题，Where，设计选择题，调查了解该用户是否参与了社团，什么社团。。。）</w:t>
            </w:r>
          </w:p>
          <w:p w:rsidR="002D1FBB" w:rsidRDefault="008E3C1E">
            <w:pPr>
              <w:numPr>
                <w:ilvl w:val="0"/>
                <w:numId w:val="13"/>
              </w:numPr>
              <w:spacing w:after="0"/>
              <w:ind w:leftChars="300" w:left="540"/>
            </w:pPr>
            <w:r>
              <w:rPr>
                <w:rFonts w:hint="eastAsia"/>
              </w:rPr>
              <w:t>（When，设计选择题，调查了解该用户参与社团的时间，单次/多次。。。）</w:t>
            </w:r>
          </w:p>
          <w:p w:rsidR="002D1FBB" w:rsidRDefault="008E3C1E">
            <w:pPr>
              <w:numPr>
                <w:ilvl w:val="0"/>
                <w:numId w:val="13"/>
              </w:numPr>
              <w:spacing w:after="0"/>
              <w:ind w:leftChars="300" w:left="540"/>
            </w:pPr>
            <w:r>
              <w:rPr>
                <w:rFonts w:hint="eastAsia"/>
              </w:rPr>
              <w:t>（What，设计选择题，调查了解该用户在社团拥有的具体信息，如职位等。。。）</w:t>
            </w:r>
          </w:p>
          <w:p w:rsidR="002D1FBB" w:rsidRDefault="008E3C1E">
            <w:pPr>
              <w:numPr>
                <w:ilvl w:val="0"/>
                <w:numId w:val="13"/>
              </w:numPr>
              <w:spacing w:after="0"/>
              <w:ind w:leftChars="300" w:left="540"/>
            </w:pPr>
            <w:r>
              <w:rPr>
                <w:rFonts w:hint="eastAsia"/>
              </w:rPr>
              <w:t>（How，设计选择题/填空题，调查了解该用户在社团做些什么事，怎样做。。。）</w:t>
            </w:r>
          </w:p>
          <w:p w:rsidR="002D1FBB" w:rsidRDefault="008E3C1E">
            <w:pPr>
              <w:numPr>
                <w:ilvl w:val="0"/>
                <w:numId w:val="13"/>
              </w:numPr>
              <w:spacing w:after="0"/>
              <w:ind w:leftChars="300" w:left="540"/>
            </w:pPr>
            <w:r>
              <w:rPr>
                <w:rFonts w:hint="eastAsia"/>
              </w:rPr>
              <w:t>（Why，设计选择题/填空题，调查了解该用户为什么愿意进入社团，原因等。。。）</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4"/>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pPr>
              <w:numPr>
                <w:ilvl w:val="0"/>
                <w:numId w:val="15"/>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pPr>
              <w:numPr>
                <w:ilvl w:val="0"/>
                <w:numId w:val="15"/>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2D1FBB" w:rsidRDefault="008E3C1E" w:rsidP="00A03A52">
            <w:pPr>
              <w:spacing w:after="0"/>
              <w:ind w:leftChars="300" w:left="540"/>
              <w:rPr>
                <w:szCs w:val="18"/>
              </w:rPr>
            </w:pPr>
            <w:r>
              <w:rPr>
                <w:rFonts w:hint="eastAsia"/>
                <w:szCs w:val="18"/>
              </w:rPr>
              <w:t>以下为提示，同学们可以参照发挥。</w:t>
            </w:r>
          </w:p>
          <w:p w:rsidR="002D1FBB" w:rsidRDefault="008E3C1E" w:rsidP="00A03A52">
            <w:pPr>
              <w:numPr>
                <w:ilvl w:val="0"/>
                <w:numId w:val="16"/>
              </w:numPr>
              <w:spacing w:after="0"/>
              <w:ind w:leftChars="300" w:left="540"/>
              <w:jc w:val="both"/>
            </w:pPr>
            <w:r>
              <w:rPr>
                <w:rFonts w:hint="eastAsia"/>
              </w:rPr>
              <w:t>（Who，确定目标用户）</w:t>
            </w:r>
          </w:p>
          <w:p w:rsidR="002D1FBB" w:rsidRDefault="008E3C1E" w:rsidP="00A03A52">
            <w:pPr>
              <w:numPr>
                <w:ilvl w:val="0"/>
                <w:numId w:val="16"/>
              </w:numPr>
              <w:spacing w:after="0"/>
              <w:ind w:leftChars="300" w:left="540"/>
              <w:jc w:val="both"/>
            </w:pPr>
            <w:r>
              <w:rPr>
                <w:rFonts w:hint="eastAsia"/>
              </w:rPr>
              <w:t>（Where，确定目标用户参与的社团，确定调查结果的广泛性）</w:t>
            </w:r>
          </w:p>
          <w:p w:rsidR="002D1FBB" w:rsidRDefault="008E3C1E">
            <w:pPr>
              <w:numPr>
                <w:ilvl w:val="0"/>
                <w:numId w:val="16"/>
              </w:numPr>
              <w:spacing w:after="0"/>
              <w:ind w:leftChars="300" w:left="540"/>
            </w:pPr>
            <w:r>
              <w:rPr>
                <w:rFonts w:hint="eastAsia"/>
              </w:rPr>
              <w:t>（When，确定用户参与社团的时间需求）</w:t>
            </w:r>
          </w:p>
          <w:p w:rsidR="002D1FBB" w:rsidRDefault="008E3C1E">
            <w:pPr>
              <w:numPr>
                <w:ilvl w:val="0"/>
                <w:numId w:val="16"/>
              </w:numPr>
              <w:spacing w:after="0"/>
              <w:ind w:leftChars="300" w:left="540"/>
            </w:pPr>
            <w:r>
              <w:rPr>
                <w:rFonts w:hint="eastAsia"/>
              </w:rPr>
              <w:t>（What，确定用户与社团的信息需求，即具体做什么事，需要什数据）</w:t>
            </w:r>
          </w:p>
          <w:p w:rsidR="002D1FBB" w:rsidRDefault="008E3C1E">
            <w:pPr>
              <w:numPr>
                <w:ilvl w:val="0"/>
                <w:numId w:val="16"/>
              </w:numPr>
              <w:spacing w:after="0"/>
              <w:ind w:leftChars="300" w:left="540"/>
            </w:pPr>
            <w:r>
              <w:rPr>
                <w:rFonts w:hint="eastAsia"/>
              </w:rPr>
              <w:t>（How，确定用户与社团之间的事务需求，即怎样做？）</w:t>
            </w:r>
          </w:p>
          <w:p w:rsidR="002D1FBB" w:rsidRDefault="008E3C1E">
            <w:pPr>
              <w:numPr>
                <w:ilvl w:val="0"/>
                <w:numId w:val="16"/>
              </w:numPr>
              <w:spacing w:after="0"/>
              <w:ind w:leftChars="300" w:left="540"/>
            </w:pPr>
            <w:r>
              <w:rPr>
                <w:rFonts w:hint="eastAsia"/>
              </w:rPr>
              <w:t>（Why，确定用户与社团之间的其他需求，如待遇、评价等）</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9768AD" w:rsidP="009768AD">
            <w:pPr>
              <w:spacing w:after="0"/>
            </w:pPr>
            <w:r>
              <w:rPr>
                <w:rFonts w:hint="eastAsia"/>
              </w:rP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9768AD" w:rsidP="009768AD">
            <w:pPr>
              <w:spacing w:after="0"/>
            </w:pPr>
            <w:r>
              <w:rPr>
                <w:rFonts w:hint="eastAsia"/>
              </w:rPr>
              <w:t>2</w:t>
            </w:r>
            <w:r>
              <w:t>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7"/>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pPr>
              <w:numPr>
                <w:ilvl w:val="0"/>
                <w:numId w:val="18"/>
              </w:numPr>
              <w:spacing w:after="0"/>
              <w:ind w:firstLineChars="300" w:firstLine="540"/>
            </w:pPr>
            <w:r>
              <w:rPr>
                <w:rFonts w:hint="eastAsia"/>
              </w:rPr>
              <w:t>寻找目标用户（如教师用户/社团团长（主席）等），设计采访单便于</w:t>
            </w:r>
            <w:r>
              <w:t>了解与分析用户需求；</w:t>
            </w:r>
          </w:p>
          <w:p w:rsidR="002D1FBB" w:rsidRDefault="008E3C1E">
            <w:pPr>
              <w:numPr>
                <w:ilvl w:val="0"/>
                <w:numId w:val="18"/>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2D1FBB" w:rsidRPr="00C0539D" w:rsidRDefault="008E3C1E" w:rsidP="00A03A52">
            <w:pPr>
              <w:spacing w:after="0"/>
              <w:ind w:leftChars="300" w:left="540"/>
              <w:jc w:val="both"/>
              <w:rPr>
                <w:sz w:val="21"/>
                <w:szCs w:val="21"/>
              </w:rPr>
            </w:pPr>
            <w:r w:rsidRPr="00C0539D">
              <w:rPr>
                <w:rFonts w:hint="eastAsia"/>
                <w:sz w:val="21"/>
                <w:szCs w:val="21"/>
              </w:rPr>
              <w:t>前言：</w:t>
            </w:r>
            <w:r w:rsidR="0095687B" w:rsidRPr="00C0539D">
              <w:rPr>
                <w:sz w:val="21"/>
                <w:szCs w:val="21"/>
              </w:rPr>
              <w:t>您好，我是社团管理系统的</w:t>
            </w:r>
            <w:r w:rsidR="0095687B" w:rsidRPr="00C0539D">
              <w:rPr>
                <w:rFonts w:hint="eastAsia"/>
                <w:sz w:val="21"/>
                <w:szCs w:val="21"/>
              </w:rPr>
              <w:t>管理人员</w:t>
            </w:r>
            <w:r w:rsidR="0095687B" w:rsidRPr="00C0539D">
              <w:rPr>
                <w:sz w:val="21"/>
                <w:szCs w:val="21"/>
              </w:rPr>
              <w:t>，很高兴能与您进行本次采访。本次采访的目的是了解</w:t>
            </w:r>
            <w:r w:rsidR="0095687B" w:rsidRPr="00C0539D">
              <w:rPr>
                <w:rFonts w:hint="eastAsia"/>
                <w:sz w:val="21"/>
                <w:szCs w:val="21"/>
              </w:rPr>
              <w:t>您在校内的信息</w:t>
            </w:r>
            <w:r w:rsidR="0095687B" w:rsidRPr="00C0539D">
              <w:rPr>
                <w:sz w:val="21"/>
                <w:szCs w:val="21"/>
              </w:rPr>
              <w:t>，以便我们更好地</w:t>
            </w:r>
            <w:r w:rsidR="0095687B" w:rsidRPr="00C0539D">
              <w:rPr>
                <w:rFonts w:hint="eastAsia"/>
                <w:sz w:val="21"/>
                <w:szCs w:val="21"/>
              </w:rPr>
              <w:t>完善和改进社团管理</w:t>
            </w:r>
            <w:r w:rsidR="0095687B" w:rsidRPr="00C0539D">
              <w:rPr>
                <w:sz w:val="21"/>
                <w:szCs w:val="21"/>
              </w:rPr>
              <w:t>系统功能。在本次采访中，我们保证对您的所有信息进行严格保密，并仅用于本次采访和研究。感谢您的配合和支持！</w:t>
            </w:r>
          </w:p>
          <w:p w:rsidR="00C0539D" w:rsidRPr="00C0539D" w:rsidRDefault="00C0539D" w:rsidP="00C0539D">
            <w:pPr>
              <w:pStyle w:val="afffff8"/>
              <w:numPr>
                <w:ilvl w:val="0"/>
                <w:numId w:val="19"/>
              </w:numPr>
              <w:rPr>
                <w:sz w:val="21"/>
                <w:szCs w:val="21"/>
              </w:rPr>
            </w:pPr>
            <w:r w:rsidRPr="00C0539D">
              <w:rPr>
                <w:rFonts w:hint="eastAsia"/>
                <w:sz w:val="21"/>
                <w:szCs w:val="21"/>
              </w:rPr>
              <w:t>请问您可以告诉我您的身份吗？您所在的学院和专业是什么？</w:t>
            </w:r>
          </w:p>
          <w:p w:rsidR="00C0539D" w:rsidRPr="00C0539D" w:rsidRDefault="00C0539D" w:rsidP="00C0539D">
            <w:pPr>
              <w:pStyle w:val="afffff8"/>
              <w:numPr>
                <w:ilvl w:val="0"/>
                <w:numId w:val="19"/>
              </w:numPr>
              <w:rPr>
                <w:sz w:val="21"/>
                <w:szCs w:val="21"/>
              </w:rPr>
            </w:pPr>
            <w:r w:rsidRPr="00C0539D">
              <w:rPr>
                <w:rFonts w:hint="eastAsia"/>
                <w:sz w:val="21"/>
                <w:szCs w:val="21"/>
              </w:rPr>
              <w:t>您是否参与过社团管理？如果是，您参与的社团是哪个？如果不是，请跳过此问题。</w:t>
            </w:r>
          </w:p>
          <w:p w:rsidR="00C0539D" w:rsidRPr="00C0539D" w:rsidRDefault="00C0539D" w:rsidP="00C0539D">
            <w:pPr>
              <w:pStyle w:val="afffff8"/>
              <w:numPr>
                <w:ilvl w:val="0"/>
                <w:numId w:val="19"/>
              </w:numPr>
              <w:rPr>
                <w:sz w:val="21"/>
                <w:szCs w:val="21"/>
              </w:rPr>
            </w:pPr>
            <w:r w:rsidRPr="00C0539D">
              <w:rPr>
                <w:rFonts w:hint="eastAsia"/>
                <w:sz w:val="21"/>
                <w:szCs w:val="21"/>
              </w:rPr>
              <w:t>您参与社团管理的时间是单次还是多次？请简要描述您参与管理社团的具体情况。</w:t>
            </w:r>
          </w:p>
          <w:p w:rsidR="00C0539D" w:rsidRPr="00C0539D" w:rsidRDefault="00C0539D" w:rsidP="00C0539D">
            <w:pPr>
              <w:pStyle w:val="afffff8"/>
              <w:numPr>
                <w:ilvl w:val="0"/>
                <w:numId w:val="19"/>
              </w:numPr>
              <w:rPr>
                <w:sz w:val="21"/>
                <w:szCs w:val="21"/>
              </w:rPr>
            </w:pPr>
            <w:r w:rsidRPr="00C0539D">
              <w:rPr>
                <w:rFonts w:hint="eastAsia"/>
                <w:sz w:val="21"/>
                <w:szCs w:val="21"/>
              </w:rPr>
              <w:t>您在社团管理中具体负责哪些工作或承担哪些角色？比如创建、审批等等。</w:t>
            </w:r>
          </w:p>
          <w:p w:rsidR="00C0539D" w:rsidRPr="00C0539D" w:rsidRDefault="00C0539D" w:rsidP="00C0539D">
            <w:pPr>
              <w:pStyle w:val="afffff8"/>
              <w:numPr>
                <w:ilvl w:val="0"/>
                <w:numId w:val="19"/>
              </w:numPr>
              <w:rPr>
                <w:sz w:val="21"/>
                <w:szCs w:val="21"/>
              </w:rPr>
            </w:pPr>
            <w:r w:rsidRPr="00C0539D">
              <w:rPr>
                <w:rFonts w:hint="eastAsia"/>
                <w:sz w:val="21"/>
                <w:szCs w:val="21"/>
              </w:rPr>
              <w:t>在社团管理过程中，您是如何进行管理的？比如使用哪些功能、采用哪些方法等等。</w:t>
            </w:r>
          </w:p>
          <w:p w:rsidR="00C0539D" w:rsidRPr="00C0539D" w:rsidRDefault="00C0539D" w:rsidP="00C0539D">
            <w:pPr>
              <w:pStyle w:val="afffff8"/>
              <w:numPr>
                <w:ilvl w:val="0"/>
                <w:numId w:val="19"/>
              </w:numPr>
              <w:rPr>
                <w:sz w:val="21"/>
                <w:szCs w:val="21"/>
              </w:rPr>
            </w:pPr>
            <w:r w:rsidRPr="00C0539D">
              <w:rPr>
                <w:rFonts w:hint="eastAsia"/>
                <w:sz w:val="21"/>
                <w:szCs w:val="21"/>
              </w:rPr>
              <w:t>您为什么愿意参与社团管理？您对社团管理系统有什么期望和建议？</w:t>
            </w:r>
          </w:p>
          <w:p w:rsidR="0095687B" w:rsidRDefault="0095687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r w:rsidR="0095687B">
        <w:trPr>
          <w:trHeight w:val="13613"/>
        </w:trPr>
        <w:tc>
          <w:tcPr>
            <w:tcW w:w="10207" w:type="dxa"/>
            <w:tcBorders>
              <w:tl2br w:val="nil"/>
              <w:tr2bl w:val="nil"/>
            </w:tcBorders>
          </w:tcPr>
          <w:p w:rsidR="0095687B" w:rsidRDefault="0095687B">
            <w:pPr>
              <w:spacing w:after="0"/>
              <w:ind w:firstLineChars="100" w:firstLine="180"/>
            </w:pPr>
          </w:p>
        </w:tc>
      </w:tr>
    </w:tbl>
    <w:p w:rsidR="002D1FBB" w:rsidRDefault="002D1FBB">
      <w:pPr>
        <w:tabs>
          <w:tab w:val="left" w:pos="8205"/>
        </w:tabs>
        <w:ind w:leftChars="472" w:left="850"/>
        <w:rPr>
          <w:rFonts w:cs="Calibri"/>
        </w:rPr>
      </w:pPr>
    </w:p>
    <w:p w:rsidR="002D1FBB" w:rsidRDefault="002D1FBB"/>
    <w:p w:rsidR="0095687B" w:rsidRDefault="0095687B" w:rsidP="0095687B">
      <w:pPr>
        <w:pStyle w:val="21"/>
        <w:ind w:firstLineChars="1425" w:firstLine="3420"/>
        <w:jc w:val="both"/>
      </w:pPr>
      <w:bookmarkStart w:id="19" w:name="_Toc18123"/>
      <w:bookmarkStart w:id="20" w:name="_Toc7124"/>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95687B" w:rsidTr="006226EF">
        <w:trPr>
          <w:cantSplit/>
          <w:trHeight w:val="331"/>
        </w:trPr>
        <w:tc>
          <w:tcPr>
            <w:tcW w:w="1214" w:type="dxa"/>
            <w:tcBorders>
              <w:top w:val="single" w:sz="18" w:space="0" w:color="auto"/>
              <w:bottom w:val="single" w:sz="6" w:space="0" w:color="auto"/>
            </w:tcBorders>
          </w:tcPr>
          <w:p w:rsidR="0095687B" w:rsidRDefault="0095687B" w:rsidP="006226EF">
            <w:pPr>
              <w:spacing w:after="0"/>
              <w:ind w:firstLineChars="16" w:firstLine="29"/>
              <w:jc w:val="center"/>
            </w:pPr>
            <w:r>
              <w:rPr>
                <w:rFonts w:hint="eastAsia"/>
              </w:rPr>
              <w:t>责任人姓名</w:t>
            </w:r>
          </w:p>
        </w:tc>
        <w:tc>
          <w:tcPr>
            <w:tcW w:w="915" w:type="dxa"/>
            <w:tcBorders>
              <w:top w:val="single" w:sz="18" w:space="0" w:color="auto"/>
              <w:bottom w:val="single" w:sz="6" w:space="0" w:color="auto"/>
            </w:tcBorders>
          </w:tcPr>
          <w:p w:rsidR="0095687B" w:rsidRDefault="0095687B" w:rsidP="006226EF">
            <w:pPr>
              <w:spacing w:after="0"/>
              <w:ind w:firstLine="420"/>
            </w:pPr>
          </w:p>
        </w:tc>
        <w:tc>
          <w:tcPr>
            <w:tcW w:w="1050" w:type="dxa"/>
            <w:tcBorders>
              <w:top w:val="single" w:sz="18" w:space="0" w:color="auto"/>
              <w:bottom w:val="single" w:sz="6" w:space="0" w:color="auto"/>
            </w:tcBorders>
          </w:tcPr>
          <w:p w:rsidR="0095687B" w:rsidRDefault="0095687B" w:rsidP="006226EF">
            <w:pPr>
              <w:spacing w:after="0"/>
              <w:jc w:val="center"/>
            </w:pPr>
            <w:r>
              <w:rPr>
                <w:rFonts w:hint="eastAsia"/>
              </w:rPr>
              <w:t>学号</w:t>
            </w:r>
          </w:p>
        </w:tc>
        <w:tc>
          <w:tcPr>
            <w:tcW w:w="1658" w:type="dxa"/>
            <w:tcBorders>
              <w:top w:val="single" w:sz="18" w:space="0" w:color="auto"/>
              <w:bottom w:val="single" w:sz="6" w:space="0" w:color="auto"/>
            </w:tcBorders>
          </w:tcPr>
          <w:p w:rsidR="0095687B" w:rsidRDefault="0095687B" w:rsidP="006226EF">
            <w:pPr>
              <w:spacing w:after="0"/>
              <w:ind w:firstLine="420"/>
              <w:jc w:val="center"/>
            </w:pPr>
          </w:p>
        </w:tc>
        <w:tc>
          <w:tcPr>
            <w:tcW w:w="1129" w:type="dxa"/>
            <w:tcBorders>
              <w:top w:val="single" w:sz="18" w:space="0" w:color="auto"/>
              <w:bottom w:val="single" w:sz="6" w:space="0" w:color="auto"/>
            </w:tcBorders>
          </w:tcPr>
          <w:p w:rsidR="0095687B" w:rsidRDefault="0095687B" w:rsidP="006226EF">
            <w:pPr>
              <w:spacing w:after="0"/>
              <w:jc w:val="center"/>
            </w:pPr>
            <w:r>
              <w:rPr>
                <w:rFonts w:hint="eastAsia"/>
              </w:rPr>
              <w:t>组别</w:t>
            </w:r>
          </w:p>
        </w:tc>
        <w:tc>
          <w:tcPr>
            <w:tcW w:w="1682" w:type="dxa"/>
            <w:tcBorders>
              <w:top w:val="single" w:sz="18" w:space="0" w:color="auto"/>
              <w:bottom w:val="single" w:sz="6" w:space="0" w:color="auto"/>
            </w:tcBorders>
          </w:tcPr>
          <w:p w:rsidR="0095687B" w:rsidRDefault="0095687B" w:rsidP="006226EF">
            <w:pPr>
              <w:spacing w:after="0"/>
              <w:ind w:firstLine="420"/>
              <w:jc w:val="center"/>
            </w:pPr>
          </w:p>
        </w:tc>
        <w:tc>
          <w:tcPr>
            <w:tcW w:w="785" w:type="dxa"/>
            <w:tcBorders>
              <w:top w:val="single" w:sz="18" w:space="0" w:color="auto"/>
              <w:bottom w:val="single" w:sz="6" w:space="0" w:color="auto"/>
            </w:tcBorders>
          </w:tcPr>
          <w:p w:rsidR="0095687B" w:rsidRDefault="0095687B" w:rsidP="006226EF">
            <w:pPr>
              <w:spacing w:after="0"/>
              <w:jc w:val="center"/>
            </w:pPr>
            <w:r>
              <w:rPr>
                <w:rFonts w:hint="eastAsia"/>
              </w:rPr>
              <w:t>绩效</w:t>
            </w:r>
          </w:p>
        </w:tc>
        <w:tc>
          <w:tcPr>
            <w:tcW w:w="1782" w:type="dxa"/>
            <w:tcBorders>
              <w:top w:val="single" w:sz="18" w:space="0" w:color="auto"/>
              <w:bottom w:val="single" w:sz="6" w:space="0" w:color="auto"/>
            </w:tcBorders>
          </w:tcPr>
          <w:p w:rsidR="0095687B" w:rsidRDefault="0095687B" w:rsidP="006226EF">
            <w:pPr>
              <w:spacing w:after="0"/>
              <w:ind w:firstLine="420"/>
              <w:jc w:val="center"/>
            </w:pPr>
          </w:p>
        </w:tc>
      </w:tr>
      <w:tr w:rsidR="0095687B" w:rsidTr="006226EF">
        <w:trPr>
          <w:cantSplit/>
          <w:trHeight w:val="333"/>
        </w:trPr>
        <w:tc>
          <w:tcPr>
            <w:tcW w:w="1214" w:type="dxa"/>
            <w:tcBorders>
              <w:top w:val="single" w:sz="6" w:space="0" w:color="auto"/>
              <w:bottom w:val="single" w:sz="6" w:space="0" w:color="auto"/>
            </w:tcBorders>
          </w:tcPr>
          <w:p w:rsidR="0095687B" w:rsidRDefault="0095687B" w:rsidP="006226EF">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95687B" w:rsidRDefault="0095687B" w:rsidP="006226EF">
            <w:pPr>
              <w:spacing w:after="0"/>
              <w:jc w:val="center"/>
            </w:pPr>
            <w:r>
              <w:rPr>
                <w:rFonts w:cs="Calibri" w:hint="eastAsia"/>
              </w:rPr>
              <w:t>任务1.4</w:t>
            </w:r>
          </w:p>
        </w:tc>
        <w:tc>
          <w:tcPr>
            <w:tcW w:w="1050" w:type="dxa"/>
            <w:tcBorders>
              <w:top w:val="single" w:sz="6" w:space="0" w:color="auto"/>
              <w:bottom w:val="single" w:sz="6" w:space="0" w:color="auto"/>
            </w:tcBorders>
          </w:tcPr>
          <w:p w:rsidR="0095687B" w:rsidRDefault="0095687B" w:rsidP="006226EF">
            <w:pPr>
              <w:spacing w:after="0"/>
              <w:jc w:val="center"/>
            </w:pPr>
            <w:r>
              <w:rPr>
                <w:rFonts w:hint="eastAsia"/>
              </w:rPr>
              <w:t>任务名称</w:t>
            </w:r>
          </w:p>
        </w:tc>
        <w:tc>
          <w:tcPr>
            <w:tcW w:w="2787" w:type="dxa"/>
            <w:gridSpan w:val="2"/>
            <w:tcBorders>
              <w:top w:val="single" w:sz="6" w:space="0" w:color="auto"/>
              <w:bottom w:val="single" w:sz="6" w:space="0" w:color="auto"/>
            </w:tcBorders>
          </w:tcPr>
          <w:p w:rsidR="0095687B" w:rsidRDefault="0095687B" w:rsidP="006226EF">
            <w:pPr>
              <w:spacing w:after="0"/>
            </w:pPr>
            <w:r>
              <w:rPr>
                <w:rFonts w:cs="Calibri" w:hint="eastAsia"/>
              </w:rPr>
              <w:t>社团管理采访记录分析（结果）</w:t>
            </w:r>
          </w:p>
        </w:tc>
        <w:tc>
          <w:tcPr>
            <w:tcW w:w="1682" w:type="dxa"/>
            <w:tcBorders>
              <w:top w:val="single" w:sz="6" w:space="0" w:color="auto"/>
              <w:bottom w:val="single" w:sz="6" w:space="0" w:color="auto"/>
            </w:tcBorders>
          </w:tcPr>
          <w:p w:rsidR="0095687B" w:rsidRDefault="0095687B" w:rsidP="006226EF">
            <w:pPr>
              <w:spacing w:after="0"/>
            </w:pPr>
            <w:r>
              <w:rPr>
                <w:rFonts w:hint="eastAsia"/>
              </w:rPr>
              <w:t>其他责任人及占比</w:t>
            </w:r>
          </w:p>
        </w:tc>
        <w:tc>
          <w:tcPr>
            <w:tcW w:w="2567" w:type="dxa"/>
            <w:gridSpan w:val="2"/>
            <w:tcBorders>
              <w:top w:val="single" w:sz="6" w:space="0" w:color="auto"/>
              <w:bottom w:val="single" w:sz="6" w:space="0" w:color="auto"/>
            </w:tcBorders>
          </w:tcPr>
          <w:p w:rsidR="0095687B" w:rsidRDefault="0095687B" w:rsidP="006226EF">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95687B" w:rsidTr="006226EF">
        <w:trPr>
          <w:trHeight w:val="13634"/>
        </w:trPr>
        <w:tc>
          <w:tcPr>
            <w:tcW w:w="10207" w:type="dxa"/>
            <w:tcBorders>
              <w:tl2br w:val="nil"/>
              <w:tr2bl w:val="nil"/>
            </w:tcBorders>
          </w:tcPr>
          <w:p w:rsidR="0095687B" w:rsidRDefault="0095687B" w:rsidP="006226EF">
            <w:pPr>
              <w:spacing w:after="0"/>
              <w:ind w:firstLineChars="100" w:firstLine="180"/>
            </w:pPr>
            <w:r>
              <w:rPr>
                <w:rFonts w:hint="eastAsia"/>
              </w:rPr>
              <w:t>知识准备：</w:t>
            </w:r>
          </w:p>
          <w:p w:rsidR="0095687B" w:rsidRDefault="0095687B" w:rsidP="006226EF">
            <w:pPr>
              <w:numPr>
                <w:ilvl w:val="0"/>
                <w:numId w:val="20"/>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95687B" w:rsidRDefault="0095687B" w:rsidP="006226EF">
            <w:pPr>
              <w:spacing w:after="0"/>
              <w:ind w:firstLineChars="100" w:firstLine="180"/>
            </w:pPr>
            <w:r>
              <w:rPr>
                <w:rFonts w:hint="eastAsia"/>
              </w:rPr>
              <w:t>任务实施：</w:t>
            </w:r>
          </w:p>
          <w:p w:rsidR="0095687B" w:rsidRDefault="0095687B" w:rsidP="006226EF">
            <w:pPr>
              <w:numPr>
                <w:ilvl w:val="0"/>
                <w:numId w:val="21"/>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95687B" w:rsidRDefault="0095687B" w:rsidP="006226EF">
            <w:pPr>
              <w:numPr>
                <w:ilvl w:val="0"/>
                <w:numId w:val="21"/>
              </w:numPr>
              <w:spacing w:after="0"/>
              <w:ind w:firstLineChars="300" w:firstLine="540"/>
            </w:pPr>
            <w:r>
              <w:rPr>
                <w:rFonts w:hint="eastAsia"/>
              </w:rPr>
              <w:t>本设计所有用户满分20分，其中完成分15分，质量分5分。</w:t>
            </w:r>
          </w:p>
          <w:p w:rsidR="0095687B" w:rsidRDefault="0095687B" w:rsidP="006226EF">
            <w:pPr>
              <w:spacing w:after="0"/>
              <w:ind w:leftChars="300" w:left="540"/>
            </w:pPr>
          </w:p>
          <w:p w:rsidR="0095687B" w:rsidRDefault="0095687B" w:rsidP="006226EF">
            <w:pPr>
              <w:spacing w:after="0"/>
              <w:ind w:leftChars="300" w:left="540"/>
              <w:jc w:val="center"/>
            </w:pPr>
            <w:r>
              <w:rPr>
                <w:rFonts w:hint="eastAsia"/>
                <w:sz w:val="28"/>
                <w:szCs w:val="28"/>
              </w:rPr>
              <w:t>社团管理系统采访记录分析</w:t>
            </w:r>
          </w:p>
          <w:p w:rsidR="0095687B" w:rsidRDefault="0095687B" w:rsidP="006226EF">
            <w:pPr>
              <w:spacing w:after="0"/>
              <w:ind w:leftChars="300" w:left="540"/>
              <w:jc w:val="both"/>
            </w:pPr>
            <w:r>
              <w:rPr>
                <w:rFonts w:hint="eastAsia"/>
              </w:rPr>
              <w:t>以下为提示，同学们应尽可能自我发挥。</w:t>
            </w:r>
          </w:p>
          <w:p w:rsidR="0095687B" w:rsidRDefault="0095687B" w:rsidP="006226EF">
            <w:pPr>
              <w:numPr>
                <w:ilvl w:val="0"/>
                <w:numId w:val="22"/>
              </w:numPr>
              <w:spacing w:after="0"/>
              <w:ind w:leftChars="300" w:left="540"/>
              <w:jc w:val="both"/>
            </w:pPr>
            <w:r>
              <w:rPr>
                <w:rFonts w:hint="eastAsia"/>
              </w:rPr>
              <w:t>（Who，确定用户类别）</w:t>
            </w:r>
          </w:p>
          <w:p w:rsidR="0095687B" w:rsidRDefault="0095687B" w:rsidP="006226EF">
            <w:pPr>
              <w:numPr>
                <w:ilvl w:val="0"/>
                <w:numId w:val="22"/>
              </w:numPr>
              <w:spacing w:after="0"/>
              <w:ind w:leftChars="300" w:left="540"/>
              <w:jc w:val="both"/>
            </w:pPr>
            <w:r>
              <w:rPr>
                <w:rFonts w:hint="eastAsia"/>
              </w:rPr>
              <w:t>（Where，确定目标用户参与的社团，确定调查结果的广泛性）</w:t>
            </w:r>
          </w:p>
          <w:p w:rsidR="0095687B" w:rsidRDefault="0095687B" w:rsidP="006226EF">
            <w:pPr>
              <w:numPr>
                <w:ilvl w:val="0"/>
                <w:numId w:val="22"/>
              </w:numPr>
              <w:spacing w:after="0"/>
              <w:ind w:leftChars="300" w:left="540"/>
            </w:pPr>
            <w:r>
              <w:rPr>
                <w:rFonts w:hint="eastAsia"/>
              </w:rPr>
              <w:t>（When，确定用户参与社团的时间需求）</w:t>
            </w:r>
          </w:p>
          <w:p w:rsidR="0095687B" w:rsidRDefault="0095687B" w:rsidP="006226EF">
            <w:pPr>
              <w:numPr>
                <w:ilvl w:val="0"/>
                <w:numId w:val="22"/>
              </w:numPr>
              <w:spacing w:after="0"/>
              <w:ind w:leftChars="300" w:left="540"/>
            </w:pPr>
            <w:r>
              <w:rPr>
                <w:rFonts w:hint="eastAsia"/>
              </w:rPr>
              <w:t>（What，确定用户参与社团的信息需求。即具体做什么事，需要什数据）</w:t>
            </w:r>
          </w:p>
          <w:p w:rsidR="0095687B" w:rsidRDefault="0095687B" w:rsidP="006226EF">
            <w:pPr>
              <w:numPr>
                <w:ilvl w:val="0"/>
                <w:numId w:val="22"/>
              </w:numPr>
              <w:spacing w:after="0"/>
              <w:ind w:leftChars="300" w:left="540"/>
            </w:pPr>
            <w:r>
              <w:rPr>
                <w:rFonts w:hint="eastAsia"/>
              </w:rPr>
              <w:t>（How，确定用户与社团之间的事务需求。即怎样做）</w:t>
            </w:r>
          </w:p>
          <w:p w:rsidR="0095687B" w:rsidRDefault="0095687B" w:rsidP="006226EF">
            <w:pPr>
              <w:numPr>
                <w:ilvl w:val="0"/>
                <w:numId w:val="22"/>
              </w:numPr>
              <w:spacing w:after="0"/>
              <w:ind w:leftChars="300" w:left="540"/>
            </w:pPr>
            <w:r>
              <w:rPr>
                <w:rFonts w:hint="eastAsia"/>
              </w:rPr>
              <w:t>（Why，确定用户与社团之间的其他需求，如待遇、评价等）</w:t>
            </w: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p w:rsidR="0095687B" w:rsidRDefault="0095687B" w:rsidP="006226EF">
            <w:pPr>
              <w:ind w:firstLineChars="407" w:firstLine="733"/>
            </w:pPr>
          </w:p>
        </w:tc>
      </w:tr>
    </w:tbl>
    <w:p w:rsidR="0095687B" w:rsidRDefault="0095687B" w:rsidP="0095687B"/>
    <w:p w:rsidR="002D1FBB" w:rsidRDefault="008E3C1E">
      <w:pPr>
        <w:pStyle w:val="21"/>
        <w:ind w:firstLineChars="1425" w:firstLine="3420"/>
        <w:jc w:val="both"/>
      </w:pPr>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31" w:type="dxa"/>
            <w:tcBorders>
              <w:top w:val="single" w:sz="18" w:space="0" w:color="auto"/>
              <w:bottom w:val="single" w:sz="6" w:space="0" w:color="auto"/>
            </w:tcBorders>
          </w:tcPr>
          <w:p w:rsidR="002D1FBB" w:rsidRDefault="002D1FBB">
            <w:pPr>
              <w:spacing w:after="0"/>
              <w:ind w:firstLine="420"/>
            </w:pP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23"/>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pPr>
              <w:numPr>
                <w:ilvl w:val="0"/>
                <w:numId w:val="24"/>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pPr>
              <w:numPr>
                <w:ilvl w:val="0"/>
                <w:numId w:val="24"/>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Default="008E3C1E" w:rsidP="00A03A52">
            <w:pPr>
              <w:spacing w:after="0"/>
              <w:ind w:leftChars="300" w:left="540"/>
              <w:jc w:val="both"/>
            </w:pPr>
            <w:r>
              <w:rPr>
                <w:rFonts w:hint="eastAsia"/>
              </w:rPr>
              <w:t>以下为提示，同学们应尽可能自我发挥。</w:t>
            </w:r>
          </w:p>
          <w:p w:rsidR="002D1FBB" w:rsidRDefault="008E3C1E" w:rsidP="00A03A52">
            <w:pPr>
              <w:numPr>
                <w:ilvl w:val="0"/>
                <w:numId w:val="25"/>
              </w:numPr>
              <w:spacing w:after="0"/>
              <w:ind w:leftChars="300" w:left="540"/>
              <w:jc w:val="both"/>
            </w:pPr>
            <w:r>
              <w:rPr>
                <w:rFonts w:hint="eastAsia"/>
              </w:rPr>
              <w:t>（Who，此处将填写被观察用户的身份等信息）</w:t>
            </w:r>
          </w:p>
          <w:p w:rsidR="002D1FBB" w:rsidRDefault="008E3C1E" w:rsidP="00A03A52">
            <w:pPr>
              <w:numPr>
                <w:ilvl w:val="0"/>
                <w:numId w:val="25"/>
              </w:numPr>
              <w:spacing w:after="0"/>
              <w:ind w:leftChars="300" w:left="540"/>
              <w:jc w:val="both"/>
            </w:pPr>
            <w:r>
              <w:rPr>
                <w:rFonts w:hint="eastAsia"/>
              </w:rPr>
              <w:t>（Where，此处将填写该用户是否操作了社团管理事务，什么社团。。。）</w:t>
            </w:r>
          </w:p>
          <w:p w:rsidR="002D1FBB" w:rsidRDefault="008E3C1E">
            <w:pPr>
              <w:numPr>
                <w:ilvl w:val="0"/>
                <w:numId w:val="25"/>
              </w:numPr>
              <w:spacing w:after="0"/>
              <w:ind w:leftChars="300" w:left="540"/>
            </w:pPr>
            <w:r>
              <w:rPr>
                <w:rFonts w:hint="eastAsia"/>
              </w:rPr>
              <w:t>（When，此处将填写该用户操作社团管理事务的时间，单次/多次。。。）</w:t>
            </w:r>
          </w:p>
          <w:p w:rsidR="002D1FBB" w:rsidRDefault="008E3C1E">
            <w:pPr>
              <w:numPr>
                <w:ilvl w:val="0"/>
                <w:numId w:val="25"/>
              </w:numPr>
              <w:spacing w:after="0"/>
              <w:ind w:leftChars="300" w:left="540"/>
            </w:pPr>
            <w:r>
              <w:rPr>
                <w:rFonts w:hint="eastAsia"/>
              </w:rPr>
              <w:t>（What，此处将填写该用户操作了社团管理事务的什么信息，如创建、审批等。。。）</w:t>
            </w:r>
          </w:p>
          <w:p w:rsidR="002D1FBB" w:rsidRDefault="008E3C1E">
            <w:pPr>
              <w:numPr>
                <w:ilvl w:val="0"/>
                <w:numId w:val="25"/>
              </w:numPr>
              <w:spacing w:after="0"/>
              <w:ind w:leftChars="300" w:left="540"/>
            </w:pPr>
            <w:r>
              <w:rPr>
                <w:rFonts w:hint="eastAsia"/>
              </w:rPr>
              <w:t>（How，此处将填写该用户是如何操作了社团管理事务的，即怎样做？步骤。。。）</w:t>
            </w:r>
          </w:p>
          <w:p w:rsidR="002D1FBB" w:rsidRDefault="008E3C1E">
            <w:pPr>
              <w:numPr>
                <w:ilvl w:val="0"/>
                <w:numId w:val="25"/>
              </w:numPr>
              <w:spacing w:after="0"/>
              <w:ind w:leftChars="300" w:left="540"/>
            </w:pPr>
            <w:r>
              <w:rPr>
                <w:rFonts w:hint="eastAsia"/>
              </w:rPr>
              <w:t>（Why，此处将填写该用户为什么要操作社团管理事务，操作的结果如何等。。。）</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63"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2D1FBB">
            <w:pPr>
              <w:spacing w:after="0"/>
              <w:ind w:firstLine="420"/>
              <w:jc w:val="center"/>
            </w:pP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26"/>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pPr>
              <w:numPr>
                <w:ilvl w:val="0"/>
                <w:numId w:val="27"/>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pPr>
              <w:numPr>
                <w:ilvl w:val="0"/>
                <w:numId w:val="27"/>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2D1FBB" w:rsidRDefault="008E3C1E" w:rsidP="00A03A52">
            <w:pPr>
              <w:numPr>
                <w:ilvl w:val="0"/>
                <w:numId w:val="28"/>
              </w:numPr>
              <w:spacing w:after="0"/>
              <w:ind w:leftChars="300" w:left="540"/>
              <w:jc w:val="both"/>
            </w:pPr>
            <w:r>
              <w:rPr>
                <w:rFonts w:hint="eastAsia"/>
              </w:rPr>
              <w:t>（Who，确定被观察用户的身份等信息）</w:t>
            </w:r>
            <w:r w:rsidR="00C0539D">
              <w:rPr>
                <w:rFonts w:hint="eastAsia"/>
              </w:rPr>
              <w:t>学生社团管理系统员 张三</w:t>
            </w:r>
          </w:p>
          <w:p w:rsidR="002D1FBB" w:rsidRDefault="008E3C1E" w:rsidP="00A03A52">
            <w:pPr>
              <w:numPr>
                <w:ilvl w:val="0"/>
                <w:numId w:val="28"/>
              </w:numPr>
              <w:spacing w:after="0"/>
              <w:ind w:leftChars="300" w:left="540"/>
              <w:jc w:val="both"/>
            </w:pPr>
            <w:r>
              <w:rPr>
                <w:rFonts w:hint="eastAsia"/>
              </w:rPr>
              <w:t>（Where，确定该用户是否操作了社团管理事务，什么社团。。。）</w:t>
            </w:r>
            <w:r w:rsidR="00C0539D">
              <w:rPr>
                <w:rFonts w:hint="eastAsia"/>
              </w:rPr>
              <w:t>大数据社团</w:t>
            </w:r>
          </w:p>
          <w:p w:rsidR="002D1FBB" w:rsidRDefault="008E3C1E">
            <w:pPr>
              <w:numPr>
                <w:ilvl w:val="0"/>
                <w:numId w:val="28"/>
              </w:numPr>
              <w:spacing w:after="0"/>
              <w:ind w:leftChars="300" w:left="540"/>
            </w:pPr>
            <w:r>
              <w:rPr>
                <w:rFonts w:hint="eastAsia"/>
              </w:rPr>
              <w:t>（When，确定该用户操作社团管理事务的时间，单次/多次。。。）</w:t>
            </w:r>
            <w:r w:rsidR="00C0539D">
              <w:rPr>
                <w:rFonts w:hint="eastAsia"/>
              </w:rPr>
              <w:t>在本周一上午1</w:t>
            </w:r>
            <w:r w:rsidR="00C0539D">
              <w:t>0</w:t>
            </w:r>
            <w:r w:rsidR="00C0539D">
              <w:rPr>
                <w:rFonts w:hint="eastAsia"/>
              </w:rPr>
              <w:t>点至1</w:t>
            </w:r>
            <w:r w:rsidR="00C0539D">
              <w:t>1</w:t>
            </w:r>
            <w:r w:rsidR="00C0539D">
              <w:rPr>
                <w:rFonts w:hint="eastAsia"/>
              </w:rPr>
              <w:t>点进行了一次操作</w:t>
            </w:r>
          </w:p>
          <w:p w:rsidR="002D1FBB" w:rsidRDefault="008E3C1E">
            <w:pPr>
              <w:numPr>
                <w:ilvl w:val="0"/>
                <w:numId w:val="28"/>
              </w:numPr>
              <w:spacing w:after="0"/>
              <w:ind w:leftChars="300" w:left="540"/>
            </w:pPr>
            <w:r>
              <w:rPr>
                <w:rFonts w:hint="eastAsia"/>
              </w:rPr>
              <w:t>（What，确定该用户操作了社团管理事务的什么信息，如创建、审批等。。。）</w:t>
            </w:r>
            <w:r w:rsidR="00C0539D">
              <w:rPr>
                <w:rFonts w:hint="eastAsia"/>
              </w:rPr>
              <w:t>对““大数据社团”的创建信息进行了审批</w:t>
            </w:r>
          </w:p>
          <w:p w:rsidR="002D1FBB" w:rsidRDefault="008E3C1E">
            <w:pPr>
              <w:numPr>
                <w:ilvl w:val="0"/>
                <w:numId w:val="28"/>
              </w:numPr>
              <w:spacing w:after="0"/>
              <w:ind w:leftChars="300" w:left="540"/>
            </w:pPr>
            <w:r>
              <w:rPr>
                <w:rFonts w:hint="eastAsia"/>
              </w:rPr>
              <w:t>（How，确定该用户是如何操作了社团管理事务的，即怎样做？详细步骤。。。）</w:t>
            </w:r>
            <w:r w:rsidR="004A5872">
              <w:rPr>
                <w:rFonts w:hint="eastAsia"/>
              </w:rPr>
              <w:t>进入社团管理系统——进入大数据社团——选择审批——退出管理系统</w:t>
            </w:r>
          </w:p>
          <w:p w:rsidR="002D1FBB" w:rsidRDefault="008E3C1E" w:rsidP="004A5872">
            <w:pPr>
              <w:numPr>
                <w:ilvl w:val="0"/>
                <w:numId w:val="28"/>
              </w:numPr>
              <w:spacing w:after="0"/>
              <w:ind w:left="540"/>
            </w:pPr>
            <w:r>
              <w:rPr>
                <w:rFonts w:hint="eastAsia"/>
              </w:rPr>
              <w:t>（Why，确定用户为什么要操作社团管理事务，操作的结果如何等。。。）</w:t>
            </w:r>
            <w:r w:rsidR="004A5872">
              <w:rPr>
                <w:rFonts w:hint="eastAsia"/>
              </w:rPr>
              <w:t>通过张三的反馈或系统记录，了解张三</w:t>
            </w:r>
            <w:r w:rsidR="004A5872" w:rsidRPr="004A5872">
              <w:rPr>
                <w:rFonts w:hint="eastAsia"/>
              </w:rPr>
              <w:t>为什么愿意参与社团管理，以及他们期望通过社团管理系统实现什么样的目标和效果。</w:t>
            </w:r>
          </w:p>
          <w:p w:rsidR="002D1FBB" w:rsidRDefault="002D1FBB" w:rsidP="00A03A52">
            <w:pPr>
              <w:ind w:firstLineChars="407" w:firstLine="733"/>
            </w:pPr>
          </w:p>
          <w:p w:rsidR="002D1FBB" w:rsidRPr="004A5872"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2" w:name="_Toc29580"/>
      <w:r>
        <w:rPr>
          <w:rFonts w:hint="eastAsia"/>
        </w:rPr>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2D1FBB">
            <w:pPr>
              <w:spacing w:after="0"/>
              <w:ind w:firstLine="420"/>
              <w:jc w:val="center"/>
            </w:pP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29"/>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pPr>
              <w:numPr>
                <w:ilvl w:val="0"/>
                <w:numId w:val="30"/>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pPr>
              <w:numPr>
                <w:ilvl w:val="0"/>
                <w:numId w:val="30"/>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社团管理系统用户软件需求规格说明书</w:t>
            </w:r>
          </w:p>
          <w:p w:rsidR="002D1FBB" w:rsidRDefault="008E3C1E" w:rsidP="00A03A52">
            <w:pPr>
              <w:spacing w:after="0"/>
              <w:ind w:leftChars="300" w:left="540"/>
            </w:pPr>
            <w:r>
              <w:rPr>
                <w:rFonts w:hint="eastAsia"/>
              </w:rPr>
              <w:t>用户软件需求规格说明书应包括如下内容：</w:t>
            </w:r>
          </w:p>
          <w:p w:rsidR="002D1FBB" w:rsidRDefault="008E3C1E" w:rsidP="00A03A52">
            <w:pPr>
              <w:spacing w:after="0"/>
              <w:ind w:leftChars="300" w:left="540"/>
            </w:pPr>
            <w:r>
              <w:rPr>
                <w:rFonts w:hint="eastAsia"/>
              </w:rPr>
              <w:t>1、软件名称</w:t>
            </w:r>
          </w:p>
          <w:p w:rsidR="002D1FBB" w:rsidRDefault="008E3C1E" w:rsidP="00A03A52">
            <w:pPr>
              <w:spacing w:after="0"/>
              <w:ind w:leftChars="300" w:left="540"/>
            </w:pPr>
            <w:r>
              <w:rPr>
                <w:rFonts w:hint="eastAsia"/>
              </w:rPr>
              <w:t>2、系统使用用户</w:t>
            </w:r>
          </w:p>
          <w:p w:rsidR="002D1FBB" w:rsidRDefault="008E3C1E" w:rsidP="00A03A52">
            <w:pPr>
              <w:spacing w:after="0"/>
              <w:ind w:leftChars="300" w:left="540"/>
            </w:pPr>
            <w:r>
              <w:rPr>
                <w:rFonts w:hint="eastAsia"/>
              </w:rPr>
              <w:t>3、系统功能概述</w:t>
            </w:r>
          </w:p>
          <w:p w:rsidR="002D1FBB" w:rsidRDefault="008E3C1E" w:rsidP="00A03A52">
            <w:pPr>
              <w:spacing w:after="0"/>
              <w:ind w:leftChars="300" w:left="540"/>
            </w:pPr>
            <w:r>
              <w:rPr>
                <w:rFonts w:hint="eastAsia"/>
              </w:rPr>
              <w:t>4、按用户分类分条列出所有用户的需求功能说明</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pPr>
        <w:pStyle w:val="1"/>
        <w:jc w:val="center"/>
      </w:pPr>
      <w:bookmarkStart w:id="23" w:name="_Toc793"/>
      <w:r>
        <w:rPr>
          <w:rFonts w:hint="eastAsia"/>
        </w:rPr>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2D1FBB">
            <w:pPr>
              <w:spacing w:after="0"/>
              <w:ind w:firstLine="420"/>
            </w:pP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2D1FBB">
            <w:pPr>
              <w:spacing w:after="0"/>
              <w:ind w:firstLine="420"/>
              <w:jc w:val="center"/>
            </w:pP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1"/>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pPr>
              <w:numPr>
                <w:ilvl w:val="0"/>
                <w:numId w:val="32"/>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pPr>
              <w:numPr>
                <w:ilvl w:val="0"/>
                <w:numId w:val="32"/>
              </w:numPr>
              <w:spacing w:after="0"/>
              <w:ind w:firstLineChars="300" w:firstLine="540"/>
            </w:pPr>
            <w:r>
              <w:rPr>
                <w:rFonts w:hint="eastAsia"/>
              </w:rPr>
              <w:t>画出局部ER图（注：为每个实体分别完成任务2.1）</w:t>
            </w:r>
          </w:p>
          <w:p w:rsidR="002D1FBB" w:rsidRDefault="008E3C1E">
            <w:pPr>
              <w:numPr>
                <w:ilvl w:val="0"/>
                <w:numId w:val="32"/>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Default="008E3C1E">
            <w:pPr>
              <w:spacing w:after="0"/>
              <w:jc w:val="center"/>
              <w:rPr>
                <w:sz w:val="28"/>
                <w:szCs w:val="28"/>
              </w:rPr>
            </w:pPr>
            <w:r>
              <w:rPr>
                <w:rFonts w:hint="eastAsia"/>
                <w:sz w:val="28"/>
                <w:szCs w:val="28"/>
              </w:rPr>
              <w:t>项目用户局部ER图</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pPr>
      <w:bookmarkStart w:id="25" w:name="_Toc13834"/>
      <w:r>
        <w:rPr>
          <w:rFonts w:hint="eastAsia"/>
        </w:rPr>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2D1FBB">
            <w:pPr>
              <w:spacing w:after="0"/>
              <w:ind w:firstLine="420"/>
              <w:jc w:val="center"/>
            </w:pP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3"/>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pPr>
              <w:numPr>
                <w:ilvl w:val="0"/>
                <w:numId w:val="34"/>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pPr>
              <w:numPr>
                <w:ilvl w:val="0"/>
                <w:numId w:val="34"/>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pPr>
              <w:numPr>
                <w:ilvl w:val="0"/>
                <w:numId w:val="34"/>
              </w:numPr>
              <w:spacing w:after="0"/>
              <w:ind w:firstLineChars="300" w:firstLine="540"/>
            </w:pPr>
            <w:r>
              <w:rPr>
                <w:rFonts w:hint="eastAsia"/>
              </w:rPr>
              <w:t>本设计满分15分，其中完成分10分，质量分5分。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项目总体ER图（v1.0版）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26" w:name="_Toc26071"/>
      <w:r>
        <w:rPr>
          <w:rFonts w:hint="eastAsia"/>
        </w:rPr>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5"/>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pPr>
              <w:numPr>
                <w:ilvl w:val="0"/>
                <w:numId w:val="36"/>
              </w:numPr>
              <w:spacing w:after="0"/>
              <w:ind w:firstLineChars="300" w:firstLine="540"/>
            </w:pPr>
            <w:r>
              <w:rPr>
                <w:rFonts w:hint="eastAsia"/>
              </w:rPr>
              <w:t>分析任务2.2的汇总项目总体ER图，将其转换为项目数据库关系模型（v1.0版）。</w:t>
            </w:r>
          </w:p>
          <w:p w:rsidR="002D1FBB" w:rsidRDefault="008E3C1E">
            <w:pPr>
              <w:numPr>
                <w:ilvl w:val="0"/>
                <w:numId w:val="36"/>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项目数据库关系模型（v1.0版）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pPr>
      <w:bookmarkStart w:id="27" w:name="_Toc6199"/>
      <w:r>
        <w:rPr>
          <w:rFonts w:hint="eastAsia"/>
        </w:rPr>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任务3.1项目关系模型的范式化分析调整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D1FBB">
            <w:pPr>
              <w:spacing w:after="0"/>
              <w:ind w:firstLine="420"/>
              <w:jc w:val="center"/>
            </w:pP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37"/>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pPr>
              <w:numPr>
                <w:ilvl w:val="0"/>
                <w:numId w:val="38"/>
              </w:numPr>
              <w:spacing w:after="0"/>
              <w:ind w:firstLineChars="300" w:firstLine="540"/>
            </w:pPr>
            <w:r>
              <w:rPr>
                <w:rFonts w:hint="eastAsia"/>
              </w:rPr>
              <w:t>分析任务2.3的项目关系模型，按三范式原则逐个分析关系模型中的每一个属性项。</w:t>
            </w:r>
          </w:p>
          <w:p w:rsidR="002D1FBB" w:rsidRDefault="008E3C1E">
            <w:pPr>
              <w:numPr>
                <w:ilvl w:val="0"/>
                <w:numId w:val="38"/>
              </w:numPr>
              <w:spacing w:after="0"/>
              <w:ind w:firstLineChars="300" w:firstLine="540"/>
            </w:pPr>
            <w:r>
              <w:rPr>
                <w:rFonts w:hint="eastAsia"/>
              </w:rPr>
              <w:t>对分析结果进行评价，给出调整方案。</w:t>
            </w:r>
          </w:p>
          <w:p w:rsidR="002D1FBB" w:rsidRDefault="008E3C1E">
            <w:pPr>
              <w:numPr>
                <w:ilvl w:val="0"/>
                <w:numId w:val="38"/>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Default="008E3C1E" w:rsidP="00A03A52">
            <w:pPr>
              <w:spacing w:after="0"/>
              <w:ind w:leftChars="300" w:left="540"/>
              <w:jc w:val="center"/>
              <w:rPr>
                <w:sz w:val="28"/>
                <w:szCs w:val="28"/>
              </w:rPr>
            </w:pPr>
            <w:r>
              <w:rPr>
                <w:rFonts w:hint="eastAsia"/>
                <w:sz w:val="28"/>
                <w:szCs w:val="28"/>
              </w:rPr>
              <w:t>关系模型的范式化分析</w:t>
            </w:r>
          </w:p>
          <w:p w:rsidR="002D1FBB" w:rsidRDefault="008E3C1E">
            <w:pPr>
              <w:numPr>
                <w:ilvl w:val="0"/>
                <w:numId w:val="39"/>
              </w:numPr>
              <w:spacing w:after="0"/>
              <w:ind w:firstLineChars="300" w:firstLine="540"/>
            </w:pPr>
            <w:r>
              <w:rPr>
                <w:rFonts w:hint="eastAsia"/>
              </w:rPr>
              <w:t>应用第一范式的检查和分析（使用如下方法判断并用表格检查，为外键的属性项除外）</w:t>
            </w:r>
          </w:p>
          <w:p w:rsidR="002D1FBB" w:rsidRDefault="008E3C1E">
            <w:pPr>
              <w:numPr>
                <w:ilvl w:val="1"/>
                <w:numId w:val="39"/>
              </w:numPr>
              <w:spacing w:after="0"/>
              <w:ind w:leftChars="300" w:left="540" w:firstLineChars="200" w:firstLine="360"/>
            </w:pPr>
            <w:r>
              <w:rPr>
                <w:rFonts w:hint="eastAsia"/>
              </w:rPr>
              <w:t>判断属性项数据是否可拆分成两个或以上独立的数据；</w:t>
            </w:r>
          </w:p>
          <w:p w:rsidR="002D1FBB" w:rsidRDefault="008E3C1E">
            <w:pPr>
              <w:numPr>
                <w:ilvl w:val="1"/>
                <w:numId w:val="39"/>
              </w:numPr>
              <w:spacing w:after="0"/>
              <w:ind w:leftChars="300" w:left="540" w:firstLineChars="200" w:firstLine="360"/>
            </w:pPr>
            <w:r>
              <w:rPr>
                <w:rFonts w:hint="eastAsia"/>
              </w:rPr>
              <w:t>判断属性项名称是否可分列出两种或以上含义的数据；</w:t>
            </w:r>
          </w:p>
          <w:p w:rsidR="002D1FBB" w:rsidRDefault="008E3C1E">
            <w:pPr>
              <w:numPr>
                <w:ilvl w:val="1"/>
                <w:numId w:val="39"/>
              </w:numPr>
              <w:spacing w:after="0"/>
              <w:ind w:leftChars="300" w:left="540" w:firstLineChars="200" w:firstLine="360"/>
            </w:pPr>
            <w:r>
              <w:rPr>
                <w:rFonts w:hint="eastAsia"/>
              </w:rPr>
              <w:t>若1.1或1.2成立，分析分裂出来的数据在项目中是否有独立使用的意义；</w:t>
            </w:r>
          </w:p>
          <w:p w:rsidR="002D1FBB" w:rsidRDefault="008E3C1E">
            <w:pPr>
              <w:numPr>
                <w:ilvl w:val="1"/>
                <w:numId w:val="39"/>
              </w:numPr>
              <w:spacing w:after="0"/>
              <w:ind w:leftChars="300" w:left="540" w:firstLineChars="200" w:firstLine="360"/>
            </w:pPr>
            <w:r>
              <w:rPr>
                <w:rFonts w:hint="eastAsia"/>
              </w:rPr>
              <w:t>根据1.3的分析结果，给出如下分析意见：</w:t>
            </w:r>
          </w:p>
          <w:p w:rsidR="002D1FBB" w:rsidRDefault="008E3C1E" w:rsidP="00A03A52">
            <w:pPr>
              <w:numPr>
                <w:ilvl w:val="0"/>
                <w:numId w:val="40"/>
              </w:numPr>
              <w:spacing w:after="0"/>
              <w:ind w:leftChars="700" w:left="1260"/>
            </w:pPr>
            <w:r>
              <w:rPr>
                <w:rFonts w:hint="eastAsia"/>
              </w:rPr>
              <w:t xml:space="preserve">  属性项具有原子性，1.1与1.2均不成立，符合第一范式原则，维持原属性项；</w:t>
            </w:r>
          </w:p>
          <w:p w:rsidR="002D1FBB" w:rsidRDefault="008E3C1E" w:rsidP="00A03A52">
            <w:pPr>
              <w:numPr>
                <w:ilvl w:val="0"/>
                <w:numId w:val="40"/>
              </w:numPr>
              <w:spacing w:after="0"/>
              <w:ind w:leftChars="700" w:left="1260"/>
            </w:pPr>
            <w:r>
              <w:rPr>
                <w:rFonts w:hint="eastAsia"/>
              </w:rPr>
              <w:t xml:space="preserve">  1.1成立，但拆分出来的子属性项在项目中均没有独立使用的意义，维持原属性项；</w:t>
            </w:r>
          </w:p>
          <w:p w:rsidR="002D1FBB" w:rsidRDefault="008E3C1E" w:rsidP="00A03A52">
            <w:pPr>
              <w:numPr>
                <w:ilvl w:val="0"/>
                <w:numId w:val="40"/>
              </w:numPr>
              <w:spacing w:after="0"/>
              <w:ind w:leftChars="700" w:left="1260"/>
            </w:pPr>
            <w:r>
              <w:rPr>
                <w:rFonts w:hint="eastAsia"/>
              </w:rPr>
              <w:t xml:space="preserve">  1.1成立，且拆分出来的子属性项中，只有一个子属性项有独立使用的意义，改原属性项为该子属性项；</w:t>
            </w:r>
          </w:p>
          <w:p w:rsidR="002D1FBB" w:rsidRDefault="008E3C1E" w:rsidP="00A03A52">
            <w:pPr>
              <w:numPr>
                <w:ilvl w:val="0"/>
                <w:numId w:val="40"/>
              </w:numPr>
              <w:spacing w:after="0"/>
              <w:ind w:leftChars="700" w:left="1260"/>
            </w:pPr>
            <w:r>
              <w:rPr>
                <w:rFonts w:hint="eastAsia"/>
              </w:rPr>
              <w:t xml:space="preserve">  1.1成立，且拆分出来的子属性项在项目中都有独立使用的意义，改原属性项为两个子属性项；</w:t>
            </w:r>
          </w:p>
          <w:p w:rsidR="002D1FBB" w:rsidRDefault="008E3C1E" w:rsidP="00A03A52">
            <w:pPr>
              <w:numPr>
                <w:ilvl w:val="0"/>
                <w:numId w:val="40"/>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2025"/>
              <w:gridCol w:w="990"/>
              <w:gridCol w:w="1012"/>
              <w:gridCol w:w="3330"/>
            </w:tblGrid>
            <w:tr w:rsidR="002D1FBB">
              <w:trPr>
                <w:trHeight w:val="313"/>
              </w:trPr>
              <w:tc>
                <w:tcPr>
                  <w:tcW w:w="1180" w:type="dxa"/>
                </w:tcPr>
                <w:p w:rsidR="002D1FBB" w:rsidRDefault="008E3C1E">
                  <w:pPr>
                    <w:spacing w:after="0"/>
                  </w:pPr>
                  <w:r>
                    <w:rPr>
                      <w:rFonts w:hint="eastAsia"/>
                    </w:rPr>
                    <w:t>关系名</w:t>
                  </w:r>
                </w:p>
              </w:tc>
              <w:tc>
                <w:tcPr>
                  <w:tcW w:w="1305" w:type="dxa"/>
                </w:tcPr>
                <w:p w:rsidR="002D1FBB" w:rsidRDefault="008E3C1E">
                  <w:pPr>
                    <w:spacing w:after="0"/>
                  </w:pPr>
                  <w:r>
                    <w:rPr>
                      <w:rFonts w:hint="eastAsia"/>
                    </w:rPr>
                    <w:t>属性项名</w:t>
                  </w:r>
                </w:p>
              </w:tc>
              <w:tc>
                <w:tcPr>
                  <w:tcW w:w="2025" w:type="dxa"/>
                </w:tcPr>
                <w:p w:rsidR="002D1FBB" w:rsidRDefault="008E3C1E">
                  <w:pPr>
                    <w:spacing w:after="0"/>
                  </w:pPr>
                  <w:r>
                    <w:rPr>
                      <w:rFonts w:hint="eastAsia"/>
                      <w:szCs w:val="18"/>
                    </w:rPr>
                    <w:t>数据示例</w:t>
                  </w:r>
                </w:p>
              </w:tc>
              <w:tc>
                <w:tcPr>
                  <w:tcW w:w="990" w:type="dxa"/>
                </w:tcPr>
                <w:p w:rsidR="002D1FBB" w:rsidRDefault="008E3C1E">
                  <w:pPr>
                    <w:spacing w:after="0"/>
                  </w:pPr>
                  <w:r>
                    <w:rPr>
                      <w:rFonts w:hint="eastAsia"/>
                    </w:rPr>
                    <w:t>判断1.1</w:t>
                  </w:r>
                </w:p>
              </w:tc>
              <w:tc>
                <w:tcPr>
                  <w:tcW w:w="1012" w:type="dxa"/>
                </w:tcPr>
                <w:p w:rsidR="002D1FBB" w:rsidRDefault="008E3C1E">
                  <w:pPr>
                    <w:spacing w:after="0"/>
                  </w:pPr>
                  <w:r>
                    <w:rPr>
                      <w:rFonts w:hint="eastAsia"/>
                    </w:rPr>
                    <w:t>判断1.2</w:t>
                  </w:r>
                </w:p>
              </w:tc>
              <w:tc>
                <w:tcPr>
                  <w:tcW w:w="3330" w:type="dxa"/>
                </w:tcPr>
                <w:p w:rsidR="002D1FBB" w:rsidRDefault="008E3C1E">
                  <w:pPr>
                    <w:spacing w:after="0"/>
                  </w:pPr>
                  <w:r>
                    <w:rPr>
                      <w:rFonts w:hint="eastAsia"/>
                    </w:rPr>
                    <w:t>分析结论</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属性项名1-1</w:t>
                  </w:r>
                </w:p>
              </w:tc>
              <w:tc>
                <w:tcPr>
                  <w:tcW w:w="2025" w:type="dxa"/>
                </w:tcPr>
                <w:p w:rsidR="002D1FBB" w:rsidRDefault="008E3C1E">
                  <w:pPr>
                    <w:spacing w:after="0"/>
                    <w:rPr>
                      <w:szCs w:val="18"/>
                    </w:rPr>
                  </w:pPr>
                  <w:r>
                    <w:rPr>
                      <w:rFonts w:hint="eastAsia"/>
                      <w:szCs w:val="18"/>
                    </w:rPr>
                    <w:t>XXXXXX</w:t>
                  </w:r>
                </w:p>
              </w:tc>
              <w:tc>
                <w:tcPr>
                  <w:tcW w:w="990" w:type="dxa"/>
                </w:tcPr>
                <w:p w:rsidR="002D1FBB" w:rsidRDefault="008E3C1E">
                  <w:pPr>
                    <w:spacing w:after="0"/>
                    <w:jc w:val="center"/>
                  </w:pPr>
                  <w:r>
                    <w:rPr>
                      <w:rFonts w:ascii="Arial" w:hAnsi="Arial" w:cs="Arial"/>
                    </w:rPr>
                    <w:t>×</w:t>
                  </w:r>
                </w:p>
              </w:tc>
              <w:tc>
                <w:tcPr>
                  <w:tcW w:w="1012" w:type="dxa"/>
                </w:tcPr>
                <w:p w:rsidR="002D1FBB" w:rsidRDefault="008E3C1E">
                  <w:pPr>
                    <w:spacing w:after="0"/>
                    <w:jc w:val="center"/>
                  </w:pPr>
                  <w:r>
                    <w:rPr>
                      <w:rFonts w:ascii="Arial" w:hAnsi="Arial" w:cs="Arial"/>
                    </w:rPr>
                    <w:t>√</w:t>
                  </w:r>
                </w:p>
              </w:tc>
              <w:tc>
                <w:tcPr>
                  <w:tcW w:w="3330" w:type="dxa"/>
                </w:tcPr>
                <w:p w:rsidR="002D1FBB" w:rsidRDefault="008E3C1E">
                  <w:pPr>
                    <w:spacing w:after="0"/>
                  </w:pPr>
                  <w:r>
                    <w:rPr>
                      <w:rFonts w:hint="eastAsia"/>
                    </w:rPr>
                    <w:t>5-新的属性项名1</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属性项名1-2</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4-新的属性项名2，新的属性项名3</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r w:rsidR="002D1FBB">
              <w:tc>
                <w:tcPr>
                  <w:tcW w:w="1180" w:type="dxa"/>
                </w:tcPr>
                <w:p w:rsidR="002D1FBB" w:rsidRDefault="008E3C1E">
                  <w:pPr>
                    <w:spacing w:after="0"/>
                  </w:pPr>
                  <w:r>
                    <w:rPr>
                      <w:rFonts w:hint="eastAsia"/>
                    </w:rPr>
                    <w:t>关系名2</w:t>
                  </w:r>
                </w:p>
              </w:tc>
              <w:tc>
                <w:tcPr>
                  <w:tcW w:w="1305" w:type="dxa"/>
                </w:tcPr>
                <w:p w:rsidR="002D1FBB" w:rsidRDefault="008E3C1E">
                  <w:pPr>
                    <w:spacing w:after="0"/>
                  </w:pPr>
                  <w:r>
                    <w:rPr>
                      <w:rFonts w:hint="eastAsia"/>
                    </w:rPr>
                    <w:t>属性名2-1</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1-</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pPr>
              <w:numPr>
                <w:ilvl w:val="0"/>
                <w:numId w:val="39"/>
              </w:numPr>
              <w:spacing w:after="0"/>
              <w:ind w:firstLineChars="300" w:firstLine="540"/>
            </w:pPr>
            <w:r>
              <w:rPr>
                <w:rFonts w:hint="eastAsia"/>
              </w:rPr>
              <w:t>应用第二范式的检查和分析（使用如下方法判断并用表格检查）</w:t>
            </w:r>
          </w:p>
          <w:p w:rsidR="002D1FBB" w:rsidRDefault="008E3C1E">
            <w:pPr>
              <w:numPr>
                <w:ilvl w:val="1"/>
                <w:numId w:val="39"/>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pPr>
              <w:numPr>
                <w:ilvl w:val="1"/>
                <w:numId w:val="39"/>
              </w:numPr>
              <w:spacing w:after="0"/>
              <w:ind w:leftChars="300" w:left="540" w:firstLineChars="200" w:firstLine="360"/>
            </w:pPr>
            <w:r>
              <w:rPr>
                <w:rFonts w:hint="eastAsia"/>
              </w:rPr>
              <w:t>逐个分析每个非主属性项是否依赖于每个主属性项；</w:t>
            </w:r>
          </w:p>
          <w:p w:rsidR="002D1FBB" w:rsidRDefault="008E3C1E">
            <w:pPr>
              <w:numPr>
                <w:ilvl w:val="1"/>
                <w:numId w:val="39"/>
              </w:numPr>
              <w:spacing w:after="0"/>
              <w:ind w:leftChars="300" w:left="540" w:firstLineChars="200" w:firstLine="360"/>
            </w:pPr>
            <w:r>
              <w:rPr>
                <w:rFonts w:hint="eastAsia"/>
              </w:rPr>
              <w:t>根据2.2的分析结果，给出如下分析意见：</w:t>
            </w:r>
          </w:p>
          <w:p w:rsidR="002D1FBB" w:rsidRDefault="008E3C1E" w:rsidP="00A03A52">
            <w:pPr>
              <w:numPr>
                <w:ilvl w:val="0"/>
                <w:numId w:val="41"/>
              </w:numPr>
              <w:spacing w:after="0"/>
              <w:ind w:leftChars="700" w:left="1260"/>
            </w:pPr>
            <w:r>
              <w:rPr>
                <w:rFonts w:hint="eastAsia"/>
              </w:rPr>
              <w:t xml:space="preserve">  该非主属性项对每个主属性项均有依赖关系，符合第二范式原则；</w:t>
            </w:r>
          </w:p>
          <w:p w:rsidR="002D1FBB" w:rsidRDefault="008E3C1E" w:rsidP="00A03A52">
            <w:pPr>
              <w:numPr>
                <w:ilvl w:val="0"/>
                <w:numId w:val="41"/>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A03A52">
            <w:pPr>
              <w:numPr>
                <w:ilvl w:val="0"/>
                <w:numId w:val="41"/>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注:在表格分析结论中，如选择2-，后面需跟上该非主属性项准备移至的关系名称。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p>
          <w:p w:rsidR="002D1FBB" w:rsidRDefault="008E3C1E">
            <w:pPr>
              <w:spacing w:after="0"/>
              <w:jc w:val="center"/>
            </w:pPr>
            <w:r>
              <w:rPr>
                <w:rFonts w:hint="eastAsia"/>
              </w:rPr>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主属性项1</w:t>
                  </w:r>
                </w:p>
              </w:tc>
              <w:tc>
                <w:tcPr>
                  <w:tcW w:w="1110" w:type="dxa"/>
                </w:tcPr>
                <w:p w:rsidR="002D1FBB" w:rsidRDefault="008E3C1E">
                  <w:pPr>
                    <w:spacing w:after="0"/>
                  </w:pPr>
                  <w:r>
                    <w:rPr>
                      <w:rFonts w:hint="eastAsia"/>
                    </w:rPr>
                    <w:t>主属性项2</w:t>
                  </w:r>
                </w:p>
              </w:tc>
              <w:tc>
                <w:tcPr>
                  <w:tcW w:w="1485"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pPr>
                  <w:r>
                    <w:rPr>
                      <w:rFonts w:ascii="Arial" w:hAnsi="Arial" w:cs="Arial"/>
                    </w:rPr>
                    <w:t>√</w:t>
                  </w:r>
                </w:p>
              </w:tc>
              <w:tc>
                <w:tcPr>
                  <w:tcW w:w="1581" w:type="dxa"/>
                </w:tcPr>
                <w:p w:rsidR="002D1FBB" w:rsidRDefault="008E3C1E">
                  <w:pPr>
                    <w:spacing w:after="0"/>
                  </w:pPr>
                  <w:r>
                    <w:rPr>
                      <w:rFonts w:hint="eastAsia"/>
                    </w:rPr>
                    <w:t>1-</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非主属性名1-2</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rPr>
                      <w:szCs w:val="18"/>
                    </w:rPr>
                  </w:pPr>
                  <w:r>
                    <w:rPr>
                      <w:rFonts w:hint="eastAsia"/>
                      <w:szCs w:val="18"/>
                    </w:rPr>
                    <w:t>XXXXXXX</w:t>
                  </w:r>
                </w:p>
              </w:tc>
              <w:tc>
                <w:tcPr>
                  <w:tcW w:w="1485" w:type="dxa"/>
                </w:tcPr>
                <w:p w:rsidR="002D1FBB" w:rsidRDefault="008E3C1E">
                  <w:pPr>
                    <w:spacing w:after="0"/>
                    <w:jc w:val="center"/>
                    <w:rPr>
                      <w:rFonts w:ascii="Arial" w:hAnsi="Arial" w:cs="Arial"/>
                    </w:rPr>
                  </w:pPr>
                  <w:r>
                    <w:rPr>
                      <w:rFonts w:hint="eastAsia"/>
                    </w:rPr>
                    <w:t>非主属性名2-1</w:t>
                  </w:r>
                </w:p>
              </w:tc>
              <w:tc>
                <w:tcPr>
                  <w:tcW w:w="1681" w:type="dxa"/>
                </w:tcPr>
                <w:p w:rsidR="002D1FBB" w:rsidRDefault="008E3C1E">
                  <w:pPr>
                    <w:spacing w:after="0"/>
                    <w:jc w:val="center"/>
                    <w:rPr>
                      <w:rFonts w:ascii="Arial" w:hAnsi="Arial" w:cs="Arial"/>
                    </w:rP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pPr>
              <w:numPr>
                <w:ilvl w:val="0"/>
                <w:numId w:val="39"/>
              </w:numPr>
              <w:spacing w:after="0"/>
              <w:ind w:firstLineChars="300" w:firstLine="540"/>
            </w:pPr>
            <w:r>
              <w:rPr>
                <w:rFonts w:hint="eastAsia"/>
              </w:rPr>
              <w:t>应用第三范式的检查和分析（使用如下方法判断并用表格检查，为外键的属性项除外）</w:t>
            </w:r>
          </w:p>
          <w:p w:rsidR="002D1FBB" w:rsidRDefault="008E3C1E">
            <w:pPr>
              <w:numPr>
                <w:ilvl w:val="1"/>
                <w:numId w:val="39"/>
              </w:numPr>
              <w:spacing w:after="0"/>
              <w:ind w:leftChars="300" w:left="540" w:firstLineChars="200" w:firstLine="360"/>
            </w:pPr>
            <w:r>
              <w:rPr>
                <w:rFonts w:hint="eastAsia"/>
              </w:rPr>
              <w:t>为每个关系找准主属性项，一般只检查实体类型的关系；</w:t>
            </w:r>
          </w:p>
          <w:p w:rsidR="002D1FBB" w:rsidRDefault="008E3C1E">
            <w:pPr>
              <w:numPr>
                <w:ilvl w:val="1"/>
                <w:numId w:val="39"/>
              </w:numPr>
              <w:spacing w:after="0"/>
              <w:ind w:leftChars="300" w:left="540" w:firstLineChars="200" w:firstLine="360"/>
            </w:pPr>
            <w:r>
              <w:rPr>
                <w:rFonts w:hint="eastAsia"/>
              </w:rPr>
              <w:t>查看关系中是否存在编号类字段的非主属性项；</w:t>
            </w:r>
          </w:p>
          <w:p w:rsidR="002D1FBB" w:rsidRDefault="008E3C1E">
            <w:pPr>
              <w:numPr>
                <w:ilvl w:val="1"/>
                <w:numId w:val="39"/>
              </w:numPr>
              <w:spacing w:after="0"/>
              <w:ind w:leftChars="300" w:left="540" w:firstLineChars="200" w:firstLine="360"/>
            </w:pPr>
            <w:r>
              <w:rPr>
                <w:rFonts w:hint="eastAsia"/>
              </w:rPr>
              <w:t>逐个分析其他非主属性项是否还依赖于该编码类非主属性项；</w:t>
            </w:r>
          </w:p>
          <w:p w:rsidR="002D1FBB" w:rsidRDefault="008E3C1E">
            <w:pPr>
              <w:numPr>
                <w:ilvl w:val="1"/>
                <w:numId w:val="39"/>
              </w:numPr>
              <w:spacing w:after="0"/>
              <w:ind w:leftChars="300" w:left="540" w:firstLineChars="200" w:firstLine="360"/>
            </w:pPr>
            <w:r>
              <w:rPr>
                <w:rFonts w:hint="eastAsia"/>
              </w:rPr>
              <w:t>逐个分析其他非主属性项是否存在大量重复数据的可能；</w:t>
            </w:r>
          </w:p>
          <w:p w:rsidR="002D1FBB" w:rsidRDefault="008E3C1E">
            <w:pPr>
              <w:numPr>
                <w:ilvl w:val="1"/>
                <w:numId w:val="39"/>
              </w:numPr>
              <w:spacing w:after="0"/>
              <w:ind w:leftChars="300" w:left="540" w:firstLineChars="200" w:firstLine="360"/>
            </w:pPr>
            <w:r>
              <w:rPr>
                <w:rFonts w:hint="eastAsia"/>
              </w:rPr>
              <w:t>根据3.3和3.4的分析结果，给出如下分析意见：</w:t>
            </w:r>
          </w:p>
          <w:p w:rsidR="002D1FBB" w:rsidRDefault="008E3C1E" w:rsidP="00A03A52">
            <w:pPr>
              <w:numPr>
                <w:ilvl w:val="0"/>
                <w:numId w:val="42"/>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A03A52">
            <w:pPr>
              <w:numPr>
                <w:ilvl w:val="0"/>
                <w:numId w:val="42"/>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A03A52">
            <w:pPr>
              <w:numPr>
                <w:ilvl w:val="0"/>
                <w:numId w:val="42"/>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A03A52">
            <w:pPr>
              <w:numPr>
                <w:ilvl w:val="0"/>
                <w:numId w:val="42"/>
              </w:numPr>
              <w:spacing w:after="0"/>
              <w:ind w:leftChars="700" w:left="1260"/>
            </w:pPr>
            <w:r>
              <w:rPr>
                <w:rFonts w:hint="eastAsia"/>
              </w:rPr>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pPr>
                  <w:r>
                    <w:rPr>
                      <w:rFonts w:ascii="Arial" w:hAnsi="Arial" w:cs="Arial"/>
                    </w:rPr>
                    <w:t>×</w:t>
                  </w:r>
                </w:p>
              </w:tc>
              <w:tc>
                <w:tcPr>
                  <w:tcW w:w="2631" w:type="dxa"/>
                </w:tcPr>
                <w:p w:rsidR="002D1FBB" w:rsidRDefault="008E3C1E">
                  <w:pPr>
                    <w:spacing w:after="0"/>
                  </w:pPr>
                  <w:r>
                    <w:rPr>
                      <w:rFonts w:hint="eastAsia"/>
                    </w:rPr>
                    <w:t>1-</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rPr>
                      <w:szCs w:val="18"/>
                    </w:rP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pPr>
                  <w:r>
                    <w:rPr>
                      <w:rFonts w:hint="eastAsia"/>
                    </w:rPr>
                    <w:t>...</w:t>
                  </w:r>
                </w:p>
              </w:tc>
              <w:tc>
                <w:tcPr>
                  <w:tcW w:w="1171" w:type="dxa"/>
                </w:tcPr>
                <w:p w:rsidR="002D1FBB" w:rsidRDefault="008E3C1E">
                  <w:pPr>
                    <w:spacing w:after="0"/>
                    <w:jc w:val="center"/>
                    <w:rPr>
                      <w:rFonts w:ascii="Arial" w:hAnsi="Arial" w:cs="Arial"/>
                    </w:rP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非主属性名2-1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2-移至关系new1</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rPr>
                      <w:szCs w:val="18"/>
                    </w:rPr>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非主属性名2-2</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3-设计（new_no1），非主属性名2-2移至关系new2</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8E3C1E">
                  <w:pPr>
                    <w:spacing w:after="0"/>
                    <w:jc w:val="cente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关系名n</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jc w:val="center"/>
                    <w:rPr>
                      <w:szCs w:val="18"/>
                    </w:rPr>
                  </w:pPr>
                  <w:r>
                    <w:rPr>
                      <w:rFonts w:ascii="Arial" w:hAnsi="Arial" w:cs="Arial"/>
                    </w:rPr>
                    <w:t>×</w:t>
                  </w:r>
                </w:p>
              </w:tc>
              <w:tc>
                <w:tcPr>
                  <w:tcW w:w="1485" w:type="dxa"/>
                </w:tcPr>
                <w:p w:rsidR="002D1FBB" w:rsidRDefault="008E3C1E">
                  <w:pPr>
                    <w:spacing w:after="0"/>
                    <w:jc w:val="center"/>
                    <w:rPr>
                      <w:rFonts w:ascii="Arial" w:hAnsi="Arial" w:cs="Arial"/>
                    </w:rPr>
                  </w:pPr>
                  <w:r>
                    <w:rPr>
                      <w:rFonts w:hint="eastAsia"/>
                    </w:rPr>
                    <w:t>非主属性名n-1</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4-</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2D1FBB">
                  <w:pPr>
                    <w:spacing w:after="0"/>
                    <w:jc w:val="center"/>
                  </w:pP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bl>
          <w:p w:rsidR="002D1FBB" w:rsidRDefault="008E3C1E" w:rsidP="00A03A52">
            <w:pPr>
              <w:ind w:leftChars="300" w:left="540"/>
            </w:pPr>
            <w:r>
              <w:rPr>
                <w:rFonts w:hint="eastAsia"/>
              </w:rPr>
              <w:t xml:space="preserve">        </w:t>
            </w:r>
          </w:p>
          <w:p w:rsidR="002D1FBB" w:rsidRDefault="008E3C1E" w:rsidP="00A03A52">
            <w:pPr>
              <w:ind w:leftChars="300" w:left="540"/>
            </w:pPr>
            <w:r>
              <w:rPr>
                <w:rFonts w:hint="eastAsia"/>
              </w:rPr>
              <w:t>关系new1：（                                                                                                 ）</w:t>
            </w:r>
          </w:p>
          <w:p w:rsidR="002D1FBB" w:rsidRDefault="008E3C1E" w:rsidP="00A03A52">
            <w:pPr>
              <w:ind w:leftChars="300" w:left="540"/>
            </w:pPr>
            <w:r>
              <w:rPr>
                <w:rFonts w:hint="eastAsia"/>
              </w:rPr>
              <w:t>关系new2：（                                                                                                 ）</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8E3C1E">
            <w:pPr>
              <w:numPr>
                <w:ilvl w:val="0"/>
                <w:numId w:val="39"/>
              </w:numPr>
              <w:spacing w:after="0"/>
              <w:ind w:firstLineChars="300" w:firstLine="540"/>
            </w:pPr>
            <w:r>
              <w:rPr>
                <w:rFonts w:hint="eastAsia"/>
              </w:rPr>
              <w:t>关系模型的范式化分析结果</w:t>
            </w:r>
          </w:p>
          <w:p w:rsidR="002D1FBB" w:rsidRDefault="008E3C1E">
            <w:pPr>
              <w:numPr>
                <w:ilvl w:val="1"/>
                <w:numId w:val="39"/>
              </w:numPr>
              <w:spacing w:after="0"/>
              <w:ind w:leftChars="300" w:left="540" w:firstLineChars="200" w:firstLine="360"/>
            </w:pPr>
            <w:r>
              <w:rPr>
                <w:rFonts w:hint="eastAsia"/>
              </w:rPr>
              <w:t>按照上述1-3的范式化分析结论，重新编写社团管理系统的范式化关系模型（V1.1版）。</w:t>
            </w:r>
          </w:p>
          <w:p w:rsidR="002D1FBB" w:rsidRDefault="008E3C1E">
            <w:pPr>
              <w:numPr>
                <w:ilvl w:val="1"/>
                <w:numId w:val="39"/>
              </w:numPr>
              <w:spacing w:after="0"/>
              <w:ind w:leftChars="300" w:left="540" w:firstLineChars="200" w:firstLine="360"/>
            </w:pPr>
            <w:r>
              <w:rPr>
                <w:rFonts w:hint="eastAsia"/>
              </w:rPr>
              <w:t>按照上述1-3的范式化分析结论，重新绘制社团管理系统的范式化ER图（V1.1版）。</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29" w:name="_Toc24998"/>
      <w:r>
        <w:rPr>
          <w:rFonts w:hint="eastAsia"/>
        </w:rPr>
        <w:t>任务3.2项目关系模型的反范式化分析调整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D1FBB">
            <w:pPr>
              <w:spacing w:after="0"/>
              <w:ind w:firstLine="420"/>
              <w:jc w:val="center"/>
            </w:pP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原则1：如果查询量较大且关联表的数目较多。为减少查询时表的关联数目，可减少一些不常用表的设计或者增加一些违反范式化设计的属性项。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A03A52">
            <w:pPr>
              <w:numPr>
                <w:ilvl w:val="0"/>
                <w:numId w:val="43"/>
              </w:numPr>
              <w:spacing w:after="0"/>
              <w:ind w:leftChars="300" w:left="540"/>
            </w:pPr>
            <w:r>
              <w:rPr>
                <w:rFonts w:hint="eastAsia"/>
              </w:rPr>
              <w:t>按照原则1方向讨论，可做如下方面的反范式化设计。</w:t>
            </w:r>
          </w:p>
          <w:p w:rsidR="002D1FBB" w:rsidRDefault="008E3C1E">
            <w:pPr>
              <w:spacing w:after="0"/>
            </w:pPr>
            <w:r>
              <w:rPr>
                <w:rFonts w:hint="eastAsia"/>
              </w:rPr>
              <w:t xml:space="preserve">                1.1 </w:t>
            </w:r>
          </w:p>
          <w:p w:rsidR="002D1FBB" w:rsidRDefault="008E3C1E">
            <w:pPr>
              <w:spacing w:after="0"/>
            </w:pPr>
            <w:r>
              <w:rPr>
                <w:rFonts w:hint="eastAsia"/>
              </w:rPr>
              <w:t xml:space="preserve">                1.2</w:t>
            </w:r>
          </w:p>
          <w:p w:rsidR="002D1FBB" w:rsidRDefault="008E3C1E" w:rsidP="00A03A52">
            <w:pPr>
              <w:numPr>
                <w:ilvl w:val="0"/>
                <w:numId w:val="43"/>
              </w:numPr>
              <w:spacing w:after="0"/>
              <w:ind w:leftChars="300" w:left="540"/>
            </w:pPr>
            <w:r>
              <w:rPr>
                <w:rFonts w:hint="eastAsia"/>
              </w:rPr>
              <w:t>按照原则2方向讨论，可做如下方面的反范式化设计。</w:t>
            </w:r>
          </w:p>
          <w:p w:rsidR="002D1FBB" w:rsidRDefault="008E3C1E">
            <w:pPr>
              <w:spacing w:after="0"/>
            </w:pPr>
            <w:r>
              <w:rPr>
                <w:rFonts w:hint="eastAsia"/>
              </w:rPr>
              <w:t xml:space="preserve">                2.1 </w:t>
            </w:r>
          </w:p>
          <w:p w:rsidR="002D1FBB" w:rsidRDefault="008E3C1E">
            <w:pPr>
              <w:spacing w:after="0"/>
            </w:pPr>
            <w:r>
              <w:rPr>
                <w:rFonts w:hint="eastAsia"/>
              </w:rPr>
              <w:t xml:space="preserve">                2.2</w:t>
            </w:r>
          </w:p>
          <w:p w:rsidR="002D1FBB" w:rsidRDefault="008E3C1E">
            <w:pPr>
              <w:numPr>
                <w:ilvl w:val="0"/>
                <w:numId w:val="43"/>
              </w:numPr>
              <w:ind w:leftChars="100" w:left="180" w:firstLineChars="200" w:firstLine="360"/>
            </w:pPr>
            <w:r>
              <w:t>因反范式化设计出现了数据冗余和数据维护异常等问题，提出解决方案的需求</w:t>
            </w:r>
            <w:r>
              <w:rPr>
                <w:rFonts w:hint="eastAsia"/>
              </w:rPr>
              <w:t>如下。（注：</w:t>
            </w:r>
            <w:r>
              <w:t>一般采用设计触发器的方式来解决，请</w:t>
            </w:r>
            <w:r>
              <w:rPr>
                <w:rFonts w:hint="eastAsia"/>
              </w:rPr>
              <w:t>针对</w:t>
            </w:r>
            <w:r>
              <w:t>反范式化设计</w:t>
            </w:r>
            <w:r>
              <w:rPr>
                <w:rFonts w:hint="eastAsia"/>
              </w:rPr>
              <w:t>，提出</w:t>
            </w:r>
            <w:r>
              <w:t>新增的设计触发器需求。</w:t>
            </w:r>
            <w:r>
              <w:rPr>
                <w:rFonts w:hint="eastAsia"/>
              </w:rPr>
              <w:t>）</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32273"/>
      <w:r>
        <w:rPr>
          <w:rFonts w:hint="eastAsia"/>
        </w:rPr>
        <w:t>任务3.3项目总体ER图（V2.0版）</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D1FBB">
            <w:pPr>
              <w:spacing w:after="0"/>
              <w:ind w:firstLine="420"/>
              <w:jc w:val="center"/>
            </w:pP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44"/>
              </w:numPr>
              <w:spacing w:after="0"/>
              <w:ind w:leftChars="300" w:left="540"/>
            </w:pPr>
            <w:r>
              <w:rPr>
                <w:rFonts w:hint="eastAsia"/>
              </w:rPr>
              <w:t>熟知范式化分析和反范式化分析过程，掌握范式化分析和反范式化分析结果</w:t>
            </w:r>
            <w:r>
              <w:t>。</w:t>
            </w:r>
          </w:p>
          <w:p w:rsidR="002D1FBB" w:rsidRDefault="008E3C1E">
            <w:pPr>
              <w:spacing w:after="0"/>
              <w:ind w:firstLineChars="100" w:firstLine="180"/>
            </w:pPr>
            <w:r>
              <w:rPr>
                <w:rFonts w:hint="eastAsia"/>
              </w:rPr>
              <w:t>任务实施：</w:t>
            </w:r>
          </w:p>
          <w:p w:rsidR="002D1FBB" w:rsidRDefault="008E3C1E">
            <w:pPr>
              <w:numPr>
                <w:ilvl w:val="0"/>
                <w:numId w:val="45"/>
              </w:numPr>
              <w:spacing w:after="0"/>
              <w:ind w:firstLineChars="300" w:firstLine="540"/>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pPr>
              <w:numPr>
                <w:ilvl w:val="0"/>
                <w:numId w:val="45"/>
              </w:numPr>
              <w:spacing w:after="0"/>
              <w:ind w:firstLineChars="300" w:firstLine="540"/>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pPr>
              <w:numPr>
                <w:ilvl w:val="0"/>
                <w:numId w:val="45"/>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项目总体ER图（v2.0版）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1" w:name="_Toc32666"/>
      <w:r>
        <w:rPr>
          <w:rFonts w:hint="eastAsia"/>
        </w:rPr>
        <w:t>任务3.4项目数据库关系模型（v2.0版）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46"/>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pPr>
              <w:numPr>
                <w:ilvl w:val="0"/>
                <w:numId w:val="47"/>
              </w:numPr>
              <w:spacing w:after="0"/>
              <w:ind w:firstLineChars="300" w:firstLine="540"/>
            </w:pPr>
            <w:r>
              <w:rPr>
                <w:rFonts w:hint="eastAsia"/>
              </w:rPr>
              <w:t>分析任务3.2的汇总项目总体ER图（v2.0版），将其转换为项目数据库关系模型（v2.0版）。</w:t>
            </w:r>
          </w:p>
          <w:p w:rsidR="002D1FBB" w:rsidRDefault="008E3C1E">
            <w:pPr>
              <w:numPr>
                <w:ilvl w:val="0"/>
                <w:numId w:val="47"/>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4496"/>
      <w:r>
        <w:rPr>
          <w:rFonts w:hint="eastAsia"/>
        </w:rPr>
        <w:t>任务3.5项目数据字典设计（v1.0版）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48"/>
              </w:numPr>
              <w:spacing w:after="0"/>
              <w:ind w:leftChars="300" w:left="540"/>
            </w:pPr>
            <w:r>
              <w:rPr>
                <w:rFonts w:hint="eastAsia"/>
              </w:rPr>
              <w:t>掌握数据完整性相关概念，掌握将数据完整性实现的方法</w:t>
            </w:r>
            <w:r>
              <w:t>。</w:t>
            </w:r>
          </w:p>
          <w:p w:rsidR="002D1FBB" w:rsidRDefault="008E3C1E" w:rsidP="00A03A52">
            <w:pPr>
              <w:numPr>
                <w:ilvl w:val="0"/>
                <w:numId w:val="48"/>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pPr>
              <w:numPr>
                <w:ilvl w:val="0"/>
                <w:numId w:val="49"/>
              </w:numPr>
              <w:spacing w:after="0"/>
              <w:ind w:firstLineChars="300" w:firstLine="540"/>
            </w:pPr>
            <w:r>
              <w:rPr>
                <w:rFonts w:hint="eastAsia"/>
              </w:rPr>
              <w:t>根据任务3.4中的项目数据库关系模型（v2.0版），分析每个关系中属性项的数据完整性。</w:t>
            </w:r>
          </w:p>
          <w:p w:rsidR="002D1FBB" w:rsidRDefault="008E3C1E">
            <w:pPr>
              <w:numPr>
                <w:ilvl w:val="0"/>
                <w:numId w:val="49"/>
              </w:numPr>
              <w:spacing w:after="0"/>
              <w:ind w:firstLineChars="300" w:firstLine="540"/>
            </w:pPr>
            <w:r>
              <w:rPr>
                <w:rFonts w:hint="eastAsia"/>
              </w:rPr>
              <w:t>按照数据完整性分析，编写项目数据项的数据字典。</w:t>
            </w:r>
          </w:p>
          <w:p w:rsidR="002D1FBB" w:rsidRDefault="008E3C1E">
            <w:pPr>
              <w:numPr>
                <w:ilvl w:val="0"/>
                <w:numId w:val="49"/>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2F0E49" w:rsidP="002F0E49">
            <w:pPr>
              <w:tabs>
                <w:tab w:val="left" w:pos="2940"/>
                <w:tab w:val="center" w:pos="5265"/>
              </w:tabs>
              <w:spacing w:after="0"/>
              <w:ind w:leftChars="300" w:left="540"/>
              <w:rPr>
                <w:sz w:val="28"/>
                <w:szCs w:val="28"/>
              </w:rPr>
            </w:pPr>
            <w:r>
              <w:rPr>
                <w:sz w:val="28"/>
                <w:szCs w:val="28"/>
              </w:rPr>
              <w:tab/>
            </w:r>
            <w:r>
              <w:rPr>
                <w:sz w:val="28"/>
                <w:szCs w:val="28"/>
              </w:rPr>
              <w:tab/>
            </w:r>
            <w:r w:rsidR="008E3C1E">
              <w:rPr>
                <w:rFonts w:hint="eastAsia"/>
                <w:sz w:val="28"/>
                <w:szCs w:val="28"/>
              </w:rPr>
              <w:t>项目数据字典设计（v1.0版）</w:t>
            </w:r>
          </w:p>
          <w:p w:rsidR="002D1FBB" w:rsidRDefault="008E3C1E">
            <w:pPr>
              <w:numPr>
                <w:ilvl w:val="0"/>
                <w:numId w:val="50"/>
              </w:numPr>
              <w:spacing w:after="0"/>
              <w:ind w:firstLineChars="300" w:firstLine="540"/>
            </w:pPr>
            <w:r>
              <w:rPr>
                <w:rFonts w:hint="eastAsia"/>
              </w:rPr>
              <w:t>根据任务3.4中的项目数据库关系模型（v2.0版），分析每个关系中属性项的数据完整性。</w:t>
            </w:r>
          </w:p>
          <w:p w:rsidR="002D1FBB" w:rsidRDefault="008E3C1E" w:rsidP="00A03A52">
            <w:pPr>
              <w:spacing w:after="0"/>
              <w:ind w:leftChars="300" w:left="540"/>
            </w:pPr>
            <w:r>
              <w:rPr>
                <w:rFonts w:hint="eastAsia"/>
              </w:rPr>
              <w:t>关系1：实体完整性设计（主键）-</w:t>
            </w:r>
            <w:r w:rsidR="00CF7F28">
              <w:t>cno (</w:t>
            </w:r>
            <w:r w:rsidR="00CF7F28">
              <w:rPr>
                <w:rFonts w:hint="eastAsia"/>
              </w:rPr>
              <w:t>社团编号</w:t>
            </w:r>
            <w:r w:rsidR="00CF7F28">
              <w:t>)</w:t>
            </w:r>
          </w:p>
          <w:p w:rsidR="00CF7F28" w:rsidRDefault="008E3C1E" w:rsidP="00047F80">
            <w:pPr>
              <w:spacing w:after="0"/>
              <w:ind w:leftChars="300" w:left="540"/>
            </w:pPr>
            <w:r>
              <w:rPr>
                <w:rFonts w:hint="eastAsia"/>
              </w:rPr>
              <w:t xml:space="preserve">             参照完整性设计（外键）</w:t>
            </w:r>
          </w:p>
          <w:p w:rsidR="002D1FBB" w:rsidRDefault="008E3C1E" w:rsidP="00A03A52">
            <w:pPr>
              <w:spacing w:after="0"/>
              <w:ind w:leftChars="300" w:left="540"/>
            </w:pPr>
            <w:r>
              <w:rPr>
                <w:rFonts w:hint="eastAsia"/>
              </w:rPr>
              <w:t xml:space="preserve">             域完整性设计（属性项1）</w:t>
            </w:r>
            <w:r w:rsidR="00CF7F28">
              <w:rPr>
                <w:rFonts w:hint="eastAsia"/>
              </w:rPr>
              <w:t>-</w:t>
            </w:r>
            <w:r w:rsidR="00CF7F28">
              <w:t xml:space="preserve">cname  </w:t>
            </w:r>
            <w:r>
              <w:rPr>
                <w:rFonts w:hint="eastAsia"/>
              </w:rPr>
              <w:t>数据类型</w:t>
            </w:r>
            <w:r w:rsidR="00CF7F28">
              <w:t xml:space="preserve"> varchar</w:t>
            </w:r>
            <w:r>
              <w:rPr>
                <w:rFonts w:hint="eastAsia"/>
              </w:rPr>
              <w:t>,非空性</w:t>
            </w:r>
            <w:r w:rsidR="00CF7F28">
              <w:rPr>
                <w:rFonts w:hint="eastAsia"/>
              </w:rPr>
              <w:t xml:space="preserve"> </w:t>
            </w:r>
            <w:r w:rsidR="00CF7F28">
              <w:t>not null</w:t>
            </w:r>
            <w:r>
              <w:rPr>
                <w:rFonts w:hint="eastAsia"/>
              </w:rPr>
              <w:t>，默认值</w:t>
            </w:r>
            <w:r w:rsidR="00CF7F28">
              <w:rPr>
                <w:rFonts w:hint="eastAsia"/>
              </w:rPr>
              <w:t xml:space="preserve"> 无</w:t>
            </w:r>
            <w:r>
              <w:rPr>
                <w:rFonts w:hint="eastAsia"/>
              </w:rPr>
              <w:t>，</w:t>
            </w:r>
            <w:r w:rsidR="00CF7F28">
              <w:rPr>
                <w:rFonts w:hint="eastAsia"/>
              </w:rPr>
              <w:t>值域 无</w:t>
            </w:r>
            <w:r>
              <w:rPr>
                <w:rFonts w:hint="eastAsia"/>
              </w:rPr>
              <w:t>；</w:t>
            </w:r>
          </w:p>
          <w:p w:rsidR="002D1FBB" w:rsidRDefault="008E3C1E" w:rsidP="00A03A52">
            <w:pPr>
              <w:spacing w:after="0"/>
              <w:ind w:leftChars="300" w:left="540" w:firstLineChars="1000" w:firstLine="1800"/>
            </w:pPr>
            <w:r>
              <w:rPr>
                <w:rFonts w:hint="eastAsia"/>
              </w:rPr>
              <w:t>（属性项2）-</w:t>
            </w:r>
            <w:r w:rsidR="00CF7F28">
              <w:t xml:space="preserve"> settime</w:t>
            </w:r>
            <w:r w:rsidR="00CF7F28">
              <w:rPr>
                <w:rFonts w:hint="eastAsia"/>
              </w:rPr>
              <w:t xml:space="preserve">数据类型 </w:t>
            </w:r>
            <w:r w:rsidR="00CF7F28">
              <w:t>timestamp</w:t>
            </w:r>
            <w:r>
              <w:rPr>
                <w:rFonts w:hint="eastAsia"/>
              </w:rPr>
              <w:t>,非空性</w:t>
            </w:r>
            <w:r w:rsidR="00CF7F28">
              <w:rPr>
                <w:rFonts w:hint="eastAsia"/>
              </w:rPr>
              <w:t xml:space="preserve"> </w:t>
            </w:r>
            <w:r w:rsidR="00CF7F28">
              <w:t>not null</w:t>
            </w:r>
            <w:r>
              <w:rPr>
                <w:rFonts w:hint="eastAsia"/>
              </w:rPr>
              <w:t>，默认值</w:t>
            </w:r>
            <w:r w:rsidR="00CF7F28">
              <w:rPr>
                <w:rFonts w:hint="eastAsia"/>
              </w:rPr>
              <w:t xml:space="preserve"> </w:t>
            </w:r>
            <w:r w:rsidR="00CF7F28">
              <w:t xml:space="preserve"> </w:t>
            </w:r>
            <w:r w:rsidR="00CF7F28">
              <w:rPr>
                <w:rFonts w:hint="eastAsia"/>
              </w:rPr>
              <w:t>无，值域 无</w:t>
            </w:r>
            <w:r>
              <w:rPr>
                <w:rFonts w:hint="eastAsia"/>
              </w:rPr>
              <w:t>;</w:t>
            </w:r>
          </w:p>
          <w:p w:rsidR="00CF7F28" w:rsidRDefault="008E3C1E" w:rsidP="00F55316">
            <w:pPr>
              <w:spacing w:after="0"/>
              <w:ind w:leftChars="300" w:left="540"/>
            </w:pPr>
            <w:r>
              <w:rPr>
                <w:rFonts w:hint="eastAsia"/>
              </w:rPr>
              <w:t xml:space="preserve">                                  </w:t>
            </w:r>
            <w:r w:rsidR="00CF7F28">
              <w:rPr>
                <w:rFonts w:hint="eastAsia"/>
              </w:rPr>
              <w:t>（属性项3）-</w:t>
            </w:r>
            <w:r w:rsidR="00F55316">
              <w:rPr>
                <w:rFonts w:hint="eastAsia"/>
              </w:rPr>
              <w:t>pcount</w:t>
            </w:r>
            <w:r w:rsidR="00CF7F28">
              <w:rPr>
                <w:rFonts w:hint="eastAsia"/>
              </w:rPr>
              <w:t xml:space="preserve">数据类型 </w:t>
            </w:r>
            <w:r w:rsidR="00F55316">
              <w:rPr>
                <w:rFonts w:hint="eastAsia"/>
              </w:rPr>
              <w:t>int</w:t>
            </w:r>
            <w:r w:rsidR="00CF7F28">
              <w:rPr>
                <w:rFonts w:hint="eastAsia"/>
              </w:rPr>
              <w:t xml:space="preserve">,非空性 </w:t>
            </w:r>
            <w:r w:rsidR="00CF7F28">
              <w:t>not null</w:t>
            </w:r>
            <w:r w:rsidR="00CF7F28">
              <w:rPr>
                <w:rFonts w:hint="eastAsia"/>
              </w:rPr>
              <w:t xml:space="preserve">，默认值 </w:t>
            </w:r>
            <w:r w:rsidR="00CF7F28">
              <w:t xml:space="preserve"> </w:t>
            </w:r>
            <w:r w:rsidR="00CF7F28">
              <w:rPr>
                <w:rFonts w:hint="eastAsia"/>
              </w:rPr>
              <w:t>无，值域 无;</w:t>
            </w:r>
          </w:p>
          <w:p w:rsidR="002D1FBB" w:rsidRDefault="008E3C1E" w:rsidP="00A03A52">
            <w:pPr>
              <w:spacing w:after="0"/>
              <w:ind w:leftChars="300" w:left="540"/>
            </w:pPr>
            <w:r>
              <w:rPr>
                <w:rFonts w:hint="eastAsia"/>
              </w:rPr>
              <w:t>关系2：实体完整性设计（主键）</w:t>
            </w:r>
            <w:r w:rsidR="00F55316">
              <w:rPr>
                <w:rFonts w:hint="eastAsia"/>
              </w:rPr>
              <w:t>-</w:t>
            </w:r>
            <w:r w:rsidR="00047F80">
              <w:rPr>
                <w:rFonts w:hint="eastAsia"/>
              </w:rPr>
              <w:t>sno</w:t>
            </w:r>
            <w:r w:rsidR="00047F80">
              <w:t xml:space="preserve"> </w:t>
            </w:r>
            <w:r w:rsidR="00F55316">
              <w:t>(</w:t>
            </w:r>
            <w:r w:rsidR="00F55316">
              <w:rPr>
                <w:rFonts w:hint="eastAsia"/>
              </w:rPr>
              <w:t>负责人学号</w:t>
            </w:r>
            <w:r w:rsidR="00F55316">
              <w:t>)</w:t>
            </w:r>
          </w:p>
          <w:p w:rsidR="002D1FBB" w:rsidRDefault="008E3C1E" w:rsidP="00A03A52">
            <w:pPr>
              <w:spacing w:after="0"/>
              <w:ind w:leftChars="300" w:left="540"/>
            </w:pPr>
            <w:r>
              <w:rPr>
                <w:rFonts w:hint="eastAsia"/>
              </w:rPr>
              <w:t xml:space="preserve">             参照完整性设计（外键）</w:t>
            </w:r>
            <w:r w:rsidR="00F55316">
              <w:rPr>
                <w:rFonts w:hint="eastAsia"/>
              </w:rPr>
              <w:t>-</w:t>
            </w:r>
            <w:r w:rsidR="00F55316">
              <w:t>cno</w:t>
            </w:r>
            <w:r>
              <w:rPr>
                <w:rFonts w:hint="eastAsia"/>
              </w:rPr>
              <w:t>参照</w:t>
            </w:r>
            <w:r w:rsidR="00F55316">
              <w:t>club</w:t>
            </w:r>
            <w:r w:rsidR="00F55316">
              <w:rPr>
                <w:rFonts w:hint="eastAsia"/>
              </w:rPr>
              <w:t>表</w:t>
            </w:r>
            <w:r>
              <w:rPr>
                <w:rFonts w:hint="eastAsia"/>
              </w:rPr>
              <w:t>的</w:t>
            </w:r>
            <w:r w:rsidR="00F55316">
              <w:t>cno</w:t>
            </w:r>
            <w:r>
              <w:rPr>
                <w:rFonts w:hint="eastAsia"/>
              </w:rPr>
              <w:t>属性...</w:t>
            </w:r>
          </w:p>
          <w:p w:rsidR="002D1FBB" w:rsidRDefault="008E3C1E" w:rsidP="00A03A52">
            <w:pPr>
              <w:spacing w:after="0"/>
              <w:ind w:leftChars="300" w:left="540"/>
            </w:pPr>
            <w:r>
              <w:rPr>
                <w:rFonts w:hint="eastAsia"/>
              </w:rPr>
              <w:t xml:space="preserve">             域完整性设计（属性项1）-</w:t>
            </w:r>
            <w:r w:rsidR="00047F80">
              <w:t>job</w:t>
            </w:r>
            <w:r w:rsidR="00F55316">
              <w:t xml:space="preserve"> </w:t>
            </w:r>
            <w:r w:rsidR="00F55316">
              <w:rPr>
                <w:rFonts w:hint="eastAsia"/>
              </w:rPr>
              <w:t xml:space="preserve">数据类型 </w:t>
            </w:r>
            <w:r w:rsidR="00F55316">
              <w:t>varchar</w:t>
            </w:r>
            <w:r>
              <w:rPr>
                <w:rFonts w:hint="eastAsia"/>
              </w:rPr>
              <w:t>,非空性</w:t>
            </w:r>
            <w:r w:rsidR="00F55316">
              <w:rPr>
                <w:rFonts w:hint="eastAsia"/>
              </w:rPr>
              <w:t xml:space="preserve"> </w:t>
            </w:r>
            <w:r w:rsidR="00F55316">
              <w:t>not null</w:t>
            </w:r>
            <w:r>
              <w:rPr>
                <w:rFonts w:hint="eastAsia"/>
              </w:rPr>
              <w:t>，默认值</w:t>
            </w:r>
            <w:r w:rsidR="00F55316">
              <w:rPr>
                <w:rFonts w:hint="eastAsia"/>
              </w:rPr>
              <w:t xml:space="preserve"> 无，值域无</w:t>
            </w:r>
            <w:r>
              <w:rPr>
                <w:rFonts w:hint="eastAsia"/>
              </w:rPr>
              <w:t>；</w:t>
            </w:r>
          </w:p>
          <w:p w:rsidR="002D1FBB" w:rsidRDefault="008E3C1E" w:rsidP="00A03A52">
            <w:pPr>
              <w:spacing w:after="0"/>
              <w:ind w:leftChars="300" w:left="540" w:firstLineChars="1000" w:firstLine="1800"/>
            </w:pPr>
            <w:r>
              <w:rPr>
                <w:rFonts w:hint="eastAsia"/>
              </w:rPr>
              <w:t>（属性项2）-</w:t>
            </w:r>
            <w:r w:rsidR="00047F80">
              <w:t>leader</w:t>
            </w:r>
            <w:r w:rsidR="00F55316">
              <w:t xml:space="preserve"> </w:t>
            </w:r>
            <w:r w:rsidR="00F55316">
              <w:rPr>
                <w:rFonts w:hint="eastAsia"/>
              </w:rPr>
              <w:t xml:space="preserve">数据类型 </w:t>
            </w:r>
            <w:r w:rsidR="00047F80">
              <w:t>varchar</w:t>
            </w:r>
            <w:r>
              <w:rPr>
                <w:rFonts w:hint="eastAsia"/>
              </w:rPr>
              <w:t>,</w:t>
            </w:r>
            <w:r w:rsidR="00F55316">
              <w:rPr>
                <w:rFonts w:hint="eastAsia"/>
              </w:rPr>
              <w:t>非空性 not</w:t>
            </w:r>
            <w:r w:rsidR="00F55316">
              <w:t xml:space="preserve"> null</w:t>
            </w:r>
            <w:r w:rsidR="00F55316">
              <w:rPr>
                <w:rFonts w:hint="eastAsia"/>
              </w:rPr>
              <w:t>，默认值</w:t>
            </w:r>
            <w:r w:rsidR="00047F80">
              <w:rPr>
                <w:rFonts w:hint="eastAsia"/>
              </w:rPr>
              <w:t>Y</w:t>
            </w:r>
            <w:r w:rsidR="00047F80">
              <w:t>es or No</w:t>
            </w:r>
            <w:r w:rsidR="00F55316">
              <w:rPr>
                <w:rFonts w:hint="eastAsia"/>
              </w:rPr>
              <w:t>，值域 无</w:t>
            </w:r>
            <w:r>
              <w:rPr>
                <w:rFonts w:hint="eastAsia"/>
              </w:rPr>
              <w:t>;</w:t>
            </w:r>
          </w:p>
          <w:p w:rsidR="00F55316" w:rsidRDefault="008E3C1E" w:rsidP="00F55316">
            <w:pPr>
              <w:spacing w:after="0"/>
              <w:ind w:leftChars="300" w:left="540" w:firstLineChars="1000" w:firstLine="1800"/>
            </w:pPr>
            <w:r>
              <w:rPr>
                <w:rFonts w:hint="eastAsia"/>
              </w:rPr>
              <w:t xml:space="preserve">  </w:t>
            </w:r>
            <w:r w:rsidR="00F55316">
              <w:t>(</w:t>
            </w:r>
            <w:r w:rsidR="00F55316">
              <w:rPr>
                <w:rFonts w:hint="eastAsia"/>
              </w:rPr>
              <w:t>属性项</w:t>
            </w:r>
            <w:r w:rsidR="00F55316">
              <w:t>3</w:t>
            </w:r>
            <w:r w:rsidR="00F55316">
              <w:rPr>
                <w:rFonts w:hint="eastAsia"/>
              </w:rPr>
              <w:t>）-</w:t>
            </w:r>
            <w:r w:rsidR="00114945">
              <w:t>join_</w:t>
            </w:r>
            <w:r w:rsidR="00047F80">
              <w:t>time</w:t>
            </w:r>
            <w:r w:rsidR="00F55316">
              <w:rPr>
                <w:rFonts w:hint="eastAsia"/>
              </w:rPr>
              <w:t>数据类型</w:t>
            </w:r>
            <w:r w:rsidR="00047F80">
              <w:t>date</w:t>
            </w:r>
            <w:r w:rsidR="00F55316">
              <w:rPr>
                <w:rFonts w:hint="eastAsia"/>
              </w:rPr>
              <w:t>,非空性 not</w:t>
            </w:r>
            <w:r w:rsidR="00F55316">
              <w:t xml:space="preserve"> null</w:t>
            </w:r>
            <w:r w:rsidR="00F55316">
              <w:rPr>
                <w:rFonts w:hint="eastAsia"/>
              </w:rPr>
              <w:t>，默认值 无，值域 无;</w:t>
            </w:r>
          </w:p>
          <w:p w:rsidR="00114945" w:rsidRDefault="00114945" w:rsidP="00114945">
            <w:pPr>
              <w:spacing w:after="0"/>
              <w:ind w:leftChars="300" w:left="540" w:firstLineChars="1050" w:firstLine="1890"/>
            </w:pPr>
            <w:r>
              <w:t>(</w:t>
            </w:r>
            <w:r>
              <w:rPr>
                <w:rFonts w:hint="eastAsia"/>
              </w:rPr>
              <w:t>属性项</w:t>
            </w:r>
            <w:r>
              <w:t>4</w:t>
            </w:r>
            <w:r>
              <w:rPr>
                <w:rFonts w:hint="eastAsia"/>
              </w:rPr>
              <w:t>）-</w:t>
            </w:r>
            <w:r>
              <w:t>sname</w:t>
            </w:r>
            <w:r>
              <w:rPr>
                <w:rFonts w:hint="eastAsia"/>
              </w:rPr>
              <w:t>数据类型</w:t>
            </w:r>
            <w:r>
              <w:t>varchar</w:t>
            </w:r>
            <w:r>
              <w:rPr>
                <w:rFonts w:hint="eastAsia"/>
              </w:rPr>
              <w:t>,非空性 not</w:t>
            </w:r>
            <w:r>
              <w:t xml:space="preserve"> null</w:t>
            </w:r>
            <w:r>
              <w:rPr>
                <w:rFonts w:hint="eastAsia"/>
              </w:rPr>
              <w:t>，默认值 无，值域 无;</w:t>
            </w:r>
          </w:p>
          <w:p w:rsidR="00114945" w:rsidRDefault="00114945" w:rsidP="00114945">
            <w:pPr>
              <w:spacing w:after="0"/>
              <w:ind w:leftChars="300" w:left="540" w:firstLineChars="1050" w:firstLine="1890"/>
            </w:pPr>
            <w:r>
              <w:t>(</w:t>
            </w:r>
            <w:r>
              <w:rPr>
                <w:rFonts w:hint="eastAsia"/>
              </w:rPr>
              <w:t>属性项</w:t>
            </w:r>
            <w:r>
              <w:t>5</w:t>
            </w:r>
            <w:r>
              <w:rPr>
                <w:rFonts w:hint="eastAsia"/>
              </w:rPr>
              <w:t>）-</w:t>
            </w:r>
            <w:r>
              <w:t>cname</w:t>
            </w:r>
            <w:r>
              <w:rPr>
                <w:rFonts w:hint="eastAsia"/>
              </w:rPr>
              <w:t>数据类型</w:t>
            </w:r>
            <w:r>
              <w:t>varchar</w:t>
            </w:r>
            <w:r>
              <w:rPr>
                <w:rFonts w:hint="eastAsia"/>
              </w:rPr>
              <w:t>,非空性 not</w:t>
            </w:r>
            <w:r>
              <w:t xml:space="preserve"> null</w:t>
            </w:r>
            <w:r>
              <w:rPr>
                <w:rFonts w:hint="eastAsia"/>
              </w:rPr>
              <w:t>，默认值 无，值域 无;</w:t>
            </w:r>
          </w:p>
          <w:p w:rsidR="00114945" w:rsidRPr="00114945" w:rsidRDefault="00114945" w:rsidP="00114945">
            <w:pPr>
              <w:spacing w:after="0"/>
              <w:ind w:leftChars="300" w:left="540" w:firstLineChars="1050" w:firstLine="1890"/>
            </w:pPr>
          </w:p>
          <w:p w:rsidR="00047F80" w:rsidRDefault="00047F80" w:rsidP="00047F80">
            <w:pPr>
              <w:spacing w:after="0"/>
              <w:ind w:leftChars="300" w:left="540"/>
            </w:pPr>
            <w:r>
              <w:rPr>
                <w:rFonts w:hint="eastAsia"/>
              </w:rPr>
              <w:t>关系2：实体完整性设计（主键）-</w:t>
            </w:r>
            <w:r w:rsidR="00114945">
              <w:t>tno</w:t>
            </w:r>
            <w:r>
              <w:t xml:space="preserve"> (</w:t>
            </w:r>
            <w:r>
              <w:rPr>
                <w:rFonts w:hint="eastAsia"/>
              </w:rPr>
              <w:t>负责人学号</w:t>
            </w:r>
            <w:r>
              <w:t>)</w:t>
            </w:r>
          </w:p>
          <w:p w:rsidR="00047F80" w:rsidRDefault="00047F80" w:rsidP="00047F80">
            <w:pPr>
              <w:spacing w:after="0"/>
              <w:ind w:leftChars="300" w:left="540"/>
            </w:pPr>
            <w:r>
              <w:rPr>
                <w:rFonts w:hint="eastAsia"/>
              </w:rPr>
              <w:t xml:space="preserve">             参照完整性设计（外键）-</w:t>
            </w:r>
            <w:r>
              <w:t>cno</w:t>
            </w:r>
            <w:r>
              <w:rPr>
                <w:rFonts w:hint="eastAsia"/>
              </w:rPr>
              <w:t>参照</w:t>
            </w:r>
            <w:r>
              <w:t>club</w:t>
            </w:r>
            <w:r>
              <w:rPr>
                <w:rFonts w:hint="eastAsia"/>
              </w:rPr>
              <w:t>表的</w:t>
            </w:r>
            <w:r>
              <w:t>cno</w:t>
            </w:r>
            <w:r>
              <w:rPr>
                <w:rFonts w:hint="eastAsia"/>
              </w:rPr>
              <w:t>属性...</w:t>
            </w:r>
          </w:p>
          <w:p w:rsidR="00047F80" w:rsidRDefault="00047F80" w:rsidP="00047F80">
            <w:pPr>
              <w:spacing w:after="0"/>
              <w:ind w:leftChars="300" w:left="540"/>
            </w:pPr>
            <w:r>
              <w:rPr>
                <w:rFonts w:hint="eastAsia"/>
              </w:rPr>
              <w:t xml:space="preserve">             域完整性设计（属性项1）-</w:t>
            </w:r>
            <w:r w:rsidR="00114945">
              <w:t xml:space="preserve"> join_time</w:t>
            </w:r>
            <w:r w:rsidR="00114945">
              <w:rPr>
                <w:rFonts w:hint="eastAsia"/>
              </w:rPr>
              <w:t>数据类型</w:t>
            </w:r>
            <w:r w:rsidR="00114945">
              <w:t>date</w:t>
            </w:r>
            <w:r w:rsidR="00114945">
              <w:rPr>
                <w:rFonts w:hint="eastAsia"/>
              </w:rPr>
              <w:t>,非空性 not</w:t>
            </w:r>
            <w:r w:rsidR="00114945">
              <w:t xml:space="preserve"> null</w:t>
            </w:r>
            <w:r w:rsidR="00114945">
              <w:rPr>
                <w:rFonts w:hint="eastAsia"/>
              </w:rPr>
              <w:t>，默认值 无，值域 无;</w:t>
            </w:r>
          </w:p>
          <w:p w:rsidR="00047F80" w:rsidRDefault="00047F80" w:rsidP="00047F80">
            <w:pPr>
              <w:spacing w:after="0"/>
              <w:ind w:leftChars="300" w:left="540" w:firstLineChars="1000" w:firstLine="1800"/>
            </w:pPr>
            <w:r>
              <w:rPr>
                <w:rFonts w:hint="eastAsia"/>
              </w:rPr>
              <w:t>（属性项2）-</w:t>
            </w:r>
            <w:r w:rsidR="00114945">
              <w:t>tname</w:t>
            </w:r>
            <w:r>
              <w:rPr>
                <w:rFonts w:hint="eastAsia"/>
              </w:rPr>
              <w:t xml:space="preserve">数据类型 </w:t>
            </w:r>
            <w:r>
              <w:t>varchar</w:t>
            </w:r>
            <w:r>
              <w:rPr>
                <w:rFonts w:hint="eastAsia"/>
              </w:rPr>
              <w:t>,非空性 not</w:t>
            </w:r>
            <w:r>
              <w:t xml:space="preserve"> null</w:t>
            </w:r>
            <w:r>
              <w:rPr>
                <w:rFonts w:hint="eastAsia"/>
              </w:rPr>
              <w:t>，默认值</w:t>
            </w:r>
            <w:r w:rsidR="00114945">
              <w:rPr>
                <w:rFonts w:hint="eastAsia"/>
              </w:rPr>
              <w:t>无</w:t>
            </w:r>
            <w:r>
              <w:rPr>
                <w:rFonts w:hint="eastAsia"/>
              </w:rPr>
              <w:t>，值域 无;</w:t>
            </w:r>
          </w:p>
          <w:p w:rsidR="00047F80" w:rsidRDefault="00047F80" w:rsidP="00047F80">
            <w:pPr>
              <w:spacing w:after="0"/>
              <w:ind w:leftChars="300" w:left="540" w:firstLineChars="1000" w:firstLine="1800"/>
            </w:pPr>
            <w:r>
              <w:rPr>
                <w:rFonts w:hint="eastAsia"/>
              </w:rPr>
              <w:t xml:space="preserve">  </w:t>
            </w:r>
            <w:r>
              <w:t>(</w:t>
            </w:r>
            <w:r>
              <w:rPr>
                <w:rFonts w:hint="eastAsia"/>
              </w:rPr>
              <w:t>属性项</w:t>
            </w:r>
            <w:r w:rsidR="00114945">
              <w:t>4</w:t>
            </w:r>
            <w:r>
              <w:rPr>
                <w:rFonts w:hint="eastAsia"/>
              </w:rPr>
              <w:t>）-</w:t>
            </w:r>
            <w:r w:rsidR="00114945">
              <w:t>sname</w:t>
            </w:r>
            <w:r>
              <w:rPr>
                <w:rFonts w:hint="eastAsia"/>
              </w:rPr>
              <w:t>数据类型</w:t>
            </w:r>
            <w:r w:rsidR="00114945">
              <w:t>varchar</w:t>
            </w:r>
            <w:r>
              <w:rPr>
                <w:rFonts w:hint="eastAsia"/>
              </w:rPr>
              <w:t>,非空性 not</w:t>
            </w:r>
            <w:r>
              <w:t xml:space="preserve"> null</w:t>
            </w:r>
            <w:r>
              <w:rPr>
                <w:rFonts w:hint="eastAsia"/>
              </w:rPr>
              <w:t>，默认值 无，值域 无;</w:t>
            </w:r>
          </w:p>
          <w:p w:rsidR="00047F80" w:rsidRDefault="00047F80" w:rsidP="00047F80">
            <w:pPr>
              <w:spacing w:after="0"/>
            </w:pPr>
          </w:p>
          <w:p w:rsidR="002D1FBB" w:rsidRPr="00F55316" w:rsidRDefault="002D1FBB" w:rsidP="00A03A52">
            <w:pPr>
              <w:spacing w:after="0"/>
              <w:ind w:leftChars="300" w:left="540"/>
            </w:pPr>
          </w:p>
          <w:p w:rsidR="002D1FBB" w:rsidRDefault="002D1FBB" w:rsidP="00A03A52">
            <w:pPr>
              <w:spacing w:after="0"/>
              <w:ind w:leftChars="300" w:left="540"/>
            </w:pPr>
          </w:p>
          <w:p w:rsidR="002D1FBB" w:rsidRDefault="008E3C1E">
            <w:pPr>
              <w:numPr>
                <w:ilvl w:val="0"/>
                <w:numId w:val="50"/>
              </w:numPr>
              <w:spacing w:after="0"/>
              <w:ind w:firstLineChars="300" w:firstLine="540"/>
            </w:pPr>
            <w:r>
              <w:rPr>
                <w:rFonts w:hint="eastAsia"/>
              </w:rPr>
              <w:t>根据上述分析结果，编写项目数据项的数据字典(V1.0版）。</w:t>
            </w:r>
          </w:p>
          <w:p w:rsidR="002D1FBB" w:rsidRDefault="00493294">
            <w:pPr>
              <w:spacing w:after="0" w:line="240" w:lineRule="auto"/>
              <w:ind w:firstLineChars="300" w:firstLine="540"/>
            </w:pPr>
            <w:r>
              <w:rPr>
                <w:rFonts w:hint="eastAsia"/>
              </w:rPr>
              <w:t>clu</w:t>
            </w:r>
            <w:r>
              <w:t>b</w:t>
            </w:r>
            <w:r w:rsidR="008E3C1E">
              <w:rPr>
                <w:rFonts w:hint="eastAsia"/>
              </w:rPr>
              <w:t>（</w:t>
            </w:r>
            <w:r>
              <w:rPr>
                <w:rFonts w:hint="eastAsia"/>
              </w:rPr>
              <w:t>社团表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4C75A4">
                  <w:pPr>
                    <w:spacing w:after="0" w:line="240" w:lineRule="auto"/>
                    <w:jc w:val="center"/>
                  </w:pPr>
                  <w:r>
                    <w:t>cno</w:t>
                  </w:r>
                </w:p>
              </w:tc>
              <w:tc>
                <w:tcPr>
                  <w:tcW w:w="1575" w:type="dxa"/>
                </w:tcPr>
                <w:p w:rsidR="002D1FBB" w:rsidRDefault="00D75789">
                  <w:pPr>
                    <w:spacing w:after="0" w:line="240" w:lineRule="auto"/>
                  </w:pPr>
                  <w:r>
                    <w:t>i</w:t>
                  </w:r>
                  <w:r>
                    <w:rPr>
                      <w:rFonts w:hint="eastAsia"/>
                    </w:rPr>
                    <w:t>nt</w:t>
                  </w:r>
                </w:p>
              </w:tc>
              <w:tc>
                <w:tcPr>
                  <w:tcW w:w="1087" w:type="dxa"/>
                </w:tcPr>
                <w:p w:rsidR="002D1FBB" w:rsidRDefault="004C75A4">
                  <w:pPr>
                    <w:spacing w:after="0" w:line="240" w:lineRule="auto"/>
                  </w:pPr>
                  <w:r>
                    <w:t>Not null</w:t>
                  </w:r>
                </w:p>
              </w:tc>
              <w:tc>
                <w:tcPr>
                  <w:tcW w:w="1620" w:type="dxa"/>
                </w:tcPr>
                <w:p w:rsidR="002D1FBB" w:rsidRDefault="004C75A4" w:rsidP="004C75A4">
                  <w:pPr>
                    <w:spacing w:after="0" w:line="240" w:lineRule="auto"/>
                    <w:jc w:val="center"/>
                  </w:pPr>
                  <w:r>
                    <w:t>Primary key</w:t>
                  </w:r>
                </w:p>
              </w:tc>
              <w:tc>
                <w:tcPr>
                  <w:tcW w:w="2228" w:type="dxa"/>
                </w:tcPr>
                <w:p w:rsidR="002D1FBB" w:rsidRDefault="004C75A4">
                  <w:pPr>
                    <w:spacing w:after="0" w:line="240" w:lineRule="auto"/>
                  </w:pPr>
                  <w:r>
                    <w:rPr>
                      <w:rFonts w:hint="eastAsia"/>
                    </w:rPr>
                    <w:t>无</w:t>
                  </w:r>
                </w:p>
              </w:tc>
              <w:tc>
                <w:tcPr>
                  <w:tcW w:w="1695" w:type="dxa"/>
                  <w:tcBorders>
                    <w:right w:val="nil"/>
                  </w:tcBorders>
                </w:tcPr>
                <w:p w:rsidR="002D1FBB" w:rsidRDefault="004C75A4">
                  <w:pPr>
                    <w:spacing w:after="0" w:line="240" w:lineRule="auto"/>
                  </w:pPr>
                  <w:r>
                    <w:rPr>
                      <w:rFonts w:hint="eastAsia"/>
                    </w:rPr>
                    <w:t>社团编号</w:t>
                  </w:r>
                </w:p>
              </w:tc>
            </w:tr>
            <w:tr w:rsidR="002D1FBB">
              <w:trPr>
                <w:trHeight w:val="90"/>
              </w:trPr>
              <w:tc>
                <w:tcPr>
                  <w:tcW w:w="1561" w:type="dxa"/>
                  <w:tcBorders>
                    <w:left w:val="nil"/>
                  </w:tcBorders>
                </w:tcPr>
                <w:p w:rsidR="002D1FBB" w:rsidRDefault="004C75A4">
                  <w:pPr>
                    <w:spacing w:after="0" w:line="240" w:lineRule="auto"/>
                    <w:jc w:val="center"/>
                  </w:pPr>
                  <w:r>
                    <w:rPr>
                      <w:rFonts w:hint="eastAsia"/>
                    </w:rPr>
                    <w:t>c</w:t>
                  </w:r>
                  <w:r>
                    <w:t>name</w:t>
                  </w:r>
                </w:p>
              </w:tc>
              <w:tc>
                <w:tcPr>
                  <w:tcW w:w="1575" w:type="dxa"/>
                </w:tcPr>
                <w:p w:rsidR="002D1FBB" w:rsidRDefault="004C75A4">
                  <w:pPr>
                    <w:spacing w:after="0" w:line="240" w:lineRule="auto"/>
                  </w:pPr>
                  <w:r>
                    <w:rPr>
                      <w:rFonts w:hint="eastAsia"/>
                    </w:rPr>
                    <w:t>v</w:t>
                  </w:r>
                  <w:r>
                    <w:t>archar</w:t>
                  </w:r>
                </w:p>
              </w:tc>
              <w:tc>
                <w:tcPr>
                  <w:tcW w:w="1087" w:type="dxa"/>
                </w:tcPr>
                <w:p w:rsidR="002D1FBB" w:rsidRDefault="004C75A4">
                  <w:pPr>
                    <w:spacing w:after="0" w:line="240" w:lineRule="auto"/>
                  </w:pPr>
                  <w:r>
                    <w:t>Not null</w:t>
                  </w:r>
                </w:p>
              </w:tc>
              <w:tc>
                <w:tcPr>
                  <w:tcW w:w="1620" w:type="dxa"/>
                </w:tcPr>
                <w:p w:rsidR="002D1FBB" w:rsidRDefault="00D75789" w:rsidP="004C75A4">
                  <w:pPr>
                    <w:spacing w:after="0" w:line="240" w:lineRule="auto"/>
                    <w:jc w:val="center"/>
                  </w:pPr>
                  <w:r>
                    <w:rPr>
                      <w:rFonts w:hint="eastAsia"/>
                    </w:rPr>
                    <w:t>无</w:t>
                  </w:r>
                </w:p>
              </w:tc>
              <w:tc>
                <w:tcPr>
                  <w:tcW w:w="2228" w:type="dxa"/>
                </w:tcPr>
                <w:p w:rsidR="002D1FBB" w:rsidRDefault="004C75A4">
                  <w:pPr>
                    <w:spacing w:after="0" w:line="240" w:lineRule="auto"/>
                  </w:pPr>
                  <w:r>
                    <w:rPr>
                      <w:rFonts w:hint="eastAsia"/>
                    </w:rPr>
                    <w:t>无</w:t>
                  </w:r>
                </w:p>
              </w:tc>
              <w:tc>
                <w:tcPr>
                  <w:tcW w:w="1695" w:type="dxa"/>
                  <w:tcBorders>
                    <w:right w:val="nil"/>
                  </w:tcBorders>
                </w:tcPr>
                <w:p w:rsidR="002D1FBB" w:rsidRDefault="004C75A4">
                  <w:pPr>
                    <w:spacing w:after="0" w:line="240" w:lineRule="auto"/>
                  </w:pPr>
                  <w:r>
                    <w:rPr>
                      <w:rFonts w:hint="eastAsia"/>
                    </w:rPr>
                    <w:t>社团名称</w:t>
                  </w:r>
                </w:p>
              </w:tc>
            </w:tr>
            <w:tr w:rsidR="004C75A4">
              <w:trPr>
                <w:trHeight w:val="90"/>
              </w:trPr>
              <w:tc>
                <w:tcPr>
                  <w:tcW w:w="1561" w:type="dxa"/>
                  <w:tcBorders>
                    <w:left w:val="nil"/>
                  </w:tcBorders>
                </w:tcPr>
                <w:p w:rsidR="004C75A4" w:rsidRDefault="004C75A4">
                  <w:pPr>
                    <w:spacing w:after="0" w:line="240" w:lineRule="auto"/>
                    <w:jc w:val="center"/>
                  </w:pPr>
                  <w:r>
                    <w:t>settime</w:t>
                  </w:r>
                </w:p>
              </w:tc>
              <w:tc>
                <w:tcPr>
                  <w:tcW w:w="1575" w:type="dxa"/>
                </w:tcPr>
                <w:p w:rsidR="004C75A4" w:rsidRDefault="000512DD" w:rsidP="004C75A4">
                  <w:pPr>
                    <w:spacing w:after="0" w:line="240" w:lineRule="auto"/>
                  </w:pPr>
                  <w:r>
                    <w:t>date</w:t>
                  </w:r>
                </w:p>
              </w:tc>
              <w:tc>
                <w:tcPr>
                  <w:tcW w:w="1087" w:type="dxa"/>
                </w:tcPr>
                <w:p w:rsidR="004C75A4" w:rsidRDefault="004C75A4">
                  <w:pPr>
                    <w:spacing w:after="0" w:line="240" w:lineRule="auto"/>
                  </w:pPr>
                  <w:r>
                    <w:t>Not null</w:t>
                  </w:r>
                </w:p>
              </w:tc>
              <w:tc>
                <w:tcPr>
                  <w:tcW w:w="1620" w:type="dxa"/>
                </w:tcPr>
                <w:p w:rsidR="004C75A4" w:rsidRDefault="00D75789" w:rsidP="004C75A4">
                  <w:pPr>
                    <w:spacing w:after="0" w:line="240" w:lineRule="auto"/>
                    <w:jc w:val="center"/>
                  </w:pPr>
                  <w:r>
                    <w:rPr>
                      <w:rFonts w:hint="eastAsia"/>
                    </w:rPr>
                    <w:t>无</w:t>
                  </w:r>
                </w:p>
              </w:tc>
              <w:tc>
                <w:tcPr>
                  <w:tcW w:w="2228" w:type="dxa"/>
                </w:tcPr>
                <w:p w:rsidR="004C75A4" w:rsidRDefault="00D75789">
                  <w:pPr>
                    <w:spacing w:after="0" w:line="240" w:lineRule="auto"/>
                  </w:pPr>
                  <w:r>
                    <w:rPr>
                      <w:rFonts w:hint="eastAsia"/>
                    </w:rPr>
                    <w:t>无</w:t>
                  </w:r>
                </w:p>
              </w:tc>
              <w:tc>
                <w:tcPr>
                  <w:tcW w:w="1695" w:type="dxa"/>
                  <w:tcBorders>
                    <w:right w:val="nil"/>
                  </w:tcBorders>
                </w:tcPr>
                <w:p w:rsidR="004C75A4" w:rsidRDefault="00D75789">
                  <w:pPr>
                    <w:spacing w:after="0" w:line="240" w:lineRule="auto"/>
                  </w:pPr>
                  <w:r>
                    <w:rPr>
                      <w:rFonts w:hint="eastAsia"/>
                    </w:rPr>
                    <w:t>社团建立时间</w:t>
                  </w:r>
                </w:p>
              </w:tc>
            </w:tr>
            <w:tr w:rsidR="00D75789">
              <w:trPr>
                <w:trHeight w:val="90"/>
              </w:trPr>
              <w:tc>
                <w:tcPr>
                  <w:tcW w:w="1561" w:type="dxa"/>
                  <w:tcBorders>
                    <w:left w:val="nil"/>
                  </w:tcBorders>
                </w:tcPr>
                <w:p w:rsidR="00D75789" w:rsidRDefault="00D75789">
                  <w:pPr>
                    <w:spacing w:after="0" w:line="240" w:lineRule="auto"/>
                    <w:jc w:val="center"/>
                  </w:pPr>
                  <w:r>
                    <w:t>pcount</w:t>
                  </w:r>
                </w:p>
              </w:tc>
              <w:tc>
                <w:tcPr>
                  <w:tcW w:w="1575" w:type="dxa"/>
                </w:tcPr>
                <w:p w:rsidR="00D75789" w:rsidRDefault="00D75789">
                  <w:pPr>
                    <w:spacing w:after="0" w:line="240" w:lineRule="auto"/>
                  </w:pPr>
                  <w:r>
                    <w:rPr>
                      <w:rFonts w:hint="eastAsia"/>
                    </w:rPr>
                    <w:t>i</w:t>
                  </w:r>
                  <w:r>
                    <w:t>nt</w:t>
                  </w:r>
                </w:p>
              </w:tc>
              <w:tc>
                <w:tcPr>
                  <w:tcW w:w="1087" w:type="dxa"/>
                </w:tcPr>
                <w:p w:rsidR="00D75789" w:rsidRDefault="00D75789">
                  <w:pPr>
                    <w:spacing w:after="0" w:line="240" w:lineRule="auto"/>
                  </w:pPr>
                  <w:r>
                    <w:rPr>
                      <w:rFonts w:hint="eastAsia"/>
                    </w:rPr>
                    <w:t>n</w:t>
                  </w:r>
                  <w:r>
                    <w:t>ull</w:t>
                  </w:r>
                </w:p>
              </w:tc>
              <w:tc>
                <w:tcPr>
                  <w:tcW w:w="1620" w:type="dxa"/>
                </w:tcPr>
                <w:p w:rsidR="00D75789" w:rsidRDefault="00D75789" w:rsidP="004C75A4">
                  <w:pPr>
                    <w:spacing w:after="0" w:line="240" w:lineRule="auto"/>
                    <w:jc w:val="center"/>
                  </w:pPr>
                  <w:r>
                    <w:rPr>
                      <w:rFonts w:hint="eastAsia"/>
                    </w:rPr>
                    <w:t>无</w:t>
                  </w:r>
                </w:p>
              </w:tc>
              <w:tc>
                <w:tcPr>
                  <w:tcW w:w="2228" w:type="dxa"/>
                </w:tcPr>
                <w:p w:rsidR="00D75789" w:rsidRDefault="00D75789">
                  <w:pPr>
                    <w:spacing w:after="0" w:line="240" w:lineRule="auto"/>
                  </w:pPr>
                  <w:r>
                    <w:rPr>
                      <w:rFonts w:hint="eastAsia"/>
                    </w:rPr>
                    <w:t>无</w:t>
                  </w:r>
                </w:p>
              </w:tc>
              <w:tc>
                <w:tcPr>
                  <w:tcW w:w="1695" w:type="dxa"/>
                  <w:tcBorders>
                    <w:right w:val="nil"/>
                  </w:tcBorders>
                </w:tcPr>
                <w:p w:rsidR="00D75789" w:rsidRDefault="009D0BC4">
                  <w:pPr>
                    <w:spacing w:after="0" w:line="240" w:lineRule="auto"/>
                  </w:pPr>
                  <w:r>
                    <w:rPr>
                      <w:rFonts w:hint="eastAsia"/>
                    </w:rPr>
                    <w:t>社团人数</w:t>
                  </w:r>
                </w:p>
              </w:tc>
            </w:tr>
          </w:tbl>
          <w:p w:rsidR="002D1FBB" w:rsidRDefault="002D1FBB">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047F80" w:rsidRDefault="00047F80">
            <w:pPr>
              <w:spacing w:after="0" w:line="240" w:lineRule="auto"/>
              <w:ind w:firstLineChars="300" w:firstLine="540"/>
            </w:pPr>
          </w:p>
          <w:p w:rsidR="002D1FBB" w:rsidRDefault="00306291">
            <w:pPr>
              <w:spacing w:after="0" w:line="240" w:lineRule="auto"/>
              <w:ind w:firstLineChars="300" w:firstLine="540"/>
            </w:pPr>
            <w:r>
              <w:rPr>
                <w:rFonts w:hint="eastAsia"/>
              </w:rPr>
              <w:t>Stuc</w:t>
            </w:r>
            <w:r w:rsidR="000512DD">
              <w:rPr>
                <w:rFonts w:hint="eastAsia"/>
              </w:rPr>
              <w:t>lub</w:t>
            </w:r>
            <w:r w:rsidR="008E3C1E">
              <w:rPr>
                <w:rFonts w:hint="eastAsia"/>
              </w:rPr>
              <w:t>（</w:t>
            </w:r>
            <w:r w:rsidR="00493294">
              <w:rPr>
                <w:rFonts w:hint="eastAsia"/>
              </w:rPr>
              <w:t>社团</w:t>
            </w:r>
            <w:r w:rsidR="000512DD">
              <w:rPr>
                <w:rFonts w:hint="eastAsia"/>
              </w:rPr>
              <w:t>成员</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0512DD">
                  <w:pPr>
                    <w:spacing w:after="0" w:line="240" w:lineRule="auto"/>
                    <w:jc w:val="center"/>
                  </w:pPr>
                  <w:r>
                    <w:t>s</w:t>
                  </w:r>
                  <w:r>
                    <w:rPr>
                      <w:rFonts w:hint="eastAsia"/>
                    </w:rPr>
                    <w:t>no</w:t>
                  </w:r>
                </w:p>
              </w:tc>
              <w:tc>
                <w:tcPr>
                  <w:tcW w:w="1575" w:type="dxa"/>
                </w:tcPr>
                <w:p w:rsidR="002D1FBB" w:rsidRDefault="009D0BC4">
                  <w:pPr>
                    <w:spacing w:after="0" w:line="240" w:lineRule="auto"/>
                  </w:pPr>
                  <w:r>
                    <w:rPr>
                      <w:rFonts w:hint="eastAsia"/>
                    </w:rPr>
                    <w:t>i</w:t>
                  </w:r>
                  <w:r>
                    <w:t>nt</w:t>
                  </w:r>
                </w:p>
              </w:tc>
              <w:tc>
                <w:tcPr>
                  <w:tcW w:w="1087" w:type="dxa"/>
                </w:tcPr>
                <w:p w:rsidR="002D1FBB" w:rsidRDefault="009D0BC4">
                  <w:pPr>
                    <w:spacing w:after="0" w:line="240" w:lineRule="auto"/>
                  </w:pPr>
                  <w:r>
                    <w:t>Not null</w:t>
                  </w:r>
                </w:p>
              </w:tc>
              <w:tc>
                <w:tcPr>
                  <w:tcW w:w="1620" w:type="dxa"/>
                </w:tcPr>
                <w:p w:rsidR="002D1FBB" w:rsidRDefault="009D0BC4">
                  <w:pPr>
                    <w:spacing w:after="0" w:line="240" w:lineRule="auto"/>
                  </w:pPr>
                  <w:r>
                    <w:t>Primary key</w:t>
                  </w:r>
                </w:p>
              </w:tc>
              <w:tc>
                <w:tcPr>
                  <w:tcW w:w="2228" w:type="dxa"/>
                </w:tcPr>
                <w:p w:rsidR="002D1FBB" w:rsidRDefault="009D0BC4">
                  <w:pPr>
                    <w:spacing w:after="0" w:line="240" w:lineRule="auto"/>
                  </w:pPr>
                  <w:r>
                    <w:rPr>
                      <w:rFonts w:hint="eastAsia"/>
                    </w:rPr>
                    <w:t>无</w:t>
                  </w:r>
                </w:p>
              </w:tc>
              <w:tc>
                <w:tcPr>
                  <w:tcW w:w="1695" w:type="dxa"/>
                  <w:tcBorders>
                    <w:right w:val="nil"/>
                  </w:tcBorders>
                </w:tcPr>
                <w:p w:rsidR="002D1FBB" w:rsidRDefault="009D0BC4">
                  <w:pPr>
                    <w:spacing w:after="0" w:line="240" w:lineRule="auto"/>
                  </w:pPr>
                  <w:r>
                    <w:rPr>
                      <w:rFonts w:hint="eastAsia"/>
                    </w:rPr>
                    <w:t>学号</w:t>
                  </w:r>
                </w:p>
              </w:tc>
            </w:tr>
            <w:tr w:rsidR="002D1FBB">
              <w:trPr>
                <w:trHeight w:val="90"/>
              </w:trPr>
              <w:tc>
                <w:tcPr>
                  <w:tcW w:w="1561" w:type="dxa"/>
                  <w:tcBorders>
                    <w:left w:val="nil"/>
                  </w:tcBorders>
                </w:tcPr>
                <w:p w:rsidR="002D1FBB" w:rsidRDefault="000512DD">
                  <w:pPr>
                    <w:spacing w:after="0" w:line="240" w:lineRule="auto"/>
                    <w:jc w:val="center"/>
                  </w:pPr>
                  <w:r>
                    <w:t>cno</w:t>
                  </w:r>
                </w:p>
              </w:tc>
              <w:tc>
                <w:tcPr>
                  <w:tcW w:w="1575" w:type="dxa"/>
                </w:tcPr>
                <w:p w:rsidR="002D1FBB" w:rsidRDefault="000512DD">
                  <w:pPr>
                    <w:spacing w:after="0" w:line="240" w:lineRule="auto"/>
                  </w:pPr>
                  <w:r>
                    <w:t>int</w:t>
                  </w:r>
                </w:p>
              </w:tc>
              <w:tc>
                <w:tcPr>
                  <w:tcW w:w="1087" w:type="dxa"/>
                </w:tcPr>
                <w:p w:rsidR="002D1FBB" w:rsidRDefault="009D0BC4">
                  <w:pPr>
                    <w:spacing w:after="0" w:line="240" w:lineRule="auto"/>
                  </w:pPr>
                  <w:r>
                    <w:t>Not null</w:t>
                  </w:r>
                </w:p>
              </w:tc>
              <w:tc>
                <w:tcPr>
                  <w:tcW w:w="1620" w:type="dxa"/>
                </w:tcPr>
                <w:p w:rsidR="002D1FBB" w:rsidRDefault="00493294">
                  <w:pPr>
                    <w:spacing w:after="0" w:line="240" w:lineRule="auto"/>
                  </w:pPr>
                  <w:r>
                    <w:rPr>
                      <w:rFonts w:hint="eastAsia"/>
                    </w:rPr>
                    <w:t>无</w:t>
                  </w:r>
                </w:p>
              </w:tc>
              <w:tc>
                <w:tcPr>
                  <w:tcW w:w="2228" w:type="dxa"/>
                </w:tcPr>
                <w:p w:rsidR="002D1FBB" w:rsidRDefault="00493294">
                  <w:pPr>
                    <w:spacing w:after="0" w:line="240" w:lineRule="auto"/>
                  </w:pPr>
                  <w:r>
                    <w:rPr>
                      <w:rFonts w:hint="eastAsia"/>
                    </w:rPr>
                    <w:t>无</w:t>
                  </w:r>
                </w:p>
              </w:tc>
              <w:tc>
                <w:tcPr>
                  <w:tcW w:w="1695" w:type="dxa"/>
                  <w:tcBorders>
                    <w:right w:val="nil"/>
                  </w:tcBorders>
                </w:tcPr>
                <w:p w:rsidR="002D1FBB" w:rsidRDefault="000512DD">
                  <w:pPr>
                    <w:spacing w:after="0" w:line="240" w:lineRule="auto"/>
                  </w:pPr>
                  <w:r>
                    <w:rPr>
                      <w:rFonts w:hint="eastAsia"/>
                    </w:rPr>
                    <w:t>社团编号</w:t>
                  </w:r>
                </w:p>
              </w:tc>
            </w:tr>
            <w:tr w:rsidR="00493294">
              <w:trPr>
                <w:trHeight w:val="90"/>
              </w:trPr>
              <w:tc>
                <w:tcPr>
                  <w:tcW w:w="1561" w:type="dxa"/>
                  <w:tcBorders>
                    <w:left w:val="nil"/>
                  </w:tcBorders>
                </w:tcPr>
                <w:p w:rsidR="00493294" w:rsidRDefault="000512DD">
                  <w:pPr>
                    <w:spacing w:after="0" w:line="240" w:lineRule="auto"/>
                    <w:jc w:val="center"/>
                  </w:pPr>
                  <w:r>
                    <w:t>job</w:t>
                  </w:r>
                </w:p>
              </w:tc>
              <w:tc>
                <w:tcPr>
                  <w:tcW w:w="1575" w:type="dxa"/>
                </w:tcPr>
                <w:p w:rsidR="00493294" w:rsidRDefault="000512DD">
                  <w:pPr>
                    <w:spacing w:after="0" w:line="240" w:lineRule="auto"/>
                  </w:pPr>
                  <w:r>
                    <w:t>varchar</w:t>
                  </w:r>
                </w:p>
              </w:tc>
              <w:tc>
                <w:tcPr>
                  <w:tcW w:w="1087" w:type="dxa"/>
                </w:tcPr>
                <w:p w:rsidR="00493294" w:rsidRDefault="00493294">
                  <w:pPr>
                    <w:spacing w:after="0" w:line="240" w:lineRule="auto"/>
                  </w:pPr>
                  <w:r>
                    <w:t>Not null</w:t>
                  </w:r>
                </w:p>
              </w:tc>
              <w:tc>
                <w:tcPr>
                  <w:tcW w:w="1620" w:type="dxa"/>
                </w:tcPr>
                <w:p w:rsidR="00493294" w:rsidRDefault="00493294">
                  <w:pPr>
                    <w:spacing w:after="0" w:line="240" w:lineRule="auto"/>
                  </w:pPr>
                  <w:r>
                    <w:rPr>
                      <w:rFonts w:hint="eastAsia"/>
                    </w:rPr>
                    <w:t>无</w:t>
                  </w:r>
                </w:p>
              </w:tc>
              <w:tc>
                <w:tcPr>
                  <w:tcW w:w="2228" w:type="dxa"/>
                </w:tcPr>
                <w:p w:rsidR="00493294" w:rsidRDefault="00493294">
                  <w:pPr>
                    <w:spacing w:after="0" w:line="240" w:lineRule="auto"/>
                  </w:pPr>
                  <w:r>
                    <w:rPr>
                      <w:rFonts w:hint="eastAsia"/>
                    </w:rPr>
                    <w:t>无</w:t>
                  </w:r>
                </w:p>
              </w:tc>
              <w:tc>
                <w:tcPr>
                  <w:tcW w:w="1695" w:type="dxa"/>
                  <w:tcBorders>
                    <w:right w:val="nil"/>
                  </w:tcBorders>
                </w:tcPr>
                <w:p w:rsidR="00493294" w:rsidRDefault="000512DD">
                  <w:pPr>
                    <w:spacing w:after="0" w:line="240" w:lineRule="auto"/>
                  </w:pPr>
                  <w:r>
                    <w:rPr>
                      <w:rFonts w:hint="eastAsia"/>
                    </w:rPr>
                    <w:t>职务</w:t>
                  </w:r>
                </w:p>
              </w:tc>
            </w:tr>
            <w:tr w:rsidR="00493294">
              <w:trPr>
                <w:trHeight w:val="90"/>
              </w:trPr>
              <w:tc>
                <w:tcPr>
                  <w:tcW w:w="1561" w:type="dxa"/>
                  <w:tcBorders>
                    <w:left w:val="nil"/>
                  </w:tcBorders>
                </w:tcPr>
                <w:p w:rsidR="00493294" w:rsidRDefault="000512DD">
                  <w:pPr>
                    <w:spacing w:after="0" w:line="240" w:lineRule="auto"/>
                    <w:jc w:val="center"/>
                  </w:pPr>
                  <w:r>
                    <w:t>leader</w:t>
                  </w:r>
                </w:p>
              </w:tc>
              <w:tc>
                <w:tcPr>
                  <w:tcW w:w="1575" w:type="dxa"/>
                </w:tcPr>
                <w:p w:rsidR="00493294" w:rsidRDefault="000512DD">
                  <w:pPr>
                    <w:spacing w:after="0" w:line="240" w:lineRule="auto"/>
                  </w:pPr>
                  <w:r>
                    <w:t>bool</w:t>
                  </w:r>
                </w:p>
              </w:tc>
              <w:tc>
                <w:tcPr>
                  <w:tcW w:w="1087" w:type="dxa"/>
                </w:tcPr>
                <w:p w:rsidR="00493294" w:rsidRDefault="00493294">
                  <w:pPr>
                    <w:spacing w:after="0" w:line="240" w:lineRule="auto"/>
                  </w:pPr>
                  <w:r>
                    <w:t>Not null</w:t>
                  </w:r>
                </w:p>
              </w:tc>
              <w:tc>
                <w:tcPr>
                  <w:tcW w:w="1620" w:type="dxa"/>
                </w:tcPr>
                <w:p w:rsidR="00493294" w:rsidRDefault="000512DD">
                  <w:pPr>
                    <w:spacing w:after="0" w:line="240" w:lineRule="auto"/>
                  </w:pPr>
                  <w:r>
                    <w:rPr>
                      <w:rFonts w:hint="eastAsia"/>
                    </w:rPr>
                    <w:t>无</w:t>
                  </w:r>
                </w:p>
              </w:tc>
              <w:tc>
                <w:tcPr>
                  <w:tcW w:w="2228" w:type="dxa"/>
                </w:tcPr>
                <w:p w:rsidR="00493294" w:rsidRDefault="000512DD">
                  <w:pPr>
                    <w:spacing w:after="0" w:line="240" w:lineRule="auto"/>
                  </w:pPr>
                  <w:r>
                    <w:t>Y</w:t>
                  </w:r>
                  <w:r>
                    <w:rPr>
                      <w:rFonts w:hint="eastAsia"/>
                    </w:rPr>
                    <w:t>es</w:t>
                  </w:r>
                  <w:r>
                    <w:t xml:space="preserve"> or No</w:t>
                  </w:r>
                </w:p>
              </w:tc>
              <w:tc>
                <w:tcPr>
                  <w:tcW w:w="1695" w:type="dxa"/>
                  <w:tcBorders>
                    <w:right w:val="nil"/>
                  </w:tcBorders>
                </w:tcPr>
                <w:p w:rsidR="00493294" w:rsidRDefault="000512DD">
                  <w:pPr>
                    <w:spacing w:after="0" w:line="240" w:lineRule="auto"/>
                  </w:pPr>
                  <w:r>
                    <w:rPr>
                      <w:rFonts w:hint="eastAsia"/>
                    </w:rPr>
                    <w:t>是否为管理人员</w:t>
                  </w:r>
                </w:p>
              </w:tc>
            </w:tr>
            <w:tr w:rsidR="00493294">
              <w:trPr>
                <w:trHeight w:val="90"/>
              </w:trPr>
              <w:tc>
                <w:tcPr>
                  <w:tcW w:w="1561" w:type="dxa"/>
                  <w:tcBorders>
                    <w:left w:val="nil"/>
                  </w:tcBorders>
                </w:tcPr>
                <w:p w:rsidR="00493294" w:rsidRDefault="00047F80">
                  <w:pPr>
                    <w:spacing w:after="0" w:line="240" w:lineRule="auto"/>
                    <w:jc w:val="center"/>
                  </w:pPr>
                  <w:r>
                    <w:t>Join_</w:t>
                  </w:r>
                  <w:r w:rsidR="000512DD">
                    <w:t>time</w:t>
                  </w:r>
                </w:p>
              </w:tc>
              <w:tc>
                <w:tcPr>
                  <w:tcW w:w="1575" w:type="dxa"/>
                </w:tcPr>
                <w:p w:rsidR="00493294" w:rsidRDefault="000512DD">
                  <w:pPr>
                    <w:spacing w:after="0" w:line="240" w:lineRule="auto"/>
                  </w:pPr>
                  <w:r>
                    <w:t>date</w:t>
                  </w:r>
                </w:p>
              </w:tc>
              <w:tc>
                <w:tcPr>
                  <w:tcW w:w="1087" w:type="dxa"/>
                </w:tcPr>
                <w:p w:rsidR="00493294" w:rsidRDefault="00493294">
                  <w:pPr>
                    <w:spacing w:after="0" w:line="240" w:lineRule="auto"/>
                  </w:pPr>
                  <w:r>
                    <w:t>Not null</w:t>
                  </w:r>
                </w:p>
              </w:tc>
              <w:tc>
                <w:tcPr>
                  <w:tcW w:w="1620" w:type="dxa"/>
                </w:tcPr>
                <w:p w:rsidR="00493294" w:rsidRDefault="00493294">
                  <w:pPr>
                    <w:spacing w:after="0" w:line="240" w:lineRule="auto"/>
                  </w:pPr>
                  <w:r>
                    <w:rPr>
                      <w:rFonts w:hint="eastAsia"/>
                    </w:rPr>
                    <w:t>无</w:t>
                  </w:r>
                </w:p>
              </w:tc>
              <w:tc>
                <w:tcPr>
                  <w:tcW w:w="2228" w:type="dxa"/>
                </w:tcPr>
                <w:p w:rsidR="00493294" w:rsidRDefault="00493294">
                  <w:pPr>
                    <w:spacing w:after="0" w:line="240" w:lineRule="auto"/>
                  </w:pPr>
                  <w:r>
                    <w:rPr>
                      <w:rFonts w:hint="eastAsia"/>
                    </w:rPr>
                    <w:t>无</w:t>
                  </w:r>
                </w:p>
              </w:tc>
              <w:tc>
                <w:tcPr>
                  <w:tcW w:w="1695" w:type="dxa"/>
                  <w:tcBorders>
                    <w:right w:val="nil"/>
                  </w:tcBorders>
                </w:tcPr>
                <w:p w:rsidR="00493294" w:rsidRDefault="000512DD">
                  <w:pPr>
                    <w:spacing w:after="0" w:line="240" w:lineRule="auto"/>
                  </w:pPr>
                  <w:r>
                    <w:rPr>
                      <w:rFonts w:hint="eastAsia"/>
                    </w:rPr>
                    <w:t>加入社团时间</w:t>
                  </w:r>
                </w:p>
              </w:tc>
            </w:tr>
            <w:tr w:rsidR="00047F80">
              <w:trPr>
                <w:trHeight w:val="90"/>
              </w:trPr>
              <w:tc>
                <w:tcPr>
                  <w:tcW w:w="1561" w:type="dxa"/>
                  <w:tcBorders>
                    <w:left w:val="nil"/>
                  </w:tcBorders>
                </w:tcPr>
                <w:p w:rsidR="00047F80" w:rsidRDefault="00047F80">
                  <w:pPr>
                    <w:spacing w:after="0" w:line="240" w:lineRule="auto"/>
                    <w:jc w:val="center"/>
                  </w:pPr>
                  <w:r>
                    <w:rPr>
                      <w:rFonts w:hint="eastAsia"/>
                    </w:rPr>
                    <w:t>s</w:t>
                  </w:r>
                  <w:r>
                    <w:t>name</w:t>
                  </w:r>
                </w:p>
              </w:tc>
              <w:tc>
                <w:tcPr>
                  <w:tcW w:w="1575" w:type="dxa"/>
                </w:tcPr>
                <w:p w:rsidR="00047F80" w:rsidRDefault="00047F80">
                  <w:pPr>
                    <w:spacing w:after="0" w:line="240" w:lineRule="auto"/>
                  </w:pPr>
                  <w:r>
                    <w:rPr>
                      <w:rFonts w:hint="eastAsia"/>
                    </w:rPr>
                    <w:t>v</w:t>
                  </w:r>
                  <w:r>
                    <w:t>archar</w:t>
                  </w:r>
                </w:p>
              </w:tc>
              <w:tc>
                <w:tcPr>
                  <w:tcW w:w="1087" w:type="dxa"/>
                </w:tcPr>
                <w:p w:rsidR="00047F80" w:rsidRDefault="00047F80">
                  <w:pPr>
                    <w:spacing w:after="0" w:line="240" w:lineRule="auto"/>
                  </w:pPr>
                  <w:r>
                    <w:rPr>
                      <w:rFonts w:hint="eastAsia"/>
                    </w:rPr>
                    <w:t>N</w:t>
                  </w:r>
                  <w:r>
                    <w:t>ot null</w:t>
                  </w:r>
                </w:p>
              </w:tc>
              <w:tc>
                <w:tcPr>
                  <w:tcW w:w="1620" w:type="dxa"/>
                </w:tcPr>
                <w:p w:rsidR="00047F80" w:rsidRDefault="00047F80">
                  <w:pPr>
                    <w:spacing w:after="0" w:line="240" w:lineRule="auto"/>
                  </w:pPr>
                  <w:r>
                    <w:rPr>
                      <w:rFonts w:hint="eastAsia"/>
                    </w:rPr>
                    <w:t>无</w:t>
                  </w:r>
                </w:p>
              </w:tc>
              <w:tc>
                <w:tcPr>
                  <w:tcW w:w="2228" w:type="dxa"/>
                </w:tcPr>
                <w:p w:rsidR="00047F80" w:rsidRDefault="00047F80">
                  <w:pPr>
                    <w:spacing w:after="0" w:line="240" w:lineRule="auto"/>
                  </w:pPr>
                  <w:r>
                    <w:rPr>
                      <w:rFonts w:hint="eastAsia"/>
                    </w:rPr>
                    <w:t>无</w:t>
                  </w:r>
                </w:p>
              </w:tc>
              <w:tc>
                <w:tcPr>
                  <w:tcW w:w="1695" w:type="dxa"/>
                  <w:tcBorders>
                    <w:right w:val="nil"/>
                  </w:tcBorders>
                </w:tcPr>
                <w:p w:rsidR="00047F80" w:rsidRDefault="00047F80">
                  <w:pPr>
                    <w:spacing w:after="0" w:line="240" w:lineRule="auto"/>
                  </w:pPr>
                  <w:r>
                    <w:rPr>
                      <w:rFonts w:hint="eastAsia"/>
                    </w:rPr>
                    <w:t>成员姓名</w:t>
                  </w:r>
                </w:p>
              </w:tc>
            </w:tr>
            <w:tr w:rsidR="00047F80">
              <w:trPr>
                <w:trHeight w:val="90"/>
              </w:trPr>
              <w:tc>
                <w:tcPr>
                  <w:tcW w:w="1561" w:type="dxa"/>
                  <w:tcBorders>
                    <w:left w:val="nil"/>
                  </w:tcBorders>
                </w:tcPr>
                <w:p w:rsidR="00047F80" w:rsidRDefault="00047F80">
                  <w:pPr>
                    <w:spacing w:after="0" w:line="240" w:lineRule="auto"/>
                    <w:jc w:val="center"/>
                  </w:pPr>
                  <w:r>
                    <w:rPr>
                      <w:rFonts w:hint="eastAsia"/>
                    </w:rPr>
                    <w:t>c</w:t>
                  </w:r>
                  <w:r>
                    <w:t>name</w:t>
                  </w:r>
                </w:p>
              </w:tc>
              <w:tc>
                <w:tcPr>
                  <w:tcW w:w="1575" w:type="dxa"/>
                </w:tcPr>
                <w:p w:rsidR="00047F80" w:rsidRDefault="00047F80">
                  <w:pPr>
                    <w:spacing w:after="0" w:line="240" w:lineRule="auto"/>
                  </w:pPr>
                  <w:r>
                    <w:rPr>
                      <w:rFonts w:hint="eastAsia"/>
                    </w:rPr>
                    <w:t>v</w:t>
                  </w:r>
                  <w:r>
                    <w:t>archar</w:t>
                  </w:r>
                </w:p>
              </w:tc>
              <w:tc>
                <w:tcPr>
                  <w:tcW w:w="1087" w:type="dxa"/>
                </w:tcPr>
                <w:p w:rsidR="00047F80" w:rsidRDefault="00047F80">
                  <w:pPr>
                    <w:spacing w:after="0" w:line="240" w:lineRule="auto"/>
                  </w:pPr>
                  <w:r>
                    <w:t>Not null</w:t>
                  </w:r>
                </w:p>
              </w:tc>
              <w:tc>
                <w:tcPr>
                  <w:tcW w:w="1620" w:type="dxa"/>
                </w:tcPr>
                <w:p w:rsidR="00047F80" w:rsidRDefault="00047F80">
                  <w:pPr>
                    <w:spacing w:after="0" w:line="240" w:lineRule="auto"/>
                  </w:pPr>
                  <w:r>
                    <w:rPr>
                      <w:rFonts w:hint="eastAsia"/>
                    </w:rPr>
                    <w:t>无</w:t>
                  </w:r>
                </w:p>
              </w:tc>
              <w:tc>
                <w:tcPr>
                  <w:tcW w:w="2228" w:type="dxa"/>
                </w:tcPr>
                <w:p w:rsidR="00047F80" w:rsidRDefault="00047F80">
                  <w:pPr>
                    <w:spacing w:after="0" w:line="240" w:lineRule="auto"/>
                  </w:pPr>
                  <w:r>
                    <w:rPr>
                      <w:rFonts w:hint="eastAsia"/>
                    </w:rPr>
                    <w:t>无</w:t>
                  </w:r>
                </w:p>
              </w:tc>
              <w:tc>
                <w:tcPr>
                  <w:tcW w:w="1695" w:type="dxa"/>
                  <w:tcBorders>
                    <w:right w:val="nil"/>
                  </w:tcBorders>
                </w:tcPr>
                <w:p w:rsidR="00047F80" w:rsidRDefault="00047F80">
                  <w:pPr>
                    <w:spacing w:after="0" w:line="240" w:lineRule="auto"/>
                  </w:pPr>
                  <w:r>
                    <w:rPr>
                      <w:rFonts w:hint="eastAsia"/>
                    </w:rPr>
                    <w:t>社团名称</w:t>
                  </w:r>
                </w:p>
              </w:tc>
            </w:tr>
          </w:tbl>
          <w:p w:rsidR="00047F80" w:rsidRDefault="00047F80" w:rsidP="00047F80">
            <w:pPr>
              <w:spacing w:after="0" w:line="240" w:lineRule="auto"/>
              <w:ind w:firstLineChars="150" w:firstLine="270"/>
            </w:pPr>
          </w:p>
          <w:p w:rsidR="00047F80" w:rsidRDefault="00047F80" w:rsidP="00047F80">
            <w:pPr>
              <w:spacing w:after="0" w:line="240" w:lineRule="auto"/>
              <w:ind w:firstLineChars="150" w:firstLine="270"/>
            </w:pPr>
          </w:p>
          <w:p w:rsidR="00047F80" w:rsidRDefault="00047F80" w:rsidP="00047F80">
            <w:pPr>
              <w:spacing w:after="0" w:line="240" w:lineRule="auto"/>
              <w:ind w:firstLineChars="150" w:firstLine="270"/>
            </w:pPr>
            <w:r>
              <w:t>Teac</w:t>
            </w:r>
            <w:r>
              <w:rPr>
                <w:rFonts w:hint="eastAsia"/>
              </w:rPr>
              <w:t>lub</w:t>
            </w:r>
            <w:r>
              <w:t xml:space="preserve"> </w:t>
            </w:r>
            <w:r>
              <w:rPr>
                <w:rFonts w:hint="eastAsia"/>
              </w:rPr>
              <w:t>（教师指导社团）</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047F80" w:rsidTr="00047F80">
              <w:trPr>
                <w:trHeight w:val="343"/>
              </w:trPr>
              <w:tc>
                <w:tcPr>
                  <w:tcW w:w="1561" w:type="dxa"/>
                  <w:tcBorders>
                    <w:left w:val="nil"/>
                  </w:tcBorders>
                </w:tcPr>
                <w:p w:rsidR="00047F80" w:rsidRDefault="00047F80" w:rsidP="00047F80">
                  <w:pPr>
                    <w:spacing w:after="0" w:line="240" w:lineRule="auto"/>
                    <w:jc w:val="center"/>
                  </w:pPr>
                  <w:r>
                    <w:rPr>
                      <w:rFonts w:hint="eastAsia"/>
                    </w:rPr>
                    <w:t>字段名</w:t>
                  </w:r>
                </w:p>
              </w:tc>
              <w:tc>
                <w:tcPr>
                  <w:tcW w:w="1575" w:type="dxa"/>
                </w:tcPr>
                <w:p w:rsidR="00047F80" w:rsidRDefault="00047F80" w:rsidP="00047F80">
                  <w:pPr>
                    <w:spacing w:after="0" w:line="240" w:lineRule="auto"/>
                    <w:jc w:val="center"/>
                  </w:pPr>
                  <w:r>
                    <w:rPr>
                      <w:rFonts w:hint="eastAsia"/>
                    </w:rPr>
                    <w:t>数据类型</w:t>
                  </w:r>
                </w:p>
              </w:tc>
              <w:tc>
                <w:tcPr>
                  <w:tcW w:w="1087" w:type="dxa"/>
                </w:tcPr>
                <w:p w:rsidR="00047F80" w:rsidRDefault="00047F80" w:rsidP="00047F80">
                  <w:pPr>
                    <w:spacing w:after="0" w:line="240" w:lineRule="auto"/>
                    <w:jc w:val="center"/>
                  </w:pPr>
                  <w:r>
                    <w:rPr>
                      <w:rFonts w:hint="eastAsia"/>
                    </w:rPr>
                    <w:t>非空性</w:t>
                  </w:r>
                </w:p>
              </w:tc>
              <w:tc>
                <w:tcPr>
                  <w:tcW w:w="1620" w:type="dxa"/>
                </w:tcPr>
                <w:p w:rsidR="00047F80" w:rsidRDefault="00047F80" w:rsidP="00047F80">
                  <w:pPr>
                    <w:spacing w:after="0" w:line="240" w:lineRule="auto"/>
                    <w:jc w:val="center"/>
                  </w:pPr>
                  <w:r>
                    <w:rPr>
                      <w:rFonts w:hint="eastAsia"/>
                    </w:rPr>
                    <w:t>主键或外键</w:t>
                  </w:r>
                </w:p>
              </w:tc>
              <w:tc>
                <w:tcPr>
                  <w:tcW w:w="2228" w:type="dxa"/>
                </w:tcPr>
                <w:p w:rsidR="00047F80" w:rsidRDefault="00047F80" w:rsidP="00047F80">
                  <w:pPr>
                    <w:spacing w:after="0" w:line="240" w:lineRule="auto"/>
                    <w:jc w:val="center"/>
                  </w:pPr>
                  <w:r>
                    <w:rPr>
                      <w:rFonts w:hint="eastAsia"/>
                    </w:rPr>
                    <w:t>默认值或值域</w:t>
                  </w:r>
                </w:p>
              </w:tc>
              <w:tc>
                <w:tcPr>
                  <w:tcW w:w="1695" w:type="dxa"/>
                  <w:tcBorders>
                    <w:right w:val="nil"/>
                  </w:tcBorders>
                </w:tcPr>
                <w:p w:rsidR="00047F80" w:rsidRDefault="00047F80" w:rsidP="00047F80">
                  <w:pPr>
                    <w:spacing w:after="0" w:line="240" w:lineRule="auto"/>
                    <w:jc w:val="center"/>
                  </w:pPr>
                  <w:r>
                    <w:rPr>
                      <w:rFonts w:hint="eastAsia"/>
                    </w:rPr>
                    <w:t>中文说明</w:t>
                  </w:r>
                </w:p>
              </w:tc>
            </w:tr>
            <w:tr w:rsidR="00047F80" w:rsidTr="00047F80">
              <w:trPr>
                <w:trHeight w:val="90"/>
              </w:trPr>
              <w:tc>
                <w:tcPr>
                  <w:tcW w:w="1561" w:type="dxa"/>
                  <w:tcBorders>
                    <w:left w:val="nil"/>
                  </w:tcBorders>
                </w:tcPr>
                <w:p w:rsidR="00047F80" w:rsidRDefault="00047F80" w:rsidP="00047F80">
                  <w:pPr>
                    <w:spacing w:after="0" w:line="240" w:lineRule="auto"/>
                    <w:jc w:val="center"/>
                  </w:pPr>
                  <w:r>
                    <w:t>tea</w:t>
                  </w:r>
                  <w:r>
                    <w:rPr>
                      <w:rFonts w:hint="eastAsia"/>
                    </w:rPr>
                    <w:t>no</w:t>
                  </w:r>
                </w:p>
              </w:tc>
              <w:tc>
                <w:tcPr>
                  <w:tcW w:w="1575" w:type="dxa"/>
                </w:tcPr>
                <w:p w:rsidR="00047F80" w:rsidRDefault="00047F80" w:rsidP="00047F80">
                  <w:pPr>
                    <w:spacing w:after="0" w:line="240" w:lineRule="auto"/>
                  </w:pPr>
                  <w:r>
                    <w:rPr>
                      <w:rFonts w:hint="eastAsia"/>
                    </w:rPr>
                    <w:t>i</w:t>
                  </w:r>
                  <w:r>
                    <w:t>nt</w:t>
                  </w:r>
                </w:p>
              </w:tc>
              <w:tc>
                <w:tcPr>
                  <w:tcW w:w="1087" w:type="dxa"/>
                </w:tcPr>
                <w:p w:rsidR="00047F80" w:rsidRDefault="00047F80" w:rsidP="00047F80">
                  <w:pPr>
                    <w:spacing w:after="0" w:line="240" w:lineRule="auto"/>
                  </w:pPr>
                  <w:r>
                    <w:t>Not null</w:t>
                  </w:r>
                </w:p>
              </w:tc>
              <w:tc>
                <w:tcPr>
                  <w:tcW w:w="1620" w:type="dxa"/>
                </w:tcPr>
                <w:p w:rsidR="00047F80" w:rsidRDefault="00047F80" w:rsidP="00047F80">
                  <w:pPr>
                    <w:spacing w:after="0" w:line="240" w:lineRule="auto"/>
                  </w:pPr>
                  <w:r>
                    <w:t>Primary key</w:t>
                  </w:r>
                </w:p>
              </w:tc>
              <w:tc>
                <w:tcPr>
                  <w:tcW w:w="2228" w:type="dxa"/>
                </w:tcPr>
                <w:p w:rsidR="00047F80" w:rsidRDefault="00047F80" w:rsidP="00047F80">
                  <w:pPr>
                    <w:spacing w:after="0" w:line="240" w:lineRule="auto"/>
                  </w:pPr>
                  <w:r>
                    <w:rPr>
                      <w:rFonts w:hint="eastAsia"/>
                    </w:rPr>
                    <w:t>无</w:t>
                  </w:r>
                </w:p>
              </w:tc>
              <w:tc>
                <w:tcPr>
                  <w:tcW w:w="1695" w:type="dxa"/>
                  <w:tcBorders>
                    <w:right w:val="nil"/>
                  </w:tcBorders>
                </w:tcPr>
                <w:p w:rsidR="00047F80" w:rsidRDefault="00047F80" w:rsidP="00047F80">
                  <w:pPr>
                    <w:spacing w:after="0" w:line="240" w:lineRule="auto"/>
                  </w:pPr>
                  <w:r>
                    <w:rPr>
                      <w:rFonts w:hint="eastAsia"/>
                    </w:rPr>
                    <w:t>教师工号</w:t>
                  </w:r>
                </w:p>
              </w:tc>
            </w:tr>
            <w:tr w:rsidR="00047F80" w:rsidTr="00047F80">
              <w:trPr>
                <w:trHeight w:val="90"/>
              </w:trPr>
              <w:tc>
                <w:tcPr>
                  <w:tcW w:w="1561" w:type="dxa"/>
                  <w:tcBorders>
                    <w:left w:val="nil"/>
                  </w:tcBorders>
                </w:tcPr>
                <w:p w:rsidR="00047F80" w:rsidRDefault="00047F80" w:rsidP="00047F80">
                  <w:pPr>
                    <w:spacing w:after="0" w:line="240" w:lineRule="auto"/>
                    <w:jc w:val="center"/>
                  </w:pPr>
                  <w:r>
                    <w:t>cno</w:t>
                  </w:r>
                </w:p>
              </w:tc>
              <w:tc>
                <w:tcPr>
                  <w:tcW w:w="1575" w:type="dxa"/>
                </w:tcPr>
                <w:p w:rsidR="00047F80" w:rsidRDefault="00047F80" w:rsidP="00047F80">
                  <w:pPr>
                    <w:spacing w:after="0" w:line="240" w:lineRule="auto"/>
                  </w:pPr>
                  <w:r>
                    <w:t>int</w:t>
                  </w:r>
                </w:p>
              </w:tc>
              <w:tc>
                <w:tcPr>
                  <w:tcW w:w="1087" w:type="dxa"/>
                </w:tcPr>
                <w:p w:rsidR="00047F80" w:rsidRDefault="00047F80" w:rsidP="00047F80">
                  <w:pPr>
                    <w:spacing w:after="0" w:line="240" w:lineRule="auto"/>
                  </w:pPr>
                  <w:r>
                    <w:t>Not null</w:t>
                  </w:r>
                </w:p>
              </w:tc>
              <w:tc>
                <w:tcPr>
                  <w:tcW w:w="1620" w:type="dxa"/>
                </w:tcPr>
                <w:p w:rsidR="00047F80" w:rsidRDefault="00047F80" w:rsidP="00047F80">
                  <w:pPr>
                    <w:spacing w:after="0" w:line="240" w:lineRule="auto"/>
                  </w:pPr>
                  <w:r>
                    <w:rPr>
                      <w:rFonts w:hint="eastAsia"/>
                    </w:rPr>
                    <w:t>无</w:t>
                  </w:r>
                </w:p>
              </w:tc>
              <w:tc>
                <w:tcPr>
                  <w:tcW w:w="2228" w:type="dxa"/>
                </w:tcPr>
                <w:p w:rsidR="00047F80" w:rsidRDefault="00047F80" w:rsidP="00047F80">
                  <w:pPr>
                    <w:spacing w:after="0" w:line="240" w:lineRule="auto"/>
                  </w:pPr>
                  <w:r>
                    <w:rPr>
                      <w:rFonts w:hint="eastAsia"/>
                    </w:rPr>
                    <w:t>无</w:t>
                  </w:r>
                </w:p>
              </w:tc>
              <w:tc>
                <w:tcPr>
                  <w:tcW w:w="1695" w:type="dxa"/>
                  <w:tcBorders>
                    <w:right w:val="nil"/>
                  </w:tcBorders>
                </w:tcPr>
                <w:p w:rsidR="00047F80" w:rsidRDefault="00047F80" w:rsidP="00047F80">
                  <w:pPr>
                    <w:spacing w:after="0" w:line="240" w:lineRule="auto"/>
                  </w:pPr>
                  <w:r>
                    <w:rPr>
                      <w:rFonts w:hint="eastAsia"/>
                    </w:rPr>
                    <w:t>社团编号</w:t>
                  </w:r>
                </w:p>
              </w:tc>
            </w:tr>
            <w:tr w:rsidR="00047F80" w:rsidTr="00047F80">
              <w:trPr>
                <w:trHeight w:val="90"/>
              </w:trPr>
              <w:tc>
                <w:tcPr>
                  <w:tcW w:w="1561" w:type="dxa"/>
                  <w:tcBorders>
                    <w:left w:val="nil"/>
                  </w:tcBorders>
                </w:tcPr>
                <w:p w:rsidR="00047F80" w:rsidRDefault="00047F80" w:rsidP="00047F80">
                  <w:pPr>
                    <w:spacing w:after="0" w:line="240" w:lineRule="auto"/>
                    <w:jc w:val="center"/>
                  </w:pPr>
                  <w:r>
                    <w:t>Join_time</w:t>
                  </w:r>
                </w:p>
              </w:tc>
              <w:tc>
                <w:tcPr>
                  <w:tcW w:w="1575" w:type="dxa"/>
                </w:tcPr>
                <w:p w:rsidR="00047F80" w:rsidRDefault="00047F80" w:rsidP="00047F80">
                  <w:pPr>
                    <w:spacing w:after="0" w:line="240" w:lineRule="auto"/>
                  </w:pPr>
                  <w:r>
                    <w:t>date</w:t>
                  </w:r>
                </w:p>
              </w:tc>
              <w:tc>
                <w:tcPr>
                  <w:tcW w:w="1087" w:type="dxa"/>
                </w:tcPr>
                <w:p w:rsidR="00047F80" w:rsidRDefault="00047F80" w:rsidP="00047F80">
                  <w:pPr>
                    <w:spacing w:after="0" w:line="240" w:lineRule="auto"/>
                  </w:pPr>
                  <w:r>
                    <w:t>Not null</w:t>
                  </w:r>
                </w:p>
              </w:tc>
              <w:tc>
                <w:tcPr>
                  <w:tcW w:w="1620" w:type="dxa"/>
                </w:tcPr>
                <w:p w:rsidR="00047F80" w:rsidRDefault="00047F80" w:rsidP="00047F80">
                  <w:pPr>
                    <w:spacing w:after="0" w:line="240" w:lineRule="auto"/>
                  </w:pPr>
                  <w:r>
                    <w:rPr>
                      <w:rFonts w:hint="eastAsia"/>
                    </w:rPr>
                    <w:t>无</w:t>
                  </w:r>
                </w:p>
              </w:tc>
              <w:tc>
                <w:tcPr>
                  <w:tcW w:w="2228" w:type="dxa"/>
                </w:tcPr>
                <w:p w:rsidR="00047F80" w:rsidRDefault="00047F80" w:rsidP="00047F80">
                  <w:pPr>
                    <w:spacing w:after="0" w:line="240" w:lineRule="auto"/>
                  </w:pPr>
                  <w:r>
                    <w:rPr>
                      <w:rFonts w:hint="eastAsia"/>
                    </w:rPr>
                    <w:t>无</w:t>
                  </w:r>
                </w:p>
              </w:tc>
              <w:tc>
                <w:tcPr>
                  <w:tcW w:w="1695" w:type="dxa"/>
                  <w:tcBorders>
                    <w:right w:val="nil"/>
                  </w:tcBorders>
                </w:tcPr>
                <w:p w:rsidR="00047F80" w:rsidRDefault="00047F80" w:rsidP="00047F80">
                  <w:pPr>
                    <w:spacing w:after="0" w:line="240" w:lineRule="auto"/>
                  </w:pPr>
                  <w:r>
                    <w:rPr>
                      <w:rFonts w:hint="eastAsia"/>
                    </w:rPr>
                    <w:t>加入时间</w:t>
                  </w:r>
                </w:p>
              </w:tc>
            </w:tr>
            <w:tr w:rsidR="00114945" w:rsidTr="00047F80">
              <w:trPr>
                <w:trHeight w:val="90"/>
              </w:trPr>
              <w:tc>
                <w:tcPr>
                  <w:tcW w:w="1561" w:type="dxa"/>
                  <w:tcBorders>
                    <w:left w:val="nil"/>
                  </w:tcBorders>
                </w:tcPr>
                <w:p w:rsidR="00114945" w:rsidRDefault="00114945" w:rsidP="00047F80">
                  <w:pPr>
                    <w:spacing w:after="0" w:line="240" w:lineRule="auto"/>
                    <w:jc w:val="center"/>
                  </w:pPr>
                  <w:r>
                    <w:t>tname</w:t>
                  </w:r>
                </w:p>
              </w:tc>
              <w:tc>
                <w:tcPr>
                  <w:tcW w:w="1575" w:type="dxa"/>
                </w:tcPr>
                <w:p w:rsidR="00114945" w:rsidRDefault="00114945" w:rsidP="00047F80">
                  <w:pPr>
                    <w:spacing w:after="0" w:line="240" w:lineRule="auto"/>
                  </w:pPr>
                  <w:r>
                    <w:rPr>
                      <w:rFonts w:hint="eastAsia"/>
                    </w:rPr>
                    <w:t>v</w:t>
                  </w:r>
                  <w:r>
                    <w:t>archar</w:t>
                  </w:r>
                </w:p>
              </w:tc>
              <w:tc>
                <w:tcPr>
                  <w:tcW w:w="1087" w:type="dxa"/>
                </w:tcPr>
                <w:p w:rsidR="00114945" w:rsidRDefault="00114945" w:rsidP="00047F80">
                  <w:pPr>
                    <w:spacing w:after="0" w:line="240" w:lineRule="auto"/>
                  </w:pPr>
                  <w:r>
                    <w:t>Not null</w:t>
                  </w:r>
                </w:p>
              </w:tc>
              <w:tc>
                <w:tcPr>
                  <w:tcW w:w="1620" w:type="dxa"/>
                </w:tcPr>
                <w:p w:rsidR="00114945" w:rsidRDefault="00114945" w:rsidP="00047F80">
                  <w:pPr>
                    <w:spacing w:after="0" w:line="240" w:lineRule="auto"/>
                  </w:pPr>
                  <w:r>
                    <w:rPr>
                      <w:rFonts w:hint="eastAsia"/>
                    </w:rPr>
                    <w:t>无</w:t>
                  </w:r>
                </w:p>
              </w:tc>
              <w:tc>
                <w:tcPr>
                  <w:tcW w:w="2228" w:type="dxa"/>
                </w:tcPr>
                <w:p w:rsidR="00114945" w:rsidRDefault="00114945" w:rsidP="00047F80">
                  <w:pPr>
                    <w:spacing w:after="0" w:line="240" w:lineRule="auto"/>
                  </w:pPr>
                  <w:r>
                    <w:rPr>
                      <w:rFonts w:hint="eastAsia"/>
                    </w:rPr>
                    <w:t>无</w:t>
                  </w:r>
                </w:p>
              </w:tc>
              <w:tc>
                <w:tcPr>
                  <w:tcW w:w="1695" w:type="dxa"/>
                  <w:tcBorders>
                    <w:right w:val="nil"/>
                  </w:tcBorders>
                </w:tcPr>
                <w:p w:rsidR="00114945" w:rsidRDefault="00114945" w:rsidP="00047F80">
                  <w:pPr>
                    <w:spacing w:after="0" w:line="240" w:lineRule="auto"/>
                  </w:pPr>
                  <w:r>
                    <w:rPr>
                      <w:rFonts w:hint="eastAsia"/>
                    </w:rPr>
                    <w:t>指导教师名称</w:t>
                  </w:r>
                </w:p>
              </w:tc>
            </w:tr>
            <w:tr w:rsidR="00114945" w:rsidTr="00047F80">
              <w:trPr>
                <w:trHeight w:val="90"/>
              </w:trPr>
              <w:tc>
                <w:tcPr>
                  <w:tcW w:w="1561" w:type="dxa"/>
                  <w:tcBorders>
                    <w:left w:val="nil"/>
                  </w:tcBorders>
                </w:tcPr>
                <w:p w:rsidR="00114945" w:rsidRDefault="00114945" w:rsidP="00047F80">
                  <w:pPr>
                    <w:spacing w:after="0" w:line="240" w:lineRule="auto"/>
                    <w:jc w:val="center"/>
                  </w:pPr>
                  <w:r>
                    <w:rPr>
                      <w:rFonts w:hint="eastAsia"/>
                    </w:rPr>
                    <w:t>c</w:t>
                  </w:r>
                  <w:r>
                    <w:t>name</w:t>
                  </w:r>
                </w:p>
              </w:tc>
              <w:tc>
                <w:tcPr>
                  <w:tcW w:w="1575" w:type="dxa"/>
                </w:tcPr>
                <w:p w:rsidR="00114945" w:rsidRDefault="00114945" w:rsidP="00047F80">
                  <w:pPr>
                    <w:spacing w:after="0" w:line="240" w:lineRule="auto"/>
                  </w:pPr>
                  <w:r>
                    <w:rPr>
                      <w:rFonts w:hint="eastAsia"/>
                    </w:rPr>
                    <w:t xml:space="preserve"> </w:t>
                  </w:r>
                  <w:r>
                    <w:t>varchar</w:t>
                  </w:r>
                </w:p>
              </w:tc>
              <w:tc>
                <w:tcPr>
                  <w:tcW w:w="1087" w:type="dxa"/>
                </w:tcPr>
                <w:p w:rsidR="00114945" w:rsidRDefault="00114945" w:rsidP="00047F80">
                  <w:pPr>
                    <w:spacing w:after="0" w:line="240" w:lineRule="auto"/>
                  </w:pPr>
                  <w:r>
                    <w:t>Not null</w:t>
                  </w:r>
                </w:p>
              </w:tc>
              <w:tc>
                <w:tcPr>
                  <w:tcW w:w="1620" w:type="dxa"/>
                </w:tcPr>
                <w:p w:rsidR="00114945" w:rsidRDefault="00114945" w:rsidP="00047F80">
                  <w:pPr>
                    <w:spacing w:after="0" w:line="240" w:lineRule="auto"/>
                  </w:pPr>
                  <w:r>
                    <w:rPr>
                      <w:rFonts w:hint="eastAsia"/>
                    </w:rPr>
                    <w:t>无</w:t>
                  </w:r>
                </w:p>
              </w:tc>
              <w:tc>
                <w:tcPr>
                  <w:tcW w:w="2228" w:type="dxa"/>
                </w:tcPr>
                <w:p w:rsidR="00114945" w:rsidRDefault="00114945" w:rsidP="00047F80">
                  <w:pPr>
                    <w:spacing w:after="0" w:line="240" w:lineRule="auto"/>
                  </w:pPr>
                  <w:r>
                    <w:rPr>
                      <w:rFonts w:hint="eastAsia"/>
                    </w:rPr>
                    <w:t>无</w:t>
                  </w:r>
                </w:p>
              </w:tc>
              <w:tc>
                <w:tcPr>
                  <w:tcW w:w="1695" w:type="dxa"/>
                  <w:tcBorders>
                    <w:right w:val="nil"/>
                  </w:tcBorders>
                </w:tcPr>
                <w:p w:rsidR="00114945" w:rsidRDefault="00114945" w:rsidP="00047F80">
                  <w:pPr>
                    <w:spacing w:after="0" w:line="240" w:lineRule="auto"/>
                  </w:pPr>
                  <w:r>
                    <w:rPr>
                      <w:rFonts w:hint="eastAsia"/>
                    </w:rPr>
                    <w:t>指导社团名称</w:t>
                  </w:r>
                </w:p>
              </w:tc>
            </w:tr>
          </w:tbl>
          <w:p w:rsidR="002D1FBB" w:rsidRDefault="002D1FBB" w:rsidP="00A338D2"/>
        </w:tc>
      </w:tr>
      <w:tr w:rsidR="00CF7F28">
        <w:trPr>
          <w:trHeight w:val="13553"/>
        </w:trPr>
        <w:tc>
          <w:tcPr>
            <w:tcW w:w="10207" w:type="dxa"/>
            <w:tcBorders>
              <w:tl2br w:val="nil"/>
              <w:tr2bl w:val="nil"/>
            </w:tcBorders>
          </w:tcPr>
          <w:p w:rsidR="00CF7F28" w:rsidRDefault="00CF7F28" w:rsidP="00A338D2">
            <w:pPr>
              <w:spacing w:after="0"/>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3" w:name="_Toc5728"/>
      <w:r>
        <w:rPr>
          <w:rFonts w:hint="eastAsia"/>
        </w:rPr>
        <w:t>任务3.6项目数据字典设计（v2.0版）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51"/>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pPr>
              <w:numPr>
                <w:ilvl w:val="0"/>
                <w:numId w:val="52"/>
              </w:numPr>
              <w:spacing w:after="0"/>
              <w:ind w:firstLineChars="300" w:firstLine="540"/>
            </w:pPr>
            <w:r>
              <w:rPr>
                <w:rFonts w:hint="eastAsia"/>
              </w:rPr>
              <w:t>按照项目数据库对象命名的基本原则，改写项目数据字典。</w:t>
            </w:r>
          </w:p>
          <w:p w:rsidR="002D1FBB" w:rsidRDefault="008E3C1E">
            <w:pPr>
              <w:numPr>
                <w:ilvl w:val="0"/>
                <w:numId w:val="5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pPr>
        <w:pStyle w:val="1"/>
        <w:ind w:firstLineChars="855" w:firstLine="3420"/>
      </w:pPr>
      <w:bookmarkStart w:id="34" w:name="_Toc358"/>
      <w:r>
        <w:rPr>
          <w:rFonts w:hint="eastAsia"/>
        </w:rPr>
        <w:t>项目四 项目数据库/表的建立</w:t>
      </w:r>
      <w:bookmarkEnd w:id="34"/>
      <w:r>
        <w:rPr>
          <w:rFonts w:hint="eastAsia"/>
        </w:rPr>
        <w:t>(40)</w:t>
      </w:r>
    </w:p>
    <w:p w:rsidR="002D1FBB" w:rsidRDefault="008E3C1E" w:rsidP="00A03A52">
      <w:pPr>
        <w:pStyle w:val="21"/>
        <w:ind w:firstLine="3360"/>
      </w:pPr>
      <w:bookmarkStart w:id="35" w:name="_Toc31817"/>
      <w:r>
        <w:rPr>
          <w:rFonts w:hint="eastAsia"/>
        </w:rPr>
        <w:t>任务4.1数据库/表的建立及源码</w:t>
      </w:r>
      <w:bookmarkEnd w:id="3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numPr>
                <w:ilvl w:val="0"/>
                <w:numId w:val="53"/>
              </w:numPr>
              <w:spacing w:after="0"/>
              <w:ind w:leftChars="300" w:left="540"/>
            </w:pPr>
            <w:r>
              <w:rPr>
                <w:rFonts w:hint="eastAsia"/>
              </w:rPr>
              <w:t>掌握数据库表的相关概念；</w:t>
            </w:r>
          </w:p>
          <w:p w:rsidR="002D1FBB" w:rsidRDefault="008E3C1E" w:rsidP="00A03A52">
            <w:pPr>
              <w:numPr>
                <w:ilvl w:val="0"/>
                <w:numId w:val="53"/>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Default="008E3C1E" w:rsidP="00A03A52">
            <w:pPr>
              <w:numPr>
                <w:ilvl w:val="0"/>
                <w:numId w:val="54"/>
              </w:numPr>
              <w:spacing w:after="0"/>
              <w:ind w:leftChars="300" w:left="540"/>
            </w:pPr>
            <w:r>
              <w:t>为项目创建数据库</w:t>
            </w:r>
            <w:r>
              <w:rPr>
                <w:rFonts w:hint="eastAsia"/>
              </w:rPr>
              <w:t>及源码，并给出源码执行后的正确结果。</w:t>
            </w:r>
          </w:p>
          <w:p w:rsidR="002D1FBB" w:rsidRDefault="008E3C1E" w:rsidP="00A03A52">
            <w:pPr>
              <w:spacing w:after="0"/>
              <w:ind w:leftChars="300" w:left="540"/>
            </w:pPr>
            <w:r>
              <w:rPr>
                <w:rFonts w:hint="eastAsia"/>
              </w:rPr>
              <w:t>注：须包含</w:t>
            </w:r>
            <w:r>
              <w:t>项目数据库的MySQL字符集（CHARACTER）和校对规则（COLLATION）</w:t>
            </w:r>
          </w:p>
          <w:p w:rsidR="002D1FBB" w:rsidRDefault="002D1FBB" w:rsidP="00A03A52">
            <w:pPr>
              <w:spacing w:after="0"/>
              <w:ind w:leftChars="300" w:left="540"/>
            </w:pPr>
          </w:p>
          <w:p w:rsidR="002D1FBB" w:rsidRDefault="008E3C1E" w:rsidP="00A03A52">
            <w:pPr>
              <w:spacing w:after="0"/>
              <w:ind w:leftChars="300" w:left="540"/>
            </w:pPr>
            <w:r>
              <w:t>2.按照项目关系模型及数据字典创建数据表</w:t>
            </w:r>
            <w:r>
              <w:rPr>
                <w:rFonts w:hint="eastAsia"/>
              </w:rPr>
              <w:t>及源码，并给出源码执行后的正确结果。</w:t>
            </w:r>
          </w:p>
          <w:p w:rsidR="002D1FBB" w:rsidRDefault="008E3C1E" w:rsidP="00A03A52">
            <w:pPr>
              <w:spacing w:after="0"/>
              <w:ind w:leftChars="300" w:left="540"/>
            </w:pPr>
            <w:r>
              <w:rPr>
                <w:rFonts w:hint="eastAsia"/>
              </w:rPr>
              <w:t>注：建表时须包含</w:t>
            </w:r>
            <w:r>
              <w:t>数据表的存储方式</w:t>
            </w:r>
            <w:r>
              <w:rPr>
                <w:rFonts w:hint="eastAsia"/>
              </w:rPr>
              <w:t>，数据项的中文备注</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8E3C1E">
      <w:r>
        <w:rPr>
          <w:rFonts w:hint="eastAsia"/>
        </w:rPr>
        <w:t xml:space="preserve">      </w:t>
      </w:r>
    </w:p>
    <w:p w:rsidR="002D1FBB" w:rsidRDefault="008E3C1E" w:rsidP="00A03A52">
      <w:pPr>
        <w:pStyle w:val="21"/>
        <w:ind w:firstLine="3360"/>
      </w:pPr>
      <w:bookmarkStart w:id="36" w:name="_Toc1517"/>
      <w:r>
        <w:rPr>
          <w:rFonts w:hint="eastAsia"/>
        </w:rPr>
        <w:t>任务4.2数据库完整性设计及源码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2D1FBB" w:rsidRDefault="008E3C1E">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为数据表之间设计参照完整性主要是通过外</w:t>
            </w:r>
            <w:r>
              <w:rPr>
                <w:rFonts w:cs="Times New Roman"/>
                <w:szCs w:val="24"/>
              </w:rPr>
              <w:t>键约束</w:t>
            </w:r>
            <w:r>
              <w:rPr>
                <w:rFonts w:cs="Times New Roman" w:hint="eastAsia"/>
                <w:szCs w:val="24"/>
              </w:rPr>
              <w:t>实现，请按照数据字典为表中每一个需要做外键约束的字段设计增加和删除外键约束的语句。</w:t>
            </w:r>
          </w:p>
          <w:p w:rsidR="002D1FBB" w:rsidRDefault="008E3C1E">
            <w:pPr>
              <w:tabs>
                <w:tab w:val="left" w:pos="5037"/>
              </w:tabs>
              <w:spacing w:after="0" w:line="240" w:lineRule="auto"/>
              <w:ind w:firstLineChars="83" w:firstLine="149"/>
              <w:rPr>
                <w:szCs w:val="21"/>
              </w:rPr>
            </w:pPr>
            <w:r>
              <w:rPr>
                <w:rFonts w:cs="Times New Roman" w:hint="eastAsia"/>
                <w:szCs w:val="24"/>
              </w:rPr>
              <w:t xml:space="preserve"> </w:t>
            </w: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7" w:name="_Toc12166"/>
      <w:r>
        <w:rPr>
          <w:rFonts w:hint="eastAsia"/>
        </w:rPr>
        <w:t>任务4.3数据库测试数据的设计及源码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55"/>
              </w:numPr>
              <w:spacing w:after="0"/>
              <w:ind w:firstLineChars="300" w:firstLine="540"/>
            </w:pPr>
            <w:r>
              <w:rPr>
                <w:rFonts w:hint="eastAsia"/>
              </w:rPr>
              <w:t>熟知数据库测试数据的概念和要求；</w:t>
            </w:r>
          </w:p>
          <w:p w:rsidR="002D1FBB" w:rsidRDefault="008E3C1E">
            <w:pPr>
              <w:numPr>
                <w:ilvl w:val="0"/>
                <w:numId w:val="55"/>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A03A52">
            <w:pPr>
              <w:numPr>
                <w:ilvl w:val="0"/>
                <w:numId w:val="56"/>
              </w:numPr>
              <w:spacing w:after="0"/>
              <w:ind w:leftChars="300" w:left="540"/>
            </w:pPr>
            <w:r>
              <w:rPr>
                <w:rFonts w:hint="eastAsia"/>
              </w:rPr>
              <w:t>按照需求设计数据库的测试数据；</w:t>
            </w:r>
          </w:p>
          <w:p w:rsidR="002D1FBB" w:rsidRDefault="008E3C1E" w:rsidP="00A03A52">
            <w:pPr>
              <w:numPr>
                <w:ilvl w:val="0"/>
                <w:numId w:val="56"/>
              </w:numPr>
              <w:spacing w:after="0"/>
              <w:ind w:leftChars="300" w:left="540"/>
            </w:pPr>
            <w:r>
              <w:rPr>
                <w:rFonts w:hint="eastAsia"/>
              </w:rPr>
              <w:t>按照需求生成可供恢复的测试数据源码。</w:t>
            </w:r>
          </w:p>
          <w:p w:rsidR="002D1FBB" w:rsidRDefault="008E3C1E" w:rsidP="00A03A52">
            <w:pPr>
              <w:numPr>
                <w:ilvl w:val="0"/>
                <w:numId w:val="56"/>
              </w:numPr>
              <w:spacing w:after="0"/>
              <w:ind w:leftChars="300" w:left="540"/>
            </w:pPr>
            <w:r>
              <w:rPr>
                <w:rFonts w:hint="eastAsia"/>
              </w:rPr>
              <w:t>本设计满分10分，其中完成分8分，质量分2分。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数据库测试数据的设计及源码</w:t>
            </w:r>
          </w:p>
          <w:p w:rsidR="002D1FBB" w:rsidRDefault="008E3C1E">
            <w:pPr>
              <w:numPr>
                <w:ilvl w:val="0"/>
                <w:numId w:val="57"/>
              </w:numPr>
              <w:spacing w:after="0" w:line="240" w:lineRule="auto"/>
              <w:rPr>
                <w:rFonts w:cs="Times New Roman"/>
                <w:szCs w:val="24"/>
              </w:rPr>
            </w:pPr>
            <w:r>
              <w:rPr>
                <w:rFonts w:cs="Times New Roman" w:hint="eastAsia"/>
                <w:szCs w:val="24"/>
              </w:rPr>
              <w:t>项目数据库测试数据的设计</w:t>
            </w:r>
          </w:p>
          <w:p w:rsidR="002D1FBB" w:rsidRDefault="008E3C1E">
            <w:pPr>
              <w:spacing w:after="0" w:line="240" w:lineRule="auto"/>
              <w:rPr>
                <w:rFonts w:cs="Times New Roman"/>
                <w:szCs w:val="24"/>
              </w:rPr>
            </w:pPr>
            <w:r>
              <w:rPr>
                <w:rFonts w:cs="Times New Roman" w:hint="eastAsia"/>
                <w:szCs w:val="24"/>
              </w:rPr>
              <w:t xml:space="preserve">              1.1测试数据的广泛性设计；</w:t>
            </w:r>
          </w:p>
          <w:p w:rsidR="002D1FBB" w:rsidRDefault="008E3C1E">
            <w:pPr>
              <w:spacing w:after="0" w:line="240" w:lineRule="auto"/>
              <w:ind w:firstLineChars="600" w:firstLine="1080"/>
              <w:rPr>
                <w:rFonts w:cs="Times New Roman"/>
                <w:szCs w:val="24"/>
              </w:rPr>
            </w:pPr>
            <w:r>
              <w:rPr>
                <w:rFonts w:cs="Times New Roman" w:hint="eastAsia"/>
                <w:szCs w:val="24"/>
              </w:rPr>
              <w:t>常见社团数据：</w:t>
            </w:r>
            <w:r w:rsidR="005D7F44">
              <w:rPr>
                <w:rFonts w:cs="Times New Roman" w:hint="eastAsia"/>
                <w:szCs w:val="24"/>
              </w:rPr>
              <w:t>社团编号</w:t>
            </w:r>
            <w:r>
              <w:rPr>
                <w:rFonts w:cs="Times New Roman" w:hint="eastAsia"/>
                <w:szCs w:val="24"/>
              </w:rPr>
              <w:t>，</w:t>
            </w:r>
            <w:r w:rsidR="005D7F44">
              <w:rPr>
                <w:rFonts w:cs="Times New Roman" w:hint="eastAsia"/>
                <w:szCs w:val="24"/>
              </w:rPr>
              <w:t>社团名称，设立时间</w:t>
            </w:r>
          </w:p>
          <w:p w:rsidR="002D1FBB" w:rsidRDefault="008E3C1E">
            <w:pPr>
              <w:spacing w:after="0" w:line="240" w:lineRule="auto"/>
              <w:ind w:firstLineChars="600" w:firstLine="1080"/>
              <w:rPr>
                <w:rFonts w:cs="Times New Roman"/>
                <w:szCs w:val="24"/>
              </w:rPr>
            </w:pPr>
            <w:r>
              <w:rPr>
                <w:rFonts w:cs="Times New Roman" w:hint="eastAsia"/>
                <w:szCs w:val="24"/>
              </w:rPr>
              <w:t>常见学院数据：</w:t>
            </w:r>
            <w:r w:rsidR="005D7F44">
              <w:rPr>
                <w:rFonts w:cs="Times New Roman" w:hint="eastAsia"/>
                <w:szCs w:val="24"/>
              </w:rPr>
              <w:t>学院编号</w:t>
            </w:r>
            <w:r>
              <w:rPr>
                <w:rFonts w:cs="Times New Roman" w:hint="eastAsia"/>
                <w:szCs w:val="24"/>
              </w:rPr>
              <w:t>，</w:t>
            </w:r>
            <w:r w:rsidR="005D7F44">
              <w:rPr>
                <w:rFonts w:cs="Times New Roman" w:hint="eastAsia"/>
                <w:szCs w:val="24"/>
              </w:rPr>
              <w:t>学院名称</w:t>
            </w:r>
          </w:p>
          <w:p w:rsidR="005D7F44" w:rsidRDefault="005D7F44">
            <w:pPr>
              <w:spacing w:after="0" w:line="240" w:lineRule="auto"/>
              <w:ind w:firstLineChars="600" w:firstLine="1080"/>
              <w:rPr>
                <w:rFonts w:cs="Times New Roman"/>
                <w:szCs w:val="24"/>
              </w:rPr>
            </w:pPr>
            <w:r>
              <w:rPr>
                <w:rFonts w:cs="Times New Roman" w:hint="eastAsia"/>
                <w:szCs w:val="24"/>
              </w:rPr>
              <w:t>常见学生数据：学号，学生姓名，学生联系电话</w:t>
            </w:r>
          </w:p>
          <w:p w:rsidR="005D7F44" w:rsidRDefault="005D7F44">
            <w:pPr>
              <w:spacing w:after="0" w:line="240" w:lineRule="auto"/>
              <w:ind w:firstLineChars="600" w:firstLine="1080"/>
              <w:rPr>
                <w:rFonts w:cs="Times New Roman"/>
                <w:szCs w:val="24"/>
              </w:rPr>
            </w:pPr>
            <w:r>
              <w:rPr>
                <w:rFonts w:cs="Times New Roman" w:hint="eastAsia"/>
                <w:szCs w:val="24"/>
              </w:rPr>
              <w:t>常见老师数据：工号，教师姓名</w:t>
            </w:r>
          </w:p>
          <w:p w:rsidR="005D7F44" w:rsidRDefault="005D7F44">
            <w:pPr>
              <w:spacing w:after="0" w:line="240" w:lineRule="auto"/>
              <w:ind w:firstLineChars="600" w:firstLine="1080"/>
              <w:rPr>
                <w:rFonts w:cs="Times New Roman"/>
                <w:szCs w:val="24"/>
              </w:rPr>
            </w:pPr>
            <w:r>
              <w:rPr>
                <w:rFonts w:cs="Times New Roman" w:hint="eastAsia"/>
                <w:szCs w:val="24"/>
              </w:rPr>
              <w:t>常见</w:t>
            </w:r>
            <w:r w:rsidR="00E57368">
              <w:rPr>
                <w:rFonts w:cs="Times New Roman" w:hint="eastAsia"/>
                <w:szCs w:val="24"/>
              </w:rPr>
              <w:t>成员数据：学号，加入时间</w:t>
            </w:r>
          </w:p>
          <w:p w:rsidR="002D1FBB" w:rsidRDefault="008E3C1E">
            <w:pPr>
              <w:spacing w:after="0" w:line="240" w:lineRule="auto"/>
              <w:ind w:firstLineChars="400" w:firstLine="720"/>
              <w:rPr>
                <w:rFonts w:cs="Times New Roman"/>
                <w:szCs w:val="24"/>
              </w:rPr>
            </w:pPr>
            <w:r>
              <w:rPr>
                <w:rFonts w:cs="Times New Roman" w:hint="eastAsia"/>
                <w:szCs w:val="24"/>
              </w:rPr>
              <w:t>1.2测试数据的典型性设计</w:t>
            </w:r>
          </w:p>
          <w:p w:rsidR="002D1FBB" w:rsidRDefault="008E3C1E">
            <w:pPr>
              <w:spacing w:after="0" w:line="240" w:lineRule="auto"/>
              <w:rPr>
                <w:rFonts w:cs="Times New Roman"/>
                <w:szCs w:val="24"/>
              </w:rPr>
            </w:pPr>
            <w:r>
              <w:rPr>
                <w:rFonts w:cs="Times New Roman" w:hint="eastAsia"/>
                <w:szCs w:val="24"/>
              </w:rPr>
              <w:t xml:space="preserve">                   重点设计</w:t>
            </w:r>
            <w:r w:rsidR="00E57368">
              <w:rPr>
                <w:rFonts w:cs="Times New Roman" w:hint="eastAsia"/>
                <w:szCs w:val="24"/>
              </w:rPr>
              <w:t>人工智能</w:t>
            </w:r>
            <w:r>
              <w:rPr>
                <w:rFonts w:cs="Times New Roman" w:hint="eastAsia"/>
                <w:szCs w:val="24"/>
              </w:rPr>
              <w:t>学院、</w:t>
            </w:r>
            <w:r w:rsidR="00E57368">
              <w:rPr>
                <w:rFonts w:cs="Times New Roman" w:hint="eastAsia"/>
                <w:szCs w:val="24"/>
              </w:rPr>
              <w:t>篮球社团</w:t>
            </w:r>
            <w:r>
              <w:rPr>
                <w:rFonts w:cs="Times New Roman" w:hint="eastAsia"/>
                <w:szCs w:val="24"/>
              </w:rPr>
              <w:t>的相关数据。</w:t>
            </w:r>
          </w:p>
          <w:p w:rsidR="002D1FBB" w:rsidRDefault="008E3C1E">
            <w:pPr>
              <w:spacing w:after="0" w:line="240" w:lineRule="auto"/>
              <w:ind w:firstLineChars="400" w:firstLine="720"/>
              <w:rPr>
                <w:rFonts w:cs="Times New Roman"/>
                <w:szCs w:val="24"/>
              </w:rPr>
            </w:pPr>
            <w:r>
              <w:rPr>
                <w:rFonts w:cs="Times New Roman" w:hint="eastAsia"/>
                <w:szCs w:val="24"/>
              </w:rPr>
              <w:t>1.3测试数据的完整性设计</w:t>
            </w:r>
          </w:p>
          <w:p w:rsidR="002D1FBB" w:rsidRDefault="008E3C1E">
            <w:pPr>
              <w:spacing w:after="0" w:line="240" w:lineRule="auto"/>
              <w:rPr>
                <w:rFonts w:cs="Times New Roman"/>
                <w:szCs w:val="24"/>
              </w:rPr>
            </w:pPr>
            <w:r>
              <w:rPr>
                <w:rFonts w:cs="Times New Roman" w:hint="eastAsia"/>
                <w:szCs w:val="24"/>
              </w:rPr>
              <w:t xml:space="preserve">                  应按照表的完整性约束较真实且完整地增添测试数据。</w:t>
            </w:r>
          </w:p>
          <w:p w:rsidR="002D1FBB" w:rsidRDefault="008E3C1E">
            <w:pPr>
              <w:spacing w:after="0" w:line="240" w:lineRule="auto"/>
              <w:rPr>
                <w:rFonts w:cs="Times New Roman"/>
                <w:szCs w:val="24"/>
              </w:rPr>
            </w:pPr>
            <w:r>
              <w:rPr>
                <w:rFonts w:cs="Times New Roman" w:hint="eastAsia"/>
                <w:szCs w:val="24"/>
              </w:rPr>
              <w:t xml:space="preserve"> </w:t>
            </w:r>
          </w:p>
          <w:p w:rsidR="002D1FBB" w:rsidRDefault="008E3C1E">
            <w:pPr>
              <w:numPr>
                <w:ilvl w:val="0"/>
                <w:numId w:val="57"/>
              </w:numPr>
              <w:spacing w:after="0" w:line="240" w:lineRule="auto"/>
              <w:rPr>
                <w:rFonts w:cs="Times New Roman"/>
                <w:szCs w:val="24"/>
              </w:rPr>
            </w:pPr>
            <w:r>
              <w:rPr>
                <w:rFonts w:cs="Times New Roman" w:hint="eastAsia"/>
                <w:szCs w:val="24"/>
              </w:rPr>
              <w:t>项目数据库测试数据的源码（执行后可直接添加数据库的所有初始化数据）</w:t>
            </w:r>
            <w:r>
              <w:rPr>
                <w:rFonts w:hint="eastAsia"/>
              </w:rPr>
              <w:t>，并给出源码执行后的正确结果。</w:t>
            </w:r>
          </w:p>
          <w:p w:rsidR="00E57368" w:rsidRDefault="00E57368" w:rsidP="00E57368">
            <w:pPr>
              <w:spacing w:after="0" w:line="240" w:lineRule="auto"/>
              <w:ind w:firstLineChars="407" w:firstLine="733"/>
            </w:pPr>
            <w:r>
              <w:t>INSERT INTO club (cno, cname, settime, pcount) VALUES</w:t>
            </w:r>
          </w:p>
          <w:p w:rsidR="00E57368" w:rsidRDefault="00E57368" w:rsidP="00E57368">
            <w:pPr>
              <w:spacing w:after="0" w:line="240" w:lineRule="auto"/>
              <w:ind w:firstLineChars="407" w:firstLine="733"/>
            </w:pPr>
            <w:r>
              <w:t>(2101, '篮球社', '2020-01-05', 217),</w:t>
            </w:r>
          </w:p>
          <w:p w:rsidR="00E57368" w:rsidRDefault="00E57368" w:rsidP="00E57368">
            <w:pPr>
              <w:spacing w:after="0" w:line="240" w:lineRule="auto"/>
              <w:ind w:firstLineChars="407" w:firstLine="733"/>
            </w:pPr>
            <w:r>
              <w:t>(2102, '文艺社', '2019-07-10', 112),</w:t>
            </w:r>
          </w:p>
          <w:p w:rsidR="00E57368" w:rsidRDefault="00E57368" w:rsidP="00E57368">
            <w:pPr>
              <w:spacing w:after="0" w:line="240" w:lineRule="auto"/>
              <w:ind w:firstLineChars="407" w:firstLine="733"/>
            </w:pPr>
            <w:r>
              <w:t>(2103, '科技创新社', '2018-03-22', 65),</w:t>
            </w:r>
          </w:p>
          <w:p w:rsidR="00E57368" w:rsidRDefault="00E57368" w:rsidP="00E57368">
            <w:pPr>
              <w:spacing w:after="0" w:line="240" w:lineRule="auto"/>
              <w:ind w:firstLineChars="407" w:firstLine="733"/>
            </w:pPr>
            <w:r>
              <w:t>(2104, '摄影协会', '2017-09-15', 76),</w:t>
            </w:r>
          </w:p>
          <w:p w:rsidR="00E57368" w:rsidRDefault="00E57368" w:rsidP="00E57368">
            <w:pPr>
              <w:spacing w:after="0" w:line="240" w:lineRule="auto"/>
              <w:ind w:firstLineChars="407" w:firstLine="733"/>
            </w:pPr>
            <w:r>
              <w:t>(2105, '心理辅导社', '2016-11-30', 101),</w:t>
            </w:r>
          </w:p>
          <w:p w:rsidR="00E57368" w:rsidRDefault="00E57368" w:rsidP="00E57368">
            <w:pPr>
              <w:spacing w:after="0" w:line="240" w:lineRule="auto"/>
              <w:ind w:firstLineChars="407" w:firstLine="733"/>
            </w:pPr>
            <w:r>
              <w:t>(2107, '社交舞社', '2014-08-06', 94),</w:t>
            </w:r>
          </w:p>
          <w:p w:rsidR="00E57368" w:rsidRDefault="00E57368" w:rsidP="00E57368">
            <w:pPr>
              <w:spacing w:after="0" w:line="240" w:lineRule="auto"/>
              <w:ind w:firstLineChars="407" w:firstLine="733"/>
            </w:pPr>
            <w:r>
              <w:t>(2108, '游戏协会', '2013-12-25', 208),</w:t>
            </w:r>
          </w:p>
          <w:p w:rsidR="002D1FBB" w:rsidRDefault="00E57368" w:rsidP="00E57368">
            <w:pPr>
              <w:spacing w:after="0" w:line="240" w:lineRule="auto"/>
              <w:ind w:firstLineChars="407" w:firstLine="733"/>
            </w:pPr>
            <w:r>
              <w:t>(2109, '运动健身社', '2012-06-11', 110);</w:t>
            </w:r>
          </w:p>
          <w:p w:rsidR="002D1FBB" w:rsidRDefault="00E57368" w:rsidP="00A03A52">
            <w:pPr>
              <w:ind w:firstLineChars="407" w:firstLine="733"/>
            </w:pPr>
            <w:r>
              <w:rPr>
                <w:noProof/>
              </w:rPr>
              <w:drawing>
                <wp:inline distT="0" distB="0" distL="0" distR="0">
                  <wp:extent cx="4382112" cy="2238687"/>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屏幕截图(1).png"/>
                          <pic:cNvPicPr/>
                        </pic:nvPicPr>
                        <pic:blipFill>
                          <a:blip r:embed="rId14">
                            <a:extLst>
                              <a:ext uri="{28A0092B-C50C-407E-A947-70E740481C1C}">
                                <a14:useLocalDpi xmlns:a14="http://schemas.microsoft.com/office/drawing/2010/main" val="0"/>
                              </a:ext>
                            </a:extLst>
                          </a:blip>
                          <a:stretch>
                            <a:fillRect/>
                          </a:stretch>
                        </pic:blipFill>
                        <pic:spPr>
                          <a:xfrm>
                            <a:off x="0" y="0"/>
                            <a:ext cx="4382112" cy="2238687"/>
                          </a:xfrm>
                          <a:prstGeom prst="rect">
                            <a:avLst/>
                          </a:prstGeom>
                        </pic:spPr>
                      </pic:pic>
                    </a:graphicData>
                  </a:graphic>
                </wp:inline>
              </w:drawing>
            </w:r>
          </w:p>
          <w:p w:rsidR="002D1FBB" w:rsidRDefault="002D1FBB" w:rsidP="00A03A52">
            <w:pPr>
              <w:ind w:firstLineChars="407" w:firstLine="733"/>
            </w:pPr>
          </w:p>
          <w:p w:rsidR="002D1FBB" w:rsidRDefault="00E57368" w:rsidP="006A1C02">
            <w:pPr>
              <w:ind w:leftChars="407" w:left="733"/>
            </w:pPr>
            <w:r>
              <w:t>INSERT INTO Stuclub (sno, cno, job, leader, join_time, sname, cname)</w:t>
            </w:r>
            <w:r>
              <w:rPr>
                <w:rFonts w:hint="eastAsia"/>
              </w:rPr>
              <w:t xml:space="preserve"> </w:t>
            </w:r>
            <w:r>
              <w:t xml:space="preserve">VALUES </w:t>
            </w:r>
            <w:r>
              <w:rPr>
                <w:rFonts w:hint="eastAsia"/>
              </w:rPr>
              <w:t xml:space="preserve"> </w:t>
            </w:r>
            <w:r>
              <w:t xml:space="preserve">                          ('201800001', '2107', '', TRUE, '2023/4/16', '王峰啊', '游戏协会'),</w:t>
            </w:r>
            <w:r>
              <w:rPr>
                <w:rFonts w:hint="eastAsia"/>
              </w:rPr>
              <w:t xml:space="preserve"> </w:t>
            </w:r>
            <w:r>
              <w:t xml:space="preserve">                                                                   ('201800002', '2105', '', FALSE, '2023/8/29', '孙强', '心理辅导社'),                                                                    ('201800003', '2103', 'xuanchuan', TRUE, '2023/5/7', '张旺', '科技创新社'),                                                         ('201800004', '2105', 'cehua', FALSE, '2023/12/6', '曹阚', '心理辅导社'),</w:t>
            </w:r>
            <w:r>
              <w:rPr>
                <w:rFonts w:hint="eastAsia"/>
              </w:rPr>
              <w:t xml:space="preserve"> </w:t>
            </w:r>
            <w:r>
              <w:t xml:space="preserve">                                                           ('201800005', '2103', '', TRUE, '2023/5/29', '李达', '科技创新社'),</w:t>
            </w:r>
            <w:r>
              <w:rPr>
                <w:rFonts w:hint="eastAsia"/>
              </w:rPr>
              <w:t xml:space="preserve"> </w:t>
            </w:r>
            <w:r>
              <w:t xml:space="preserve">                                                                ('201800006', '2106', 'cehua', TRUE, '2023/9/6', '郑兴顺', '社交舞社'),</w:t>
            </w:r>
            <w:r>
              <w:rPr>
                <w:rFonts w:hint="eastAsia"/>
              </w:rPr>
              <w:t xml:space="preserve"> </w:t>
            </w:r>
            <w:r>
              <w:t xml:space="preserve">                                                            ('201800007', '2107', '', TRUE, '2023/7/3', '王发', '游戏协会'),                                                                        ('201800008', '2105', 'xuanchuan', TRUE, '2023/1/3', '郑亮阚', '心理辅导社'),                                                  ('201800009', '2104', 'xuanchuan', TRUE, '2023/2/8', '孙达', '摄影协会'),</w:t>
            </w:r>
            <w:r>
              <w:rPr>
                <w:rFonts w:hint="eastAsia"/>
              </w:rPr>
              <w:t xml:space="preserve"> </w:t>
            </w:r>
            <w:r>
              <w:t xml:space="preserve">                                                      ('201800010', '2106', '', FALSE, '2023/6/15', '张刚峰', '社交舞社'),                                                                     ('201800011', '2106', 'xuanchuan', FALSE, '2023/12/1', '明诗望', '社交舞社'),                                                 ('201800012', '2108', 'cehua', FALSE, '2023/4/22', '卫能旺', '运动健身社'),</w:t>
            </w:r>
            <w:r>
              <w:rPr>
                <w:rFonts w:hint="eastAsia"/>
              </w:rPr>
              <w:t xml:space="preserve"> </w:t>
            </w:r>
            <w:r>
              <w:t xml:space="preserve">                                                     ('201800013', '2101', '', TRUE, '2023/4/20', '王剑', '篮球社'),</w:t>
            </w:r>
            <w:r>
              <w:rPr>
                <w:rFonts w:hint="eastAsia"/>
              </w:rPr>
              <w:t xml:space="preserve"> </w:t>
            </w:r>
            <w:r>
              <w:t xml:space="preserve">                                                                         ('201800014', '2107', '', FALSE, '2023/8/30', '吴望达', '游戏协会'),                                                                   ('201800015', '2101', 'xuanchuan', FALSE, '2023/1/20', '陈呀', '篮球社'),                                                     ('201800016', '2103', 'cehua', TRUE, '2023/11/15', '曹心发', '科技创新社'),</w:t>
            </w:r>
            <w:r>
              <w:rPr>
                <w:rFonts w:hint="eastAsia"/>
              </w:rPr>
              <w:t xml:space="preserve"> </w:t>
            </w:r>
            <w:r>
              <w:t xml:space="preserve">                                                   ('201800017', '2105', '', FALSE, '2023/4/10', '李诗达', '心理辅导社'),                                                                ('201800018', '2106', 'xuanchuan', FALSE, '2023/1/17', '周心能', '社交舞社'),                                                        ('201800019', '2108', 'xuanchuan', FALSE, '2023/10/7', '柳顺', '运动健身社'),                                              ('201800020', '2106', 'xuanchuan', TRUE, '2023/12/10', '孔能', '社交舞社'),</w:t>
            </w:r>
            <w:r>
              <w:rPr>
                <w:rFonts w:hint="eastAsia"/>
              </w:rPr>
              <w:t xml:space="preserve"> </w:t>
            </w:r>
            <w:r>
              <w:t xml:space="preserve">                                                ('201800021', '2106', '', FALSE, '2023/1/1', '何达心', '社交舞社'),</w:t>
            </w:r>
            <w:r>
              <w:rPr>
                <w:rFonts w:hint="eastAsia"/>
              </w:rPr>
              <w:t xml:space="preserve"> </w:t>
            </w:r>
            <w:r>
              <w:t xml:space="preserve">                                                               ('201800022', '2102', '', TRUE, '2023/4/29', '严皓诗', '文艺社'),</w:t>
            </w:r>
            <w:r>
              <w:rPr>
                <w:rFonts w:hint="eastAsia"/>
              </w:rPr>
              <w:t xml:space="preserve"> </w:t>
            </w:r>
            <w:r>
              <w:t xml:space="preserve">                                                                        ('201800023', '2101', 'cehua', FALSE, '2023/4/6', '张旺发', '篮球社'),                                                               ('201800024', '2107', 'cehua', TRUE, '2023/7/10', '曹啊福', '游戏协会'),</w:t>
            </w:r>
            <w:r>
              <w:rPr>
                <w:rFonts w:hint="eastAsia"/>
              </w:rPr>
              <w:t xml:space="preserve"> </w:t>
            </w:r>
            <w:r>
              <w:t xml:space="preserve">                                                      ('201800025', '2102', '', FALSE, '2023/11/7', '吴刚刚', '文艺社'),</w:t>
            </w:r>
            <w:r>
              <w:rPr>
                <w:rFonts w:hint="eastAsia"/>
              </w:rPr>
              <w:t xml:space="preserve"> </w:t>
            </w:r>
            <w:r>
              <w:t xml:space="preserve">                                                                 ('201800026', '2102', 'cehua', TRUE, '2023/8/26', '何啊浩', '文艺社'),                                                         ('201800027', '2103', 'cehua', FALSE, '2023/7/6', '孔峰达', '科技创新社'),</w:t>
            </w:r>
            <w:r>
              <w:rPr>
                <w:rFonts w:hint="eastAsia"/>
              </w:rPr>
              <w:t xml:space="preserve"> </w:t>
            </w:r>
            <w:r>
              <w:t xml:space="preserve">                                                      ('201800028', '2101', '', FALSE, '2023/12/6', '朱皓强', '篮球社'),</w:t>
            </w:r>
            <w:r>
              <w:rPr>
                <w:rFonts w:hint="eastAsia"/>
              </w:rPr>
              <w:t xml:space="preserve"> </w:t>
            </w:r>
            <w:r>
              <w:t xml:space="preserve">                                                                   ('201800029', '2102', '', TRUE, '2023/10/14', '严能', '文艺社'),</w:t>
            </w:r>
            <w:r>
              <w:rPr>
                <w:rFonts w:hint="eastAsia"/>
              </w:rPr>
              <w:t xml:space="preserve"> </w:t>
            </w:r>
            <w:r>
              <w:t xml:space="preserve">                                                                      ('201800030', '2105', '', TRUE, '2023/4/24', '朱峰心', '心理辅导社'),</w:t>
            </w:r>
            <w:r>
              <w:rPr>
                <w:rFonts w:hint="eastAsia"/>
              </w:rPr>
              <w:t xml:space="preserve"> </w:t>
            </w:r>
            <w:r>
              <w:t xml:space="preserve">                                                                ('201800031', '2107', '', TRUE, '2023/8/23', '赵阚', '游戏协会'),</w:t>
            </w:r>
            <w:r>
              <w:rPr>
                <w:rFonts w:hint="eastAsia"/>
              </w:rPr>
              <w:t xml:space="preserve"> </w:t>
            </w:r>
            <w:r>
              <w:t xml:space="preserve">                                                                  ('201800032', '2106', '', FALSE, '2023/5/21', '朱啊', '社交舞社'),                                                                           ('201800033', '2102', 'xuanchuan', FALSE, '2023/3/15', '李剑福', '文艺社'),</w:t>
            </w:r>
            <w:r>
              <w:rPr>
                <w:rFonts w:hint="eastAsia"/>
              </w:rPr>
              <w:t xml:space="preserve"> </w:t>
            </w:r>
            <w:r>
              <w:t xml:space="preserve">                                                ('201800034', '2104', '', FALSE, '2023/3/11', '明发兴', '摄影协会'),</w:t>
            </w:r>
            <w:r>
              <w:rPr>
                <w:rFonts w:hint="eastAsia"/>
              </w:rPr>
              <w:t xml:space="preserve"> </w:t>
            </w:r>
            <w:r>
              <w:t xml:space="preserve">                                                                 ('201800035', '2107', '', TRUE, '2023/12/13', '严诗文', '游戏协会'),                                                                 ('201800036', '2104', 'cehua', TRUE, '2023/10/11', '卫心', '摄影协会'),</w:t>
            </w:r>
            <w:r>
              <w:rPr>
                <w:rFonts w:hint="eastAsia"/>
              </w:rPr>
              <w:t xml:space="preserve"> </w:t>
            </w:r>
            <w:r>
              <w:t xml:space="preserve">                                                            ('201800037', '2106', '', FALSE, '2023/2/24', '王望峰', '社交舞社'),</w:t>
            </w:r>
            <w:r>
              <w:rPr>
                <w:rFonts w:hint="eastAsia"/>
              </w:rPr>
              <w:t xml:space="preserve"> </w:t>
            </w:r>
            <w:r>
              <w:t xml:space="preserve">                                                                ('201800038', '2107', '', TRUE, '2023/2/10', '卫浩心', '游戏协会'),</w:t>
            </w:r>
            <w:r>
              <w:rPr>
                <w:rFonts w:hint="eastAsia"/>
              </w:rPr>
              <w:t xml:space="preserve"> </w:t>
            </w:r>
            <w:r>
              <w:t xml:space="preserve">                                                                  ('201800039', '2103', '', FALSE, '2023/2/14', '赵亮', '科技创新社'),</w:t>
            </w:r>
            <w:r>
              <w:rPr>
                <w:rFonts w:hint="eastAsia"/>
              </w:rPr>
              <w:t xml:space="preserve"> </w:t>
            </w:r>
            <w:r>
              <w:t xml:space="preserve">                                                                ('201800040', '2106', '', FALSE, '2023/4/23', '冯刚', '社交舞社'),</w:t>
            </w:r>
            <w:r>
              <w:rPr>
                <w:rFonts w:hint="eastAsia"/>
              </w:rPr>
              <w:t xml:space="preserve"> </w:t>
            </w:r>
            <w:r>
              <w:t xml:space="preserve">                                                                  ('201800041', '2107', '', TRUE, '2023/3/4', '郑福亮', '游戏协会'),</w:t>
            </w:r>
            <w:r>
              <w:rPr>
                <w:rFonts w:hint="eastAsia"/>
              </w:rPr>
              <w:t xml:space="preserve"> </w:t>
            </w:r>
            <w:r>
              <w:t xml:space="preserve">                                                                   ('201800042', '2105', '', TRUE, '2023/9/19', '赵能阚', '心理辅导社'),</w:t>
            </w:r>
            <w:r>
              <w:rPr>
                <w:rFonts w:hint="eastAsia"/>
              </w:rPr>
              <w:t xml:space="preserve"> </w:t>
            </w:r>
            <w:r>
              <w:t xml:space="preserve">                                                              ('201800043', '2101', '', FALSE, '2023/5/18', '明呀刚', '篮球社'),</w:t>
            </w:r>
            <w:r>
              <w:rPr>
                <w:rFonts w:hint="eastAsia"/>
              </w:rPr>
              <w:t xml:space="preserve"> </w:t>
            </w:r>
            <w:r>
              <w:t xml:space="preserve">                                                                 ('201800044', '2104', '', TRUE, '2023/3/11', '陈啊发', '摄影协会'),</w:t>
            </w:r>
            <w:r>
              <w:rPr>
                <w:rFonts w:hint="eastAsia"/>
              </w:rPr>
              <w:t xml:space="preserve"> </w:t>
            </w:r>
            <w:r>
              <w:t xml:space="preserve">                                                             ('201800045', '2104', '', TRUE, '2023/6/11', '钱发', '摄影协会</w:t>
            </w:r>
            <w:r w:rsidR="006A1C02">
              <w:t>'),</w:t>
            </w:r>
            <w:r w:rsidR="006A1C02">
              <w:rPr>
                <w:rFonts w:hint="eastAsia"/>
              </w:rPr>
              <w:t xml:space="preserve"> </w:t>
            </w:r>
            <w:r w:rsidR="006A1C02">
              <w:t xml:space="preserve">                                                                       </w:t>
            </w:r>
            <w:r>
              <w:t>('201800046', '2101', '', FALSE, '2023/4/21', '赵军剑', '篮球社</w:t>
            </w:r>
            <w:r w:rsidR="006A1C02">
              <w:t>'),</w:t>
            </w:r>
            <w:r w:rsidR="006A1C02">
              <w:rPr>
                <w:rFonts w:hint="eastAsia"/>
              </w:rPr>
              <w:t xml:space="preserve"> </w:t>
            </w:r>
            <w:r w:rsidR="006A1C02">
              <w:t xml:space="preserve">                                                                         </w:t>
            </w:r>
            <w:r>
              <w:t>('201800047', '2106', '', FALSE, '2023/11/25', '孔亮发', '社交舞社</w:t>
            </w:r>
            <w:r w:rsidR="006A1C02">
              <w:t>'),</w:t>
            </w:r>
            <w:r w:rsidR="006A1C02">
              <w:rPr>
                <w:rFonts w:hint="eastAsia"/>
              </w:rPr>
              <w:t xml:space="preserve"> </w:t>
            </w:r>
            <w:r w:rsidR="006A1C02">
              <w:t xml:space="preserve">                                                                   </w:t>
            </w:r>
            <w:r>
              <w:t>('201800048', '2104', '', FALSE, '2023/5/3', '周剑', '摄影协会</w:t>
            </w:r>
            <w:r w:rsidR="006A1C02">
              <w:t>'),</w:t>
            </w:r>
            <w:r w:rsidR="006A1C02">
              <w:rPr>
                <w:rFonts w:hint="eastAsia"/>
              </w:rPr>
              <w:t xml:space="preserve"> </w:t>
            </w:r>
            <w:r w:rsidR="006A1C02">
              <w:t xml:space="preserve">                                                                        </w:t>
            </w:r>
            <w:r>
              <w:t>('201800049', '2102', '', TRUE, '2023/9/7', '赵诗', '文艺社</w:t>
            </w:r>
            <w:r w:rsidR="006A1C02">
              <w:t>'),</w:t>
            </w:r>
            <w:r w:rsidR="006A1C02">
              <w:rPr>
                <w:rFonts w:hint="eastAsia"/>
              </w:rPr>
              <w:t xml:space="preserve"> </w:t>
            </w:r>
            <w:r w:rsidR="006A1C02">
              <w:t xml:space="preserve">                                                                                   </w:t>
            </w:r>
            <w:r>
              <w:t>('201800050', '2108', '', TRUE, '2023/1/20', '明顺', '运动健身社');</w:t>
            </w:r>
          </w:p>
          <w:p w:rsidR="006A1C02" w:rsidRDefault="006A1C02" w:rsidP="006A1C02">
            <w:pPr>
              <w:ind w:leftChars="407" w:left="733"/>
            </w:pPr>
            <w:r>
              <w:rPr>
                <w:noProof/>
              </w:rPr>
              <w:drawing>
                <wp:inline distT="0" distB="0" distL="0" distR="0">
                  <wp:extent cx="5765165" cy="3806705"/>
                  <wp:effectExtent l="0" t="0" r="6985"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屏幕截图(2).png"/>
                          <pic:cNvPicPr/>
                        </pic:nvPicPr>
                        <pic:blipFill>
                          <a:blip r:embed="rId15">
                            <a:extLst>
                              <a:ext uri="{28A0092B-C50C-407E-A947-70E740481C1C}">
                                <a14:useLocalDpi xmlns:a14="http://schemas.microsoft.com/office/drawing/2010/main" val="0"/>
                              </a:ext>
                            </a:extLst>
                          </a:blip>
                          <a:stretch>
                            <a:fillRect/>
                          </a:stretch>
                        </pic:blipFill>
                        <pic:spPr>
                          <a:xfrm>
                            <a:off x="0" y="0"/>
                            <a:ext cx="5783702" cy="3818945"/>
                          </a:xfrm>
                          <a:prstGeom prst="rect">
                            <a:avLst/>
                          </a:prstGeom>
                        </pic:spPr>
                      </pic:pic>
                    </a:graphicData>
                  </a:graphic>
                </wp:inline>
              </w:drawing>
            </w:r>
          </w:p>
          <w:p w:rsidR="002D1FBB" w:rsidRDefault="00FD1C45" w:rsidP="006A1C02">
            <w:pPr>
              <w:ind w:leftChars="407" w:left="733"/>
            </w:pPr>
            <w:r>
              <w:t>INSERT INTO Teaclub (t</w:t>
            </w:r>
            <w:r w:rsidR="006A1C02">
              <w:t>no, cno, cname, tname, join_time)</w:t>
            </w:r>
            <w:r w:rsidR="006A1C02">
              <w:rPr>
                <w:rFonts w:hint="eastAsia"/>
              </w:rPr>
              <w:t xml:space="preserve"> </w:t>
            </w:r>
            <w:r w:rsidR="006A1C02">
              <w:t>VALUES</w:t>
            </w:r>
            <w:r>
              <w:t xml:space="preserve">          </w:t>
            </w:r>
            <w:r w:rsidR="006A1C02">
              <w:t xml:space="preserve"> </w:t>
            </w:r>
            <w:r w:rsidR="006A1C02">
              <w:rPr>
                <w:rFonts w:hint="eastAsia"/>
              </w:rPr>
              <w:t xml:space="preserve"> </w:t>
            </w:r>
            <w:r w:rsidR="006A1C02">
              <w:t xml:space="preserve">                                       ('2022121423', '2101', '篮球社', '张家钱', '2020/1/5'),</w:t>
            </w:r>
            <w:r w:rsidR="006A1C02">
              <w:rPr>
                <w:rFonts w:hint="eastAsia"/>
              </w:rPr>
              <w:t xml:space="preserve"> </w:t>
            </w:r>
            <w:r w:rsidR="006A1C02">
              <w:t xml:space="preserve">                                                                               ('2022121424', '2102', '文艺社', '艾李盛', '2019/7/10'),</w:t>
            </w:r>
            <w:r w:rsidR="006A1C02">
              <w:rPr>
                <w:rFonts w:hint="eastAsia"/>
              </w:rPr>
              <w:t xml:space="preserve"> </w:t>
            </w:r>
            <w:r w:rsidR="006A1C02">
              <w:t xml:space="preserve">                                                                               ('2022121425', '2103', '科技创新社', '李盛', '2018/3/22'),</w:t>
            </w:r>
            <w:r w:rsidR="006A1C02">
              <w:rPr>
                <w:rFonts w:hint="eastAsia"/>
              </w:rPr>
              <w:t xml:space="preserve"> </w:t>
            </w:r>
            <w:r w:rsidR="006A1C02">
              <w:t xml:space="preserve">                                                                           ('2022121426', '2104', '摄影协会', '张李盛', '2017/9/15'),</w:t>
            </w:r>
            <w:r w:rsidR="006A1C02">
              <w:rPr>
                <w:rFonts w:hint="eastAsia"/>
              </w:rPr>
              <w:t xml:space="preserve"> </w:t>
            </w:r>
            <w:r w:rsidR="006A1C02">
              <w:t xml:space="preserve">                                                                           ('2022121427', '2105', '心理辅导社', '明家钱', '2016/11/30'),</w:t>
            </w:r>
            <w:r w:rsidR="006A1C02">
              <w:rPr>
                <w:rFonts w:hint="eastAsia"/>
              </w:rPr>
              <w:t xml:space="preserve"> </w:t>
            </w:r>
            <w:r w:rsidR="006A1C02">
              <w:t xml:space="preserve">                                                                      ('2022121428', '2107', '社交舞社', '艾家钱', '2014/8/6'),</w:t>
            </w:r>
            <w:r w:rsidR="006A1C02">
              <w:rPr>
                <w:rFonts w:hint="eastAsia"/>
              </w:rPr>
              <w:t xml:space="preserve"> </w:t>
            </w:r>
            <w:r w:rsidR="006A1C02">
              <w:t xml:space="preserve">                                                                              ('2022121429', '2108', '游戏协会', '袁嘉', '2013/12/25'),</w:t>
            </w:r>
            <w:r w:rsidR="006A1C02">
              <w:rPr>
                <w:rFonts w:hint="eastAsia"/>
              </w:rPr>
              <w:t xml:space="preserve"> </w:t>
            </w:r>
            <w:r w:rsidR="006A1C02">
              <w:t xml:space="preserve">                                                                               ('2022121430', '2109', '运动健身社', '张卧', '2012/6/11');</w:t>
            </w:r>
          </w:p>
          <w:p w:rsidR="002D1FBB" w:rsidRDefault="00434583" w:rsidP="00A03A52">
            <w:pPr>
              <w:ind w:firstLineChars="407" w:firstLine="733"/>
            </w:pPr>
            <w:r w:rsidRPr="00434583">
              <w:rPr>
                <w:noProof/>
              </w:rPr>
              <w:drawing>
                <wp:inline distT="0" distB="0" distL="0" distR="0" wp14:anchorId="53986CDD" wp14:editId="1D681D83">
                  <wp:extent cx="5182323" cy="2181529"/>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2323" cy="2181529"/>
                          </a:xfrm>
                          <a:prstGeom prst="rect">
                            <a:avLst/>
                          </a:prstGeom>
                        </pic:spPr>
                      </pic:pic>
                    </a:graphicData>
                  </a:graphic>
                </wp:inline>
              </w:drawing>
            </w:r>
          </w:p>
          <w:p w:rsidR="002D1FBB" w:rsidRDefault="006A1C02" w:rsidP="00B13B6E">
            <w:pPr>
              <w:ind w:leftChars="407" w:left="733"/>
            </w:pPr>
            <w:r>
              <w:t>INSERT INTO student (sno,sname, stel,dno) VALUES</w:t>
            </w:r>
            <w:r>
              <w:rPr>
                <w:rFonts w:hint="eastAsia"/>
              </w:rPr>
              <w:t xml:space="preserve"> </w:t>
            </w:r>
            <w:r>
              <w:t xml:space="preserve">                                                                     ('201800001', '王峰啊', '13512345678', 9),</w:t>
            </w:r>
            <w:r>
              <w:rPr>
                <w:rFonts w:hint="eastAsia"/>
              </w:rPr>
              <w:t xml:space="preserve"> </w:t>
            </w:r>
            <w:r>
              <w:t xml:space="preserve">                                                                                              ('201800002', '孙强', '13612345678', 9),</w:t>
            </w:r>
            <w:r>
              <w:rPr>
                <w:rFonts w:hint="eastAsia"/>
              </w:rPr>
              <w:t xml:space="preserve"> </w:t>
            </w:r>
            <w:r>
              <w:t xml:space="preserve">                                                                                                          ('201800003', '张旺', '13712345678', 9),</w:t>
            </w:r>
            <w:r>
              <w:rPr>
                <w:rFonts w:hint="eastAsia"/>
              </w:rPr>
              <w:t xml:space="preserve"> </w:t>
            </w:r>
            <w:r>
              <w:t xml:space="preserve">                                                                                                       ('201800004', '曹阚', '13812345678', 4),</w:t>
            </w:r>
            <w:r>
              <w:rPr>
                <w:rFonts w:hint="eastAsia"/>
              </w:rPr>
              <w:t xml:space="preserve"> </w:t>
            </w:r>
            <w:r>
              <w:t xml:space="preserve">                                                                                                        ('201800005', '李达', '13912345678', 5),</w:t>
            </w:r>
            <w:r>
              <w:rPr>
                <w:rFonts w:hint="eastAsia"/>
              </w:rPr>
              <w:t xml:space="preserve"> </w:t>
            </w:r>
            <w:r>
              <w:t xml:space="preserve">                                                                                                       ('201800006', '郑兴顺', '14012345678', 10),</w:t>
            </w:r>
            <w:r>
              <w:rPr>
                <w:rFonts w:hint="eastAsia"/>
              </w:rPr>
              <w:t xml:space="preserve"> </w:t>
            </w:r>
            <w:r>
              <w:t xml:space="preserve">                                                                                                    ('201800007', '王发', '14112345678', 1),</w:t>
            </w:r>
            <w:r>
              <w:rPr>
                <w:rFonts w:hint="eastAsia"/>
              </w:rPr>
              <w:t xml:space="preserve"> </w:t>
            </w:r>
            <w:r>
              <w:t xml:space="preserve">                                                                                                         ('201800008', '郑亮阚', '14212345678', 8),                                                                                                   ('201800009', '孙达', '14312345678', 7),</w:t>
            </w:r>
            <w:r>
              <w:rPr>
                <w:rFonts w:hint="eastAsia"/>
              </w:rPr>
              <w:t xml:space="preserve"> </w:t>
            </w:r>
            <w:r>
              <w:t xml:space="preserve">                                                                                                      ('201800010', '张刚峰', '14412345678', 3),</w:t>
            </w:r>
            <w:r>
              <w:rPr>
                <w:rFonts w:hint="eastAsia"/>
              </w:rPr>
              <w:t xml:space="preserve"> </w:t>
            </w:r>
            <w:r>
              <w:t xml:space="preserve">                                                                                                  ('201800011', '明诗望', '14512345678', 1),</w:t>
            </w:r>
            <w:r>
              <w:rPr>
                <w:rFonts w:hint="eastAsia"/>
              </w:rPr>
              <w:t xml:space="preserve"> </w:t>
            </w:r>
            <w:r>
              <w:t xml:space="preserve">                                                                                                   ('201800012', '卫能旺', '14612345678', 4),</w:t>
            </w:r>
            <w:r>
              <w:rPr>
                <w:rFonts w:hint="eastAsia"/>
              </w:rPr>
              <w:t xml:space="preserve"> </w:t>
            </w:r>
            <w:r>
              <w:t xml:space="preserve">                                                                                                 ('201800013', '王剑', '14712345678', 10),</w:t>
            </w:r>
            <w:r>
              <w:rPr>
                <w:rFonts w:hint="eastAsia"/>
              </w:rPr>
              <w:t xml:space="preserve"> </w:t>
            </w:r>
            <w:r>
              <w:t xml:space="preserve">                                                                                                  ('201800014', '吴望达', '14812345678', 5),</w:t>
            </w:r>
            <w:r>
              <w:rPr>
                <w:rFonts w:hint="eastAsia"/>
              </w:rPr>
              <w:t xml:space="preserve"> </w:t>
            </w:r>
            <w:r>
              <w:t xml:space="preserve">                                                                                                ('201800015', '陈呀', '14912345678', 5),</w:t>
            </w:r>
            <w:r>
              <w:rPr>
                <w:rFonts w:hint="eastAsia"/>
              </w:rPr>
              <w:t xml:space="preserve"> </w:t>
            </w:r>
            <w:r>
              <w:t xml:space="preserve">                                                                                                   ('201800016', '曹心发', '15012345678', 2),</w:t>
            </w:r>
            <w:r>
              <w:rPr>
                <w:rFonts w:hint="eastAsia"/>
              </w:rPr>
              <w:t xml:space="preserve"> </w:t>
            </w:r>
            <w:r>
              <w:t xml:space="preserve">                                                                                              ('201800017', '李诗达', '15112345678', 5),</w:t>
            </w:r>
            <w:r>
              <w:rPr>
                <w:rFonts w:hint="eastAsia"/>
              </w:rPr>
              <w:t xml:space="preserve"> </w:t>
            </w:r>
            <w:r>
              <w:t xml:space="preserve">                                                                                                ('201800018', '周心能', '15212345678', 6),</w:t>
            </w:r>
            <w:r>
              <w:rPr>
                <w:rFonts w:hint="eastAsia"/>
              </w:rPr>
              <w:t xml:space="preserve"> </w:t>
            </w:r>
            <w:r>
              <w:t xml:space="preserve">                                                                                                ('201800019', '柳顺', '15312345678', 3),</w:t>
            </w:r>
            <w:r>
              <w:rPr>
                <w:rFonts w:hint="eastAsia"/>
              </w:rPr>
              <w:t xml:space="preserve"> </w:t>
            </w:r>
            <w:r>
              <w:t xml:space="preserve">                                                                                                    ('201800020', '孔能', '15412345678', 10),</w:t>
            </w:r>
            <w:r>
              <w:rPr>
                <w:rFonts w:hint="eastAsia"/>
              </w:rPr>
              <w:t xml:space="preserve"> </w:t>
            </w:r>
            <w:r>
              <w:t xml:space="preserve">                                                                                                  ('201800021', '何达心', '15512345678', 10),</w:t>
            </w:r>
            <w:r>
              <w:rPr>
                <w:rFonts w:hint="eastAsia"/>
              </w:rPr>
              <w:t xml:space="preserve"> </w:t>
            </w:r>
            <w:r>
              <w:t xml:space="preserve">                                                                                                ('201800022', '严皓诗', '15612345678', 2),</w:t>
            </w:r>
            <w:r>
              <w:rPr>
                <w:rFonts w:hint="eastAsia"/>
              </w:rPr>
              <w:t xml:space="preserve"> </w:t>
            </w:r>
            <w:r>
              <w:t xml:space="preserve">                                                                                                ('201800023', '张旺发', '15712345678', 2),</w:t>
            </w:r>
            <w:r>
              <w:rPr>
                <w:rFonts w:hint="eastAsia"/>
              </w:rPr>
              <w:t xml:space="preserve"> </w:t>
            </w:r>
            <w:r>
              <w:t xml:space="preserve">                                                                                                ('201800024', '曹啊福', '15812345678', 2),</w:t>
            </w:r>
            <w:r>
              <w:rPr>
                <w:rFonts w:hint="eastAsia"/>
              </w:rPr>
              <w:t xml:space="preserve"> </w:t>
            </w:r>
            <w:r>
              <w:t xml:space="preserve">                                                                                               ('201800025', '吴刚刚', '15912345678', 8),</w:t>
            </w:r>
            <w:r>
              <w:rPr>
                <w:rFonts w:hint="eastAsia"/>
              </w:rPr>
              <w:t xml:space="preserve"> </w:t>
            </w:r>
            <w:r>
              <w:t xml:space="preserve">                                                                                              ('201800026', '何啊浩', '16012345678', 8),</w:t>
            </w:r>
            <w:r>
              <w:rPr>
                <w:rFonts w:hint="eastAsia"/>
              </w:rPr>
              <w:t xml:space="preserve"> </w:t>
            </w:r>
            <w:r>
              <w:t xml:space="preserve">                                                                                                ('201800027', '孔峰达', '16112345678', 8),</w:t>
            </w:r>
            <w:r>
              <w:rPr>
                <w:rFonts w:hint="eastAsia"/>
              </w:rPr>
              <w:t xml:space="preserve"> </w:t>
            </w:r>
            <w:r>
              <w:t xml:space="preserve">                                                                                                ('201800028', '朱皓强', '16212345678', 10),</w:t>
            </w:r>
            <w:r>
              <w:rPr>
                <w:rFonts w:hint="eastAsia"/>
              </w:rPr>
              <w:t xml:space="preserve"> </w:t>
            </w:r>
            <w:r>
              <w:t xml:space="preserve">                                                                                            ('201800029', '严能', '16312345678', 7),</w:t>
            </w:r>
            <w:r>
              <w:rPr>
                <w:rFonts w:hint="eastAsia"/>
              </w:rPr>
              <w:t xml:space="preserve"> </w:t>
            </w:r>
            <w:r>
              <w:t xml:space="preserve">                                                                                                  ('201800030', '朱峰心', '16412345678', 9),</w:t>
            </w:r>
            <w:r>
              <w:rPr>
                <w:rFonts w:hint="eastAsia"/>
              </w:rPr>
              <w:t xml:space="preserve"> </w:t>
            </w:r>
            <w:r>
              <w:t xml:space="preserve">                                                                                              ('201800031', '赵阚', </w:t>
            </w:r>
            <w:r w:rsidR="00B13B6E">
              <w:t>'16512345678', 10),</w:t>
            </w:r>
            <w:r w:rsidR="00B13B6E">
              <w:rPr>
                <w:rFonts w:hint="eastAsia"/>
              </w:rPr>
              <w:t xml:space="preserve"> </w:t>
            </w:r>
            <w:r w:rsidR="00B13B6E">
              <w:t xml:space="preserve">                                                                                                         </w:t>
            </w:r>
            <w:r>
              <w:t>('201800032', '朱啊</w:t>
            </w:r>
            <w:r w:rsidR="00B13B6E">
              <w:t>', '16612345678', 3),</w:t>
            </w:r>
            <w:r w:rsidR="00B13B6E">
              <w:rPr>
                <w:rFonts w:hint="eastAsia"/>
              </w:rPr>
              <w:t xml:space="preserve"> </w:t>
            </w:r>
            <w:r w:rsidR="00B13B6E">
              <w:t xml:space="preserve">                                                                                                           </w:t>
            </w:r>
            <w:r>
              <w:t>('201800033', '李剑福</w:t>
            </w:r>
            <w:r w:rsidR="00B13B6E">
              <w:t>', '16712345678', 9),</w:t>
            </w:r>
            <w:r w:rsidR="00B13B6E">
              <w:rPr>
                <w:rFonts w:hint="eastAsia"/>
              </w:rPr>
              <w:t xml:space="preserve"> </w:t>
            </w:r>
            <w:r w:rsidR="00B13B6E">
              <w:t xml:space="preserve">                                                                                                     </w:t>
            </w:r>
            <w:r>
              <w:t>('201800034', '明发兴</w:t>
            </w:r>
            <w:r w:rsidR="00B13B6E">
              <w:t>', '16812345678', 4),</w:t>
            </w:r>
            <w:r w:rsidR="00B13B6E">
              <w:rPr>
                <w:rFonts w:hint="eastAsia"/>
              </w:rPr>
              <w:t xml:space="preserve"> </w:t>
            </w:r>
            <w:r w:rsidR="00B13B6E">
              <w:t xml:space="preserve">                                                                                                      </w:t>
            </w:r>
            <w:r>
              <w:t>('201800035', '严诗文</w:t>
            </w:r>
            <w:r w:rsidR="00B13B6E">
              <w:t>', '16912345678', 8),</w:t>
            </w:r>
            <w:r w:rsidR="00B13B6E">
              <w:rPr>
                <w:rFonts w:hint="eastAsia"/>
              </w:rPr>
              <w:t xml:space="preserve"> </w:t>
            </w:r>
            <w:r w:rsidR="00B13B6E">
              <w:t xml:space="preserve">                                                                                                      </w:t>
            </w:r>
            <w:r>
              <w:t>('201800036', '卫心</w:t>
            </w:r>
            <w:r w:rsidR="00B13B6E">
              <w:t>', '17012345678', 2),</w:t>
            </w:r>
            <w:r w:rsidR="00B13B6E">
              <w:rPr>
                <w:rFonts w:hint="eastAsia"/>
              </w:rPr>
              <w:t xml:space="preserve"> </w:t>
            </w:r>
            <w:r w:rsidR="00B13B6E">
              <w:t xml:space="preserve">                                                                                                      </w:t>
            </w:r>
            <w:r>
              <w:t>('201800037', '王望峰', '17112345678', 10</w:t>
            </w:r>
            <w:r w:rsidR="00B13B6E">
              <w:t>),</w:t>
            </w:r>
            <w:r w:rsidR="00B13B6E">
              <w:rPr>
                <w:rFonts w:hint="eastAsia"/>
              </w:rPr>
              <w:t xml:space="preserve"> </w:t>
            </w:r>
            <w:r w:rsidR="00B13B6E">
              <w:t xml:space="preserve">                                                                                                      </w:t>
            </w:r>
            <w:r>
              <w:t>('201800038', '卫浩心</w:t>
            </w:r>
            <w:r w:rsidR="00B13B6E">
              <w:t>', '17212345678', 10),</w:t>
            </w:r>
            <w:r w:rsidR="00B13B6E">
              <w:rPr>
                <w:rFonts w:hint="eastAsia"/>
              </w:rPr>
              <w:t xml:space="preserve"> </w:t>
            </w:r>
            <w:r w:rsidR="00B13B6E">
              <w:t xml:space="preserve">                                                                                                      </w:t>
            </w:r>
            <w:r>
              <w:t>('201800039', '赵亮</w:t>
            </w:r>
            <w:r w:rsidR="00B13B6E">
              <w:t>', '17312345678', 9),</w:t>
            </w:r>
            <w:r w:rsidR="00B13B6E">
              <w:rPr>
                <w:rFonts w:hint="eastAsia"/>
              </w:rPr>
              <w:t xml:space="preserve"> </w:t>
            </w:r>
            <w:r w:rsidR="00B13B6E">
              <w:t xml:space="preserve">                                                                                                      </w:t>
            </w:r>
            <w:r>
              <w:t>('201800040', '冯刚</w:t>
            </w:r>
            <w:r w:rsidR="00B13B6E">
              <w:t>', '17412345678', 7),</w:t>
            </w:r>
            <w:r w:rsidR="00B13B6E">
              <w:rPr>
                <w:rFonts w:hint="eastAsia"/>
              </w:rPr>
              <w:t xml:space="preserve"> </w:t>
            </w:r>
            <w:r w:rsidR="00B13B6E">
              <w:t xml:space="preserve">                                                                                                      </w:t>
            </w:r>
            <w:r>
              <w:t>('201800041', '郑福亮</w:t>
            </w:r>
            <w:r w:rsidR="00B13B6E">
              <w:t>', '17512345678', 1),</w:t>
            </w:r>
            <w:r w:rsidR="00B13B6E">
              <w:rPr>
                <w:rFonts w:hint="eastAsia"/>
              </w:rPr>
              <w:t xml:space="preserve"> </w:t>
            </w:r>
            <w:r w:rsidR="00B13B6E">
              <w:t xml:space="preserve">                                                                                                      </w:t>
            </w:r>
            <w:r>
              <w:t>('201800042', '赵能阚</w:t>
            </w:r>
            <w:r w:rsidR="00B13B6E">
              <w:t>', '17612345678', 2),</w:t>
            </w:r>
            <w:r w:rsidR="00B13B6E">
              <w:rPr>
                <w:rFonts w:hint="eastAsia"/>
              </w:rPr>
              <w:t xml:space="preserve"> </w:t>
            </w:r>
            <w:r w:rsidR="00B13B6E">
              <w:t xml:space="preserve">                                                                                                      </w:t>
            </w:r>
            <w:r>
              <w:t>('201800043', '明呀刚', '17712345678', 1),</w:t>
            </w:r>
            <w:r w:rsidR="00B13B6E">
              <w:rPr>
                <w:rFonts w:hint="eastAsia"/>
              </w:rPr>
              <w:t xml:space="preserve"> </w:t>
            </w:r>
            <w:r w:rsidR="00B13B6E">
              <w:t xml:space="preserve">                                                                                                      </w:t>
            </w:r>
            <w:r>
              <w:t>('201800044', '陈啊发', '17812345678', 6),</w:t>
            </w:r>
            <w:r w:rsidR="00B13B6E">
              <w:rPr>
                <w:rFonts w:hint="eastAsia"/>
              </w:rPr>
              <w:t xml:space="preserve"> </w:t>
            </w:r>
            <w:r w:rsidR="00B13B6E">
              <w:t xml:space="preserve">                                                                                                      </w:t>
            </w:r>
            <w:r>
              <w:t>('201800045', '钱发</w:t>
            </w:r>
            <w:r w:rsidR="00B13B6E">
              <w:t>', '17912345678', 7),</w:t>
            </w:r>
            <w:r w:rsidR="00B13B6E">
              <w:rPr>
                <w:rFonts w:hint="eastAsia"/>
              </w:rPr>
              <w:t xml:space="preserve"> </w:t>
            </w:r>
            <w:r w:rsidR="00B13B6E">
              <w:t xml:space="preserve">                                                                                                      </w:t>
            </w:r>
            <w:r>
              <w:t>('201800046', '赵军剑</w:t>
            </w:r>
            <w:r w:rsidR="00B13B6E">
              <w:t>', '18012345678', 10),</w:t>
            </w:r>
            <w:r w:rsidR="00B13B6E">
              <w:rPr>
                <w:rFonts w:hint="eastAsia"/>
              </w:rPr>
              <w:t xml:space="preserve"> </w:t>
            </w:r>
            <w:r w:rsidR="00B13B6E">
              <w:t xml:space="preserve">                                                                                                      </w:t>
            </w:r>
            <w:r>
              <w:t>('201800047', '孔亮发</w:t>
            </w:r>
            <w:r w:rsidR="00B13B6E">
              <w:t>', '18112345678', 3),</w:t>
            </w:r>
            <w:r w:rsidR="00B13B6E">
              <w:rPr>
                <w:rFonts w:hint="eastAsia"/>
              </w:rPr>
              <w:t xml:space="preserve"> </w:t>
            </w:r>
            <w:r w:rsidR="00B13B6E">
              <w:t xml:space="preserve">                                                                                                      </w:t>
            </w:r>
            <w:r>
              <w:t>('201800048', '周剑</w:t>
            </w:r>
            <w:r w:rsidR="00B13B6E">
              <w:t>', '18212345678', 5),</w:t>
            </w:r>
            <w:r w:rsidR="00B13B6E">
              <w:rPr>
                <w:rFonts w:hint="eastAsia"/>
              </w:rPr>
              <w:t xml:space="preserve"> </w:t>
            </w:r>
            <w:r w:rsidR="00B13B6E">
              <w:t xml:space="preserve">                                                                                                      </w:t>
            </w:r>
            <w:r>
              <w:t>('201800049', '赵诗</w:t>
            </w:r>
            <w:r w:rsidR="00B13B6E">
              <w:t>', '18312345678', 3),</w:t>
            </w:r>
            <w:r w:rsidR="00B13B6E">
              <w:rPr>
                <w:rFonts w:hint="eastAsia"/>
              </w:rPr>
              <w:t xml:space="preserve"> </w:t>
            </w:r>
            <w:r w:rsidR="00B13B6E">
              <w:t xml:space="preserve">                                                                                                      </w:t>
            </w:r>
            <w:r>
              <w:t>('201800050', '明顺', '18412345678', 5);</w:t>
            </w:r>
          </w:p>
          <w:p w:rsidR="002D1FBB" w:rsidRDefault="00B13B6E" w:rsidP="00A03A52">
            <w:pPr>
              <w:ind w:firstLineChars="407" w:firstLine="733"/>
            </w:pPr>
            <w:r>
              <w:rPr>
                <w:noProof/>
              </w:rPr>
              <w:drawing>
                <wp:inline distT="0" distB="0" distL="0" distR="0">
                  <wp:extent cx="3962953" cy="4277322"/>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屏幕截图(7).png"/>
                          <pic:cNvPicPr/>
                        </pic:nvPicPr>
                        <pic:blipFill>
                          <a:blip r:embed="rId17">
                            <a:extLst>
                              <a:ext uri="{28A0092B-C50C-407E-A947-70E740481C1C}">
                                <a14:useLocalDpi xmlns:a14="http://schemas.microsoft.com/office/drawing/2010/main" val="0"/>
                              </a:ext>
                            </a:extLst>
                          </a:blip>
                          <a:stretch>
                            <a:fillRect/>
                          </a:stretch>
                        </pic:blipFill>
                        <pic:spPr>
                          <a:xfrm>
                            <a:off x="0" y="0"/>
                            <a:ext cx="3962953" cy="4277322"/>
                          </a:xfrm>
                          <a:prstGeom prst="rect">
                            <a:avLst/>
                          </a:prstGeom>
                        </pic:spPr>
                      </pic:pic>
                    </a:graphicData>
                  </a:graphic>
                </wp:inline>
              </w:drawing>
            </w:r>
          </w:p>
          <w:p w:rsidR="002D1FBB" w:rsidRDefault="00B13B6E" w:rsidP="00B13B6E">
            <w:pPr>
              <w:ind w:leftChars="400" w:left="720" w:firstLineChars="7" w:firstLine="13"/>
            </w:pPr>
            <w:r>
              <w:t>INSERT INTO dept (dno, dname) VALUES</w:t>
            </w:r>
            <w:r>
              <w:rPr>
                <w:rFonts w:hint="eastAsia"/>
              </w:rPr>
              <w:t xml:space="preserve"> </w:t>
            </w:r>
            <w:r>
              <w:t xml:space="preserve">                                                                                                       (1, '理学院'),</w:t>
            </w:r>
            <w:r>
              <w:rPr>
                <w:rFonts w:hint="eastAsia"/>
              </w:rPr>
              <w:t xml:space="preserve"> </w:t>
            </w:r>
            <w:r>
              <w:t xml:space="preserve">                                                                                                                                                           (2, '人工智能学院'),                                                                                                                                                         (3, '文学院'),</w:t>
            </w:r>
            <w:r>
              <w:rPr>
                <w:rFonts w:hint="eastAsia"/>
              </w:rPr>
              <w:t xml:space="preserve"> </w:t>
            </w:r>
            <w:r>
              <w:t xml:space="preserve">                                                                                                                                                                (4, '经济学院'),</w:t>
            </w:r>
            <w:r>
              <w:rPr>
                <w:rFonts w:hint="eastAsia"/>
              </w:rPr>
              <w:t xml:space="preserve"> </w:t>
            </w:r>
            <w:r>
              <w:t xml:space="preserve">                                                                                                                                                                (5, '法学院'),</w:t>
            </w:r>
            <w:r>
              <w:rPr>
                <w:rFonts w:hint="eastAsia"/>
              </w:rPr>
              <w:t xml:space="preserve"> </w:t>
            </w:r>
            <w:r>
              <w:t xml:space="preserve">                                                                                                                                                                 (6, '医学院'),</w:t>
            </w:r>
            <w:r>
              <w:rPr>
                <w:rFonts w:hint="eastAsia"/>
              </w:rPr>
              <w:t xml:space="preserve"> </w:t>
            </w:r>
            <w:r>
              <w:t xml:space="preserve">                                                                                                                                                                 (7, '教育学院'),</w:t>
            </w:r>
            <w:r>
              <w:rPr>
                <w:rFonts w:hint="eastAsia"/>
              </w:rPr>
              <w:t xml:space="preserve"> </w:t>
            </w:r>
            <w:r>
              <w:t xml:space="preserve">                                                                                                                                                                (8, '艺术学院'),</w:t>
            </w:r>
            <w:r>
              <w:rPr>
                <w:rFonts w:hint="eastAsia"/>
              </w:rPr>
              <w:t xml:space="preserve"> </w:t>
            </w:r>
            <w:r>
              <w:t xml:space="preserve">                                                                                                                                                                          (9, '商学院'),</w:t>
            </w:r>
            <w:r>
              <w:rPr>
                <w:rFonts w:hint="eastAsia"/>
              </w:rPr>
              <w:t xml:space="preserve"> </w:t>
            </w:r>
            <w:r>
              <w:t xml:space="preserve">                                                                                                                                                                (10, '体育学院');</w:t>
            </w:r>
          </w:p>
          <w:p w:rsidR="002D1FBB" w:rsidRDefault="00B13B6E" w:rsidP="00A03A52">
            <w:pPr>
              <w:ind w:firstLineChars="407" w:firstLine="733"/>
            </w:pPr>
            <w:r>
              <w:rPr>
                <w:noProof/>
              </w:rPr>
              <w:drawing>
                <wp:inline distT="0" distB="0" distL="0" distR="0">
                  <wp:extent cx="2210108" cy="2257740"/>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屏幕截图(4).png"/>
                          <pic:cNvPicPr/>
                        </pic:nvPicPr>
                        <pic:blipFill>
                          <a:blip r:embed="rId18">
                            <a:extLst>
                              <a:ext uri="{28A0092B-C50C-407E-A947-70E740481C1C}">
                                <a14:useLocalDpi xmlns:a14="http://schemas.microsoft.com/office/drawing/2010/main" val="0"/>
                              </a:ext>
                            </a:extLst>
                          </a:blip>
                          <a:stretch>
                            <a:fillRect/>
                          </a:stretch>
                        </pic:blipFill>
                        <pic:spPr>
                          <a:xfrm>
                            <a:off x="0" y="0"/>
                            <a:ext cx="2210108" cy="2257740"/>
                          </a:xfrm>
                          <a:prstGeom prst="rect">
                            <a:avLst/>
                          </a:prstGeom>
                        </pic:spPr>
                      </pic:pic>
                    </a:graphicData>
                  </a:graphic>
                </wp:inline>
              </w:drawing>
            </w:r>
          </w:p>
          <w:p w:rsidR="004A1B12" w:rsidRDefault="004A1B12" w:rsidP="004A1B12">
            <w:pPr>
              <w:ind w:leftChars="400" w:left="720"/>
            </w:pPr>
            <w:r>
              <w:t>INSE</w:t>
            </w:r>
            <w:r w:rsidR="00BF3409">
              <w:t>RT INTO teacher (tno, tname,tphone</w:t>
            </w:r>
            <w:r>
              <w:t>, dno) VALUES</w:t>
            </w:r>
          </w:p>
          <w:p w:rsidR="004A1B12" w:rsidRDefault="004A1B12" w:rsidP="004A1B12">
            <w:pPr>
              <w:ind w:leftChars="400" w:left="720"/>
            </w:pPr>
            <w:r>
              <w:t>('2022121423', '张家钱', '18912345678', 9),</w:t>
            </w:r>
          </w:p>
          <w:p w:rsidR="004A1B12" w:rsidRDefault="004A1B12" w:rsidP="004A1B12">
            <w:pPr>
              <w:ind w:leftChars="400" w:left="720"/>
            </w:pPr>
            <w:r>
              <w:t>('2022121424', '艾李盛', '19012345678', 10),</w:t>
            </w:r>
          </w:p>
          <w:p w:rsidR="004A1B12" w:rsidRDefault="004A1B12" w:rsidP="004A1B12">
            <w:pPr>
              <w:ind w:leftChars="400" w:left="720"/>
            </w:pPr>
            <w:r>
              <w:t>('2022121425', '李盛', '19112345678', 3),</w:t>
            </w:r>
          </w:p>
          <w:p w:rsidR="004A1B12" w:rsidRDefault="004A1B12" w:rsidP="004A1B12">
            <w:pPr>
              <w:ind w:leftChars="400" w:left="720"/>
            </w:pPr>
            <w:r>
              <w:t>('2022121426', '张李盛', '19212345678', 4),</w:t>
            </w:r>
          </w:p>
          <w:p w:rsidR="004A1B12" w:rsidRDefault="004A1B12" w:rsidP="004A1B12">
            <w:pPr>
              <w:ind w:leftChars="400" w:left="720"/>
            </w:pPr>
            <w:r>
              <w:t>('2022121427', '明家钱', '19312345678', 6),</w:t>
            </w:r>
          </w:p>
          <w:p w:rsidR="004A1B12" w:rsidRDefault="004A1B12" w:rsidP="004A1B12">
            <w:pPr>
              <w:ind w:leftChars="400" w:left="720"/>
            </w:pPr>
            <w:r>
              <w:t>('2022121428', '艾家钱', '19412345678', 6),</w:t>
            </w:r>
          </w:p>
          <w:p w:rsidR="004A1B12" w:rsidRDefault="004A1B12" w:rsidP="004A1B12">
            <w:pPr>
              <w:ind w:leftChars="400" w:left="720"/>
            </w:pPr>
            <w:r>
              <w:t>('2022121429', '袁嘉', '19512345678', 1),</w:t>
            </w:r>
          </w:p>
          <w:p w:rsidR="004A1B12" w:rsidRDefault="004A1B12" w:rsidP="004A1B12">
            <w:pPr>
              <w:ind w:leftChars="400" w:left="720"/>
            </w:pPr>
            <w:r>
              <w:t>('2022121430', '张卧', '19612345678', 10),</w:t>
            </w:r>
          </w:p>
          <w:p w:rsidR="00BF3409" w:rsidRDefault="004A1B12" w:rsidP="004A1B12">
            <w:pPr>
              <w:ind w:firstLineChars="407" w:firstLine="733"/>
            </w:pPr>
            <w:r>
              <w:t>('2022121431', '张李', '19712345678', 4);</w:t>
            </w:r>
          </w:p>
          <w:p w:rsidR="002D1FBB" w:rsidRDefault="00B13B6E" w:rsidP="004A1B12">
            <w:pPr>
              <w:ind w:firstLineChars="407" w:firstLine="733"/>
            </w:pPr>
            <w:r>
              <w:rPr>
                <w:noProof/>
              </w:rPr>
              <w:drawing>
                <wp:inline distT="0" distB="0" distL="0" distR="0">
                  <wp:extent cx="3658111" cy="2143424"/>
                  <wp:effectExtent l="0" t="0" r="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屏幕截图(5).png"/>
                          <pic:cNvPicPr/>
                        </pic:nvPicPr>
                        <pic:blipFill>
                          <a:blip r:embed="rId19">
                            <a:extLst>
                              <a:ext uri="{28A0092B-C50C-407E-A947-70E740481C1C}">
                                <a14:useLocalDpi xmlns:a14="http://schemas.microsoft.com/office/drawing/2010/main" val="0"/>
                              </a:ext>
                            </a:extLst>
                          </a:blip>
                          <a:stretch>
                            <a:fillRect/>
                          </a:stretch>
                        </pic:blipFill>
                        <pic:spPr>
                          <a:xfrm>
                            <a:off x="0" y="0"/>
                            <a:ext cx="3658111" cy="2143424"/>
                          </a:xfrm>
                          <a:prstGeom prst="rect">
                            <a:avLst/>
                          </a:prstGeom>
                        </pic:spPr>
                      </pic:pic>
                    </a:graphicData>
                  </a:graphic>
                </wp:inline>
              </w:drawing>
            </w:r>
          </w:p>
        </w:tc>
      </w:tr>
    </w:tbl>
    <w:p w:rsidR="002D1FBB" w:rsidRDefault="002D1FBB"/>
    <w:p w:rsidR="002D1FBB" w:rsidRDefault="008E3C1E" w:rsidP="00A03A52">
      <w:pPr>
        <w:pStyle w:val="21"/>
        <w:ind w:firstLine="3360"/>
      </w:pPr>
      <w:bookmarkStart w:id="38" w:name="_Toc32478"/>
      <w:r>
        <w:rPr>
          <w:rFonts w:hint="eastAsia"/>
        </w:rPr>
        <w:t>任务4.4数据/数据表结构增删改需求的设计及源码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58"/>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pPr>
              <w:numPr>
                <w:ilvl w:val="0"/>
                <w:numId w:val="58"/>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A03A52">
            <w:pPr>
              <w:numPr>
                <w:ilvl w:val="0"/>
                <w:numId w:val="59"/>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A03A52">
            <w:pPr>
              <w:numPr>
                <w:ilvl w:val="0"/>
                <w:numId w:val="59"/>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A03A52">
            <w:pPr>
              <w:numPr>
                <w:ilvl w:val="0"/>
                <w:numId w:val="59"/>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2D1FBB" w:rsidRDefault="008E3C1E">
            <w:pPr>
              <w:numPr>
                <w:ilvl w:val="0"/>
                <w:numId w:val="60"/>
              </w:numPr>
              <w:spacing w:after="0" w:line="240" w:lineRule="auto"/>
              <w:rPr>
                <w:rFonts w:cs="Times New Roman"/>
                <w:szCs w:val="24"/>
              </w:rPr>
            </w:pPr>
            <w:r>
              <w:rPr>
                <w:rFonts w:cs="Times New Roman" w:hint="eastAsia"/>
                <w:szCs w:val="24"/>
              </w:rPr>
              <w:t>按照用户需求X，...，实现源码及执行结果如下：</w:t>
            </w:r>
          </w:p>
          <w:p w:rsidR="002D1FBB" w:rsidRDefault="008E3C1E">
            <w:pPr>
              <w:numPr>
                <w:ilvl w:val="0"/>
                <w:numId w:val="60"/>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jc w:val="center"/>
      </w:pPr>
      <w:bookmarkStart w:id="39" w:name="_Toc3421"/>
      <w:bookmarkStart w:id="40" w:name="_GoBack"/>
      <w:bookmarkEnd w:id="40"/>
      <w:r>
        <w:rPr>
          <w:rFonts w:hint="eastAsia"/>
        </w:rPr>
        <w:t xml:space="preserve">     项目五</w:t>
      </w:r>
      <w:r>
        <w:rPr>
          <w:rFonts w:hint="eastAsia"/>
        </w:rPr>
        <w:tab/>
        <w:t>用户数据模块开发</w:t>
      </w:r>
      <w:bookmarkEnd w:id="39"/>
      <w:r>
        <w:rPr>
          <w:rFonts w:hint="eastAsia"/>
        </w:rPr>
        <w:t>(50)</w:t>
      </w:r>
    </w:p>
    <w:p w:rsidR="002D1FBB" w:rsidRDefault="008E3C1E" w:rsidP="00A03A52">
      <w:pPr>
        <w:pStyle w:val="21"/>
        <w:ind w:firstLine="3360"/>
      </w:pPr>
      <w:bookmarkStart w:id="41" w:name="_Toc2430"/>
      <w:r>
        <w:rPr>
          <w:rFonts w:hint="eastAsia"/>
        </w:rPr>
        <w:t>任务5.1</w:t>
      </w:r>
      <w:r>
        <w:t>用户需求中的查询功能的实现及源码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61"/>
              </w:numPr>
              <w:spacing w:after="0"/>
              <w:ind w:firstLineChars="300" w:firstLine="540"/>
            </w:pPr>
            <w:r>
              <w:rPr>
                <w:rFonts w:hint="eastAsia"/>
              </w:rPr>
              <w:t>理解数据查询与用户需求数据之间的关联；</w:t>
            </w:r>
          </w:p>
          <w:p w:rsidR="002D1FBB" w:rsidRDefault="008E3C1E">
            <w:pPr>
              <w:numPr>
                <w:ilvl w:val="0"/>
                <w:numId w:val="61"/>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A03A52">
            <w:pPr>
              <w:numPr>
                <w:ilvl w:val="0"/>
                <w:numId w:val="62"/>
              </w:numPr>
              <w:spacing w:after="0"/>
              <w:ind w:leftChars="300" w:left="540"/>
            </w:pPr>
            <w:r>
              <w:rPr>
                <w:rFonts w:hint="eastAsia"/>
              </w:rPr>
              <w:t>按照用户需求编写单表/多表数据查询语句；</w:t>
            </w:r>
          </w:p>
          <w:p w:rsidR="002D1FBB" w:rsidRDefault="008E3C1E">
            <w:pPr>
              <w:numPr>
                <w:ilvl w:val="0"/>
                <w:numId w:val="62"/>
              </w:numPr>
              <w:spacing w:after="0"/>
              <w:ind w:leftChars="300" w:left="540"/>
            </w:pPr>
            <w:r>
              <w:rPr>
                <w:rFonts w:hint="eastAsia"/>
              </w:rPr>
              <w:t>按照用户需求编写带条件的数据查询语句；</w:t>
            </w:r>
          </w:p>
          <w:p w:rsidR="002D1FBB" w:rsidRDefault="008E3C1E">
            <w:pPr>
              <w:numPr>
                <w:ilvl w:val="0"/>
                <w:numId w:val="62"/>
              </w:numPr>
              <w:spacing w:after="0"/>
              <w:ind w:leftChars="300" w:left="540"/>
            </w:pPr>
            <w:r>
              <w:rPr>
                <w:rFonts w:hint="eastAsia"/>
              </w:rPr>
              <w:t>按照用户需求编写数据统计查询语句。</w:t>
            </w:r>
          </w:p>
          <w:p w:rsidR="002D1FBB" w:rsidRDefault="008E3C1E">
            <w:pPr>
              <w:numPr>
                <w:ilvl w:val="0"/>
                <w:numId w:val="62"/>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pPr>
              <w:numPr>
                <w:ilvl w:val="0"/>
                <w:numId w:val="63"/>
              </w:numPr>
              <w:spacing w:after="0" w:line="240" w:lineRule="auto"/>
              <w:rPr>
                <w:rFonts w:cs="Times New Roman"/>
                <w:szCs w:val="24"/>
              </w:rPr>
            </w:pPr>
            <w:r>
              <w:rPr>
                <w:rFonts w:cs="Times New Roman" w:hint="eastAsia"/>
                <w:szCs w:val="24"/>
              </w:rPr>
              <w:t>按照用户需求X，...，实现源码及执行结果如下：</w:t>
            </w:r>
          </w:p>
          <w:p w:rsidR="002D1FBB" w:rsidRDefault="008E3C1E">
            <w:pPr>
              <w:numPr>
                <w:ilvl w:val="0"/>
                <w:numId w:val="63"/>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2" w:name="_Toc1708"/>
      <w:r>
        <w:rPr>
          <w:rFonts w:hint="eastAsia"/>
        </w:rPr>
        <w:t>任务5.2设计实现基础数据表的可更新视图及源码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64"/>
              </w:numPr>
              <w:spacing w:after="0"/>
              <w:ind w:firstLineChars="300" w:firstLine="540"/>
            </w:pPr>
            <w:r>
              <w:rPr>
                <w:rFonts w:hint="eastAsia"/>
              </w:rPr>
              <w:t>掌握视图的相关概念和作用；</w:t>
            </w:r>
          </w:p>
          <w:p w:rsidR="002D1FBB" w:rsidRDefault="008E3C1E">
            <w:pPr>
              <w:numPr>
                <w:ilvl w:val="0"/>
                <w:numId w:val="64"/>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A03A52">
            <w:pPr>
              <w:numPr>
                <w:ilvl w:val="0"/>
                <w:numId w:val="65"/>
              </w:numPr>
              <w:spacing w:after="0"/>
              <w:ind w:leftChars="300" w:left="540"/>
            </w:pPr>
            <w:r>
              <w:rPr>
                <w:rFonts w:hint="eastAsia"/>
              </w:rPr>
              <w:t>按照用户需求为所有基础数据表设计可更新视图；</w:t>
            </w:r>
          </w:p>
          <w:p w:rsidR="002D1FBB" w:rsidRDefault="008E3C1E">
            <w:pPr>
              <w:numPr>
                <w:ilvl w:val="0"/>
                <w:numId w:val="65"/>
              </w:numPr>
              <w:spacing w:after="0"/>
              <w:ind w:leftChars="300" w:left="540"/>
            </w:pPr>
            <w:r>
              <w:rPr>
                <w:rFonts w:hint="eastAsia"/>
              </w:rPr>
              <w:t>根据用户需求及用户权限为可更新视图设计视图更新权限。</w:t>
            </w:r>
          </w:p>
          <w:p w:rsidR="002D1FBB" w:rsidRDefault="008E3C1E">
            <w:pPr>
              <w:numPr>
                <w:ilvl w:val="0"/>
                <w:numId w:val="65"/>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pPr>
              <w:numPr>
                <w:ilvl w:val="0"/>
                <w:numId w:val="66"/>
              </w:numPr>
              <w:spacing w:after="0" w:line="240" w:lineRule="auto"/>
              <w:rPr>
                <w:rFonts w:cs="Times New Roman"/>
                <w:szCs w:val="24"/>
              </w:rPr>
            </w:pPr>
            <w:r>
              <w:rPr>
                <w:rFonts w:cs="Times New Roman" w:hint="eastAsia"/>
                <w:szCs w:val="24"/>
              </w:rPr>
              <w:t>按照用户需求X，...，将</w:t>
            </w:r>
            <w:r>
              <w:rPr>
                <w:rFonts w:hint="eastAsia"/>
              </w:rPr>
              <w:t>单表数据查询语句设计为可更新视图，若是带条件的数据查询语句，应根据用户权限设计相应的视图更新权限，</w:t>
            </w:r>
            <w:r>
              <w:rPr>
                <w:rFonts w:cs="Times New Roman" w:hint="eastAsia"/>
                <w:szCs w:val="24"/>
              </w:rPr>
              <w:t>实现源码及执行结果如下：</w:t>
            </w:r>
          </w:p>
          <w:p w:rsidR="002D1FBB" w:rsidRDefault="008E3C1E">
            <w:pPr>
              <w:numPr>
                <w:ilvl w:val="0"/>
                <w:numId w:val="66"/>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3" w:name="_Toc16670"/>
      <w:r>
        <w:rPr>
          <w:rFonts w:hint="eastAsia"/>
        </w:rPr>
        <w:t>任务5.3满足用户查询需求的其他不可更新视图及源码</w:t>
      </w:r>
      <w:bookmarkEnd w:id="4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67"/>
              </w:numPr>
              <w:spacing w:after="0"/>
              <w:ind w:firstLineChars="300" w:firstLine="540"/>
            </w:pPr>
            <w:r>
              <w:rPr>
                <w:rFonts w:hint="eastAsia"/>
              </w:rPr>
              <w:t>掌握视图的相关概念和作用；</w:t>
            </w:r>
          </w:p>
          <w:p w:rsidR="002D1FBB" w:rsidRDefault="008E3C1E">
            <w:pPr>
              <w:numPr>
                <w:ilvl w:val="0"/>
                <w:numId w:val="67"/>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A03A52">
            <w:pPr>
              <w:numPr>
                <w:ilvl w:val="0"/>
                <w:numId w:val="68"/>
              </w:numPr>
              <w:spacing w:after="0"/>
              <w:ind w:leftChars="300" w:left="540"/>
            </w:pPr>
            <w:r>
              <w:rPr>
                <w:rFonts w:hint="eastAsia"/>
              </w:rPr>
              <w:t>按照用户需求为基础数据表设计可更新视图；</w:t>
            </w:r>
          </w:p>
          <w:p w:rsidR="002D1FBB" w:rsidRDefault="008E3C1E">
            <w:pPr>
              <w:numPr>
                <w:ilvl w:val="0"/>
                <w:numId w:val="68"/>
              </w:numPr>
              <w:spacing w:after="0"/>
              <w:ind w:leftChars="300" w:left="540"/>
            </w:pPr>
            <w:r>
              <w:rPr>
                <w:rFonts w:hint="eastAsia"/>
              </w:rPr>
              <w:t>根据用户需求为所有查询设计不可更新视图。</w:t>
            </w:r>
          </w:p>
          <w:p w:rsidR="002D1FBB" w:rsidRDefault="008E3C1E">
            <w:pPr>
              <w:numPr>
                <w:ilvl w:val="0"/>
                <w:numId w:val="68"/>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pPr>
              <w:numPr>
                <w:ilvl w:val="0"/>
                <w:numId w:val="69"/>
              </w:numPr>
              <w:spacing w:after="0" w:line="240" w:lineRule="auto"/>
              <w:rPr>
                <w:rFonts w:cs="Times New Roman"/>
                <w:szCs w:val="24"/>
              </w:rPr>
            </w:pPr>
            <w:r>
              <w:rPr>
                <w:rFonts w:cs="Times New Roman" w:hint="eastAsia"/>
                <w:szCs w:val="24"/>
              </w:rPr>
              <w:t>按照用户需求X，...，将</w:t>
            </w:r>
            <w:r>
              <w:rPr>
                <w:rFonts w:hint="eastAsia"/>
              </w:rPr>
              <w:t>其他查询语句设计为不可更新视图，</w:t>
            </w:r>
            <w:r>
              <w:rPr>
                <w:rFonts w:cs="Times New Roman" w:hint="eastAsia"/>
                <w:szCs w:val="24"/>
              </w:rPr>
              <w:t>实现源码及执行结果如下：</w:t>
            </w:r>
          </w:p>
          <w:p w:rsidR="002D1FBB" w:rsidRDefault="008E3C1E">
            <w:pPr>
              <w:numPr>
                <w:ilvl w:val="0"/>
                <w:numId w:val="69"/>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4" w:name="_Toc10185"/>
      <w:r>
        <w:rPr>
          <w:rFonts w:hint="eastAsia"/>
        </w:rPr>
        <w:t>项目六</w:t>
      </w:r>
      <w:r>
        <w:rPr>
          <w:rFonts w:hint="eastAsia"/>
        </w:rPr>
        <w:tab/>
        <w:t>用户功能模块开发</w:t>
      </w:r>
      <w:bookmarkEnd w:id="44"/>
      <w:r>
        <w:rPr>
          <w:rFonts w:hint="eastAsia"/>
        </w:rPr>
        <w:t>(100)</w:t>
      </w:r>
    </w:p>
    <w:p w:rsidR="002D1FBB" w:rsidRDefault="008E3C1E" w:rsidP="00A03A52">
      <w:pPr>
        <w:pStyle w:val="21"/>
        <w:ind w:firstLine="3360"/>
      </w:pPr>
      <w:bookmarkStart w:id="45" w:name="_Toc28148"/>
      <w:r>
        <w:rPr>
          <w:rFonts w:hint="eastAsia"/>
        </w:rPr>
        <w:t>任务6.1创建项目各类索引及源码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0"/>
              </w:numPr>
              <w:spacing w:after="0"/>
              <w:ind w:firstLineChars="300" w:firstLine="540"/>
            </w:pPr>
            <w:r>
              <w:rPr>
                <w:rFonts w:hint="eastAsia"/>
              </w:rPr>
              <w:t>掌握索引的相关概念；</w:t>
            </w:r>
          </w:p>
          <w:p w:rsidR="002D1FBB" w:rsidRDefault="008E3C1E">
            <w:pPr>
              <w:numPr>
                <w:ilvl w:val="0"/>
                <w:numId w:val="70"/>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A03A52">
            <w:pPr>
              <w:numPr>
                <w:ilvl w:val="0"/>
                <w:numId w:val="71"/>
              </w:numPr>
              <w:spacing w:after="0"/>
              <w:ind w:leftChars="300" w:left="540"/>
            </w:pPr>
            <w:r>
              <w:rPr>
                <w:rFonts w:hint="eastAsia"/>
              </w:rPr>
              <w:t>按照用户需求和索引建立原则，完成项目索引需求分析；</w:t>
            </w:r>
          </w:p>
          <w:p w:rsidR="002D1FBB" w:rsidRDefault="008E3C1E">
            <w:pPr>
              <w:numPr>
                <w:ilvl w:val="0"/>
                <w:numId w:val="71"/>
              </w:numPr>
              <w:spacing w:after="0"/>
              <w:ind w:leftChars="300" w:left="540"/>
            </w:pPr>
            <w:r>
              <w:rPr>
                <w:rFonts w:hint="eastAsia"/>
              </w:rPr>
              <w:t>根据项目索引需求分析，建立项目数据库的各类索引，实现项目数据库的初步优化。</w:t>
            </w:r>
          </w:p>
          <w:p w:rsidR="002D1FBB" w:rsidRDefault="008E3C1E">
            <w:pPr>
              <w:numPr>
                <w:ilvl w:val="0"/>
                <w:numId w:val="71"/>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pPr>
              <w:numPr>
                <w:ilvl w:val="0"/>
                <w:numId w:val="72"/>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pPr>
              <w:numPr>
                <w:ilvl w:val="0"/>
                <w:numId w:val="72"/>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pPr>
              <w:numPr>
                <w:ilvl w:val="0"/>
                <w:numId w:val="72"/>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6" w:name="_Toc14431"/>
      <w:r>
        <w:rPr>
          <w:rFonts w:hint="eastAsia"/>
        </w:rPr>
        <w:t>任务6.2设计开发存储过程及源码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3"/>
              </w:numPr>
              <w:spacing w:after="0"/>
              <w:ind w:firstLineChars="300" w:firstLine="540"/>
            </w:pPr>
            <w:r>
              <w:rPr>
                <w:rFonts w:hint="eastAsia"/>
              </w:rPr>
              <w:t>掌握存储过程的相关概念和作用；</w:t>
            </w:r>
          </w:p>
          <w:p w:rsidR="002D1FBB" w:rsidRDefault="008E3C1E">
            <w:pPr>
              <w:numPr>
                <w:ilvl w:val="0"/>
                <w:numId w:val="73"/>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A03A52">
            <w:pPr>
              <w:numPr>
                <w:ilvl w:val="0"/>
                <w:numId w:val="74"/>
              </w:numPr>
              <w:spacing w:after="0"/>
              <w:ind w:leftChars="300" w:left="540"/>
            </w:pPr>
            <w:r>
              <w:rPr>
                <w:rFonts w:hint="eastAsia"/>
              </w:rPr>
              <w:t>按照用户需求为数据库设计存储过程；</w:t>
            </w:r>
          </w:p>
          <w:p w:rsidR="002D1FBB" w:rsidRDefault="008E3C1E" w:rsidP="00A03A52">
            <w:pPr>
              <w:numPr>
                <w:ilvl w:val="0"/>
                <w:numId w:val="74"/>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pPr>
              <w:numPr>
                <w:ilvl w:val="0"/>
                <w:numId w:val="75"/>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7" w:name="_Toc8204"/>
      <w:r>
        <w:rPr>
          <w:rFonts w:hint="eastAsia"/>
        </w:rPr>
        <w:t>任务6.3设计开发存储函数及源码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6"/>
              </w:numPr>
              <w:spacing w:after="0"/>
              <w:ind w:firstLineChars="300" w:firstLine="540"/>
            </w:pPr>
            <w:r>
              <w:rPr>
                <w:rFonts w:hint="eastAsia"/>
              </w:rPr>
              <w:t>掌握存储函数的相关概念和作用；</w:t>
            </w:r>
          </w:p>
          <w:p w:rsidR="002D1FBB" w:rsidRDefault="008E3C1E">
            <w:pPr>
              <w:numPr>
                <w:ilvl w:val="0"/>
                <w:numId w:val="76"/>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A03A52">
            <w:pPr>
              <w:numPr>
                <w:ilvl w:val="0"/>
                <w:numId w:val="77"/>
              </w:numPr>
              <w:spacing w:after="0"/>
              <w:ind w:leftChars="300" w:left="540"/>
            </w:pPr>
            <w:r>
              <w:rPr>
                <w:rFonts w:hint="eastAsia"/>
              </w:rPr>
              <w:t>按照用户需求为数据库设计存储函数；</w:t>
            </w:r>
          </w:p>
          <w:p w:rsidR="002D1FBB" w:rsidRDefault="008E3C1E" w:rsidP="00A03A52">
            <w:pPr>
              <w:numPr>
                <w:ilvl w:val="0"/>
                <w:numId w:val="77"/>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pPr>
              <w:numPr>
                <w:ilvl w:val="0"/>
                <w:numId w:val="78"/>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8" w:name="_Toc31533"/>
      <w:r>
        <w:rPr>
          <w:rFonts w:hint="eastAsia"/>
        </w:rPr>
        <w:t>任务6.3设计开发触发器及源码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79"/>
              </w:numPr>
              <w:spacing w:after="0"/>
              <w:ind w:firstLineChars="300" w:firstLine="540"/>
            </w:pPr>
            <w:r>
              <w:rPr>
                <w:rFonts w:hint="eastAsia"/>
              </w:rPr>
              <w:t>掌握触发器的相关概念和作用；</w:t>
            </w:r>
          </w:p>
          <w:p w:rsidR="002D1FBB" w:rsidRDefault="008E3C1E">
            <w:pPr>
              <w:numPr>
                <w:ilvl w:val="0"/>
                <w:numId w:val="79"/>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pPr>
              <w:numPr>
                <w:ilvl w:val="0"/>
                <w:numId w:val="80"/>
              </w:numPr>
              <w:spacing w:after="0" w:line="240" w:lineRule="auto"/>
              <w:ind w:left="485"/>
            </w:pPr>
            <w:r>
              <w:rPr>
                <w:rFonts w:hint="eastAsia"/>
              </w:rPr>
              <w:t>根据项目数据字典为反范式化字段选择触发器的触发类型；</w:t>
            </w:r>
          </w:p>
          <w:p w:rsidR="002D1FBB" w:rsidRDefault="008E3C1E">
            <w:pPr>
              <w:numPr>
                <w:ilvl w:val="0"/>
                <w:numId w:val="80"/>
              </w:numPr>
              <w:spacing w:after="0" w:line="240" w:lineRule="auto"/>
              <w:ind w:left="485"/>
            </w:pPr>
            <w:r>
              <w:rPr>
                <w:rFonts w:hint="eastAsia"/>
              </w:rPr>
              <w:t>根据项目数据字典为反范式化字段设计触发器。</w:t>
            </w:r>
          </w:p>
          <w:p w:rsidR="002D1FBB" w:rsidRDefault="008E3C1E">
            <w:pPr>
              <w:numPr>
                <w:ilvl w:val="0"/>
                <w:numId w:val="80"/>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pPr>
              <w:numPr>
                <w:ilvl w:val="0"/>
                <w:numId w:val="81"/>
              </w:numPr>
              <w:spacing w:after="0" w:line="240" w:lineRule="auto"/>
              <w:rPr>
                <w:rFonts w:cs="Times New Roman"/>
                <w:szCs w:val="24"/>
              </w:rPr>
            </w:pPr>
            <w:r>
              <w:rPr>
                <w:rFonts w:hint="eastAsia"/>
              </w:rPr>
              <w:t>根据项目数据字典中设计的反范式化字段，设计开发对应的触发器，</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9" w:name="_Toc16000"/>
      <w:r>
        <w:rPr>
          <w:rFonts w:hint="eastAsia"/>
        </w:rPr>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82"/>
              </w:numPr>
              <w:spacing w:after="0"/>
              <w:ind w:firstLineChars="300" w:firstLine="540"/>
            </w:pPr>
            <w:r>
              <w:rPr>
                <w:rFonts w:hint="eastAsia"/>
              </w:rPr>
              <w:t>了解数据库临时表的相关概念和作用；</w:t>
            </w:r>
          </w:p>
          <w:p w:rsidR="002D1FBB" w:rsidRDefault="008E3C1E">
            <w:pPr>
              <w:numPr>
                <w:ilvl w:val="0"/>
                <w:numId w:val="82"/>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pPr>
              <w:numPr>
                <w:ilvl w:val="0"/>
                <w:numId w:val="83"/>
              </w:numPr>
              <w:spacing w:after="0" w:line="240" w:lineRule="auto"/>
              <w:ind w:left="485"/>
            </w:pPr>
            <w:r>
              <w:rPr>
                <w:rFonts w:hint="eastAsia"/>
              </w:rPr>
              <w:t>小组分工协作，在项目功能模块开发完成结束时，分析产生的临时表；</w:t>
            </w:r>
          </w:p>
          <w:p w:rsidR="002D1FBB" w:rsidRDefault="008E3C1E">
            <w:pPr>
              <w:numPr>
                <w:ilvl w:val="0"/>
                <w:numId w:val="83"/>
              </w:numPr>
              <w:spacing w:after="0" w:line="240" w:lineRule="auto"/>
              <w:ind w:left="485"/>
            </w:pPr>
            <w:r>
              <w:rPr>
                <w:rFonts w:hint="eastAsia"/>
              </w:rPr>
              <w:t>为所有的临时表设计含删除动作的存储过程。</w:t>
            </w:r>
          </w:p>
          <w:p w:rsidR="002D1FBB" w:rsidRDefault="008E3C1E">
            <w:pPr>
              <w:numPr>
                <w:ilvl w:val="0"/>
                <w:numId w:val="83"/>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pPr>
              <w:numPr>
                <w:ilvl w:val="0"/>
                <w:numId w:val="84"/>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rPr>
          <w:rFonts w:cs="Calibri"/>
        </w:rPr>
      </w:pPr>
      <w:bookmarkStart w:id="50" w:name="_Toc5336"/>
      <w:r>
        <w:rPr>
          <w:rFonts w:cs="Calibri" w:hint="eastAsia"/>
        </w:rPr>
        <w:t>项目七</w:t>
      </w:r>
      <w:r>
        <w:rPr>
          <w:rFonts w:cs="Calibri"/>
        </w:rPr>
        <w:t xml:space="preserve"> </w:t>
      </w:r>
      <w:r>
        <w:rPr>
          <w:rFonts w:cs="Calibri" w:hint="eastAsia"/>
        </w:rPr>
        <w:t xml:space="preserve"> </w:t>
      </w:r>
      <w:r>
        <w:rPr>
          <w:rFonts w:cs="Calibri"/>
        </w:rPr>
        <w:t>数据库安全设计</w:t>
      </w:r>
      <w:bookmarkEnd w:id="50"/>
      <w:r>
        <w:rPr>
          <w:rFonts w:cs="Calibri" w:hint="eastAsia"/>
        </w:rPr>
        <w:t>(30)</w:t>
      </w:r>
    </w:p>
    <w:p w:rsidR="002D1FBB" w:rsidRDefault="008E3C1E" w:rsidP="00A03A52">
      <w:pPr>
        <w:pStyle w:val="21"/>
        <w:ind w:firstLine="3360"/>
      </w:pPr>
      <w:bookmarkStart w:id="51" w:name="_Toc5516"/>
      <w:r>
        <w:rPr>
          <w:rFonts w:hint="eastAsia"/>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85"/>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pPr>
              <w:numPr>
                <w:ilvl w:val="0"/>
                <w:numId w:val="86"/>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pPr>
              <w:numPr>
                <w:ilvl w:val="0"/>
                <w:numId w:val="86"/>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pPr>
              <w:numPr>
                <w:ilvl w:val="0"/>
                <w:numId w:val="86"/>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pPr>
              <w:numPr>
                <w:ilvl w:val="0"/>
                <w:numId w:val="87"/>
              </w:numPr>
              <w:spacing w:after="0" w:line="240" w:lineRule="auto"/>
              <w:rPr>
                <w:rFonts w:cs="Times New Roman"/>
                <w:szCs w:val="24"/>
              </w:rPr>
            </w:pPr>
            <w:r>
              <w:rPr>
                <w:rFonts w:hint="eastAsia"/>
              </w:rPr>
              <w:t>小组分工协作，按用户需求说明书为各类数据管理员用户新建账号及密码，</w:t>
            </w:r>
            <w:r>
              <w:rPr>
                <w:rFonts w:cs="Times New Roman" w:hint="eastAsia"/>
                <w:szCs w:val="24"/>
              </w:rPr>
              <w:t>创建源码及执行结果如下：</w:t>
            </w:r>
          </w:p>
          <w:p w:rsidR="002D1FBB" w:rsidRDefault="008E3C1E">
            <w:pPr>
              <w:numPr>
                <w:ilvl w:val="0"/>
                <w:numId w:val="87"/>
              </w:numPr>
              <w:spacing w:after="0" w:line="240" w:lineRule="auto"/>
              <w:rPr>
                <w:rFonts w:cs="Times New Roman"/>
                <w:szCs w:val="24"/>
              </w:rPr>
            </w:pPr>
            <w:r>
              <w:rPr>
                <w:rFonts w:cs="Times New Roman"/>
                <w:szCs w:val="24"/>
              </w:rPr>
              <w:t>小组分工协作，按用户需求，设计相应修改用户账号和密码的命令，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2" w:name="_Toc6700"/>
      <w:r>
        <w:rPr>
          <w:rFonts w:hint="eastAsia"/>
        </w:rPr>
        <w:t>任务7.2为用户数据管理员分配权限及源码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88"/>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pPr>
              <w:numPr>
                <w:ilvl w:val="0"/>
                <w:numId w:val="89"/>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pPr>
              <w:numPr>
                <w:ilvl w:val="0"/>
                <w:numId w:val="89"/>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pPr>
              <w:numPr>
                <w:ilvl w:val="0"/>
                <w:numId w:val="89"/>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Default="008E3C1E">
            <w:pPr>
              <w:numPr>
                <w:ilvl w:val="0"/>
                <w:numId w:val="90"/>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2D1FBB" w:rsidRDefault="008E3C1E">
            <w:pPr>
              <w:numPr>
                <w:ilvl w:val="0"/>
                <w:numId w:val="90"/>
              </w:numPr>
              <w:spacing w:after="0" w:line="240" w:lineRule="auto"/>
              <w:rPr>
                <w:rFonts w:cs="Times New Roman"/>
                <w:szCs w:val="24"/>
              </w:rPr>
            </w:pPr>
            <w:r>
              <w:rPr>
                <w:rFonts w:cs="Times New Roman"/>
                <w:szCs w:val="24"/>
              </w:rPr>
              <w:t>按各类数据管理员用户权限分配表，为各类数据管理员用户分配相应的权限，</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3" w:name="_Toc580"/>
      <w:r>
        <w:rPr>
          <w:rFonts w:hint="eastAsia"/>
        </w:rPr>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91"/>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pPr>
              <w:numPr>
                <w:ilvl w:val="0"/>
                <w:numId w:val="92"/>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pPr>
              <w:numPr>
                <w:ilvl w:val="0"/>
                <w:numId w:val="92"/>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pPr>
              <w:numPr>
                <w:ilvl w:val="0"/>
                <w:numId w:val="93"/>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t>项目八</w:t>
      </w:r>
      <w:r>
        <w:rPr>
          <w:rFonts w:cs="Calibri"/>
        </w:rPr>
        <w:t xml:space="preserve"> </w:t>
      </w:r>
      <w:r>
        <w:rPr>
          <w:rFonts w:cs="Calibri" w:hint="eastAsia"/>
        </w:rPr>
        <w:t xml:space="preserve"> 项目数据库维护</w:t>
      </w:r>
      <w:bookmarkEnd w:id="54"/>
      <w:r>
        <w:rPr>
          <w:rFonts w:cs="Calibri" w:hint="eastAsia"/>
        </w:rPr>
        <w:t>(20)</w:t>
      </w:r>
    </w:p>
    <w:p w:rsidR="002D1FBB" w:rsidRDefault="008E3C1E" w:rsidP="00A03A52">
      <w:pPr>
        <w:pStyle w:val="21"/>
        <w:ind w:firstLine="3360"/>
      </w:pPr>
      <w:bookmarkStart w:id="55" w:name="_Toc4339"/>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94"/>
              </w:numPr>
              <w:spacing w:after="0"/>
              <w:ind w:firstLineChars="300" w:firstLine="540"/>
            </w:pPr>
            <w:r>
              <w:rPr>
                <w:rFonts w:hint="eastAsia"/>
              </w:rPr>
              <w:t>数据库/表的备份的相关概念和作用；</w:t>
            </w:r>
          </w:p>
          <w:p w:rsidR="002D1FBB" w:rsidRDefault="008E3C1E">
            <w:pPr>
              <w:spacing w:after="0"/>
              <w:ind w:firstLineChars="100" w:firstLine="180"/>
            </w:pPr>
            <w:r>
              <w:rPr>
                <w:rFonts w:hint="eastAsia"/>
              </w:rPr>
              <w:t>任务实施：</w:t>
            </w:r>
          </w:p>
          <w:p w:rsidR="002D1FBB" w:rsidRDefault="008E3C1E">
            <w:pPr>
              <w:numPr>
                <w:ilvl w:val="0"/>
                <w:numId w:val="95"/>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pPr>
              <w:numPr>
                <w:ilvl w:val="0"/>
                <w:numId w:val="95"/>
              </w:numPr>
              <w:spacing w:after="0" w:line="240" w:lineRule="auto"/>
              <w:ind w:left="485"/>
            </w:pPr>
            <w:r>
              <w:rPr>
                <w:rFonts w:hint="eastAsia"/>
              </w:rPr>
              <w:t>按数据的备份策略为项目数据库/表/数据设计备份命令。</w:t>
            </w:r>
          </w:p>
          <w:p w:rsidR="002D1FBB" w:rsidRDefault="008E3C1E">
            <w:pPr>
              <w:numPr>
                <w:ilvl w:val="0"/>
                <w:numId w:val="95"/>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数据库/数据备份策略及备份命令源码</w:t>
            </w:r>
          </w:p>
          <w:p w:rsidR="002D1FBB" w:rsidRDefault="008E3C1E">
            <w:pPr>
              <w:numPr>
                <w:ilvl w:val="0"/>
                <w:numId w:val="96"/>
              </w:numPr>
              <w:spacing w:after="0" w:line="240" w:lineRule="auto"/>
              <w:rPr>
                <w:rFonts w:cs="Times New Roman"/>
                <w:szCs w:val="24"/>
              </w:rPr>
            </w:pPr>
            <w:r>
              <w:rPr>
                <w:rFonts w:hint="eastAsia"/>
              </w:rPr>
              <w:t>小组分工协作，按照用户需求说明书，分析项目的业务需求，制定项目数据库/表/数据的备份策略；</w:t>
            </w:r>
          </w:p>
          <w:p w:rsidR="002D1FBB" w:rsidRDefault="008E3C1E">
            <w:pPr>
              <w:numPr>
                <w:ilvl w:val="0"/>
                <w:numId w:val="96"/>
              </w:numPr>
              <w:spacing w:after="0" w:line="240" w:lineRule="auto"/>
              <w:rPr>
                <w:rFonts w:cs="Times New Roman"/>
                <w:szCs w:val="24"/>
              </w:rPr>
            </w:pPr>
            <w:r>
              <w:rPr>
                <w:rFonts w:hint="eastAsia"/>
              </w:rPr>
              <w:t>按数据的备份策略为项目数据库/表/数据设计备份命令，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6" w:name="_Toc20502"/>
      <w:r>
        <w:rPr>
          <w:rFonts w:hint="eastAsia"/>
        </w:rPr>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416" w:type="dxa"/>
            <w:tcBorders>
              <w:top w:val="single" w:sz="18" w:space="0" w:color="auto"/>
              <w:bottom w:val="single" w:sz="6" w:space="0" w:color="auto"/>
            </w:tcBorders>
          </w:tcPr>
          <w:p w:rsidR="002D1FBB" w:rsidRDefault="002D1FBB">
            <w:pPr>
              <w:spacing w:after="0"/>
              <w:ind w:firstLine="420"/>
              <w:jc w:val="center"/>
            </w:pPr>
          </w:p>
        </w:tc>
        <w:tc>
          <w:tcPr>
            <w:tcW w:w="9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7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pPr>
              <w:spacing w:after="0"/>
              <w:jc w:val="center"/>
            </w:pPr>
            <w:r>
              <w:rPr>
                <w:rFonts w:cs="Calibri" w:hint="eastAsia"/>
              </w:rPr>
              <w:t>任务8.2</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97"/>
              </w:numPr>
              <w:spacing w:after="0"/>
              <w:ind w:firstLineChars="300" w:firstLine="540"/>
            </w:pPr>
            <w:r>
              <w:rPr>
                <w:rFonts w:hint="eastAsia"/>
              </w:rPr>
              <w:t>数据库/表的恢复的相关概念和作用；</w:t>
            </w:r>
          </w:p>
          <w:p w:rsidR="002D1FBB" w:rsidRDefault="008E3C1E">
            <w:pPr>
              <w:spacing w:after="0"/>
              <w:ind w:firstLineChars="100" w:firstLine="180"/>
            </w:pPr>
            <w:r>
              <w:rPr>
                <w:rFonts w:hint="eastAsia"/>
              </w:rPr>
              <w:t>任务实施：</w:t>
            </w:r>
          </w:p>
          <w:p w:rsidR="002D1FBB" w:rsidRDefault="008E3C1E">
            <w:pPr>
              <w:numPr>
                <w:ilvl w:val="0"/>
                <w:numId w:val="98"/>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pPr>
              <w:numPr>
                <w:ilvl w:val="0"/>
                <w:numId w:val="98"/>
              </w:numPr>
              <w:spacing w:after="0" w:line="240" w:lineRule="auto"/>
              <w:ind w:left="485"/>
            </w:pPr>
            <w:r>
              <w:rPr>
                <w:rFonts w:hint="eastAsia"/>
              </w:rPr>
              <w:t>按数据的备份策略为项目数据库/表/数据设计还原命令。</w:t>
            </w:r>
          </w:p>
          <w:p w:rsidR="002D1FBB" w:rsidRDefault="008E3C1E">
            <w:pPr>
              <w:numPr>
                <w:ilvl w:val="0"/>
                <w:numId w:val="98"/>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数据库/数据还原策略及还原命令源码</w:t>
            </w:r>
          </w:p>
          <w:p w:rsidR="002D1FBB" w:rsidRDefault="008E3C1E">
            <w:pPr>
              <w:numPr>
                <w:ilvl w:val="0"/>
                <w:numId w:val="99"/>
              </w:numPr>
              <w:spacing w:after="0" w:line="240" w:lineRule="auto"/>
              <w:rPr>
                <w:rFonts w:cs="Times New Roman"/>
                <w:szCs w:val="24"/>
              </w:rPr>
            </w:pPr>
            <w:r>
              <w:rPr>
                <w:rFonts w:hint="eastAsia"/>
              </w:rPr>
              <w:t>小组分工协作，按照用户需求说明书，分析项目的业务需求，制定项目数据库/表/数据的还原策略；</w:t>
            </w:r>
          </w:p>
          <w:p w:rsidR="002D1FBB" w:rsidRDefault="008E3C1E">
            <w:pPr>
              <w:numPr>
                <w:ilvl w:val="0"/>
                <w:numId w:val="99"/>
              </w:numPr>
              <w:spacing w:after="0" w:line="240" w:lineRule="auto"/>
              <w:rPr>
                <w:rFonts w:cs="Times New Roman"/>
                <w:szCs w:val="24"/>
              </w:rPr>
            </w:pPr>
            <w:r>
              <w:rPr>
                <w:rFonts w:hint="eastAsia"/>
              </w:rPr>
              <w:t>按数据的</w:t>
            </w:r>
            <w:r>
              <w:rPr>
                <w:rFonts w:cs="Calibri" w:hint="eastAsia"/>
              </w:rPr>
              <w:t>还原</w:t>
            </w:r>
            <w:r>
              <w:rPr>
                <w:rFonts w:hint="eastAsia"/>
              </w:rPr>
              <w:t>策略为项目数据库/表/数据设计</w:t>
            </w:r>
            <w:r>
              <w:rPr>
                <w:rFonts w:cs="Calibri" w:hint="eastAsia"/>
              </w:rPr>
              <w:t>还原</w:t>
            </w:r>
            <w:r>
              <w:rPr>
                <w:rFonts w:hint="eastAsia"/>
              </w:rPr>
              <w:t>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8E3C1E">
      <w:pPr>
        <w:pStyle w:val="1"/>
        <w:jc w:val="center"/>
        <w:rPr>
          <w:rFonts w:cs="Calibri"/>
        </w:rPr>
      </w:pPr>
      <w:bookmarkStart w:id="57" w:name="_Toc19304"/>
      <w:r>
        <w:rPr>
          <w:rFonts w:cs="Calibri" w:hint="eastAsia"/>
        </w:rPr>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00"/>
              </w:numPr>
              <w:spacing w:after="0"/>
              <w:ind w:firstLineChars="300" w:firstLine="540"/>
            </w:pPr>
            <w:r>
              <w:rPr>
                <w:rFonts w:hint="eastAsia"/>
              </w:rPr>
              <w:t>项目需求验收的相关概念和作用；</w:t>
            </w:r>
          </w:p>
          <w:p w:rsidR="002D1FBB" w:rsidRDefault="008E3C1E">
            <w:pPr>
              <w:numPr>
                <w:ilvl w:val="0"/>
                <w:numId w:val="100"/>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pPr>
              <w:numPr>
                <w:ilvl w:val="0"/>
                <w:numId w:val="101"/>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pPr>
              <w:numPr>
                <w:ilvl w:val="0"/>
                <w:numId w:val="101"/>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pPr>
              <w:numPr>
                <w:ilvl w:val="0"/>
                <w:numId w:val="101"/>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pPr>
              <w:numPr>
                <w:ilvl w:val="0"/>
                <w:numId w:val="102"/>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03"/>
              </w:numPr>
              <w:spacing w:after="0"/>
              <w:ind w:firstLineChars="300" w:firstLine="540"/>
            </w:pPr>
            <w:r>
              <w:rPr>
                <w:rFonts w:hint="eastAsia"/>
              </w:rPr>
              <w:t>项目命名规范验收的相关概念和作用；</w:t>
            </w:r>
          </w:p>
          <w:p w:rsidR="002D1FBB" w:rsidRDefault="008E3C1E">
            <w:pPr>
              <w:numPr>
                <w:ilvl w:val="0"/>
                <w:numId w:val="103"/>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pPr>
              <w:numPr>
                <w:ilvl w:val="0"/>
                <w:numId w:val="104"/>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pPr>
              <w:numPr>
                <w:ilvl w:val="0"/>
                <w:numId w:val="104"/>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pPr>
              <w:numPr>
                <w:ilvl w:val="0"/>
                <w:numId w:val="104"/>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pPr>
              <w:numPr>
                <w:ilvl w:val="0"/>
                <w:numId w:val="105"/>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20"/>
      <w:footerReference w:type="default" r:id="rId21"/>
      <w:footerReference w:type="first" r:id="rId22"/>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1B12" w:rsidRDefault="004A1B12">
      <w:pPr>
        <w:spacing w:line="240" w:lineRule="auto"/>
      </w:pPr>
      <w:r>
        <w:separator/>
      </w:r>
    </w:p>
  </w:endnote>
  <w:endnote w:type="continuationSeparator" w:id="0">
    <w:p w:rsidR="004A1B12" w:rsidRDefault="004A1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B12" w:rsidRDefault="004A1B12">
    <w:pPr>
      <w:pStyle w:val="aff6"/>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A1B12" w:rsidRDefault="004A1B12">
                          <w:pPr>
                            <w:pStyle w:val="aff6"/>
                          </w:pPr>
                          <w:r>
                            <w:fldChar w:fldCharType="begin"/>
                          </w:r>
                          <w:r>
                            <w:instrText xml:space="preserve"> PAGE  \* MERGEFORMAT </w:instrText>
                          </w:r>
                          <w:r>
                            <w:fldChar w:fldCharType="separate"/>
                          </w:r>
                          <w:r w:rsidR="006659EE">
                            <w:rPr>
                              <w:noProof/>
                            </w:rPr>
                            <w:t>37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4A1B12" w:rsidRDefault="004A1B12">
                    <w:pPr>
                      <w:pStyle w:val="aff6"/>
                    </w:pPr>
                    <w:r>
                      <w:fldChar w:fldCharType="begin"/>
                    </w:r>
                    <w:r>
                      <w:instrText xml:space="preserve"> PAGE  \* MERGEFORMAT </w:instrText>
                    </w:r>
                    <w:r>
                      <w:fldChar w:fldCharType="separate"/>
                    </w:r>
                    <w:r w:rsidR="006659EE">
                      <w:rPr>
                        <w:noProof/>
                      </w:rPr>
                      <w:t>37</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B12" w:rsidRDefault="004A1B12">
    <w:pPr>
      <w:pStyle w:val="aff6"/>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A1B12" w:rsidRDefault="004A1B12">
                          <w:pPr>
                            <w:pStyle w:val="aff6"/>
                          </w:pPr>
                          <w:r>
                            <w:fldChar w:fldCharType="begin"/>
                          </w:r>
                          <w:r>
                            <w:instrText xml:space="preserve"> PAGE  \* MERGEFORMAT </w:instrText>
                          </w:r>
                          <w:r>
                            <w:fldChar w:fldCharType="separate"/>
                          </w:r>
                          <w:r w:rsidR="006659EE">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4A1B12" w:rsidRDefault="004A1B12">
                    <w:pPr>
                      <w:pStyle w:val="aff6"/>
                    </w:pPr>
                    <w:r>
                      <w:fldChar w:fldCharType="begin"/>
                    </w:r>
                    <w:r>
                      <w:instrText xml:space="preserve"> PAGE  \* MERGEFORMAT </w:instrText>
                    </w:r>
                    <w:r>
                      <w:fldChar w:fldCharType="separate"/>
                    </w:r>
                    <w:r w:rsidR="006659EE">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1B12" w:rsidRDefault="004A1B12">
      <w:pPr>
        <w:spacing w:after="0"/>
      </w:pPr>
      <w:r>
        <w:separator/>
      </w:r>
    </w:p>
  </w:footnote>
  <w:footnote w:type="continuationSeparator" w:id="0">
    <w:p w:rsidR="004A1B12" w:rsidRDefault="004A1B1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B12" w:rsidRDefault="004A1B12">
    <w:pPr>
      <w:pStyle w:val="aff9"/>
    </w:pPr>
    <w:r>
      <w:rPr>
        <w:rFonts w:hint="eastAsia"/>
        <w:noProof/>
      </w:rPr>
      <mc:AlternateContent>
        <mc:Choice Requires="wpg">
          <w:drawing>
            <wp:anchor distT="0" distB="0" distL="114300" distR="114300" simplePos="0" relativeHeight="251661312" behindDoc="0" locked="0" layoutInCell="1" allowOverlap="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w:pict>
            <v:group w14:anchorId="3EBDAF4C"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87DB6EB"/>
    <w:multiLevelType w:val="singleLevel"/>
    <w:tmpl w:val="987DB6EB"/>
    <w:lvl w:ilvl="0">
      <w:start w:val="1"/>
      <w:numFmt w:val="decimal"/>
      <w:suff w:val="space"/>
      <w:lvlText w:val="%1."/>
      <w:lvlJc w:val="left"/>
    </w:lvl>
  </w:abstractNum>
  <w:abstractNum w:abstractNumId="12" w15:restartNumberingAfterBreak="0">
    <w:nsid w:val="9B1DB107"/>
    <w:multiLevelType w:val="singleLevel"/>
    <w:tmpl w:val="9B1DB107"/>
    <w:lvl w:ilvl="0">
      <w:start w:val="1"/>
      <w:numFmt w:val="decimal"/>
      <w:suff w:val="space"/>
      <w:lvlText w:val="%1."/>
      <w:lvlJc w:val="left"/>
    </w:lvl>
  </w:abstractNum>
  <w:abstractNum w:abstractNumId="13" w15:restartNumberingAfterBreak="0">
    <w:nsid w:val="9DA49463"/>
    <w:multiLevelType w:val="singleLevel"/>
    <w:tmpl w:val="9DA49463"/>
    <w:lvl w:ilvl="0">
      <w:start w:val="1"/>
      <w:numFmt w:val="decimal"/>
      <w:suff w:val="space"/>
      <w:lvlText w:val="%1."/>
      <w:lvlJc w:val="left"/>
    </w:lvl>
  </w:abstractNum>
  <w:abstractNum w:abstractNumId="14" w15:restartNumberingAfterBreak="0">
    <w:nsid w:val="A102E745"/>
    <w:multiLevelType w:val="singleLevel"/>
    <w:tmpl w:val="A102E745"/>
    <w:lvl w:ilvl="0">
      <w:start w:val="1"/>
      <w:numFmt w:val="decimal"/>
      <w:suff w:val="nothing"/>
      <w:lvlText w:val="%1-"/>
      <w:lvlJc w:val="left"/>
    </w:lvl>
  </w:abstractNum>
  <w:abstractNum w:abstractNumId="15" w15:restartNumberingAfterBreak="0">
    <w:nsid w:val="A59B7D17"/>
    <w:multiLevelType w:val="singleLevel"/>
    <w:tmpl w:val="A59B7D17"/>
    <w:lvl w:ilvl="0">
      <w:start w:val="1"/>
      <w:numFmt w:val="decimal"/>
      <w:lvlText w:val="%1."/>
      <w:lvlJc w:val="left"/>
      <w:pPr>
        <w:tabs>
          <w:tab w:val="left" w:pos="312"/>
        </w:tabs>
      </w:pPr>
    </w:lvl>
  </w:abstractNum>
  <w:abstractNum w:abstractNumId="16" w15:restartNumberingAfterBreak="0">
    <w:nsid w:val="A9E7A3A4"/>
    <w:multiLevelType w:val="singleLevel"/>
    <w:tmpl w:val="A9E7A3A4"/>
    <w:lvl w:ilvl="0">
      <w:start w:val="1"/>
      <w:numFmt w:val="decimal"/>
      <w:suff w:val="space"/>
      <w:lvlText w:val="%1."/>
      <w:lvlJc w:val="left"/>
    </w:lvl>
  </w:abstractNum>
  <w:abstractNum w:abstractNumId="17" w15:restartNumberingAfterBreak="0">
    <w:nsid w:val="ACD6BFF3"/>
    <w:multiLevelType w:val="singleLevel"/>
    <w:tmpl w:val="ACD6BFF3"/>
    <w:lvl w:ilvl="0">
      <w:start w:val="1"/>
      <w:numFmt w:val="decimal"/>
      <w:suff w:val="space"/>
      <w:lvlText w:val="%1."/>
      <w:lvlJc w:val="left"/>
      <w:pPr>
        <w:ind w:left="485" w:firstLine="0"/>
      </w:pPr>
    </w:lvl>
  </w:abstractNum>
  <w:abstractNum w:abstractNumId="18" w15:restartNumberingAfterBreak="0">
    <w:nsid w:val="AD5F6C68"/>
    <w:multiLevelType w:val="singleLevel"/>
    <w:tmpl w:val="AD5F6C68"/>
    <w:lvl w:ilvl="0">
      <w:start w:val="1"/>
      <w:numFmt w:val="decimal"/>
      <w:suff w:val="space"/>
      <w:lvlText w:val="%1."/>
      <w:lvlJc w:val="left"/>
    </w:lvl>
  </w:abstractNum>
  <w:abstractNum w:abstractNumId="19" w15:restartNumberingAfterBreak="0">
    <w:nsid w:val="AF2BA73C"/>
    <w:multiLevelType w:val="singleLevel"/>
    <w:tmpl w:val="AF2BA73C"/>
    <w:lvl w:ilvl="0">
      <w:start w:val="1"/>
      <w:numFmt w:val="decimal"/>
      <w:suff w:val="space"/>
      <w:lvlText w:val="%1."/>
      <w:lvlJc w:val="left"/>
    </w:lvl>
  </w:abstractNum>
  <w:abstractNum w:abstractNumId="20" w15:restartNumberingAfterBreak="0">
    <w:nsid w:val="AFF21982"/>
    <w:multiLevelType w:val="singleLevel"/>
    <w:tmpl w:val="AFF21982"/>
    <w:lvl w:ilvl="0">
      <w:start w:val="1"/>
      <w:numFmt w:val="decimal"/>
      <w:suff w:val="space"/>
      <w:lvlText w:val="%1."/>
      <w:lvlJc w:val="left"/>
    </w:lvl>
  </w:abstractNum>
  <w:abstractNum w:abstractNumId="21" w15:restartNumberingAfterBreak="0">
    <w:nsid w:val="B0BF34A0"/>
    <w:multiLevelType w:val="singleLevel"/>
    <w:tmpl w:val="B0BF34A0"/>
    <w:lvl w:ilvl="0">
      <w:start w:val="1"/>
      <w:numFmt w:val="decimal"/>
      <w:suff w:val="space"/>
      <w:lvlText w:val="%1."/>
      <w:lvlJc w:val="left"/>
    </w:lvl>
  </w:abstractNum>
  <w:abstractNum w:abstractNumId="22" w15:restartNumberingAfterBreak="0">
    <w:nsid w:val="B572706A"/>
    <w:multiLevelType w:val="singleLevel"/>
    <w:tmpl w:val="B572706A"/>
    <w:lvl w:ilvl="0">
      <w:start w:val="1"/>
      <w:numFmt w:val="decimal"/>
      <w:suff w:val="space"/>
      <w:lvlText w:val="%1."/>
      <w:lvlJc w:val="left"/>
    </w:lvl>
  </w:abstractNum>
  <w:abstractNum w:abstractNumId="23" w15:restartNumberingAfterBreak="0">
    <w:nsid w:val="B7A5607C"/>
    <w:multiLevelType w:val="singleLevel"/>
    <w:tmpl w:val="B7A5607C"/>
    <w:lvl w:ilvl="0">
      <w:start w:val="1"/>
      <w:numFmt w:val="decimal"/>
      <w:suff w:val="space"/>
      <w:lvlText w:val="%1."/>
      <w:lvlJc w:val="left"/>
    </w:lvl>
  </w:abstractNum>
  <w:abstractNum w:abstractNumId="24" w15:restartNumberingAfterBreak="0">
    <w:nsid w:val="B8548E37"/>
    <w:multiLevelType w:val="singleLevel"/>
    <w:tmpl w:val="B8548E37"/>
    <w:lvl w:ilvl="0">
      <w:start w:val="1"/>
      <w:numFmt w:val="decimal"/>
      <w:suff w:val="space"/>
      <w:lvlText w:val="%1."/>
      <w:lvlJc w:val="left"/>
    </w:lvl>
  </w:abstractNum>
  <w:abstractNum w:abstractNumId="25" w15:restartNumberingAfterBreak="0">
    <w:nsid w:val="BBF61AF6"/>
    <w:multiLevelType w:val="singleLevel"/>
    <w:tmpl w:val="BBF61AF6"/>
    <w:lvl w:ilvl="0">
      <w:start w:val="1"/>
      <w:numFmt w:val="decimal"/>
      <w:suff w:val="space"/>
      <w:lvlText w:val="%1."/>
      <w:lvlJc w:val="left"/>
      <w:pPr>
        <w:ind w:left="485" w:firstLine="0"/>
      </w:pPr>
    </w:lvl>
  </w:abstractNum>
  <w:abstractNum w:abstractNumId="26" w15:restartNumberingAfterBreak="0">
    <w:nsid w:val="BD185838"/>
    <w:multiLevelType w:val="singleLevel"/>
    <w:tmpl w:val="BD185838"/>
    <w:lvl w:ilvl="0">
      <w:start w:val="1"/>
      <w:numFmt w:val="decimal"/>
      <w:suff w:val="space"/>
      <w:lvlText w:val="%1."/>
      <w:lvlJc w:val="left"/>
    </w:lvl>
  </w:abstractNum>
  <w:abstractNum w:abstractNumId="27" w15:restartNumberingAfterBreak="0">
    <w:nsid w:val="BD464917"/>
    <w:multiLevelType w:val="singleLevel"/>
    <w:tmpl w:val="BD464917"/>
    <w:lvl w:ilvl="0">
      <w:start w:val="1"/>
      <w:numFmt w:val="decimal"/>
      <w:suff w:val="space"/>
      <w:lvlText w:val="%1."/>
      <w:lvlJc w:val="left"/>
    </w:lvl>
  </w:abstractNum>
  <w:abstractNum w:abstractNumId="28" w15:restartNumberingAfterBreak="0">
    <w:nsid w:val="BFAF0508"/>
    <w:multiLevelType w:val="singleLevel"/>
    <w:tmpl w:val="BFAF0508"/>
    <w:lvl w:ilvl="0">
      <w:start w:val="1"/>
      <w:numFmt w:val="decimal"/>
      <w:suff w:val="space"/>
      <w:lvlText w:val="%1."/>
      <w:lvlJc w:val="left"/>
    </w:lvl>
  </w:abstractNum>
  <w:abstractNum w:abstractNumId="29" w15:restartNumberingAfterBreak="0">
    <w:nsid w:val="C85C694B"/>
    <w:multiLevelType w:val="singleLevel"/>
    <w:tmpl w:val="C85C694B"/>
    <w:lvl w:ilvl="0">
      <w:start w:val="1"/>
      <w:numFmt w:val="decimal"/>
      <w:suff w:val="space"/>
      <w:lvlText w:val="%1."/>
      <w:lvlJc w:val="left"/>
    </w:lvl>
  </w:abstractNum>
  <w:abstractNum w:abstractNumId="30" w15:restartNumberingAfterBreak="0">
    <w:nsid w:val="C92699A1"/>
    <w:multiLevelType w:val="singleLevel"/>
    <w:tmpl w:val="C92699A1"/>
    <w:lvl w:ilvl="0">
      <w:start w:val="1"/>
      <w:numFmt w:val="decimal"/>
      <w:suff w:val="space"/>
      <w:lvlText w:val="%1."/>
      <w:lvlJc w:val="left"/>
      <w:pPr>
        <w:ind w:left="485" w:firstLine="0"/>
      </w:pPr>
    </w:lvl>
  </w:abstractNum>
  <w:abstractNum w:abstractNumId="31" w15:restartNumberingAfterBreak="0">
    <w:nsid w:val="C97437D6"/>
    <w:multiLevelType w:val="singleLevel"/>
    <w:tmpl w:val="C97437D6"/>
    <w:lvl w:ilvl="0">
      <w:start w:val="1"/>
      <w:numFmt w:val="decimal"/>
      <w:suff w:val="space"/>
      <w:lvlText w:val="%1."/>
      <w:lvlJc w:val="left"/>
      <w:pPr>
        <w:ind w:left="485" w:firstLine="0"/>
      </w:pPr>
    </w:lvl>
  </w:abstractNum>
  <w:abstractNum w:abstractNumId="32" w15:restartNumberingAfterBreak="0">
    <w:nsid w:val="D028BE67"/>
    <w:multiLevelType w:val="singleLevel"/>
    <w:tmpl w:val="D028BE67"/>
    <w:lvl w:ilvl="0">
      <w:start w:val="1"/>
      <w:numFmt w:val="decimal"/>
      <w:suff w:val="space"/>
      <w:lvlText w:val="%1."/>
      <w:lvlJc w:val="left"/>
    </w:lvl>
  </w:abstractNum>
  <w:abstractNum w:abstractNumId="33" w15:restartNumberingAfterBreak="0">
    <w:nsid w:val="DABE1AD0"/>
    <w:multiLevelType w:val="singleLevel"/>
    <w:tmpl w:val="DABE1AD0"/>
    <w:lvl w:ilvl="0">
      <w:start w:val="1"/>
      <w:numFmt w:val="decimal"/>
      <w:suff w:val="space"/>
      <w:lvlText w:val="%1."/>
      <w:lvlJc w:val="left"/>
      <w:pPr>
        <w:ind w:left="532" w:firstLine="0"/>
      </w:pPr>
    </w:lvl>
  </w:abstractNum>
  <w:abstractNum w:abstractNumId="34" w15:restartNumberingAfterBreak="0">
    <w:nsid w:val="DACBE256"/>
    <w:multiLevelType w:val="singleLevel"/>
    <w:tmpl w:val="DACBE256"/>
    <w:lvl w:ilvl="0">
      <w:start w:val="1"/>
      <w:numFmt w:val="decimal"/>
      <w:suff w:val="space"/>
      <w:lvlText w:val="%1."/>
      <w:lvlJc w:val="left"/>
    </w:lvl>
  </w:abstractNum>
  <w:abstractNum w:abstractNumId="35" w15:restartNumberingAfterBreak="0">
    <w:nsid w:val="E39851C9"/>
    <w:multiLevelType w:val="singleLevel"/>
    <w:tmpl w:val="E39851C9"/>
    <w:lvl w:ilvl="0">
      <w:start w:val="1"/>
      <w:numFmt w:val="decimal"/>
      <w:suff w:val="space"/>
      <w:lvlText w:val="%1."/>
      <w:lvlJc w:val="left"/>
    </w:lvl>
  </w:abstractNum>
  <w:abstractNum w:abstractNumId="36" w15:restartNumberingAfterBreak="0">
    <w:nsid w:val="E8250DAA"/>
    <w:multiLevelType w:val="singleLevel"/>
    <w:tmpl w:val="E8250DAA"/>
    <w:lvl w:ilvl="0">
      <w:start w:val="1"/>
      <w:numFmt w:val="decimal"/>
      <w:suff w:val="space"/>
      <w:lvlText w:val="%1."/>
      <w:lvlJc w:val="left"/>
    </w:lvl>
  </w:abstractNum>
  <w:abstractNum w:abstractNumId="37" w15:restartNumberingAfterBreak="0">
    <w:nsid w:val="E8BC2A5B"/>
    <w:multiLevelType w:val="singleLevel"/>
    <w:tmpl w:val="E8BC2A5B"/>
    <w:lvl w:ilvl="0">
      <w:start w:val="1"/>
      <w:numFmt w:val="decimal"/>
      <w:suff w:val="space"/>
      <w:lvlText w:val="%1."/>
      <w:lvlJc w:val="left"/>
    </w:lvl>
  </w:abstractNum>
  <w:abstractNum w:abstractNumId="38" w15:restartNumberingAfterBreak="0">
    <w:nsid w:val="EA16113A"/>
    <w:multiLevelType w:val="singleLevel"/>
    <w:tmpl w:val="EA16113A"/>
    <w:lvl w:ilvl="0">
      <w:start w:val="1"/>
      <w:numFmt w:val="decimal"/>
      <w:suff w:val="space"/>
      <w:lvlText w:val="%1."/>
      <w:lvlJc w:val="left"/>
    </w:lvl>
  </w:abstractNum>
  <w:abstractNum w:abstractNumId="39" w15:restartNumberingAfterBreak="0">
    <w:nsid w:val="EB779688"/>
    <w:multiLevelType w:val="singleLevel"/>
    <w:tmpl w:val="EB779688"/>
    <w:lvl w:ilvl="0">
      <w:start w:val="1"/>
      <w:numFmt w:val="decimal"/>
      <w:lvlText w:val="%1."/>
      <w:lvlJc w:val="left"/>
      <w:pPr>
        <w:tabs>
          <w:tab w:val="left" w:pos="312"/>
        </w:tabs>
      </w:pPr>
    </w:lvl>
  </w:abstractNum>
  <w:abstractNum w:abstractNumId="40" w15:restartNumberingAfterBreak="0">
    <w:nsid w:val="EC7E2B8B"/>
    <w:multiLevelType w:val="singleLevel"/>
    <w:tmpl w:val="EC7E2B8B"/>
    <w:lvl w:ilvl="0">
      <w:start w:val="1"/>
      <w:numFmt w:val="decimal"/>
      <w:suff w:val="space"/>
      <w:lvlText w:val="%1."/>
      <w:lvlJc w:val="left"/>
      <w:pPr>
        <w:ind w:left="485" w:firstLine="0"/>
      </w:pPr>
    </w:lvl>
  </w:abstractNum>
  <w:abstractNum w:abstractNumId="41" w15:restartNumberingAfterBreak="0">
    <w:nsid w:val="EDF1A901"/>
    <w:multiLevelType w:val="singleLevel"/>
    <w:tmpl w:val="EDF1A901"/>
    <w:lvl w:ilvl="0">
      <w:start w:val="1"/>
      <w:numFmt w:val="decimal"/>
      <w:suff w:val="space"/>
      <w:lvlText w:val="%1."/>
      <w:lvlJc w:val="left"/>
    </w:lvl>
  </w:abstractNum>
  <w:abstractNum w:abstractNumId="42" w15:restartNumberingAfterBreak="0">
    <w:nsid w:val="EEBB4680"/>
    <w:multiLevelType w:val="singleLevel"/>
    <w:tmpl w:val="EEBB4680"/>
    <w:lvl w:ilvl="0">
      <w:start w:val="1"/>
      <w:numFmt w:val="decimal"/>
      <w:suff w:val="space"/>
      <w:lvlText w:val="%1."/>
      <w:lvlJc w:val="left"/>
    </w:lvl>
  </w:abstractNum>
  <w:abstractNum w:abstractNumId="43" w15:restartNumberingAfterBreak="0">
    <w:nsid w:val="F153410C"/>
    <w:multiLevelType w:val="singleLevel"/>
    <w:tmpl w:val="F153410C"/>
    <w:lvl w:ilvl="0">
      <w:start w:val="1"/>
      <w:numFmt w:val="decimal"/>
      <w:suff w:val="space"/>
      <w:lvlText w:val="%1."/>
      <w:lvlJc w:val="left"/>
    </w:lvl>
  </w:abstractNum>
  <w:abstractNum w:abstractNumId="44" w15:restartNumberingAfterBreak="0">
    <w:nsid w:val="F2F73816"/>
    <w:multiLevelType w:val="singleLevel"/>
    <w:tmpl w:val="F2F73816"/>
    <w:lvl w:ilvl="0">
      <w:start w:val="1"/>
      <w:numFmt w:val="decimal"/>
      <w:suff w:val="space"/>
      <w:lvlText w:val="%1."/>
      <w:lvlJc w:val="left"/>
    </w:lvl>
  </w:abstractNum>
  <w:abstractNum w:abstractNumId="45" w15:restartNumberingAfterBreak="0">
    <w:nsid w:val="F6F703D2"/>
    <w:multiLevelType w:val="singleLevel"/>
    <w:tmpl w:val="F6F703D2"/>
    <w:lvl w:ilvl="0">
      <w:start w:val="1"/>
      <w:numFmt w:val="decimal"/>
      <w:suff w:val="space"/>
      <w:lvlText w:val="%1."/>
      <w:lvlJc w:val="left"/>
      <w:pPr>
        <w:ind w:left="485" w:firstLine="0"/>
      </w:pPr>
    </w:lvl>
  </w:abstractNum>
  <w:abstractNum w:abstractNumId="46" w15:restartNumberingAfterBreak="0">
    <w:nsid w:val="F96DCB51"/>
    <w:multiLevelType w:val="singleLevel"/>
    <w:tmpl w:val="F96DCB51"/>
    <w:lvl w:ilvl="0">
      <w:start w:val="1"/>
      <w:numFmt w:val="decimal"/>
      <w:suff w:val="space"/>
      <w:lvlText w:val="%1."/>
      <w:lvlJc w:val="left"/>
    </w:lvl>
  </w:abstractNum>
  <w:abstractNum w:abstractNumId="47" w15:restartNumberingAfterBreak="0">
    <w:nsid w:val="FC2404CC"/>
    <w:multiLevelType w:val="singleLevel"/>
    <w:tmpl w:val="FC2404CC"/>
    <w:lvl w:ilvl="0">
      <w:start w:val="1"/>
      <w:numFmt w:val="decimal"/>
      <w:suff w:val="space"/>
      <w:lvlText w:val="%1."/>
      <w:lvlJc w:val="left"/>
    </w:lvl>
  </w:abstractNum>
  <w:abstractNum w:abstractNumId="48"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9"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5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5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2"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3"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8" w15:restartNumberingAfterBreak="0">
    <w:nsid w:val="01F9DB05"/>
    <w:multiLevelType w:val="singleLevel"/>
    <w:tmpl w:val="01F9DB05"/>
    <w:lvl w:ilvl="0">
      <w:start w:val="1"/>
      <w:numFmt w:val="decimal"/>
      <w:suff w:val="space"/>
      <w:lvlText w:val="%1."/>
      <w:lvlJc w:val="left"/>
    </w:lvl>
  </w:abstractNum>
  <w:abstractNum w:abstractNumId="59" w15:restartNumberingAfterBreak="0">
    <w:nsid w:val="0503FF27"/>
    <w:multiLevelType w:val="singleLevel"/>
    <w:tmpl w:val="0503FF27"/>
    <w:lvl w:ilvl="0">
      <w:start w:val="1"/>
      <w:numFmt w:val="decimal"/>
      <w:suff w:val="space"/>
      <w:lvlText w:val="%1."/>
      <w:lvlJc w:val="left"/>
    </w:lvl>
  </w:abstractNum>
  <w:abstractNum w:abstractNumId="60" w15:restartNumberingAfterBreak="0">
    <w:nsid w:val="09433E94"/>
    <w:multiLevelType w:val="singleLevel"/>
    <w:tmpl w:val="09433E94"/>
    <w:lvl w:ilvl="0">
      <w:start w:val="1"/>
      <w:numFmt w:val="decimal"/>
      <w:suff w:val="space"/>
      <w:lvlText w:val="%1."/>
      <w:lvlJc w:val="left"/>
    </w:lvl>
  </w:abstractNum>
  <w:abstractNum w:abstractNumId="61" w15:restartNumberingAfterBreak="0">
    <w:nsid w:val="12B6EC01"/>
    <w:multiLevelType w:val="singleLevel"/>
    <w:tmpl w:val="12B6EC01"/>
    <w:lvl w:ilvl="0">
      <w:start w:val="1"/>
      <w:numFmt w:val="decimal"/>
      <w:suff w:val="space"/>
      <w:lvlText w:val="%1."/>
      <w:lvlJc w:val="left"/>
      <w:pPr>
        <w:ind w:left="485" w:firstLine="0"/>
      </w:pPr>
    </w:lvl>
  </w:abstractNum>
  <w:abstractNum w:abstractNumId="62" w15:restartNumberingAfterBreak="0">
    <w:nsid w:val="13EB4DC7"/>
    <w:multiLevelType w:val="singleLevel"/>
    <w:tmpl w:val="13EB4DC7"/>
    <w:lvl w:ilvl="0">
      <w:start w:val="1"/>
      <w:numFmt w:val="decimal"/>
      <w:suff w:val="space"/>
      <w:lvlText w:val="%1."/>
      <w:lvlJc w:val="left"/>
      <w:pPr>
        <w:ind w:left="485" w:firstLine="0"/>
      </w:pPr>
    </w:lvl>
  </w:abstractNum>
  <w:abstractNum w:abstractNumId="63" w15:restartNumberingAfterBreak="0">
    <w:nsid w:val="1C1AC8C7"/>
    <w:multiLevelType w:val="singleLevel"/>
    <w:tmpl w:val="1C1AC8C7"/>
    <w:lvl w:ilvl="0">
      <w:start w:val="1"/>
      <w:numFmt w:val="decimal"/>
      <w:suff w:val="space"/>
      <w:lvlText w:val="%1."/>
      <w:lvlJc w:val="left"/>
    </w:lvl>
  </w:abstractNum>
  <w:abstractNum w:abstractNumId="64" w15:restartNumberingAfterBreak="0">
    <w:nsid w:val="1D5493FC"/>
    <w:multiLevelType w:val="singleLevel"/>
    <w:tmpl w:val="1D5493FC"/>
    <w:lvl w:ilvl="0">
      <w:start w:val="1"/>
      <w:numFmt w:val="decimal"/>
      <w:suff w:val="space"/>
      <w:lvlText w:val="%1."/>
      <w:lvlJc w:val="left"/>
      <w:pPr>
        <w:ind w:left="485" w:firstLine="0"/>
      </w:pPr>
    </w:lvl>
  </w:abstractNum>
  <w:abstractNum w:abstractNumId="65" w15:restartNumberingAfterBreak="0">
    <w:nsid w:val="1F753B55"/>
    <w:multiLevelType w:val="singleLevel"/>
    <w:tmpl w:val="1F753B55"/>
    <w:lvl w:ilvl="0">
      <w:start w:val="1"/>
      <w:numFmt w:val="decimal"/>
      <w:suff w:val="space"/>
      <w:lvlText w:val="%1."/>
      <w:lvlJc w:val="left"/>
    </w:lvl>
  </w:abstractNum>
  <w:abstractNum w:abstractNumId="66" w15:restartNumberingAfterBreak="0">
    <w:nsid w:val="23F334D1"/>
    <w:multiLevelType w:val="singleLevel"/>
    <w:tmpl w:val="23F334D1"/>
    <w:lvl w:ilvl="0">
      <w:start w:val="1"/>
      <w:numFmt w:val="decimal"/>
      <w:suff w:val="nothing"/>
      <w:lvlText w:val="%1-"/>
      <w:lvlJc w:val="left"/>
    </w:lvl>
  </w:abstractNum>
  <w:abstractNum w:abstractNumId="67" w15:restartNumberingAfterBreak="0">
    <w:nsid w:val="276C473C"/>
    <w:multiLevelType w:val="singleLevel"/>
    <w:tmpl w:val="276C473C"/>
    <w:lvl w:ilvl="0">
      <w:start w:val="1"/>
      <w:numFmt w:val="decimal"/>
      <w:suff w:val="space"/>
      <w:lvlText w:val="%1."/>
      <w:lvlJc w:val="left"/>
    </w:lvl>
  </w:abstractNum>
  <w:abstractNum w:abstractNumId="68" w15:restartNumberingAfterBreak="0">
    <w:nsid w:val="284063F3"/>
    <w:multiLevelType w:val="singleLevel"/>
    <w:tmpl w:val="284063F3"/>
    <w:lvl w:ilvl="0">
      <w:start w:val="1"/>
      <w:numFmt w:val="decimal"/>
      <w:suff w:val="space"/>
      <w:lvlText w:val="%1."/>
      <w:lvlJc w:val="left"/>
      <w:pPr>
        <w:ind w:left="485" w:firstLine="0"/>
      </w:pPr>
    </w:lvl>
  </w:abstractNum>
  <w:abstractNum w:abstractNumId="69" w15:restartNumberingAfterBreak="0">
    <w:nsid w:val="287C3DF7"/>
    <w:multiLevelType w:val="singleLevel"/>
    <w:tmpl w:val="287C3DF7"/>
    <w:lvl w:ilvl="0">
      <w:start w:val="1"/>
      <w:numFmt w:val="decimal"/>
      <w:suff w:val="space"/>
      <w:lvlText w:val="%1."/>
      <w:lvlJc w:val="left"/>
    </w:lvl>
  </w:abstractNum>
  <w:abstractNum w:abstractNumId="70" w15:restartNumberingAfterBreak="0">
    <w:nsid w:val="2B00044E"/>
    <w:multiLevelType w:val="singleLevel"/>
    <w:tmpl w:val="2B00044E"/>
    <w:lvl w:ilvl="0">
      <w:start w:val="1"/>
      <w:numFmt w:val="decimal"/>
      <w:suff w:val="space"/>
      <w:lvlText w:val="%1."/>
      <w:lvlJc w:val="left"/>
    </w:lvl>
  </w:abstractNum>
  <w:abstractNum w:abstractNumId="71" w15:restartNumberingAfterBreak="0">
    <w:nsid w:val="2D00833E"/>
    <w:multiLevelType w:val="singleLevel"/>
    <w:tmpl w:val="2D00833E"/>
    <w:lvl w:ilvl="0">
      <w:start w:val="1"/>
      <w:numFmt w:val="decimal"/>
      <w:suff w:val="space"/>
      <w:lvlText w:val="%1."/>
      <w:lvlJc w:val="left"/>
    </w:lvl>
  </w:abstractNum>
  <w:abstractNum w:abstractNumId="72"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3" w15:restartNumberingAfterBreak="0">
    <w:nsid w:val="314F3056"/>
    <w:multiLevelType w:val="singleLevel"/>
    <w:tmpl w:val="314F3056"/>
    <w:lvl w:ilvl="0">
      <w:start w:val="1"/>
      <w:numFmt w:val="decimal"/>
      <w:suff w:val="space"/>
      <w:lvlText w:val="%1."/>
      <w:lvlJc w:val="left"/>
    </w:lvl>
  </w:abstractNum>
  <w:abstractNum w:abstractNumId="74" w15:restartNumberingAfterBreak="0">
    <w:nsid w:val="32505547"/>
    <w:multiLevelType w:val="singleLevel"/>
    <w:tmpl w:val="32505547"/>
    <w:lvl w:ilvl="0">
      <w:start w:val="1"/>
      <w:numFmt w:val="decimal"/>
      <w:suff w:val="space"/>
      <w:lvlText w:val="%1."/>
      <w:lvlJc w:val="left"/>
    </w:lvl>
  </w:abstractNum>
  <w:abstractNum w:abstractNumId="75" w15:restartNumberingAfterBreak="0">
    <w:nsid w:val="356E5FA0"/>
    <w:multiLevelType w:val="singleLevel"/>
    <w:tmpl w:val="356E5FA0"/>
    <w:lvl w:ilvl="0">
      <w:start w:val="1"/>
      <w:numFmt w:val="decimal"/>
      <w:suff w:val="space"/>
      <w:lvlText w:val="%1."/>
      <w:lvlJc w:val="left"/>
    </w:lvl>
  </w:abstractNum>
  <w:abstractNum w:abstractNumId="76" w15:restartNumberingAfterBreak="0">
    <w:nsid w:val="38CFEE79"/>
    <w:multiLevelType w:val="singleLevel"/>
    <w:tmpl w:val="38CFEE79"/>
    <w:lvl w:ilvl="0">
      <w:start w:val="1"/>
      <w:numFmt w:val="decimal"/>
      <w:suff w:val="space"/>
      <w:lvlText w:val="%1."/>
      <w:lvlJc w:val="left"/>
      <w:pPr>
        <w:ind w:left="485" w:firstLine="0"/>
      </w:pPr>
    </w:lvl>
  </w:abstractNum>
  <w:abstractNum w:abstractNumId="77" w15:restartNumberingAfterBreak="0">
    <w:nsid w:val="3D9D4B8F"/>
    <w:multiLevelType w:val="singleLevel"/>
    <w:tmpl w:val="3D9D4B8F"/>
    <w:lvl w:ilvl="0">
      <w:start w:val="1"/>
      <w:numFmt w:val="decimal"/>
      <w:suff w:val="space"/>
      <w:lvlText w:val="%1."/>
      <w:lvlJc w:val="left"/>
    </w:lvl>
  </w:abstractNum>
  <w:abstractNum w:abstractNumId="78" w15:restartNumberingAfterBreak="0">
    <w:nsid w:val="3FCEE83E"/>
    <w:multiLevelType w:val="singleLevel"/>
    <w:tmpl w:val="3FCEE83E"/>
    <w:lvl w:ilvl="0">
      <w:start w:val="1"/>
      <w:numFmt w:val="decimal"/>
      <w:suff w:val="space"/>
      <w:lvlText w:val="%1."/>
      <w:lvlJc w:val="left"/>
    </w:lvl>
  </w:abstractNum>
  <w:abstractNum w:abstractNumId="79" w15:restartNumberingAfterBreak="0">
    <w:nsid w:val="4028230A"/>
    <w:multiLevelType w:val="singleLevel"/>
    <w:tmpl w:val="4028230A"/>
    <w:lvl w:ilvl="0">
      <w:start w:val="1"/>
      <w:numFmt w:val="decimal"/>
      <w:suff w:val="space"/>
      <w:lvlText w:val="%1."/>
      <w:lvlJc w:val="left"/>
      <w:pPr>
        <w:ind w:left="485" w:firstLine="0"/>
      </w:pPr>
    </w:lvl>
  </w:abstractNum>
  <w:abstractNum w:abstractNumId="80" w15:restartNumberingAfterBreak="0">
    <w:nsid w:val="43859C15"/>
    <w:multiLevelType w:val="singleLevel"/>
    <w:tmpl w:val="43859C15"/>
    <w:lvl w:ilvl="0">
      <w:start w:val="1"/>
      <w:numFmt w:val="decimal"/>
      <w:suff w:val="space"/>
      <w:lvlText w:val="%1."/>
      <w:lvlJc w:val="left"/>
    </w:lvl>
  </w:abstractNum>
  <w:abstractNum w:abstractNumId="81" w15:restartNumberingAfterBreak="0">
    <w:nsid w:val="43EBCCB7"/>
    <w:multiLevelType w:val="singleLevel"/>
    <w:tmpl w:val="43EBCCB7"/>
    <w:lvl w:ilvl="0">
      <w:start w:val="1"/>
      <w:numFmt w:val="decimal"/>
      <w:suff w:val="space"/>
      <w:lvlText w:val="%1."/>
      <w:lvlJc w:val="left"/>
    </w:lvl>
  </w:abstractNum>
  <w:abstractNum w:abstractNumId="82" w15:restartNumberingAfterBreak="0">
    <w:nsid w:val="4958C0F6"/>
    <w:multiLevelType w:val="singleLevel"/>
    <w:tmpl w:val="4958C0F6"/>
    <w:lvl w:ilvl="0">
      <w:start w:val="1"/>
      <w:numFmt w:val="decimal"/>
      <w:suff w:val="space"/>
      <w:lvlText w:val="%1."/>
      <w:lvlJc w:val="left"/>
    </w:lvl>
  </w:abstractNum>
  <w:abstractNum w:abstractNumId="83" w15:restartNumberingAfterBreak="0">
    <w:nsid w:val="4A64BE34"/>
    <w:multiLevelType w:val="singleLevel"/>
    <w:tmpl w:val="4A64BE34"/>
    <w:lvl w:ilvl="0">
      <w:start w:val="1"/>
      <w:numFmt w:val="decimal"/>
      <w:suff w:val="space"/>
      <w:lvlText w:val="%1."/>
      <w:lvlJc w:val="left"/>
    </w:lvl>
  </w:abstractNum>
  <w:abstractNum w:abstractNumId="84" w15:restartNumberingAfterBreak="0">
    <w:nsid w:val="4BFC9F4B"/>
    <w:multiLevelType w:val="singleLevel"/>
    <w:tmpl w:val="4BFC9F4B"/>
    <w:lvl w:ilvl="0">
      <w:start w:val="1"/>
      <w:numFmt w:val="decimal"/>
      <w:suff w:val="space"/>
      <w:lvlText w:val="%1."/>
      <w:lvlJc w:val="left"/>
    </w:lvl>
  </w:abstractNum>
  <w:abstractNum w:abstractNumId="85" w15:restartNumberingAfterBreak="0">
    <w:nsid w:val="4E694A30"/>
    <w:multiLevelType w:val="singleLevel"/>
    <w:tmpl w:val="4E694A30"/>
    <w:lvl w:ilvl="0">
      <w:start w:val="1"/>
      <w:numFmt w:val="decimal"/>
      <w:suff w:val="space"/>
      <w:lvlText w:val="%1."/>
      <w:lvlJc w:val="left"/>
    </w:lvl>
  </w:abstractNum>
  <w:abstractNum w:abstractNumId="86" w15:restartNumberingAfterBreak="0">
    <w:nsid w:val="51EBCAE1"/>
    <w:multiLevelType w:val="singleLevel"/>
    <w:tmpl w:val="51EBCAE1"/>
    <w:lvl w:ilvl="0">
      <w:start w:val="1"/>
      <w:numFmt w:val="decimal"/>
      <w:suff w:val="space"/>
      <w:lvlText w:val="%1."/>
      <w:lvlJc w:val="left"/>
    </w:lvl>
  </w:abstractNum>
  <w:abstractNum w:abstractNumId="87" w15:restartNumberingAfterBreak="0">
    <w:nsid w:val="530DCDFA"/>
    <w:multiLevelType w:val="singleLevel"/>
    <w:tmpl w:val="530DCDFA"/>
    <w:lvl w:ilvl="0">
      <w:start w:val="1"/>
      <w:numFmt w:val="decimal"/>
      <w:suff w:val="space"/>
      <w:lvlText w:val="%1."/>
      <w:lvlJc w:val="left"/>
    </w:lvl>
  </w:abstractNum>
  <w:abstractNum w:abstractNumId="88" w15:restartNumberingAfterBreak="0">
    <w:nsid w:val="54647041"/>
    <w:multiLevelType w:val="singleLevel"/>
    <w:tmpl w:val="54647041"/>
    <w:lvl w:ilvl="0">
      <w:start w:val="1"/>
      <w:numFmt w:val="decimal"/>
      <w:suff w:val="space"/>
      <w:lvlText w:val="%1."/>
      <w:lvlJc w:val="left"/>
    </w:lvl>
  </w:abstractNum>
  <w:abstractNum w:abstractNumId="89" w15:restartNumberingAfterBreak="0">
    <w:nsid w:val="56562740"/>
    <w:multiLevelType w:val="singleLevel"/>
    <w:tmpl w:val="56562740"/>
    <w:lvl w:ilvl="0">
      <w:start w:val="1"/>
      <w:numFmt w:val="decimal"/>
      <w:suff w:val="space"/>
      <w:lvlText w:val="%1."/>
      <w:lvlJc w:val="left"/>
    </w:lvl>
  </w:abstractNum>
  <w:abstractNum w:abstractNumId="90" w15:restartNumberingAfterBreak="0">
    <w:nsid w:val="56A6783B"/>
    <w:multiLevelType w:val="singleLevel"/>
    <w:tmpl w:val="56A6783B"/>
    <w:lvl w:ilvl="0">
      <w:start w:val="1"/>
      <w:numFmt w:val="decimal"/>
      <w:suff w:val="space"/>
      <w:lvlText w:val="%1."/>
      <w:lvlJc w:val="left"/>
    </w:lvl>
  </w:abstractNum>
  <w:abstractNum w:abstractNumId="91" w15:restartNumberingAfterBreak="0">
    <w:nsid w:val="57EC8607"/>
    <w:multiLevelType w:val="singleLevel"/>
    <w:tmpl w:val="57EC8607"/>
    <w:lvl w:ilvl="0">
      <w:start w:val="1"/>
      <w:numFmt w:val="decimal"/>
      <w:suff w:val="space"/>
      <w:lvlText w:val="%1."/>
      <w:lvlJc w:val="left"/>
    </w:lvl>
  </w:abstractNum>
  <w:abstractNum w:abstractNumId="92" w15:restartNumberingAfterBreak="0">
    <w:nsid w:val="5E817813"/>
    <w:multiLevelType w:val="singleLevel"/>
    <w:tmpl w:val="5E817813"/>
    <w:lvl w:ilvl="0">
      <w:start w:val="1"/>
      <w:numFmt w:val="decimal"/>
      <w:suff w:val="space"/>
      <w:lvlText w:val="%1."/>
      <w:lvlJc w:val="left"/>
      <w:pPr>
        <w:ind w:left="485" w:firstLine="0"/>
      </w:pPr>
    </w:lvl>
  </w:abstractNum>
  <w:abstractNum w:abstractNumId="93" w15:restartNumberingAfterBreak="0">
    <w:nsid w:val="60928620"/>
    <w:multiLevelType w:val="singleLevel"/>
    <w:tmpl w:val="60928620"/>
    <w:lvl w:ilvl="0">
      <w:start w:val="1"/>
      <w:numFmt w:val="decimal"/>
      <w:suff w:val="space"/>
      <w:lvlText w:val="%1."/>
      <w:lvlJc w:val="left"/>
    </w:lvl>
  </w:abstractNum>
  <w:abstractNum w:abstractNumId="94" w15:restartNumberingAfterBreak="0">
    <w:nsid w:val="643D9697"/>
    <w:multiLevelType w:val="singleLevel"/>
    <w:tmpl w:val="643D9697"/>
    <w:lvl w:ilvl="0">
      <w:start w:val="1"/>
      <w:numFmt w:val="decimal"/>
      <w:suff w:val="space"/>
      <w:lvlText w:val="%1."/>
      <w:lvlJc w:val="left"/>
    </w:lvl>
  </w:abstractNum>
  <w:abstractNum w:abstractNumId="95" w15:restartNumberingAfterBreak="0">
    <w:nsid w:val="660D99D4"/>
    <w:multiLevelType w:val="singleLevel"/>
    <w:tmpl w:val="660D99D4"/>
    <w:lvl w:ilvl="0">
      <w:start w:val="1"/>
      <w:numFmt w:val="decimal"/>
      <w:suff w:val="space"/>
      <w:lvlText w:val="%1."/>
      <w:lvlJc w:val="left"/>
    </w:lvl>
  </w:abstractNum>
  <w:abstractNum w:abstractNumId="96" w15:restartNumberingAfterBreak="0">
    <w:nsid w:val="6745A321"/>
    <w:multiLevelType w:val="singleLevel"/>
    <w:tmpl w:val="6745A321"/>
    <w:lvl w:ilvl="0">
      <w:start w:val="1"/>
      <w:numFmt w:val="decimal"/>
      <w:suff w:val="space"/>
      <w:lvlText w:val="%1."/>
      <w:lvlJc w:val="left"/>
    </w:lvl>
  </w:abstractNum>
  <w:abstractNum w:abstractNumId="97" w15:restartNumberingAfterBreak="0">
    <w:nsid w:val="6979F00E"/>
    <w:multiLevelType w:val="singleLevel"/>
    <w:tmpl w:val="6979F00E"/>
    <w:lvl w:ilvl="0">
      <w:start w:val="1"/>
      <w:numFmt w:val="decimal"/>
      <w:suff w:val="space"/>
      <w:lvlText w:val="%1."/>
      <w:lvlJc w:val="left"/>
    </w:lvl>
  </w:abstractNum>
  <w:abstractNum w:abstractNumId="98" w15:restartNumberingAfterBreak="0">
    <w:nsid w:val="6A5B1780"/>
    <w:multiLevelType w:val="singleLevel"/>
    <w:tmpl w:val="6A5B1780"/>
    <w:lvl w:ilvl="0">
      <w:start w:val="1"/>
      <w:numFmt w:val="decimal"/>
      <w:suff w:val="space"/>
      <w:lvlText w:val="%1."/>
      <w:lvlJc w:val="left"/>
    </w:lvl>
  </w:abstractNum>
  <w:abstractNum w:abstractNumId="99" w15:restartNumberingAfterBreak="0">
    <w:nsid w:val="6D858472"/>
    <w:multiLevelType w:val="singleLevel"/>
    <w:tmpl w:val="6D858472"/>
    <w:lvl w:ilvl="0">
      <w:start w:val="1"/>
      <w:numFmt w:val="decimal"/>
      <w:suff w:val="space"/>
      <w:lvlText w:val="%1."/>
      <w:lvlJc w:val="left"/>
      <w:pPr>
        <w:ind w:left="485" w:firstLine="0"/>
      </w:pPr>
    </w:lvl>
  </w:abstractNum>
  <w:abstractNum w:abstractNumId="100" w15:restartNumberingAfterBreak="0">
    <w:nsid w:val="730352FA"/>
    <w:multiLevelType w:val="singleLevel"/>
    <w:tmpl w:val="730352FA"/>
    <w:lvl w:ilvl="0">
      <w:start w:val="1"/>
      <w:numFmt w:val="decimal"/>
      <w:suff w:val="space"/>
      <w:lvlText w:val="%1."/>
      <w:lvlJc w:val="left"/>
    </w:lvl>
  </w:abstractNum>
  <w:abstractNum w:abstractNumId="101" w15:restartNumberingAfterBreak="0">
    <w:nsid w:val="7350CD6F"/>
    <w:multiLevelType w:val="singleLevel"/>
    <w:tmpl w:val="7350CD6F"/>
    <w:lvl w:ilvl="0">
      <w:start w:val="1"/>
      <w:numFmt w:val="decimal"/>
      <w:suff w:val="space"/>
      <w:lvlText w:val="%1."/>
      <w:lvlJc w:val="left"/>
    </w:lvl>
  </w:abstractNum>
  <w:abstractNum w:abstractNumId="102" w15:restartNumberingAfterBreak="0">
    <w:nsid w:val="75F059B4"/>
    <w:multiLevelType w:val="singleLevel"/>
    <w:tmpl w:val="75F059B4"/>
    <w:lvl w:ilvl="0">
      <w:start w:val="1"/>
      <w:numFmt w:val="decimal"/>
      <w:suff w:val="space"/>
      <w:lvlText w:val="%1."/>
      <w:lvlJc w:val="left"/>
    </w:lvl>
  </w:abstractNum>
  <w:abstractNum w:abstractNumId="103" w15:restartNumberingAfterBreak="0">
    <w:nsid w:val="7A20C3C8"/>
    <w:multiLevelType w:val="singleLevel"/>
    <w:tmpl w:val="7A20C3C8"/>
    <w:lvl w:ilvl="0">
      <w:start w:val="1"/>
      <w:numFmt w:val="decimal"/>
      <w:suff w:val="space"/>
      <w:lvlText w:val="%1."/>
      <w:lvlJc w:val="left"/>
    </w:lvl>
  </w:abstractNum>
  <w:abstractNum w:abstractNumId="104" w15:restartNumberingAfterBreak="0">
    <w:nsid w:val="7E69A82E"/>
    <w:multiLevelType w:val="singleLevel"/>
    <w:tmpl w:val="7E69A82E"/>
    <w:lvl w:ilvl="0">
      <w:start w:val="1"/>
      <w:numFmt w:val="decimal"/>
      <w:suff w:val="space"/>
      <w:lvlText w:val="%1."/>
      <w:lvlJc w:val="left"/>
    </w:lvl>
  </w:abstractNum>
  <w:num w:numId="1">
    <w:abstractNumId w:val="51"/>
  </w:num>
  <w:num w:numId="2">
    <w:abstractNumId w:val="53"/>
  </w:num>
  <w:num w:numId="3">
    <w:abstractNumId w:val="56"/>
  </w:num>
  <w:num w:numId="4">
    <w:abstractNumId w:val="57"/>
  </w:num>
  <w:num w:numId="5">
    <w:abstractNumId w:val="54"/>
  </w:num>
  <w:num w:numId="6">
    <w:abstractNumId w:val="50"/>
  </w:num>
  <w:num w:numId="7">
    <w:abstractNumId w:val="55"/>
  </w:num>
  <w:num w:numId="8">
    <w:abstractNumId w:val="52"/>
  </w:num>
  <w:num w:numId="9">
    <w:abstractNumId w:val="49"/>
  </w:num>
  <w:num w:numId="10">
    <w:abstractNumId w:val="48"/>
  </w:num>
  <w:num w:numId="11">
    <w:abstractNumId w:val="28"/>
  </w:num>
  <w:num w:numId="12">
    <w:abstractNumId w:val="97"/>
  </w:num>
  <w:num w:numId="13">
    <w:abstractNumId w:val="84"/>
  </w:num>
  <w:num w:numId="14">
    <w:abstractNumId w:val="42"/>
  </w:num>
  <w:num w:numId="15">
    <w:abstractNumId w:val="44"/>
  </w:num>
  <w:num w:numId="16">
    <w:abstractNumId w:val="11"/>
  </w:num>
  <w:num w:numId="17">
    <w:abstractNumId w:val="35"/>
  </w:num>
  <w:num w:numId="18">
    <w:abstractNumId w:val="70"/>
  </w:num>
  <w:num w:numId="19">
    <w:abstractNumId w:val="2"/>
  </w:num>
  <w:num w:numId="20">
    <w:abstractNumId w:val="85"/>
  </w:num>
  <w:num w:numId="21">
    <w:abstractNumId w:val="104"/>
  </w:num>
  <w:num w:numId="22">
    <w:abstractNumId w:val="21"/>
  </w:num>
  <w:num w:numId="23">
    <w:abstractNumId w:val="82"/>
  </w:num>
  <w:num w:numId="24">
    <w:abstractNumId w:val="58"/>
  </w:num>
  <w:num w:numId="25">
    <w:abstractNumId w:val="73"/>
  </w:num>
  <w:num w:numId="26">
    <w:abstractNumId w:val="41"/>
  </w:num>
  <w:num w:numId="27">
    <w:abstractNumId w:val="24"/>
  </w:num>
  <w:num w:numId="28">
    <w:abstractNumId w:val="86"/>
  </w:num>
  <w:num w:numId="29">
    <w:abstractNumId w:val="103"/>
  </w:num>
  <w:num w:numId="30">
    <w:abstractNumId w:val="19"/>
  </w:num>
  <w:num w:numId="31">
    <w:abstractNumId w:val="20"/>
  </w:num>
  <w:num w:numId="32">
    <w:abstractNumId w:val="3"/>
  </w:num>
  <w:num w:numId="33">
    <w:abstractNumId w:val="63"/>
  </w:num>
  <w:num w:numId="34">
    <w:abstractNumId w:val="34"/>
  </w:num>
  <w:num w:numId="35">
    <w:abstractNumId w:val="36"/>
  </w:num>
  <w:num w:numId="36">
    <w:abstractNumId w:val="69"/>
  </w:num>
  <w:num w:numId="37">
    <w:abstractNumId w:val="13"/>
  </w:num>
  <w:num w:numId="38">
    <w:abstractNumId w:val="46"/>
  </w:num>
  <w:num w:numId="39">
    <w:abstractNumId w:val="72"/>
  </w:num>
  <w:num w:numId="40">
    <w:abstractNumId w:val="14"/>
  </w:num>
  <w:num w:numId="41">
    <w:abstractNumId w:val="66"/>
  </w:num>
  <w:num w:numId="42">
    <w:abstractNumId w:val="6"/>
  </w:num>
  <w:num w:numId="43">
    <w:abstractNumId w:val="83"/>
  </w:num>
  <w:num w:numId="44">
    <w:abstractNumId w:val="47"/>
  </w:num>
  <w:num w:numId="45">
    <w:abstractNumId w:val="10"/>
  </w:num>
  <w:num w:numId="46">
    <w:abstractNumId w:val="75"/>
  </w:num>
  <w:num w:numId="47">
    <w:abstractNumId w:val="0"/>
  </w:num>
  <w:num w:numId="48">
    <w:abstractNumId w:val="71"/>
  </w:num>
  <w:num w:numId="49">
    <w:abstractNumId w:val="102"/>
  </w:num>
  <w:num w:numId="50">
    <w:abstractNumId w:val="15"/>
  </w:num>
  <w:num w:numId="51">
    <w:abstractNumId w:val="16"/>
  </w:num>
  <w:num w:numId="52">
    <w:abstractNumId w:val="12"/>
  </w:num>
  <w:num w:numId="53">
    <w:abstractNumId w:val="94"/>
  </w:num>
  <w:num w:numId="54">
    <w:abstractNumId w:val="27"/>
  </w:num>
  <w:num w:numId="55">
    <w:abstractNumId w:val="65"/>
  </w:num>
  <w:num w:numId="56">
    <w:abstractNumId w:val="38"/>
  </w:num>
  <w:num w:numId="57">
    <w:abstractNumId w:val="33"/>
  </w:num>
  <w:num w:numId="58">
    <w:abstractNumId w:val="8"/>
  </w:num>
  <w:num w:numId="59">
    <w:abstractNumId w:val="100"/>
  </w:num>
  <w:num w:numId="60">
    <w:abstractNumId w:val="79"/>
  </w:num>
  <w:num w:numId="61">
    <w:abstractNumId w:val="101"/>
  </w:num>
  <w:num w:numId="62">
    <w:abstractNumId w:val="96"/>
  </w:num>
  <w:num w:numId="63">
    <w:abstractNumId w:val="40"/>
  </w:num>
  <w:num w:numId="64">
    <w:abstractNumId w:val="78"/>
  </w:num>
  <w:num w:numId="65">
    <w:abstractNumId w:val="22"/>
  </w:num>
  <w:num w:numId="66">
    <w:abstractNumId w:val="64"/>
  </w:num>
  <w:num w:numId="67">
    <w:abstractNumId w:val="90"/>
  </w:num>
  <w:num w:numId="68">
    <w:abstractNumId w:val="77"/>
  </w:num>
  <w:num w:numId="69">
    <w:abstractNumId w:val="99"/>
  </w:num>
  <w:num w:numId="70">
    <w:abstractNumId w:val="87"/>
  </w:num>
  <w:num w:numId="71">
    <w:abstractNumId w:val="32"/>
  </w:num>
  <w:num w:numId="72">
    <w:abstractNumId w:val="61"/>
  </w:num>
  <w:num w:numId="73">
    <w:abstractNumId w:val="91"/>
  </w:num>
  <w:num w:numId="74">
    <w:abstractNumId w:val="39"/>
  </w:num>
  <w:num w:numId="75">
    <w:abstractNumId w:val="25"/>
  </w:num>
  <w:num w:numId="76">
    <w:abstractNumId w:val="67"/>
  </w:num>
  <w:num w:numId="77">
    <w:abstractNumId w:val="9"/>
  </w:num>
  <w:num w:numId="78">
    <w:abstractNumId w:val="45"/>
  </w:num>
  <w:num w:numId="79">
    <w:abstractNumId w:val="89"/>
  </w:num>
  <w:num w:numId="80">
    <w:abstractNumId w:val="26"/>
  </w:num>
  <w:num w:numId="81">
    <w:abstractNumId w:val="68"/>
  </w:num>
  <w:num w:numId="82">
    <w:abstractNumId w:val="18"/>
  </w:num>
  <w:num w:numId="83">
    <w:abstractNumId w:val="93"/>
  </w:num>
  <w:num w:numId="84">
    <w:abstractNumId w:val="4"/>
  </w:num>
  <w:num w:numId="85">
    <w:abstractNumId w:val="37"/>
  </w:num>
  <w:num w:numId="86">
    <w:abstractNumId w:val="80"/>
  </w:num>
  <w:num w:numId="87">
    <w:abstractNumId w:val="31"/>
  </w:num>
  <w:num w:numId="88">
    <w:abstractNumId w:val="98"/>
  </w:num>
  <w:num w:numId="89">
    <w:abstractNumId w:val="74"/>
  </w:num>
  <w:num w:numId="90">
    <w:abstractNumId w:val="62"/>
  </w:num>
  <w:num w:numId="91">
    <w:abstractNumId w:val="60"/>
  </w:num>
  <w:num w:numId="92">
    <w:abstractNumId w:val="1"/>
  </w:num>
  <w:num w:numId="93">
    <w:abstractNumId w:val="7"/>
  </w:num>
  <w:num w:numId="94">
    <w:abstractNumId w:val="23"/>
  </w:num>
  <w:num w:numId="95">
    <w:abstractNumId w:val="5"/>
  </w:num>
  <w:num w:numId="96">
    <w:abstractNumId w:val="92"/>
  </w:num>
  <w:num w:numId="97">
    <w:abstractNumId w:val="95"/>
  </w:num>
  <w:num w:numId="98">
    <w:abstractNumId w:val="88"/>
  </w:num>
  <w:num w:numId="99">
    <w:abstractNumId w:val="17"/>
  </w:num>
  <w:num w:numId="100">
    <w:abstractNumId w:val="59"/>
  </w:num>
  <w:num w:numId="101">
    <w:abstractNumId w:val="81"/>
  </w:num>
  <w:num w:numId="102">
    <w:abstractNumId w:val="30"/>
  </w:num>
  <w:num w:numId="103">
    <w:abstractNumId w:val="29"/>
  </w:num>
  <w:num w:numId="104">
    <w:abstractNumId w:val="43"/>
  </w:num>
  <w:num w:numId="105">
    <w:abstractNumId w:val="7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6145"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Njg1YjZlNjE4ODljNjA3YjA3MjM1Mzk2OWY1MzEifQ=="/>
  </w:docVars>
  <w:rsids>
    <w:rsidRoot w:val="004B34F0"/>
    <w:rsid w:val="00047640"/>
    <w:rsid w:val="00047F80"/>
    <w:rsid w:val="000512DD"/>
    <w:rsid w:val="00073F67"/>
    <w:rsid w:val="00090D6F"/>
    <w:rsid w:val="00114945"/>
    <w:rsid w:val="001364C4"/>
    <w:rsid w:val="00166B0C"/>
    <w:rsid w:val="001705E5"/>
    <w:rsid w:val="001A7D1C"/>
    <w:rsid w:val="00252CC9"/>
    <w:rsid w:val="002A14B7"/>
    <w:rsid w:val="002C3B9C"/>
    <w:rsid w:val="002D1FBB"/>
    <w:rsid w:val="002E4997"/>
    <w:rsid w:val="002F0E49"/>
    <w:rsid w:val="00306291"/>
    <w:rsid w:val="003103D3"/>
    <w:rsid w:val="003172A0"/>
    <w:rsid w:val="00371252"/>
    <w:rsid w:val="00372AA3"/>
    <w:rsid w:val="0037392E"/>
    <w:rsid w:val="003975C5"/>
    <w:rsid w:val="003D40AF"/>
    <w:rsid w:val="00434583"/>
    <w:rsid w:val="00471ACA"/>
    <w:rsid w:val="00493294"/>
    <w:rsid w:val="004A1B12"/>
    <w:rsid w:val="004A22A6"/>
    <w:rsid w:val="004A5872"/>
    <w:rsid w:val="004B34F0"/>
    <w:rsid w:val="004C75A4"/>
    <w:rsid w:val="004E0B74"/>
    <w:rsid w:val="004F1245"/>
    <w:rsid w:val="00535661"/>
    <w:rsid w:val="00583006"/>
    <w:rsid w:val="005B624C"/>
    <w:rsid w:val="005B6801"/>
    <w:rsid w:val="005C3D51"/>
    <w:rsid w:val="005D7F44"/>
    <w:rsid w:val="00616516"/>
    <w:rsid w:val="006226EF"/>
    <w:rsid w:val="006659EE"/>
    <w:rsid w:val="00676ABB"/>
    <w:rsid w:val="006A1C02"/>
    <w:rsid w:val="006A7245"/>
    <w:rsid w:val="006B6F1F"/>
    <w:rsid w:val="00714B42"/>
    <w:rsid w:val="00725CC8"/>
    <w:rsid w:val="00780D2E"/>
    <w:rsid w:val="007B1533"/>
    <w:rsid w:val="007C74BA"/>
    <w:rsid w:val="00804959"/>
    <w:rsid w:val="0082378B"/>
    <w:rsid w:val="008255F7"/>
    <w:rsid w:val="00826000"/>
    <w:rsid w:val="008A5A34"/>
    <w:rsid w:val="008B4678"/>
    <w:rsid w:val="008C16EB"/>
    <w:rsid w:val="008E3C1E"/>
    <w:rsid w:val="009076D2"/>
    <w:rsid w:val="00920E9F"/>
    <w:rsid w:val="00932216"/>
    <w:rsid w:val="0095687B"/>
    <w:rsid w:val="009768AD"/>
    <w:rsid w:val="009A0848"/>
    <w:rsid w:val="009A77D6"/>
    <w:rsid w:val="009C565C"/>
    <w:rsid w:val="009D0BC4"/>
    <w:rsid w:val="00A03A52"/>
    <w:rsid w:val="00A338D2"/>
    <w:rsid w:val="00A3601A"/>
    <w:rsid w:val="00A365C5"/>
    <w:rsid w:val="00A73265"/>
    <w:rsid w:val="00A86FA8"/>
    <w:rsid w:val="00A9386F"/>
    <w:rsid w:val="00B13B6E"/>
    <w:rsid w:val="00B23610"/>
    <w:rsid w:val="00B34BD7"/>
    <w:rsid w:val="00B872C4"/>
    <w:rsid w:val="00BB5990"/>
    <w:rsid w:val="00BF3409"/>
    <w:rsid w:val="00C0539D"/>
    <w:rsid w:val="00C3572C"/>
    <w:rsid w:val="00C66467"/>
    <w:rsid w:val="00C94A5E"/>
    <w:rsid w:val="00CB61D8"/>
    <w:rsid w:val="00CF7F28"/>
    <w:rsid w:val="00D05149"/>
    <w:rsid w:val="00D52DA7"/>
    <w:rsid w:val="00D55EF5"/>
    <w:rsid w:val="00D75789"/>
    <w:rsid w:val="00E43766"/>
    <w:rsid w:val="00E52C39"/>
    <w:rsid w:val="00E57368"/>
    <w:rsid w:val="00EA567A"/>
    <w:rsid w:val="00EC2427"/>
    <w:rsid w:val="00F108E1"/>
    <w:rsid w:val="00F132F8"/>
    <w:rsid w:val="00F55316"/>
    <w:rsid w:val="00F568D7"/>
    <w:rsid w:val="00F7108F"/>
    <w:rsid w:val="00F72EB9"/>
    <w:rsid w:val="00F82541"/>
    <w:rsid w:val="00FA7175"/>
    <w:rsid w:val="00FB3CB9"/>
    <w:rsid w:val="00FC0F7D"/>
    <w:rsid w:val="00FC665E"/>
    <w:rsid w:val="00FD1C45"/>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fillcolor="white">
      <v:fill color="white"/>
    </o:shapedefaults>
    <o:shapelayout v:ext="edit">
      <o:idmap v:ext="edit" data="1"/>
    </o:shapelayout>
  </w:shapeDefaults>
  <w:doNotEmbedSmartTags/>
  <w:decimalSymbol w:val="."/>
  <w:listSeparator w:val=","/>
  <w14:docId w14:val="34C5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Mention">
    <w:name w:val="Mention"/>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0">
    <w:name w:val="不明显强调1"/>
    <w:basedOn w:val="a2"/>
    <w:uiPriority w:val="19"/>
    <w:qFormat/>
    <w:rPr>
      <w:rFonts w:ascii="Microsoft YaHei UI" w:eastAsia="Microsoft YaHei UI" w:hAnsi="Microsoft YaHei UI"/>
      <w:i/>
      <w:iCs/>
      <w:color w:val="404040" w:themeColor="text1" w:themeTint="BF"/>
    </w:rPr>
  </w:style>
  <w:style w:type="paragraph" w:customStyle="1" w:styleId="1f1">
    <w:name w:val="书目1"/>
    <w:basedOn w:val="a1"/>
    <w:next w:val="a1"/>
    <w:uiPriority w:val="37"/>
    <w:semiHidden/>
    <w:unhideWhenUsed/>
    <w:qFormat/>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Hashtag">
    <w:name w:val="Hashtag"/>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3">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4">
    <w:name w:val="明显强调1"/>
    <w:basedOn w:val="a2"/>
    <w:uiPriority w:val="21"/>
    <w:qFormat/>
    <w:rPr>
      <w:rFonts w:ascii="Microsoft YaHei UI" w:eastAsia="Microsoft YaHei UI" w:hAnsi="Microsoft YaHei UI"/>
      <w:i/>
      <w:iCs/>
      <w:color w:val="2C567A" w:themeColor="accent1"/>
    </w:rPr>
  </w:style>
  <w:style w:type="character" w:customStyle="1" w:styleId="SmartHyperlink">
    <w:name w:val="Smart Hyperlink"/>
    <w:basedOn w:val="a2"/>
    <w:uiPriority w:val="99"/>
    <w:semiHidden/>
    <w:unhideWhenUsed/>
    <w:qFormat/>
    <w:rPr>
      <w:rFonts w:ascii="Microsoft YaHei UI" w:eastAsia="Microsoft YaHei UI" w:hAnsi="Microsoft YaHei UI"/>
      <w:u w:val="dotted"/>
    </w:rPr>
  </w:style>
  <w:style w:type="character" w:customStyle="1" w:styleId="UnresolvedMention">
    <w:name w:val="Unresolved Mention"/>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5">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6">
    <w:name w:val="图文字样式1"/>
    <w:basedOn w:val="a1"/>
    <w:link w:val="1Char"/>
    <w:qFormat/>
    <w:pPr>
      <w:spacing w:line="0" w:lineRule="atLeast"/>
      <w:jc w:val="center"/>
    </w:pPr>
  </w:style>
  <w:style w:type="character" w:customStyle="1" w:styleId="1Char">
    <w:name w:val="图文字样式1 Char"/>
    <w:basedOn w:val="a2"/>
    <w:link w:val="1f6"/>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4734">
      <w:bodyDiv w:val="1"/>
      <w:marLeft w:val="0"/>
      <w:marRight w:val="0"/>
      <w:marTop w:val="0"/>
      <w:marBottom w:val="0"/>
      <w:divBdr>
        <w:top w:val="none" w:sz="0" w:space="0" w:color="auto"/>
        <w:left w:val="none" w:sz="0" w:space="0" w:color="auto"/>
        <w:bottom w:val="none" w:sz="0" w:space="0" w:color="auto"/>
        <w:right w:val="none" w:sz="0" w:space="0" w:color="auto"/>
      </w:divBdr>
    </w:div>
    <w:div w:id="492532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6.xml><?xml version="1.0" encoding="utf-8"?>
<ds:datastoreItem xmlns:ds="http://schemas.openxmlformats.org/officeDocument/2006/customXml" ds:itemID="{45DA41C1-30AB-43A9-9656-91B2A64C6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1</TotalTime>
  <Pages>51</Pages>
  <Words>5610</Words>
  <Characters>31979</Characters>
  <Application>Microsoft Office Word</Application>
  <DocSecurity>0</DocSecurity>
  <Lines>266</Lines>
  <Paragraphs>75</Paragraphs>
  <ScaleCrop>false</ScaleCrop>
  <LinksUpToDate>false</LinksUpToDate>
  <CharactersWithSpaces>37514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cp:lastModifiedBy/>
  <cp:revision>1</cp:revision>
  <cp:lastPrinted>2023-12-23T07:07:00Z</cp:lastPrinted>
  <dcterms:created xsi:type="dcterms:W3CDTF">2023-10-13T07:30:00Z</dcterms:created>
  <dcterms:modified xsi:type="dcterms:W3CDTF">2024-01-04T12:03:00Z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