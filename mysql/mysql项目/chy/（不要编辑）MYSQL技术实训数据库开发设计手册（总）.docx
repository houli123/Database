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2E0A37">
                                  <w:trPr>
                                    <w:jc w:val="center"/>
                                  </w:trPr>
                                  <w:tc>
                                    <w:tcPr>
                                      <w:tcW w:w="2568" w:type="pct"/>
                                      <w:vAlign w:val="center"/>
                                    </w:tcPr>
                                    <w:p w:rsidR="002E0A37" w:rsidRDefault="002E0A37">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2E0A37" w:rsidRDefault="002E0A37">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2E0A37" w:rsidRDefault="002E0A37">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2E0A37" w:rsidRDefault="002E0A37">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2E0A37" w:rsidRDefault="002E0A37">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2E0A37" w:rsidRDefault="002E0A37">
                                          <w:pPr>
                                            <w:pStyle w:val="afffffb"/>
                                            <w:rPr>
                                              <w:color w:val="0072C7" w:themeColor="accent2"/>
                                              <w:sz w:val="26"/>
                                              <w:szCs w:val="26"/>
                                            </w:rPr>
                                          </w:pPr>
                                          <w:r>
                                            <w:rPr>
                                              <w:color w:val="0072C7" w:themeColor="accent2"/>
                                              <w:sz w:val="26"/>
                                              <w:szCs w:val="26"/>
                                            </w:rPr>
                                            <w:t xml:space="preserve">     </w:t>
                                          </w:r>
                                        </w:p>
                                      </w:sdtContent>
                                    </w:sdt>
                                    <w:p w:rsidR="002E0A37" w:rsidRDefault="002E0A37">
                                      <w:pPr>
                                        <w:pStyle w:val="afffffb"/>
                                        <w:rPr>
                                          <w:color w:val="0072C7" w:themeColor="accent2"/>
                                          <w:sz w:val="26"/>
                                          <w:szCs w:val="26"/>
                                        </w:rPr>
                                      </w:pPr>
                                    </w:p>
                                    <w:p w:rsidR="002E0A37" w:rsidRDefault="002E0A37">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2E0A37" w:rsidRDefault="002E0A37">
                                      <w:pPr>
                                        <w:pStyle w:val="afffffb"/>
                                        <w:rPr>
                                          <w:color w:val="0072C7" w:themeColor="accent2"/>
                                          <w:sz w:val="26"/>
                                          <w:szCs w:val="26"/>
                                        </w:rPr>
                                      </w:pPr>
                                    </w:p>
                                    <w:p w:rsidR="002E0A37" w:rsidRDefault="002E0A37">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2E0A37" w:rsidRDefault="002E0A37"/>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2E0A37">
                            <w:trPr>
                              <w:jc w:val="center"/>
                            </w:trPr>
                            <w:tc>
                              <w:tcPr>
                                <w:tcW w:w="2568" w:type="pct"/>
                                <w:vAlign w:val="center"/>
                              </w:tcPr>
                              <w:p w:rsidR="002E0A37" w:rsidRDefault="002E0A37">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2E0A37" w:rsidRDefault="002E0A37">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2E0A37" w:rsidRDefault="002E0A37">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2E0A37" w:rsidRDefault="002E0A37">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2E0A37" w:rsidRDefault="002E0A37">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2E0A37" w:rsidRDefault="002E0A37">
                                    <w:pPr>
                                      <w:pStyle w:val="afffffb"/>
                                      <w:rPr>
                                        <w:color w:val="0072C7" w:themeColor="accent2"/>
                                        <w:sz w:val="26"/>
                                        <w:szCs w:val="26"/>
                                      </w:rPr>
                                    </w:pPr>
                                    <w:r>
                                      <w:rPr>
                                        <w:color w:val="0072C7" w:themeColor="accent2"/>
                                        <w:sz w:val="26"/>
                                        <w:szCs w:val="26"/>
                                      </w:rPr>
                                      <w:t xml:space="preserve">     </w:t>
                                    </w:r>
                                  </w:p>
                                </w:sdtContent>
                              </w:sdt>
                              <w:p w:rsidR="002E0A37" w:rsidRDefault="002E0A37">
                                <w:pPr>
                                  <w:pStyle w:val="afffffb"/>
                                  <w:rPr>
                                    <w:color w:val="0072C7" w:themeColor="accent2"/>
                                    <w:sz w:val="26"/>
                                    <w:szCs w:val="26"/>
                                  </w:rPr>
                                </w:pPr>
                              </w:p>
                              <w:p w:rsidR="002E0A37" w:rsidRDefault="002E0A37">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2E0A37" w:rsidRDefault="002E0A37">
                                <w:pPr>
                                  <w:pStyle w:val="afffffb"/>
                                  <w:rPr>
                                    <w:color w:val="0072C7" w:themeColor="accent2"/>
                                    <w:sz w:val="26"/>
                                    <w:szCs w:val="26"/>
                                  </w:rPr>
                                </w:pPr>
                              </w:p>
                              <w:p w:rsidR="002E0A37" w:rsidRDefault="002E0A37">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2E0A37" w:rsidRDefault="002E0A37"/>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97"/>
        <w:gridCol w:w="198"/>
        <w:gridCol w:w="2820"/>
        <w:gridCol w:w="1793"/>
        <w:gridCol w:w="788"/>
        <w:gridCol w:w="2849"/>
        <w:gridCol w:w="1597"/>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2E0A37">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2E0A37">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2E0A37">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2E0A37">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2E0A37">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2E0A37">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2E0A37">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2E0A37">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2E0A37">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2E0A37">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2E0A37">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2E0A37">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2EBF0CA"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lastRenderedPageBreak/>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2E0A37" w:rsidRDefault="002E0A37">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2E0A37" w:rsidRDefault="002E0A37">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2E0A37" w:rsidRDefault="002E0A37">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2E0A37" w:rsidRDefault="002E0A37">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2E0A37" w:rsidRDefault="002E0A37">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2E0A37" w:rsidRDefault="002E0A37">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2E0A37" w:rsidRDefault="002E0A37">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2E0A37" w:rsidRDefault="002E0A37">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2E0A37" w:rsidRDefault="002E0A37">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2E0A37" w:rsidRDefault="002E0A37">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2E0A37" w:rsidRDefault="002E0A37">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rsidP="002E0A37">
            <w:pPr>
              <w:spacing w:after="0"/>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Default="004F4D0D" w:rsidP="004F4D0D">
            <w:pPr>
              <w:spacing w:after="0"/>
              <w:ind w:firstLineChars="200" w:firstLine="360"/>
              <w:rPr>
                <w:rFonts w:cs="Times New Roman"/>
                <w:szCs w:val="18"/>
              </w:rPr>
            </w:pPr>
            <w:r>
              <w:rPr>
                <w:rFonts w:cs="Times New Roman" w:hint="eastAsia"/>
                <w:szCs w:val="18"/>
              </w:rPr>
              <w:t>目的与背景：为了方便了解学生、</w:t>
            </w:r>
            <w:r w:rsidR="00941B2C">
              <w:rPr>
                <w:rFonts w:cs="Times New Roman" w:hint="eastAsia"/>
                <w:szCs w:val="18"/>
              </w:rPr>
              <w:t>教师</w:t>
            </w:r>
            <w:r>
              <w:rPr>
                <w:rFonts w:cs="Times New Roman" w:hint="eastAsia"/>
                <w:szCs w:val="18"/>
              </w:rPr>
              <w:t>对社团管理系统的需求，从而能够更好地让学校管理繁多的学生社团，以及设计更完善的数据库管理系统，我们设计了此次社团管理系统调查问卷。</w:t>
            </w:r>
          </w:p>
          <w:p w:rsidR="004F4D0D" w:rsidRDefault="004F4D0D" w:rsidP="004F4D0D">
            <w:pPr>
              <w:spacing w:after="0"/>
              <w:ind w:firstLineChars="200" w:firstLine="360"/>
              <w:rPr>
                <w:rFonts w:cs="Times New Roman"/>
                <w:szCs w:val="18"/>
              </w:rPr>
            </w:pPr>
            <w:r>
              <w:rPr>
                <w:rFonts w:cs="Times New Roman" w:hint="eastAsia"/>
                <w:szCs w:val="18"/>
              </w:rPr>
              <w:t>内容结构：本调查问卷主要包括以下七个部分，共计7道选择</w:t>
            </w:r>
            <w:r w:rsidR="003317D9">
              <w:rPr>
                <w:rFonts w:cs="Times New Roman" w:hint="eastAsia"/>
                <w:szCs w:val="18"/>
              </w:rPr>
              <w:t>/填空</w:t>
            </w:r>
            <w:r>
              <w:rPr>
                <w:rFonts w:cs="Times New Roman" w:hint="eastAsia"/>
                <w:szCs w:val="18"/>
              </w:rPr>
              <w:t>题：</w:t>
            </w:r>
          </w:p>
          <w:p w:rsidR="004F4D0D" w:rsidRPr="002E0A37" w:rsidRDefault="004F4D0D" w:rsidP="00683380">
            <w:pPr>
              <w:pStyle w:val="afffff8"/>
              <w:numPr>
                <w:ilvl w:val="0"/>
                <w:numId w:val="105"/>
              </w:numPr>
              <w:spacing w:after="0"/>
              <w:rPr>
                <w:rFonts w:cs="Times New Roman"/>
                <w:sz w:val="21"/>
                <w:szCs w:val="18"/>
              </w:rPr>
            </w:pPr>
            <w:r w:rsidRPr="002E0A37">
              <w:rPr>
                <w:rFonts w:cs="Times New Roman" w:hint="eastAsia"/>
                <w:sz w:val="21"/>
                <w:szCs w:val="18"/>
              </w:rPr>
              <w:t>设计多选题，获取被调查用户的身份、专业、性别、学号等信息。</w:t>
            </w:r>
          </w:p>
          <w:p w:rsidR="004F4D0D" w:rsidRPr="002E0A37" w:rsidRDefault="004F4D0D" w:rsidP="00683380">
            <w:pPr>
              <w:pStyle w:val="afffff8"/>
              <w:numPr>
                <w:ilvl w:val="0"/>
                <w:numId w:val="105"/>
              </w:numPr>
              <w:spacing w:after="0"/>
              <w:rPr>
                <w:sz w:val="21"/>
                <w:szCs w:val="18"/>
              </w:rPr>
            </w:pPr>
            <w:r w:rsidRPr="002E0A37">
              <w:rPr>
                <w:rFonts w:hint="eastAsia"/>
                <w:sz w:val="21"/>
                <w:szCs w:val="18"/>
              </w:rPr>
              <w:t>设计选择题，调查了解该用户是否参与了社团，参与了什么社团，参与了几个社团。</w:t>
            </w:r>
          </w:p>
          <w:p w:rsidR="004F4D0D" w:rsidRPr="002E0A37" w:rsidRDefault="004F4D0D" w:rsidP="00683380">
            <w:pPr>
              <w:pStyle w:val="afffff8"/>
              <w:numPr>
                <w:ilvl w:val="0"/>
                <w:numId w:val="105"/>
              </w:numPr>
              <w:spacing w:after="0"/>
              <w:rPr>
                <w:sz w:val="21"/>
                <w:szCs w:val="18"/>
              </w:rPr>
            </w:pPr>
            <w:r w:rsidRPr="002E0A37">
              <w:rPr>
                <w:rFonts w:hint="eastAsia"/>
                <w:sz w:val="21"/>
                <w:szCs w:val="18"/>
              </w:rPr>
              <w:t>设计选择题，调查了解该用户参与社团活动的时间，与希望在什么时间段参加社团活动的时间。</w:t>
            </w:r>
          </w:p>
          <w:p w:rsidR="004F4D0D" w:rsidRPr="002E0A37" w:rsidRDefault="004F4D0D" w:rsidP="00683380">
            <w:pPr>
              <w:pStyle w:val="afffff8"/>
              <w:numPr>
                <w:ilvl w:val="0"/>
                <w:numId w:val="105"/>
              </w:numPr>
              <w:spacing w:after="0"/>
              <w:rPr>
                <w:sz w:val="21"/>
                <w:szCs w:val="18"/>
              </w:rPr>
            </w:pPr>
            <w:r w:rsidRPr="002E0A37">
              <w:rPr>
                <w:rFonts w:hint="eastAsia"/>
                <w:sz w:val="21"/>
                <w:szCs w:val="18"/>
              </w:rPr>
              <w:t>设计选择题，调查了解该用户在社团拥有职位的具体信息，如职位、身份等</w:t>
            </w:r>
          </w:p>
          <w:p w:rsidR="004F4D0D" w:rsidRPr="002E0A37" w:rsidRDefault="004F4D0D" w:rsidP="00683380">
            <w:pPr>
              <w:pStyle w:val="afffff8"/>
              <w:numPr>
                <w:ilvl w:val="0"/>
                <w:numId w:val="105"/>
              </w:numPr>
              <w:spacing w:after="0"/>
              <w:rPr>
                <w:sz w:val="21"/>
                <w:szCs w:val="18"/>
              </w:rPr>
            </w:pPr>
            <w:r w:rsidRPr="002E0A37">
              <w:rPr>
                <w:rFonts w:hint="eastAsia"/>
                <w:sz w:val="21"/>
                <w:szCs w:val="18"/>
              </w:rPr>
              <w:t>设计选择题/填空题，调查了解该用户在社团做些什么事，对社团安排活动的满意程度。</w:t>
            </w:r>
          </w:p>
          <w:p w:rsidR="004F4D0D" w:rsidRPr="002E0A37" w:rsidRDefault="004F4D0D" w:rsidP="00683380">
            <w:pPr>
              <w:pStyle w:val="afffff8"/>
              <w:numPr>
                <w:ilvl w:val="0"/>
                <w:numId w:val="105"/>
              </w:numPr>
              <w:spacing w:after="0"/>
              <w:rPr>
                <w:sz w:val="21"/>
                <w:szCs w:val="18"/>
              </w:rPr>
            </w:pPr>
            <w:r w:rsidRPr="002E0A37">
              <w:rPr>
                <w:rFonts w:hint="eastAsia"/>
                <w:sz w:val="21"/>
                <w:szCs w:val="18"/>
              </w:rPr>
              <w:t>设计选择题/填空题，调查了解该用户为什么愿意进入社团，原因等</w:t>
            </w:r>
          </w:p>
          <w:p w:rsidR="004F4D0D" w:rsidRPr="002E0A37" w:rsidRDefault="004F4D0D" w:rsidP="00683380">
            <w:pPr>
              <w:pStyle w:val="afffff8"/>
              <w:numPr>
                <w:ilvl w:val="0"/>
                <w:numId w:val="105"/>
              </w:numPr>
              <w:spacing w:after="0"/>
              <w:rPr>
                <w:rFonts w:cs="Times New Roman"/>
                <w:sz w:val="21"/>
                <w:szCs w:val="18"/>
              </w:rPr>
            </w:pPr>
            <w:r w:rsidRPr="002E0A37">
              <w:rPr>
                <w:rFonts w:hint="eastAsia"/>
                <w:sz w:val="21"/>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lastRenderedPageBreak/>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Pr="002E0A37" w:rsidRDefault="00D3004A" w:rsidP="00683380">
            <w:pPr>
              <w:pStyle w:val="afffff8"/>
              <w:numPr>
                <w:ilvl w:val="0"/>
                <w:numId w:val="102"/>
              </w:numPr>
              <w:rPr>
                <w:sz w:val="21"/>
              </w:rPr>
            </w:pPr>
            <w:r w:rsidRPr="002E0A37">
              <w:rPr>
                <w:rFonts w:hint="eastAsia"/>
                <w:sz w:val="21"/>
              </w:rPr>
              <w:t>本问卷面向全体师生，且最后的调查结果发现，填写问卷的大多数人都至少参加一个社团或成为一个社团的指导</w:t>
            </w:r>
            <w:r w:rsidR="00941B2C" w:rsidRPr="002E0A37">
              <w:rPr>
                <w:rFonts w:hint="eastAsia"/>
                <w:sz w:val="21"/>
              </w:rPr>
              <w:t>教师</w:t>
            </w:r>
            <w:r w:rsidRPr="002E0A37">
              <w:rPr>
                <w:rFonts w:hint="eastAsia"/>
                <w:sz w:val="21"/>
              </w:rPr>
              <w:t>，且获取了他们的姓名，学号（职工号），所在学院，电话号码。</w:t>
            </w:r>
          </w:p>
          <w:p w:rsidR="00D3004A" w:rsidRPr="002E0A37" w:rsidRDefault="00D3004A" w:rsidP="00683380">
            <w:pPr>
              <w:pStyle w:val="afffff8"/>
              <w:numPr>
                <w:ilvl w:val="0"/>
                <w:numId w:val="102"/>
              </w:numPr>
              <w:rPr>
                <w:sz w:val="21"/>
              </w:rPr>
            </w:pPr>
            <w:r w:rsidRPr="002E0A37">
              <w:rPr>
                <w:rFonts w:hint="eastAsia"/>
                <w:sz w:val="21"/>
              </w:rPr>
              <w:t>根据问卷调查结果及校方的资料对比，隶属于我校的所有社团都有成员参与此问卷，且有部分的学生加入了两个以上的社团。</w:t>
            </w:r>
          </w:p>
          <w:p w:rsidR="00D3004A" w:rsidRPr="002E0A37" w:rsidRDefault="00D3004A" w:rsidP="00683380">
            <w:pPr>
              <w:pStyle w:val="afffff8"/>
              <w:numPr>
                <w:ilvl w:val="0"/>
                <w:numId w:val="102"/>
              </w:numPr>
              <w:rPr>
                <w:sz w:val="21"/>
              </w:rPr>
            </w:pPr>
            <w:r w:rsidRPr="002E0A37">
              <w:rPr>
                <w:rFonts w:hint="eastAsia"/>
                <w:sz w:val="21"/>
              </w:rPr>
              <w:t>大部分社团会利用周三的公休时间举办社团活动，</w:t>
            </w:r>
            <w:r w:rsidR="002E065B" w:rsidRPr="002E0A37">
              <w:rPr>
                <w:rFonts w:hint="eastAsia"/>
                <w:sz w:val="21"/>
              </w:rPr>
              <w:t>社团的干部</w:t>
            </w:r>
            <w:r w:rsidRPr="002E0A37">
              <w:rPr>
                <w:rFonts w:hint="eastAsia"/>
                <w:sz w:val="21"/>
              </w:rPr>
              <w:t>会根据各自的部门在某些时间点进行集体行动。</w:t>
            </w:r>
          </w:p>
          <w:p w:rsidR="00D3004A" w:rsidRPr="002E0A37" w:rsidRDefault="00D3004A" w:rsidP="00683380">
            <w:pPr>
              <w:pStyle w:val="afffff8"/>
              <w:numPr>
                <w:ilvl w:val="0"/>
                <w:numId w:val="102"/>
              </w:numPr>
              <w:rPr>
                <w:sz w:val="21"/>
              </w:rPr>
            </w:pPr>
            <w:r w:rsidRPr="002E0A37">
              <w:rPr>
                <w:rFonts w:hint="eastAsia"/>
                <w:sz w:val="21"/>
              </w:rPr>
              <w:t xml:space="preserve"> 根据问卷的结果分析，绝大部分用户是成员，并没有担任职位。</w:t>
            </w:r>
          </w:p>
          <w:p w:rsidR="00D3004A" w:rsidRPr="002E0A37" w:rsidRDefault="00D3004A" w:rsidP="00683380">
            <w:pPr>
              <w:pStyle w:val="afffff8"/>
              <w:numPr>
                <w:ilvl w:val="0"/>
                <w:numId w:val="102"/>
              </w:numPr>
              <w:rPr>
                <w:sz w:val="21"/>
              </w:rPr>
            </w:pPr>
            <w:r w:rsidRPr="002E0A37">
              <w:rPr>
                <w:rFonts w:hint="eastAsia"/>
                <w:sz w:val="21"/>
              </w:rPr>
              <w:t>根据问卷的结果分析，大部分学生在社团仅在活动举办时才出现，而学生会成员除了在工作日进行工作，偶尔还在休息日进行会议或活动。</w:t>
            </w:r>
          </w:p>
          <w:p w:rsidR="00D3004A" w:rsidRPr="002E0A37" w:rsidRDefault="00D3004A" w:rsidP="00683380">
            <w:pPr>
              <w:pStyle w:val="afffff8"/>
              <w:numPr>
                <w:ilvl w:val="0"/>
                <w:numId w:val="102"/>
              </w:numPr>
              <w:rPr>
                <w:sz w:val="21"/>
              </w:rPr>
            </w:pPr>
            <w:r w:rsidRPr="002E0A37">
              <w:rPr>
                <w:rFonts w:hint="eastAsia"/>
                <w:sz w:val="21"/>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Pr="007529DA" w:rsidRDefault="00180475" w:rsidP="00180475">
            <w:pPr>
              <w:spacing w:after="0"/>
              <w:ind w:leftChars="300" w:left="540"/>
              <w:jc w:val="both"/>
            </w:pPr>
            <w:r w:rsidRPr="007529DA">
              <w:rPr>
                <w:rFonts w:hint="eastAsia"/>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Pr="002E0A37" w:rsidRDefault="00180475" w:rsidP="00683380">
            <w:pPr>
              <w:pStyle w:val="afffff8"/>
              <w:numPr>
                <w:ilvl w:val="0"/>
                <w:numId w:val="103"/>
              </w:numPr>
              <w:rPr>
                <w:sz w:val="21"/>
              </w:rPr>
            </w:pPr>
            <w:r w:rsidRPr="002E0A37">
              <w:rPr>
                <w:rFonts w:hint="eastAsia"/>
                <w:sz w:val="21"/>
              </w:rPr>
              <w:t>请问您可以告诉我您的身份吗？您所在的学院和专业是什么？</w:t>
            </w:r>
          </w:p>
          <w:p w:rsidR="00180475" w:rsidRPr="002E0A37" w:rsidRDefault="00180475" w:rsidP="00683380">
            <w:pPr>
              <w:pStyle w:val="afffff8"/>
              <w:numPr>
                <w:ilvl w:val="0"/>
                <w:numId w:val="103"/>
              </w:numPr>
              <w:rPr>
                <w:sz w:val="21"/>
              </w:rPr>
            </w:pPr>
            <w:r w:rsidRPr="002E0A37">
              <w:rPr>
                <w:rFonts w:hint="eastAsia"/>
                <w:sz w:val="21"/>
              </w:rPr>
              <w:t>您是否参与过社团管理？如果是，您参与的社团是哪个？如果不是，请跳过此问题。</w:t>
            </w:r>
          </w:p>
          <w:p w:rsidR="00180475" w:rsidRPr="002E0A37" w:rsidRDefault="00180475" w:rsidP="00683380">
            <w:pPr>
              <w:pStyle w:val="afffff8"/>
              <w:numPr>
                <w:ilvl w:val="0"/>
                <w:numId w:val="103"/>
              </w:numPr>
              <w:rPr>
                <w:sz w:val="21"/>
              </w:rPr>
            </w:pPr>
            <w:r w:rsidRPr="002E0A37">
              <w:rPr>
                <w:rFonts w:hint="eastAsia"/>
                <w:sz w:val="21"/>
              </w:rPr>
              <w:t>您参与社团管理的时间是单次还是多次？请简要描述您参与管理社团的具体情况。</w:t>
            </w:r>
          </w:p>
          <w:p w:rsidR="00180475" w:rsidRPr="002E0A37" w:rsidRDefault="00180475" w:rsidP="00683380">
            <w:pPr>
              <w:pStyle w:val="afffff8"/>
              <w:numPr>
                <w:ilvl w:val="0"/>
                <w:numId w:val="103"/>
              </w:numPr>
              <w:rPr>
                <w:sz w:val="21"/>
              </w:rPr>
            </w:pPr>
            <w:r w:rsidRPr="002E0A37">
              <w:rPr>
                <w:rFonts w:hint="eastAsia"/>
                <w:sz w:val="21"/>
              </w:rPr>
              <w:t>您在社团管理中具体负责哪些工作或承担哪些角色？比如</w:t>
            </w:r>
            <w:r w:rsidR="00096D6D" w:rsidRPr="002E0A37">
              <w:rPr>
                <w:rFonts w:hint="eastAsia"/>
                <w:sz w:val="21"/>
              </w:rPr>
              <w:t>作为宣传部的成员或者是文体部的成员负责宣传、</w:t>
            </w:r>
            <w:r w:rsidRPr="002E0A37">
              <w:rPr>
                <w:rFonts w:hint="eastAsia"/>
                <w:sz w:val="21"/>
              </w:rPr>
              <w:t>创建、审批等</w:t>
            </w:r>
            <w:r w:rsidR="00096D6D" w:rsidRPr="002E0A37">
              <w:rPr>
                <w:rFonts w:hint="eastAsia"/>
                <w:sz w:val="21"/>
              </w:rPr>
              <w:t>责任</w:t>
            </w:r>
            <w:r w:rsidRPr="002E0A37">
              <w:rPr>
                <w:rFonts w:hint="eastAsia"/>
                <w:sz w:val="21"/>
              </w:rPr>
              <w:t>。</w:t>
            </w:r>
          </w:p>
          <w:p w:rsidR="00180475" w:rsidRPr="002E0A37" w:rsidRDefault="00180475" w:rsidP="00683380">
            <w:pPr>
              <w:pStyle w:val="afffff8"/>
              <w:numPr>
                <w:ilvl w:val="0"/>
                <w:numId w:val="103"/>
              </w:numPr>
              <w:rPr>
                <w:sz w:val="21"/>
              </w:rPr>
            </w:pPr>
            <w:r w:rsidRPr="002E0A37">
              <w:rPr>
                <w:rFonts w:hint="eastAsia"/>
                <w:sz w:val="21"/>
              </w:rPr>
              <w:t>在社团管理过程中，您是如何进行管理的？比如使用哪些功能、采用哪些方法等等。</w:t>
            </w:r>
          </w:p>
          <w:p w:rsidR="00180475" w:rsidRPr="002E0A37" w:rsidRDefault="00180475" w:rsidP="00683380">
            <w:pPr>
              <w:pStyle w:val="afffff8"/>
              <w:numPr>
                <w:ilvl w:val="0"/>
                <w:numId w:val="103"/>
              </w:numPr>
              <w:rPr>
                <w:sz w:val="21"/>
              </w:rPr>
            </w:pPr>
            <w:r w:rsidRPr="002E0A37">
              <w:rPr>
                <w:rFonts w:hint="eastAsia"/>
                <w:sz w:val="21"/>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0B5A5E" w:rsidRPr="002E0A37" w:rsidRDefault="000B5A5E" w:rsidP="00683380">
            <w:pPr>
              <w:pStyle w:val="afffff8"/>
              <w:numPr>
                <w:ilvl w:val="0"/>
                <w:numId w:val="101"/>
              </w:numPr>
              <w:rPr>
                <w:sz w:val="21"/>
              </w:rPr>
            </w:pPr>
            <w:r w:rsidRPr="002E0A37">
              <w:rPr>
                <w:rFonts w:hint="eastAsia"/>
                <w:sz w:val="21"/>
              </w:rPr>
              <w:t>本次采访的用户为学生与教师</w:t>
            </w:r>
          </w:p>
          <w:p w:rsidR="000B5A5E" w:rsidRPr="002E0A37" w:rsidRDefault="000B5A5E" w:rsidP="00683380">
            <w:pPr>
              <w:pStyle w:val="afffff8"/>
              <w:numPr>
                <w:ilvl w:val="0"/>
                <w:numId w:val="101"/>
              </w:numPr>
              <w:rPr>
                <w:sz w:val="21"/>
              </w:rPr>
            </w:pPr>
            <w:r w:rsidRPr="002E0A37">
              <w:rPr>
                <w:rFonts w:hint="eastAsia"/>
                <w:sz w:val="21"/>
              </w:rPr>
              <w:t>用户参与的社团大都为学术社团、兴趣社团</w:t>
            </w:r>
          </w:p>
          <w:p w:rsidR="000B5A5E" w:rsidRPr="002E0A37" w:rsidRDefault="000B5A5E" w:rsidP="00683380">
            <w:pPr>
              <w:pStyle w:val="afffff8"/>
              <w:numPr>
                <w:ilvl w:val="0"/>
                <w:numId w:val="101"/>
              </w:numPr>
              <w:rPr>
                <w:sz w:val="21"/>
              </w:rPr>
            </w:pPr>
            <w:r w:rsidRPr="002E0A37">
              <w:rPr>
                <w:rFonts w:hint="eastAsia"/>
                <w:sz w:val="21"/>
              </w:rPr>
              <w:t>用户需两周参与一次社团活动</w:t>
            </w:r>
          </w:p>
          <w:p w:rsidR="000B5A5E" w:rsidRPr="002E0A37" w:rsidRDefault="000B5A5E" w:rsidP="00683380">
            <w:pPr>
              <w:pStyle w:val="afffff8"/>
              <w:numPr>
                <w:ilvl w:val="0"/>
                <w:numId w:val="101"/>
              </w:numPr>
              <w:rPr>
                <w:sz w:val="21"/>
              </w:rPr>
            </w:pPr>
            <w:r w:rsidRPr="002E0A37">
              <w:rPr>
                <w:rFonts w:hint="eastAsia"/>
                <w:sz w:val="21"/>
              </w:rPr>
              <w:t>用户需了解社团活动、社团成员及各项目进展情况</w:t>
            </w:r>
          </w:p>
          <w:p w:rsidR="000B5A5E" w:rsidRPr="002E0A37" w:rsidRDefault="000B5A5E" w:rsidP="00683380">
            <w:pPr>
              <w:pStyle w:val="afffff8"/>
              <w:numPr>
                <w:ilvl w:val="0"/>
                <w:numId w:val="101"/>
              </w:numPr>
              <w:rPr>
                <w:sz w:val="21"/>
              </w:rPr>
            </w:pPr>
            <w:r w:rsidRPr="002E0A37">
              <w:rPr>
                <w:rFonts w:hint="eastAsia"/>
                <w:sz w:val="21"/>
              </w:rPr>
              <w:t>用户需要社团经费或资源支持以及用户与其他社团成员合作或沟通</w:t>
            </w:r>
          </w:p>
          <w:p w:rsidR="000B5A5E" w:rsidRPr="002E0A37" w:rsidRDefault="000B5A5E" w:rsidP="00683380">
            <w:pPr>
              <w:pStyle w:val="afffff8"/>
              <w:numPr>
                <w:ilvl w:val="0"/>
                <w:numId w:val="101"/>
              </w:numPr>
              <w:rPr>
                <w:sz w:val="21"/>
              </w:rPr>
            </w:pPr>
            <w:r w:rsidRPr="002E0A37">
              <w:rPr>
                <w:rFonts w:hint="eastAsia"/>
                <w:sz w:val="21"/>
              </w:rPr>
              <w:t>社团设立奖励机制以及对用户个人成长培训提供</w:t>
            </w:r>
          </w:p>
          <w:p w:rsidR="006C7234" w:rsidRPr="000B5A5E" w:rsidRDefault="006C7234" w:rsidP="0050463B">
            <w:pPr>
              <w:pStyle w:val="afffff8"/>
              <w:ind w:left="1093"/>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19"/>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683380">
            <w:pPr>
              <w:numPr>
                <w:ilvl w:val="0"/>
                <w:numId w:val="20"/>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rsidP="00683380">
            <w:pPr>
              <w:numPr>
                <w:ilvl w:val="0"/>
                <w:numId w:val="2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Pr="002E0A37" w:rsidRDefault="003845BD" w:rsidP="00683380">
            <w:pPr>
              <w:numPr>
                <w:ilvl w:val="0"/>
                <w:numId w:val="21"/>
              </w:numPr>
              <w:spacing w:after="0"/>
              <w:ind w:leftChars="300" w:left="540"/>
              <w:jc w:val="both"/>
              <w:rPr>
                <w:sz w:val="21"/>
              </w:rPr>
            </w:pPr>
            <w:r w:rsidRPr="002E0A37">
              <w:rPr>
                <w:rFonts w:hint="eastAsia"/>
                <w:sz w:val="21"/>
              </w:rPr>
              <w:t>来自人工智能学院的</w:t>
            </w:r>
            <w:r w:rsidR="00D056F8" w:rsidRPr="002E0A37">
              <w:rPr>
                <w:rFonts w:hint="eastAsia"/>
                <w:sz w:val="21"/>
              </w:rPr>
              <w:t>管理员</w:t>
            </w:r>
            <w:r w:rsidR="003D6EE5" w:rsidRPr="002E0A37">
              <w:rPr>
                <w:rFonts w:hint="eastAsia"/>
                <w:sz w:val="21"/>
              </w:rPr>
              <w:t>张三。</w:t>
            </w:r>
          </w:p>
          <w:p w:rsidR="002D1FBB" w:rsidRPr="002E0A37" w:rsidRDefault="003D6EE5" w:rsidP="00683380">
            <w:pPr>
              <w:numPr>
                <w:ilvl w:val="0"/>
                <w:numId w:val="21"/>
              </w:numPr>
              <w:spacing w:after="0"/>
              <w:ind w:left="540"/>
              <w:jc w:val="both"/>
              <w:rPr>
                <w:sz w:val="21"/>
              </w:rPr>
            </w:pPr>
            <w:r w:rsidRPr="002E0A37">
              <w:rPr>
                <w:sz w:val="21"/>
              </w:rPr>
              <w:t>张三在社团管理系统中，对"</w:t>
            </w:r>
            <w:r w:rsidRPr="002E0A37">
              <w:rPr>
                <w:rFonts w:hint="eastAsia"/>
                <w:sz w:val="21"/>
              </w:rPr>
              <w:t>大数据社团</w:t>
            </w:r>
            <w:r w:rsidRPr="002E0A37">
              <w:rPr>
                <w:sz w:val="21"/>
              </w:rPr>
              <w:t>"进行了操作。</w:t>
            </w:r>
          </w:p>
          <w:p w:rsidR="002D1FBB" w:rsidRPr="002E0A37" w:rsidRDefault="003D6EE5" w:rsidP="00683380">
            <w:pPr>
              <w:numPr>
                <w:ilvl w:val="0"/>
                <w:numId w:val="21"/>
              </w:numPr>
              <w:spacing w:after="0"/>
              <w:ind w:left="540"/>
              <w:rPr>
                <w:sz w:val="21"/>
              </w:rPr>
            </w:pPr>
            <w:r w:rsidRPr="002E0A37">
              <w:rPr>
                <w:rFonts w:hint="eastAsia"/>
                <w:sz w:val="21"/>
              </w:rPr>
              <w:t>张三在本周一上午</w:t>
            </w:r>
            <w:r w:rsidRPr="002E0A37">
              <w:rPr>
                <w:sz w:val="21"/>
              </w:rPr>
              <w:t>10点至11点之间，</w:t>
            </w:r>
            <w:r w:rsidR="00D056F8" w:rsidRPr="002E0A37">
              <w:rPr>
                <w:rFonts w:hint="eastAsia"/>
                <w:sz w:val="21"/>
              </w:rPr>
              <w:t>对</w:t>
            </w:r>
            <w:r w:rsidRPr="002E0A37">
              <w:rPr>
                <w:sz w:val="21"/>
              </w:rPr>
              <w:t>社团管理系统</w:t>
            </w:r>
            <w:r w:rsidR="00D056F8" w:rsidRPr="002E0A37">
              <w:rPr>
                <w:rFonts w:hint="eastAsia"/>
                <w:sz w:val="21"/>
              </w:rPr>
              <w:t>进行了一次</w:t>
            </w:r>
            <w:r w:rsidRPr="002E0A37">
              <w:rPr>
                <w:sz w:val="21"/>
              </w:rPr>
              <w:t>的操作。</w:t>
            </w:r>
          </w:p>
          <w:p w:rsidR="002D1FBB" w:rsidRPr="002E0A37" w:rsidRDefault="00D056F8" w:rsidP="00683380">
            <w:pPr>
              <w:numPr>
                <w:ilvl w:val="0"/>
                <w:numId w:val="21"/>
              </w:numPr>
              <w:spacing w:after="0"/>
              <w:ind w:left="540"/>
              <w:rPr>
                <w:sz w:val="21"/>
              </w:rPr>
            </w:pPr>
            <w:r w:rsidRPr="002E0A37">
              <w:rPr>
                <w:sz w:val="21"/>
              </w:rPr>
              <w:t>张三在社团管理系统中，对"</w:t>
            </w:r>
            <w:r w:rsidRPr="002E0A37">
              <w:rPr>
                <w:rFonts w:hint="eastAsia"/>
                <w:sz w:val="21"/>
              </w:rPr>
              <w:t>大数据社团</w:t>
            </w:r>
            <w:r w:rsidRPr="002E0A37">
              <w:rPr>
                <w:sz w:val="21"/>
              </w:rPr>
              <w:t>"的创建信息进行了审批。</w:t>
            </w:r>
          </w:p>
          <w:p w:rsidR="002D1FBB" w:rsidRPr="002E0A37" w:rsidRDefault="0069115D" w:rsidP="00683380">
            <w:pPr>
              <w:numPr>
                <w:ilvl w:val="0"/>
                <w:numId w:val="21"/>
              </w:numPr>
              <w:spacing w:after="0"/>
              <w:ind w:left="540"/>
              <w:rPr>
                <w:sz w:val="21"/>
              </w:rPr>
            </w:pPr>
            <w:r w:rsidRPr="002E0A37">
              <w:rPr>
                <w:rFonts w:hint="eastAsia"/>
                <w:sz w:val="21"/>
              </w:rPr>
              <w:t>张三首先登录了社团管理系统，然后找到待审批的社团列表，选择</w:t>
            </w:r>
            <w:r w:rsidRPr="002E0A37">
              <w:rPr>
                <w:sz w:val="21"/>
              </w:rPr>
              <w:t>"</w:t>
            </w:r>
            <w:r w:rsidRPr="002E0A37">
              <w:rPr>
                <w:rFonts w:hint="eastAsia"/>
                <w:sz w:val="21"/>
              </w:rPr>
              <w:t>大数据社团</w:t>
            </w:r>
            <w:r w:rsidRPr="002E0A37">
              <w:rPr>
                <w:sz w:val="21"/>
              </w:rPr>
              <w:t>"，并进行了审批操作</w:t>
            </w:r>
            <w:r w:rsidR="00711DD1" w:rsidRPr="002E0A37">
              <w:rPr>
                <w:rFonts w:hint="eastAsia"/>
                <w:sz w:val="21"/>
              </w:rPr>
              <w:t>，操作完毕之后进行保存，之后退出管理系统</w:t>
            </w:r>
            <w:r w:rsidRPr="002E0A37">
              <w:rPr>
                <w:sz w:val="21"/>
              </w:rPr>
              <w:t>。</w:t>
            </w:r>
          </w:p>
          <w:p w:rsidR="002D1FBB" w:rsidRPr="002E0A37" w:rsidRDefault="00553C0E" w:rsidP="00683380">
            <w:pPr>
              <w:pStyle w:val="afffff8"/>
              <w:numPr>
                <w:ilvl w:val="0"/>
                <w:numId w:val="21"/>
              </w:numPr>
              <w:spacing w:after="0"/>
              <w:rPr>
                <w:sz w:val="21"/>
              </w:rPr>
            </w:pPr>
            <w:r w:rsidRPr="002E0A37">
              <w:rPr>
                <w:rFonts w:hint="eastAsia"/>
                <w:sz w:val="21"/>
              </w:rPr>
              <w:t>张三审批</w:t>
            </w:r>
            <w:r w:rsidRPr="002E0A37">
              <w:rPr>
                <w:sz w:val="21"/>
              </w:rPr>
              <w:t>"</w:t>
            </w:r>
            <w:r w:rsidRPr="002E0A37">
              <w:rPr>
                <w:rFonts w:hint="eastAsia"/>
                <w:sz w:val="21"/>
              </w:rPr>
              <w:t>大数据社团</w:t>
            </w:r>
            <w:r w:rsidRPr="002E0A37">
              <w:rPr>
                <w:sz w:val="21"/>
              </w:rPr>
              <w:t>"的原因是，该社团已经满足了所有创建条件，并且得到了其他社团成员的支持。经过审批，"</w:t>
            </w:r>
            <w:r w:rsidRPr="002E0A37">
              <w:rPr>
                <w:rFonts w:hint="eastAsia"/>
                <w:sz w:val="21"/>
              </w:rPr>
              <w:t>大数据社团</w:t>
            </w:r>
            <w:r w:rsidRPr="002E0A37">
              <w:rPr>
                <w:sz w:val="21"/>
              </w:rPr>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2D1FBB" w:rsidRDefault="00C45007" w:rsidP="00C45007">
            <w:pPr>
              <w:spacing w:after="0"/>
            </w:pPr>
            <w:r>
              <w:t>李文浩</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22"/>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683380">
            <w:pPr>
              <w:numPr>
                <w:ilvl w:val="0"/>
                <w:numId w:val="23"/>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rsidP="00683380">
            <w:pPr>
              <w:numPr>
                <w:ilvl w:val="0"/>
                <w:numId w:val="23"/>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Pr="002E0A37" w:rsidRDefault="00264756" w:rsidP="00683380">
            <w:pPr>
              <w:numPr>
                <w:ilvl w:val="0"/>
                <w:numId w:val="104"/>
              </w:numPr>
              <w:spacing w:after="0"/>
              <w:ind w:leftChars="300" w:left="540"/>
              <w:jc w:val="both"/>
              <w:rPr>
                <w:sz w:val="21"/>
              </w:rPr>
            </w:pPr>
            <w:r w:rsidRPr="002E0A37">
              <w:rPr>
                <w:rFonts w:hint="eastAsia"/>
                <w:sz w:val="21"/>
              </w:rPr>
              <w:t>来自人工智能学院 的</w:t>
            </w:r>
            <w:r w:rsidR="00434112" w:rsidRPr="002E0A37">
              <w:rPr>
                <w:rFonts w:hint="eastAsia"/>
                <w:sz w:val="21"/>
              </w:rPr>
              <w:t>学生社团管理系统员张三</w:t>
            </w:r>
            <w:r w:rsidRPr="002E0A37">
              <w:rPr>
                <w:rFonts w:hint="eastAsia"/>
                <w:sz w:val="21"/>
              </w:rPr>
              <w:t>，得知该社团的管理成员有来自人工智能学院的学生。</w:t>
            </w:r>
          </w:p>
          <w:p w:rsidR="00434112" w:rsidRPr="002E0A37" w:rsidRDefault="00264756" w:rsidP="00683380">
            <w:pPr>
              <w:numPr>
                <w:ilvl w:val="0"/>
                <w:numId w:val="104"/>
              </w:numPr>
              <w:spacing w:after="0"/>
              <w:ind w:leftChars="300" w:left="540"/>
              <w:jc w:val="both"/>
              <w:rPr>
                <w:sz w:val="21"/>
              </w:rPr>
            </w:pPr>
            <w:r w:rsidRPr="002E0A37">
              <w:rPr>
                <w:rFonts w:hint="eastAsia"/>
                <w:sz w:val="21"/>
              </w:rPr>
              <w:t>知道了该用户操作了社团管理事务，是</w:t>
            </w:r>
            <w:r w:rsidR="00434112" w:rsidRPr="002E0A37">
              <w:rPr>
                <w:rFonts w:hint="eastAsia"/>
                <w:sz w:val="21"/>
              </w:rPr>
              <w:t>大数据社团</w:t>
            </w:r>
            <w:r w:rsidRPr="002E0A37">
              <w:rPr>
                <w:rFonts w:hint="eastAsia"/>
                <w:sz w:val="21"/>
              </w:rPr>
              <w:t>。</w:t>
            </w:r>
          </w:p>
          <w:p w:rsidR="00434112" w:rsidRPr="002E0A37" w:rsidRDefault="00264756" w:rsidP="00683380">
            <w:pPr>
              <w:numPr>
                <w:ilvl w:val="0"/>
                <w:numId w:val="104"/>
              </w:numPr>
              <w:spacing w:after="0"/>
              <w:ind w:leftChars="300" w:left="540"/>
              <w:rPr>
                <w:sz w:val="21"/>
              </w:rPr>
            </w:pPr>
            <w:r w:rsidRPr="002E0A37">
              <w:rPr>
                <w:rFonts w:hint="eastAsia"/>
                <w:sz w:val="21"/>
              </w:rPr>
              <w:t>该用户</w:t>
            </w:r>
            <w:r w:rsidR="00434112" w:rsidRPr="002E0A37">
              <w:rPr>
                <w:rFonts w:hint="eastAsia"/>
                <w:sz w:val="21"/>
              </w:rPr>
              <w:t>在本周一上午10点至11点进行了一次操作</w:t>
            </w:r>
            <w:r w:rsidRPr="002E0A37">
              <w:rPr>
                <w:rFonts w:hint="eastAsia"/>
                <w:sz w:val="21"/>
              </w:rPr>
              <w:t>，说明可能管理员需要在早上对事务进行操作。</w:t>
            </w:r>
          </w:p>
          <w:p w:rsidR="00434112" w:rsidRPr="002E0A37" w:rsidRDefault="00264756" w:rsidP="00683380">
            <w:pPr>
              <w:numPr>
                <w:ilvl w:val="0"/>
                <w:numId w:val="104"/>
              </w:numPr>
              <w:spacing w:after="0"/>
              <w:ind w:leftChars="300" w:left="540"/>
              <w:rPr>
                <w:sz w:val="21"/>
              </w:rPr>
            </w:pPr>
            <w:r w:rsidRPr="002E0A37">
              <w:rPr>
                <w:rFonts w:hint="eastAsia"/>
                <w:sz w:val="21"/>
              </w:rPr>
              <w:t>该用户对“</w:t>
            </w:r>
            <w:r w:rsidR="00434112" w:rsidRPr="002E0A37">
              <w:rPr>
                <w:rFonts w:hint="eastAsia"/>
                <w:sz w:val="21"/>
              </w:rPr>
              <w:t>大数据社团”的创建信息进行了审批</w:t>
            </w:r>
            <w:r w:rsidRPr="002E0A37">
              <w:rPr>
                <w:rFonts w:hint="eastAsia"/>
                <w:sz w:val="21"/>
              </w:rPr>
              <w:t>，说明了有其他用户对“大数据社团”的创建进行了提交。</w:t>
            </w:r>
          </w:p>
          <w:p w:rsidR="00434112" w:rsidRPr="002E0A37" w:rsidRDefault="00264756" w:rsidP="00683380">
            <w:pPr>
              <w:numPr>
                <w:ilvl w:val="0"/>
                <w:numId w:val="104"/>
              </w:numPr>
              <w:spacing w:after="0"/>
              <w:ind w:leftChars="300" w:left="540"/>
              <w:rPr>
                <w:sz w:val="21"/>
              </w:rPr>
            </w:pPr>
            <w:r w:rsidRPr="002E0A37">
              <w:rPr>
                <w:rFonts w:hint="eastAsia"/>
                <w:sz w:val="21"/>
              </w:rPr>
              <w:t>该用户是通过，</w:t>
            </w:r>
            <w:r w:rsidR="00434112" w:rsidRPr="002E0A37">
              <w:rPr>
                <w:rFonts w:hint="eastAsia"/>
                <w:sz w:val="21"/>
              </w:rPr>
              <w:t>进入社团管理系统——进入大数据社团——选择审批——退出管理系统</w:t>
            </w:r>
            <w:r w:rsidRPr="002E0A37">
              <w:rPr>
                <w:rFonts w:hint="eastAsia"/>
                <w:sz w:val="21"/>
              </w:rPr>
              <w:t>的方式进行操作的。</w:t>
            </w:r>
          </w:p>
          <w:p w:rsidR="002D1FBB" w:rsidRPr="002E0A37" w:rsidRDefault="00434112" w:rsidP="00683380">
            <w:pPr>
              <w:numPr>
                <w:ilvl w:val="0"/>
                <w:numId w:val="104"/>
              </w:numPr>
              <w:spacing w:after="0"/>
              <w:ind w:left="540"/>
              <w:rPr>
                <w:sz w:val="21"/>
              </w:rPr>
            </w:pPr>
            <w:r w:rsidRPr="002E0A37">
              <w:rPr>
                <w:rFonts w:hint="eastAsia"/>
                <w:sz w:val="21"/>
              </w:rPr>
              <w:t>通过张三的反馈或系统记录，了解</w:t>
            </w:r>
            <w:r w:rsidR="00264756" w:rsidRPr="002E0A37">
              <w:rPr>
                <w:rFonts w:hint="eastAsia"/>
                <w:sz w:val="21"/>
              </w:rPr>
              <w:t>到</w:t>
            </w:r>
            <w:r w:rsidRPr="002E0A37">
              <w:rPr>
                <w:rFonts w:hint="eastAsia"/>
                <w:sz w:val="21"/>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lastRenderedPageBreak/>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24"/>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683380">
            <w:pPr>
              <w:numPr>
                <w:ilvl w:val="0"/>
                <w:numId w:val="25"/>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683380">
            <w:pPr>
              <w:numPr>
                <w:ilvl w:val="0"/>
                <w:numId w:val="2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Pr="002E0A37" w:rsidRDefault="002D432E" w:rsidP="002D432E">
            <w:pPr>
              <w:spacing w:after="0"/>
              <w:ind w:leftChars="300" w:left="540"/>
              <w:rPr>
                <w:sz w:val="21"/>
              </w:rPr>
            </w:pPr>
            <w:r w:rsidRPr="002E0A37">
              <w:rPr>
                <w:rFonts w:hint="eastAsia"/>
                <w:sz w:val="21"/>
              </w:rPr>
              <w:t>用户软件需求规格说明书应包括如下内容：</w:t>
            </w:r>
          </w:p>
          <w:p w:rsidR="002D432E" w:rsidRPr="002E0A37" w:rsidRDefault="002D432E" w:rsidP="002D432E">
            <w:pPr>
              <w:spacing w:after="0"/>
              <w:ind w:leftChars="300" w:left="540"/>
              <w:rPr>
                <w:sz w:val="21"/>
              </w:rPr>
            </w:pPr>
            <w:r w:rsidRPr="002E0A37">
              <w:rPr>
                <w:rFonts w:hint="eastAsia"/>
                <w:sz w:val="21"/>
              </w:rPr>
              <w:t>1、软件名称</w:t>
            </w:r>
          </w:p>
          <w:p w:rsidR="002D432E" w:rsidRPr="002E0A37" w:rsidRDefault="002D432E" w:rsidP="002D432E">
            <w:pPr>
              <w:spacing w:after="0"/>
              <w:ind w:leftChars="300" w:left="540"/>
              <w:rPr>
                <w:sz w:val="21"/>
              </w:rPr>
            </w:pPr>
            <w:r w:rsidRPr="002E0A37">
              <w:rPr>
                <w:rFonts w:hint="eastAsia"/>
                <w:sz w:val="21"/>
              </w:rPr>
              <w:t>2、系统使用用户</w:t>
            </w:r>
          </w:p>
          <w:p w:rsidR="002D432E" w:rsidRPr="002E0A37" w:rsidRDefault="002D432E" w:rsidP="002D432E">
            <w:pPr>
              <w:spacing w:after="0"/>
              <w:ind w:leftChars="300" w:left="540"/>
              <w:rPr>
                <w:sz w:val="21"/>
              </w:rPr>
            </w:pPr>
            <w:r w:rsidRPr="002E0A37">
              <w:rPr>
                <w:rFonts w:hint="eastAsia"/>
                <w:sz w:val="21"/>
              </w:rPr>
              <w:t>3、系统功能概述</w:t>
            </w:r>
          </w:p>
          <w:p w:rsidR="002D432E" w:rsidRPr="002E0A37" w:rsidRDefault="002D432E" w:rsidP="002E0A37">
            <w:pPr>
              <w:spacing w:after="0"/>
              <w:ind w:leftChars="300" w:left="540"/>
              <w:rPr>
                <w:rFonts w:hint="eastAsia"/>
                <w:sz w:val="21"/>
              </w:rPr>
            </w:pPr>
            <w:r w:rsidRPr="002E0A37">
              <w:rPr>
                <w:rFonts w:hint="eastAsia"/>
                <w:sz w:val="21"/>
              </w:rPr>
              <w:t>4、按用户分类分条列出所有用户的需求功能说明</w:t>
            </w:r>
          </w:p>
          <w:p w:rsidR="002D1FBB" w:rsidRPr="002E0A37" w:rsidRDefault="008E3C1E" w:rsidP="00A03A52">
            <w:pPr>
              <w:spacing w:after="0"/>
              <w:ind w:leftChars="300" w:left="540"/>
              <w:rPr>
                <w:sz w:val="21"/>
              </w:rPr>
            </w:pPr>
            <w:r w:rsidRPr="002E0A37">
              <w:rPr>
                <w:rFonts w:hint="eastAsia"/>
                <w:sz w:val="21"/>
              </w:rPr>
              <w:t>1、软件名称</w:t>
            </w:r>
            <w:r w:rsidR="005C7D0D" w:rsidRPr="002E0A37">
              <w:rPr>
                <w:rFonts w:hint="eastAsia"/>
                <w:sz w:val="21"/>
              </w:rPr>
              <w:t>：社团管理系统</w:t>
            </w:r>
          </w:p>
          <w:p w:rsidR="002D1FBB" w:rsidRPr="002E0A37" w:rsidRDefault="008E3C1E" w:rsidP="00A03A52">
            <w:pPr>
              <w:spacing w:after="0"/>
              <w:ind w:leftChars="300" w:left="540"/>
              <w:rPr>
                <w:sz w:val="21"/>
              </w:rPr>
            </w:pPr>
            <w:r w:rsidRPr="002E0A37">
              <w:rPr>
                <w:rFonts w:hint="eastAsia"/>
                <w:sz w:val="21"/>
              </w:rPr>
              <w:t>2、系统使用用户</w:t>
            </w:r>
            <w:r w:rsidR="005C7D0D" w:rsidRPr="002E0A37">
              <w:rPr>
                <w:rFonts w:hint="eastAsia"/>
                <w:sz w:val="21"/>
              </w:rPr>
              <w:t>：</w:t>
            </w:r>
            <w:r w:rsidR="002D432E" w:rsidRPr="002E0A37">
              <w:rPr>
                <w:rFonts w:hint="eastAsia"/>
                <w:sz w:val="21"/>
              </w:rPr>
              <w:t>学生、教师</w:t>
            </w:r>
          </w:p>
          <w:p w:rsidR="002D1FBB" w:rsidRPr="002E0A37" w:rsidRDefault="008E3C1E" w:rsidP="00A03A52">
            <w:pPr>
              <w:spacing w:after="0"/>
              <w:ind w:leftChars="300" w:left="540"/>
              <w:rPr>
                <w:sz w:val="21"/>
              </w:rPr>
            </w:pPr>
            <w:r w:rsidRPr="002E0A37">
              <w:rPr>
                <w:rFonts w:hint="eastAsia"/>
                <w:sz w:val="21"/>
              </w:rPr>
              <w:t>3、系统功能概述</w:t>
            </w:r>
            <w:r w:rsidR="005C7D0D" w:rsidRPr="002E0A37">
              <w:rPr>
                <w:rFonts w:hint="eastAsia"/>
                <w:sz w:val="21"/>
              </w:rPr>
              <w:t>：</w:t>
            </w:r>
          </w:p>
          <w:p w:rsidR="00E63A61" w:rsidRPr="002E0A37" w:rsidRDefault="00E63A61" w:rsidP="00A749AF">
            <w:pPr>
              <w:spacing w:after="0"/>
              <w:ind w:leftChars="300" w:left="540" w:firstLineChars="300" w:firstLine="630"/>
              <w:rPr>
                <w:sz w:val="21"/>
              </w:rPr>
            </w:pPr>
            <w:r w:rsidRPr="002E0A37">
              <w:rPr>
                <w:rFonts w:hint="eastAsia"/>
                <w:sz w:val="21"/>
              </w:rPr>
              <w:t>社团管理系统是一个用于管理学生社团的软件，旨在提供方便、高效的管理方式，帮助用户更好地管理社团事务。该系统包括以下功能：</w:t>
            </w:r>
          </w:p>
          <w:p w:rsidR="00007F1F" w:rsidRPr="002E0A37" w:rsidRDefault="00007F1F" w:rsidP="00683380">
            <w:pPr>
              <w:pStyle w:val="afffff8"/>
              <w:numPr>
                <w:ilvl w:val="0"/>
                <w:numId w:val="109"/>
              </w:numPr>
              <w:rPr>
                <w:sz w:val="21"/>
              </w:rPr>
            </w:pPr>
            <w:r w:rsidRPr="002E0A37">
              <w:rPr>
                <w:rFonts w:hint="eastAsia"/>
                <w:sz w:val="21"/>
              </w:rPr>
              <w:t>社团信息管理：可以查看、编辑和管理社团的基本信息，包括社团名称、社团成员等。</w:t>
            </w:r>
          </w:p>
          <w:p w:rsidR="00E63A61" w:rsidRPr="002E0A37" w:rsidRDefault="00E63A61" w:rsidP="00683380">
            <w:pPr>
              <w:pStyle w:val="afffff8"/>
              <w:numPr>
                <w:ilvl w:val="0"/>
                <w:numId w:val="109"/>
              </w:numPr>
              <w:spacing w:after="0"/>
              <w:rPr>
                <w:sz w:val="21"/>
              </w:rPr>
            </w:pPr>
            <w:r w:rsidRPr="002E0A37">
              <w:rPr>
                <w:rFonts w:hint="eastAsia"/>
                <w:sz w:val="21"/>
              </w:rPr>
              <w:t>成员管理：社团负责人可以查看、添加和删除成员信息，包括姓名、学号、联系方式等。</w:t>
            </w:r>
          </w:p>
          <w:p w:rsidR="00E63A61" w:rsidRPr="002E0A37" w:rsidRDefault="00E63A61" w:rsidP="00683380">
            <w:pPr>
              <w:pStyle w:val="afffff8"/>
              <w:numPr>
                <w:ilvl w:val="0"/>
                <w:numId w:val="109"/>
              </w:numPr>
              <w:spacing w:after="0"/>
              <w:rPr>
                <w:sz w:val="21"/>
              </w:rPr>
            </w:pPr>
            <w:r w:rsidRPr="002E0A37">
              <w:rPr>
                <w:rFonts w:hint="eastAsia"/>
                <w:sz w:val="21"/>
              </w:rPr>
              <w:t>系统管理：</w:t>
            </w:r>
            <w:r w:rsidR="004635AB" w:rsidRPr="002E0A37">
              <w:rPr>
                <w:rFonts w:hint="eastAsia"/>
                <w:sz w:val="21"/>
              </w:rPr>
              <w:t>管理员可以设置系统参数，管理用户账号等。</w:t>
            </w:r>
          </w:p>
          <w:p w:rsidR="002D1FBB" w:rsidRPr="002E0A37" w:rsidRDefault="008E3C1E" w:rsidP="00A03A52">
            <w:pPr>
              <w:spacing w:after="0"/>
              <w:ind w:leftChars="300" w:left="540"/>
              <w:rPr>
                <w:sz w:val="21"/>
              </w:rPr>
            </w:pPr>
            <w:r w:rsidRPr="002E0A37">
              <w:rPr>
                <w:rFonts w:hint="eastAsia"/>
                <w:sz w:val="21"/>
              </w:rPr>
              <w:t>4、按用户分类分条列出所有用户的需求功能说明</w:t>
            </w:r>
            <w:r w:rsidR="004635AB" w:rsidRPr="002E0A37">
              <w:rPr>
                <w:rFonts w:hint="eastAsia"/>
                <w:sz w:val="21"/>
              </w:rPr>
              <w:t>。</w:t>
            </w:r>
          </w:p>
          <w:p w:rsidR="00B75A8F" w:rsidRPr="002E0A37" w:rsidRDefault="000B3112" w:rsidP="00683380">
            <w:pPr>
              <w:pStyle w:val="afffff8"/>
              <w:numPr>
                <w:ilvl w:val="0"/>
                <w:numId w:val="106"/>
              </w:numPr>
              <w:rPr>
                <w:sz w:val="21"/>
              </w:rPr>
            </w:pPr>
            <w:r w:rsidRPr="002E0A37">
              <w:rPr>
                <w:rFonts w:hint="eastAsia"/>
                <w:sz w:val="21"/>
              </w:rPr>
              <w:t>学生</w:t>
            </w:r>
            <w:r w:rsidR="00B75A8F" w:rsidRPr="002E0A37">
              <w:rPr>
                <w:rFonts w:hint="eastAsia"/>
                <w:sz w:val="21"/>
              </w:rPr>
              <w:t>：</w:t>
            </w:r>
          </w:p>
          <w:p w:rsidR="00B75A8F" w:rsidRPr="002E0A37" w:rsidRDefault="004635AB" w:rsidP="00683380">
            <w:pPr>
              <w:pStyle w:val="afffff8"/>
              <w:numPr>
                <w:ilvl w:val="0"/>
                <w:numId w:val="107"/>
              </w:numPr>
              <w:rPr>
                <w:sz w:val="21"/>
              </w:rPr>
            </w:pPr>
            <w:r w:rsidRPr="002E0A37">
              <w:rPr>
                <w:rFonts w:hint="eastAsia"/>
                <w:sz w:val="21"/>
              </w:rPr>
              <w:t>查看社团信息。</w:t>
            </w:r>
          </w:p>
          <w:p w:rsidR="00EC640A" w:rsidRPr="002E0A37" w:rsidRDefault="00C20923" w:rsidP="00683380">
            <w:pPr>
              <w:pStyle w:val="afffff8"/>
              <w:numPr>
                <w:ilvl w:val="0"/>
                <w:numId w:val="107"/>
              </w:numPr>
              <w:rPr>
                <w:sz w:val="21"/>
              </w:rPr>
            </w:pPr>
            <w:r w:rsidRPr="002E0A37">
              <w:rPr>
                <w:rFonts w:hint="eastAsia"/>
                <w:sz w:val="21"/>
              </w:rPr>
              <w:t>查看所在学院的信息。</w:t>
            </w:r>
          </w:p>
          <w:p w:rsidR="00C20923" w:rsidRPr="002E0A37" w:rsidRDefault="00C20923" w:rsidP="00683380">
            <w:pPr>
              <w:pStyle w:val="afffff8"/>
              <w:numPr>
                <w:ilvl w:val="0"/>
                <w:numId w:val="107"/>
              </w:numPr>
              <w:rPr>
                <w:sz w:val="21"/>
              </w:rPr>
            </w:pPr>
            <w:r w:rsidRPr="002E0A37">
              <w:rPr>
                <w:rFonts w:hint="eastAsia"/>
                <w:sz w:val="21"/>
              </w:rPr>
              <w:t>查看同一个社团的学生信息。</w:t>
            </w:r>
          </w:p>
          <w:p w:rsidR="00C20923" w:rsidRPr="002E0A37" w:rsidRDefault="00C20923" w:rsidP="00683380">
            <w:pPr>
              <w:pStyle w:val="afffff8"/>
              <w:numPr>
                <w:ilvl w:val="0"/>
                <w:numId w:val="107"/>
              </w:numPr>
              <w:rPr>
                <w:sz w:val="21"/>
              </w:rPr>
            </w:pPr>
            <w:r w:rsidRPr="002E0A37">
              <w:rPr>
                <w:rFonts w:hint="eastAsia"/>
                <w:sz w:val="21"/>
              </w:rPr>
              <w:t>查看</w:t>
            </w:r>
            <w:r w:rsidR="00B304FE" w:rsidRPr="002E0A37">
              <w:rPr>
                <w:rFonts w:hint="eastAsia"/>
                <w:sz w:val="21"/>
              </w:rPr>
              <w:t>该</w:t>
            </w:r>
            <w:r w:rsidRPr="002E0A37">
              <w:rPr>
                <w:rFonts w:hint="eastAsia"/>
                <w:sz w:val="21"/>
              </w:rPr>
              <w:t>社团的指导教师。</w:t>
            </w:r>
          </w:p>
          <w:p w:rsidR="00817059" w:rsidRPr="002E0A37" w:rsidRDefault="00761131" w:rsidP="00683380">
            <w:pPr>
              <w:pStyle w:val="afffff8"/>
              <w:numPr>
                <w:ilvl w:val="0"/>
                <w:numId w:val="106"/>
              </w:numPr>
              <w:rPr>
                <w:sz w:val="21"/>
              </w:rPr>
            </w:pPr>
            <w:r w:rsidRPr="002E0A37">
              <w:rPr>
                <w:rFonts w:hint="eastAsia"/>
                <w:sz w:val="21"/>
              </w:rPr>
              <w:t>教师</w:t>
            </w:r>
            <w:r w:rsidR="00817059" w:rsidRPr="002E0A37">
              <w:rPr>
                <w:rFonts w:hint="eastAsia"/>
                <w:sz w:val="21"/>
              </w:rPr>
              <w:t>：</w:t>
            </w:r>
          </w:p>
          <w:p w:rsidR="00C20923" w:rsidRPr="002E0A37" w:rsidRDefault="00C20923" w:rsidP="00683380">
            <w:pPr>
              <w:pStyle w:val="afffff8"/>
              <w:numPr>
                <w:ilvl w:val="0"/>
                <w:numId w:val="108"/>
              </w:numPr>
              <w:rPr>
                <w:sz w:val="21"/>
              </w:rPr>
            </w:pPr>
            <w:r w:rsidRPr="002E0A37">
              <w:rPr>
                <w:rFonts w:hint="eastAsia"/>
                <w:sz w:val="21"/>
              </w:rPr>
              <w:t>查看某个社团信息。</w:t>
            </w:r>
          </w:p>
          <w:p w:rsidR="00C20923" w:rsidRPr="002E0A37" w:rsidRDefault="00C20923" w:rsidP="00683380">
            <w:pPr>
              <w:pStyle w:val="afffff8"/>
              <w:numPr>
                <w:ilvl w:val="0"/>
                <w:numId w:val="108"/>
              </w:numPr>
              <w:rPr>
                <w:sz w:val="21"/>
              </w:rPr>
            </w:pPr>
            <w:r w:rsidRPr="002E0A37">
              <w:rPr>
                <w:rFonts w:hint="eastAsia"/>
                <w:sz w:val="21"/>
              </w:rPr>
              <w:t>查看</w:t>
            </w:r>
            <w:r w:rsidR="00B304FE" w:rsidRPr="002E0A37">
              <w:rPr>
                <w:rFonts w:hint="eastAsia"/>
                <w:sz w:val="21"/>
              </w:rPr>
              <w:t>所有</w:t>
            </w:r>
            <w:r w:rsidRPr="002E0A37">
              <w:rPr>
                <w:rFonts w:hint="eastAsia"/>
                <w:sz w:val="21"/>
              </w:rPr>
              <w:t>学院</w:t>
            </w:r>
            <w:r w:rsidR="00B304FE" w:rsidRPr="002E0A37">
              <w:rPr>
                <w:rFonts w:hint="eastAsia"/>
                <w:sz w:val="21"/>
              </w:rPr>
              <w:t>的</w:t>
            </w:r>
            <w:r w:rsidRPr="002E0A37">
              <w:rPr>
                <w:rFonts w:hint="eastAsia"/>
                <w:sz w:val="21"/>
              </w:rPr>
              <w:t>信息。</w:t>
            </w:r>
          </w:p>
          <w:p w:rsidR="00B304FE" w:rsidRPr="002E0A37" w:rsidRDefault="00B304FE" w:rsidP="00683380">
            <w:pPr>
              <w:pStyle w:val="afffff8"/>
              <w:numPr>
                <w:ilvl w:val="0"/>
                <w:numId w:val="108"/>
              </w:numPr>
              <w:rPr>
                <w:sz w:val="21"/>
              </w:rPr>
            </w:pPr>
            <w:r w:rsidRPr="002E0A37">
              <w:rPr>
                <w:rFonts w:hint="eastAsia"/>
                <w:sz w:val="21"/>
              </w:rPr>
              <w:t>对所在学院的信息进行修改，可以进行增删改</w:t>
            </w:r>
            <w:r w:rsidR="000A3AB3" w:rsidRPr="002E0A37">
              <w:rPr>
                <w:rFonts w:hint="eastAsia"/>
                <w:sz w:val="21"/>
              </w:rPr>
              <w:t>。</w:t>
            </w:r>
          </w:p>
          <w:p w:rsidR="000A3AB3" w:rsidRPr="002E0A37" w:rsidRDefault="000A3AB3" w:rsidP="00683380">
            <w:pPr>
              <w:pStyle w:val="afffff8"/>
              <w:numPr>
                <w:ilvl w:val="0"/>
                <w:numId w:val="108"/>
              </w:numPr>
              <w:rPr>
                <w:sz w:val="21"/>
              </w:rPr>
            </w:pPr>
            <w:r w:rsidRPr="002E0A37">
              <w:rPr>
                <w:rFonts w:hint="eastAsia"/>
                <w:sz w:val="21"/>
              </w:rPr>
              <w:t>对所在学院的结构进行增删改。</w:t>
            </w:r>
          </w:p>
          <w:p w:rsidR="00C20923" w:rsidRPr="002E0A37" w:rsidRDefault="00C20923" w:rsidP="00683380">
            <w:pPr>
              <w:pStyle w:val="afffff8"/>
              <w:numPr>
                <w:ilvl w:val="0"/>
                <w:numId w:val="108"/>
              </w:numPr>
              <w:rPr>
                <w:sz w:val="21"/>
              </w:rPr>
            </w:pPr>
            <w:r w:rsidRPr="002E0A37">
              <w:rPr>
                <w:rFonts w:hint="eastAsia"/>
                <w:sz w:val="21"/>
              </w:rPr>
              <w:t>查看</w:t>
            </w:r>
            <w:r w:rsidR="00B304FE" w:rsidRPr="002E0A37">
              <w:rPr>
                <w:rFonts w:hint="eastAsia"/>
                <w:sz w:val="21"/>
              </w:rPr>
              <w:t>所有</w:t>
            </w:r>
            <w:r w:rsidRPr="002E0A37">
              <w:rPr>
                <w:rFonts w:hint="eastAsia"/>
                <w:sz w:val="21"/>
              </w:rPr>
              <w:t>学生信息。</w:t>
            </w:r>
          </w:p>
          <w:p w:rsidR="00C20923" w:rsidRPr="002E0A37" w:rsidRDefault="00C20923" w:rsidP="00683380">
            <w:pPr>
              <w:pStyle w:val="afffff8"/>
              <w:numPr>
                <w:ilvl w:val="0"/>
                <w:numId w:val="108"/>
              </w:numPr>
              <w:rPr>
                <w:sz w:val="21"/>
              </w:rPr>
            </w:pPr>
            <w:r w:rsidRPr="002E0A37">
              <w:rPr>
                <w:rFonts w:hint="eastAsia"/>
                <w:sz w:val="21"/>
              </w:rPr>
              <w:t>查看某个学生所在的学院。</w:t>
            </w:r>
          </w:p>
          <w:p w:rsidR="00C20923" w:rsidRPr="002E0A37" w:rsidRDefault="00C20923" w:rsidP="00683380">
            <w:pPr>
              <w:pStyle w:val="afffff8"/>
              <w:numPr>
                <w:ilvl w:val="0"/>
                <w:numId w:val="108"/>
              </w:numPr>
              <w:rPr>
                <w:sz w:val="21"/>
              </w:rPr>
            </w:pPr>
            <w:r w:rsidRPr="002E0A37">
              <w:rPr>
                <w:rFonts w:hint="eastAsia"/>
                <w:sz w:val="21"/>
              </w:rPr>
              <w:t>查看某个学生所在的社团。</w:t>
            </w:r>
          </w:p>
          <w:p w:rsidR="00036CB4" w:rsidRPr="00036CB4" w:rsidRDefault="00B304FE" w:rsidP="00683380">
            <w:pPr>
              <w:pStyle w:val="afffff8"/>
              <w:numPr>
                <w:ilvl w:val="0"/>
                <w:numId w:val="108"/>
              </w:numPr>
            </w:pPr>
            <w:r w:rsidRPr="002E0A37">
              <w:rPr>
                <w:rFonts w:hint="eastAsia"/>
                <w:sz w:val="21"/>
              </w:rPr>
              <w:t>查看所有社团的指导老师。</w:t>
            </w:r>
          </w:p>
        </w:tc>
      </w:tr>
    </w:tbl>
    <w:p w:rsidR="002D1FBB" w:rsidRDefault="008E3C1E" w:rsidP="008A0701">
      <w:pPr>
        <w:pStyle w:val="1"/>
        <w:jc w:val="center"/>
      </w:pPr>
      <w:bookmarkStart w:id="23" w:name="_Toc793"/>
      <w:r>
        <w:rPr>
          <w:rFonts w:hint="eastAsia"/>
        </w:rPr>
        <w:lastRenderedPageBreak/>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刘培鑫</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pPr>
              <w:spacing w:after="0"/>
              <w:ind w:firstLine="420"/>
              <w:jc w:val="center"/>
            </w:pPr>
            <w:r>
              <w:rPr>
                <w:rFonts w:hint="eastAsia"/>
              </w:rPr>
              <w:t>2</w:t>
            </w:r>
            <w:r>
              <w:t>219049</w:t>
            </w:r>
            <w:r w:rsidR="00E35E1D">
              <w:t>3</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26"/>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683380">
            <w:pPr>
              <w:numPr>
                <w:ilvl w:val="0"/>
                <w:numId w:val="27"/>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683380">
            <w:pPr>
              <w:numPr>
                <w:ilvl w:val="0"/>
                <w:numId w:val="27"/>
              </w:numPr>
              <w:spacing w:after="0"/>
              <w:ind w:firstLineChars="300" w:firstLine="540"/>
            </w:pPr>
            <w:r>
              <w:rPr>
                <w:rFonts w:hint="eastAsia"/>
              </w:rPr>
              <w:t>画出局部ER图（注：为每个实体分别完成任务2.1）</w:t>
            </w:r>
          </w:p>
          <w:p w:rsidR="002D1FBB" w:rsidRDefault="008E3C1E" w:rsidP="002E0A37">
            <w:pPr>
              <w:numPr>
                <w:ilvl w:val="0"/>
                <w:numId w:val="27"/>
              </w:numPr>
              <w:spacing w:after="0"/>
              <w:ind w:firstLineChars="300" w:firstLine="540"/>
              <w:rPr>
                <w:rFonts w:hint="eastAsia"/>
              </w:rPr>
            </w:pPr>
            <w:r>
              <w:rPr>
                <w:rFonts w:hint="eastAsia"/>
              </w:rPr>
              <w:t>本设计所有图满分20分，其中完成分15分，质量分5分。</w:t>
            </w:r>
          </w:p>
          <w:p w:rsidR="002D1FBB" w:rsidRPr="003317D9" w:rsidRDefault="008E3C1E" w:rsidP="003317D9">
            <w:pPr>
              <w:spacing w:after="0"/>
              <w:jc w:val="center"/>
              <w:rPr>
                <w:sz w:val="28"/>
                <w:szCs w:val="28"/>
              </w:rPr>
            </w:pPr>
            <w:r>
              <w:rPr>
                <w:rFonts w:hint="eastAsia"/>
                <w:sz w:val="28"/>
                <w:szCs w:val="28"/>
              </w:rPr>
              <w:t>项目用户局部ER图</w:t>
            </w:r>
          </w:p>
          <w:p w:rsidR="002D1FBB" w:rsidRPr="002E0A37" w:rsidRDefault="008C03F1" w:rsidP="00683380">
            <w:pPr>
              <w:pStyle w:val="afffff8"/>
              <w:numPr>
                <w:ilvl w:val="1"/>
                <w:numId w:val="110"/>
              </w:numPr>
              <w:rPr>
                <w:sz w:val="21"/>
              </w:rPr>
            </w:pPr>
            <w:r w:rsidRPr="002E0A37">
              <w:rPr>
                <w:sz w:val="21"/>
              </w:rPr>
              <w:t>实体</w:t>
            </w:r>
          </w:p>
          <w:p w:rsidR="00E824F5" w:rsidRPr="002E0A37" w:rsidRDefault="005E386D" w:rsidP="00683380">
            <w:pPr>
              <w:pStyle w:val="afffff8"/>
              <w:numPr>
                <w:ilvl w:val="0"/>
                <w:numId w:val="111"/>
              </w:numPr>
              <w:rPr>
                <w:sz w:val="21"/>
              </w:rPr>
            </w:pPr>
            <w:r w:rsidRPr="002E0A37">
              <w:rPr>
                <w:rFonts w:hint="eastAsia"/>
                <w:sz w:val="21"/>
              </w:rPr>
              <w:t>学生</w:t>
            </w:r>
          </w:p>
          <w:p w:rsidR="00E824F5" w:rsidRPr="002E0A37" w:rsidRDefault="00B2591C" w:rsidP="00683380">
            <w:pPr>
              <w:pStyle w:val="afffff8"/>
              <w:numPr>
                <w:ilvl w:val="0"/>
                <w:numId w:val="111"/>
              </w:numPr>
              <w:rPr>
                <w:sz w:val="21"/>
              </w:rPr>
            </w:pPr>
            <w:r w:rsidRPr="002E0A37">
              <w:rPr>
                <w:rFonts w:hint="eastAsia"/>
                <w:sz w:val="21"/>
              </w:rPr>
              <w:t>学院</w:t>
            </w:r>
          </w:p>
          <w:p w:rsidR="00E824F5" w:rsidRPr="002E0A37" w:rsidRDefault="00E824F5" w:rsidP="00683380">
            <w:pPr>
              <w:pStyle w:val="afffff8"/>
              <w:numPr>
                <w:ilvl w:val="0"/>
                <w:numId w:val="111"/>
              </w:numPr>
              <w:rPr>
                <w:sz w:val="21"/>
              </w:rPr>
            </w:pPr>
            <w:r w:rsidRPr="002E0A37">
              <w:rPr>
                <w:sz w:val="21"/>
              </w:rPr>
              <w:t>教师</w:t>
            </w:r>
          </w:p>
          <w:p w:rsidR="008C03F1" w:rsidRPr="002E0A37" w:rsidRDefault="00E824F5" w:rsidP="00683380">
            <w:pPr>
              <w:pStyle w:val="afffff8"/>
              <w:numPr>
                <w:ilvl w:val="0"/>
                <w:numId w:val="111"/>
              </w:numPr>
              <w:rPr>
                <w:sz w:val="21"/>
              </w:rPr>
            </w:pPr>
            <w:r w:rsidRPr="002E0A37">
              <w:rPr>
                <w:sz w:val="21"/>
              </w:rPr>
              <w:t>社团</w:t>
            </w:r>
          </w:p>
          <w:p w:rsidR="008C03F1" w:rsidRPr="002E0A37" w:rsidRDefault="008C03F1" w:rsidP="00683380">
            <w:pPr>
              <w:pStyle w:val="afffff8"/>
              <w:numPr>
                <w:ilvl w:val="1"/>
                <w:numId w:val="110"/>
              </w:numPr>
              <w:rPr>
                <w:sz w:val="21"/>
              </w:rPr>
            </w:pPr>
            <w:r w:rsidRPr="002E0A37">
              <w:rPr>
                <w:sz w:val="21"/>
              </w:rPr>
              <w:t>联系</w:t>
            </w:r>
          </w:p>
          <w:p w:rsidR="009866FC" w:rsidRPr="002E0A37" w:rsidRDefault="005E386D" w:rsidP="00683380">
            <w:pPr>
              <w:pStyle w:val="afffff8"/>
              <w:numPr>
                <w:ilvl w:val="0"/>
                <w:numId w:val="112"/>
              </w:numPr>
              <w:rPr>
                <w:sz w:val="21"/>
              </w:rPr>
            </w:pPr>
            <w:r w:rsidRPr="002E0A37">
              <w:rPr>
                <w:rFonts w:hint="eastAsia"/>
                <w:sz w:val="21"/>
              </w:rPr>
              <w:t>学生</w:t>
            </w:r>
            <w:r w:rsidR="009866FC" w:rsidRPr="002E0A37">
              <w:rPr>
                <w:rFonts w:hint="eastAsia"/>
                <w:sz w:val="21"/>
              </w:rPr>
              <w:t>与社团：多对多。一个</w:t>
            </w:r>
            <w:r w:rsidRPr="002E0A37">
              <w:rPr>
                <w:rFonts w:hint="eastAsia"/>
                <w:sz w:val="21"/>
              </w:rPr>
              <w:t>学生</w:t>
            </w:r>
            <w:r w:rsidR="009866FC" w:rsidRPr="002E0A37">
              <w:rPr>
                <w:rFonts w:hint="eastAsia"/>
                <w:sz w:val="21"/>
              </w:rPr>
              <w:t>可以属于多个社团，一个社团也可以有多个社员组成。</w:t>
            </w:r>
          </w:p>
          <w:p w:rsidR="00046343" w:rsidRPr="002E0A37" w:rsidRDefault="005E386D" w:rsidP="00683380">
            <w:pPr>
              <w:pStyle w:val="afffff8"/>
              <w:numPr>
                <w:ilvl w:val="0"/>
                <w:numId w:val="112"/>
              </w:numPr>
              <w:rPr>
                <w:sz w:val="21"/>
              </w:rPr>
            </w:pPr>
            <w:r w:rsidRPr="002E0A37">
              <w:rPr>
                <w:rFonts w:hint="eastAsia"/>
                <w:sz w:val="21"/>
              </w:rPr>
              <w:t>学生</w:t>
            </w:r>
            <w:r w:rsidR="00046343" w:rsidRPr="002E0A37">
              <w:rPr>
                <w:rFonts w:hint="eastAsia"/>
                <w:sz w:val="21"/>
              </w:rPr>
              <w:t>与</w:t>
            </w:r>
            <w:r w:rsidR="00B2591C" w:rsidRPr="002E0A37">
              <w:rPr>
                <w:rFonts w:hint="eastAsia"/>
                <w:sz w:val="21"/>
              </w:rPr>
              <w:t>学院</w:t>
            </w:r>
            <w:r w:rsidR="00046343" w:rsidRPr="002E0A37">
              <w:rPr>
                <w:rFonts w:hint="eastAsia"/>
                <w:sz w:val="21"/>
              </w:rPr>
              <w:t>：多对一。一个</w:t>
            </w:r>
            <w:r w:rsidR="00B2591C" w:rsidRPr="002E0A37">
              <w:rPr>
                <w:rFonts w:hint="eastAsia"/>
                <w:sz w:val="21"/>
              </w:rPr>
              <w:t>学院</w:t>
            </w:r>
            <w:r w:rsidR="00046343" w:rsidRPr="002E0A37">
              <w:rPr>
                <w:rFonts w:hint="eastAsia"/>
                <w:sz w:val="21"/>
              </w:rPr>
              <w:t>可以有多个</w:t>
            </w:r>
            <w:r w:rsidRPr="002E0A37">
              <w:rPr>
                <w:rFonts w:hint="eastAsia"/>
                <w:sz w:val="21"/>
              </w:rPr>
              <w:t>学生</w:t>
            </w:r>
            <w:r w:rsidR="00046343" w:rsidRPr="002E0A37">
              <w:rPr>
                <w:rFonts w:hint="eastAsia"/>
                <w:sz w:val="21"/>
              </w:rPr>
              <w:t>，一个</w:t>
            </w:r>
            <w:r w:rsidRPr="002E0A37">
              <w:rPr>
                <w:rFonts w:hint="eastAsia"/>
                <w:sz w:val="21"/>
              </w:rPr>
              <w:t>学生</w:t>
            </w:r>
            <w:r w:rsidR="00046343" w:rsidRPr="002E0A37">
              <w:rPr>
                <w:rFonts w:hint="eastAsia"/>
                <w:sz w:val="21"/>
              </w:rPr>
              <w:t>只能属于一个</w:t>
            </w:r>
            <w:r w:rsidR="00B2591C" w:rsidRPr="002E0A37">
              <w:rPr>
                <w:rFonts w:hint="eastAsia"/>
                <w:sz w:val="21"/>
              </w:rPr>
              <w:t>学院</w:t>
            </w:r>
            <w:r w:rsidR="00046343" w:rsidRPr="002E0A37">
              <w:rPr>
                <w:rFonts w:hint="eastAsia"/>
                <w:sz w:val="21"/>
              </w:rPr>
              <w:t>。</w:t>
            </w:r>
          </w:p>
          <w:p w:rsidR="009866FC" w:rsidRPr="002E0A37" w:rsidRDefault="009866FC" w:rsidP="00683380">
            <w:pPr>
              <w:pStyle w:val="afffff8"/>
              <w:numPr>
                <w:ilvl w:val="0"/>
                <w:numId w:val="112"/>
              </w:numPr>
              <w:rPr>
                <w:sz w:val="21"/>
              </w:rPr>
            </w:pPr>
            <w:r w:rsidRPr="002E0A37">
              <w:rPr>
                <w:sz w:val="21"/>
              </w:rPr>
              <w:t>社团</w:t>
            </w:r>
            <w:r w:rsidR="00531F02" w:rsidRPr="002E0A37">
              <w:rPr>
                <w:rFonts w:hint="eastAsia"/>
                <w:sz w:val="21"/>
              </w:rPr>
              <w:t>与教师</w:t>
            </w:r>
            <w:r w:rsidRPr="002E0A37">
              <w:rPr>
                <w:rFonts w:hint="eastAsia"/>
                <w:sz w:val="21"/>
              </w:rPr>
              <w:t>：</w:t>
            </w:r>
            <w:r w:rsidR="00E30505" w:rsidRPr="002E0A37">
              <w:rPr>
                <w:rFonts w:hint="eastAsia"/>
                <w:sz w:val="21"/>
              </w:rPr>
              <w:t>多</w:t>
            </w:r>
            <w:r w:rsidR="00106894" w:rsidRPr="002E0A37">
              <w:rPr>
                <w:rFonts w:hint="eastAsia"/>
                <w:sz w:val="21"/>
              </w:rPr>
              <w:t>对</w:t>
            </w:r>
            <w:r w:rsidR="00046343" w:rsidRPr="002E0A37">
              <w:rPr>
                <w:rFonts w:hint="eastAsia"/>
                <w:sz w:val="21"/>
              </w:rPr>
              <w:t>多</w:t>
            </w:r>
            <w:r w:rsidR="00B2591C" w:rsidRPr="002E0A37">
              <w:rPr>
                <w:rFonts w:hint="eastAsia"/>
                <w:sz w:val="21"/>
              </w:rPr>
              <w:t>。一个教师可能负责指导多个社团，</w:t>
            </w:r>
            <w:r w:rsidR="00E30505" w:rsidRPr="002E0A37">
              <w:rPr>
                <w:rFonts w:hint="eastAsia"/>
                <w:sz w:val="21"/>
              </w:rPr>
              <w:t>一个社团</w:t>
            </w:r>
            <w:r w:rsidR="00B2591C" w:rsidRPr="002E0A37">
              <w:rPr>
                <w:rFonts w:hint="eastAsia"/>
                <w:sz w:val="21"/>
              </w:rPr>
              <w:t>也可能有多个。</w:t>
            </w:r>
          </w:p>
          <w:p w:rsidR="00046343" w:rsidRPr="002E0A37" w:rsidRDefault="00B2591C" w:rsidP="00683380">
            <w:pPr>
              <w:pStyle w:val="afffff8"/>
              <w:numPr>
                <w:ilvl w:val="0"/>
                <w:numId w:val="112"/>
              </w:numPr>
              <w:rPr>
                <w:sz w:val="21"/>
              </w:rPr>
            </w:pPr>
            <w:r w:rsidRPr="002E0A37">
              <w:rPr>
                <w:rFonts w:hint="eastAsia"/>
                <w:sz w:val="21"/>
              </w:rPr>
              <w:t>学院与教师：一对多。一个学院有多个教师，一个教师只能属于一个学院。</w:t>
            </w:r>
          </w:p>
          <w:p w:rsidR="002E0A37" w:rsidRPr="002E0A37" w:rsidRDefault="00490BEC" w:rsidP="002E0A37">
            <w:pPr>
              <w:pStyle w:val="afffff8"/>
              <w:numPr>
                <w:ilvl w:val="1"/>
                <w:numId w:val="110"/>
              </w:numPr>
              <w:rPr>
                <w:rFonts w:hint="eastAsia"/>
                <w:sz w:val="21"/>
              </w:rPr>
            </w:pPr>
            <w:r w:rsidRPr="002E0A37">
              <w:rPr>
                <w:rFonts w:hint="eastAsia"/>
                <w:sz w:val="21"/>
              </w:rPr>
              <w:t>局部ER图</w:t>
            </w:r>
            <w:r w:rsidR="002E0A37">
              <w:rPr>
                <w:rFonts w:hint="eastAsia"/>
                <w:sz w:val="21"/>
              </w:rPr>
              <w:t xml:space="preserve"> </w:t>
            </w:r>
            <w:r w:rsidR="002E0A37">
              <w:rPr>
                <w:sz w:val="21"/>
              </w:rPr>
              <w:t xml:space="preserve">                                                                                                                                                                                            </w:t>
            </w:r>
          </w:p>
          <w:p w:rsidR="00F01D13" w:rsidRPr="002E0A37" w:rsidRDefault="00B94CB6" w:rsidP="002E0A37">
            <w:pPr>
              <w:pStyle w:val="afffff8"/>
              <w:numPr>
                <w:ilvl w:val="0"/>
                <w:numId w:val="113"/>
              </w:numPr>
              <w:rPr>
                <w:sz w:val="21"/>
              </w:rPr>
            </w:pPr>
            <w:r w:rsidRPr="002E0A37">
              <w:rPr>
                <w:rFonts w:hint="eastAsia"/>
                <w:sz w:val="21"/>
              </w:rPr>
              <w:t>学生与社团：</w:t>
            </w:r>
            <w:r>
              <w:object w:dxaOrig="4425" w:dyaOrig="7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91.25pt;height:317.25pt" o:ole="">
                  <v:imagedata r:id="rId14" o:title=""/>
                </v:shape>
                <o:OLEObject Type="Embed" ProgID="PBrush" ShapeID="_x0000_i1091" DrawAspect="Content" ObjectID="_1765902636" r:id="rId15"/>
              </w:object>
            </w:r>
          </w:p>
          <w:p w:rsidR="00EE5D8D" w:rsidRPr="002E0A37" w:rsidRDefault="00B94CB6" w:rsidP="00683380">
            <w:pPr>
              <w:pStyle w:val="afffff8"/>
              <w:numPr>
                <w:ilvl w:val="0"/>
                <w:numId w:val="113"/>
              </w:numPr>
              <w:rPr>
                <w:sz w:val="21"/>
              </w:rPr>
            </w:pPr>
            <w:r w:rsidRPr="002E0A37">
              <w:rPr>
                <w:rFonts w:hint="eastAsia"/>
                <w:sz w:val="21"/>
              </w:rPr>
              <w:lastRenderedPageBreak/>
              <w:t>学生与学院</w:t>
            </w:r>
            <w:r w:rsidR="001B7CBD" w:rsidRPr="002E0A37">
              <w:rPr>
                <w:rFonts w:hint="eastAsia"/>
                <w:sz w:val="21"/>
              </w:rPr>
              <w:t>：</w:t>
            </w:r>
          </w:p>
          <w:p w:rsidR="00F01D13" w:rsidRDefault="00B94CB6" w:rsidP="00CA7975">
            <w:pPr>
              <w:pStyle w:val="afffff8"/>
              <w:ind w:leftChars="500" w:left="900"/>
            </w:pPr>
            <w:r w:rsidRPr="00B94CB6">
              <w:rPr>
                <w:noProof/>
              </w:rPr>
              <w:drawing>
                <wp:inline distT="0" distB="0" distL="0" distR="0" wp14:anchorId="2AE6B95A" wp14:editId="70617A60">
                  <wp:extent cx="5239385" cy="157113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1544" cy="1583776"/>
                          </a:xfrm>
                          <a:prstGeom prst="rect">
                            <a:avLst/>
                          </a:prstGeom>
                        </pic:spPr>
                      </pic:pic>
                    </a:graphicData>
                  </a:graphic>
                </wp:inline>
              </w:drawing>
            </w:r>
          </w:p>
          <w:p w:rsidR="00F01D13" w:rsidRPr="002E0A37" w:rsidRDefault="00B94CB6" w:rsidP="00683380">
            <w:pPr>
              <w:pStyle w:val="afffff8"/>
              <w:numPr>
                <w:ilvl w:val="0"/>
                <w:numId w:val="113"/>
              </w:numPr>
              <w:rPr>
                <w:sz w:val="21"/>
              </w:rPr>
            </w:pPr>
            <w:r w:rsidRPr="002E0A37">
              <w:rPr>
                <w:rFonts w:hint="eastAsia"/>
                <w:sz w:val="21"/>
              </w:rPr>
              <w:t>社团与教师</w:t>
            </w:r>
            <w:r w:rsidR="001B7CBD" w:rsidRPr="002E0A37">
              <w:rPr>
                <w:rFonts w:hint="eastAsia"/>
                <w:sz w:val="21"/>
              </w:rPr>
              <w:t>：</w:t>
            </w:r>
          </w:p>
          <w:p w:rsidR="001B7CBD" w:rsidRDefault="00CA7975" w:rsidP="00CA7975">
            <w:pPr>
              <w:pStyle w:val="afffff8"/>
              <w:ind w:leftChars="500" w:left="900"/>
            </w:pPr>
            <w:r>
              <w:object w:dxaOrig="9630" w:dyaOrig="3450">
                <v:shape id="_x0000_i1092" type="#_x0000_t75" style="width:405.75pt;height:145.5pt" o:ole="">
                  <v:imagedata r:id="rId17" o:title=""/>
                </v:shape>
                <o:OLEObject Type="Embed" ProgID="PBrush" ShapeID="_x0000_i1092" DrawAspect="Content" ObjectID="_1765902637" r:id="rId18"/>
              </w:object>
            </w:r>
          </w:p>
          <w:p w:rsidR="00F01D13" w:rsidRPr="002E0A37" w:rsidRDefault="00B94CB6" w:rsidP="00683380">
            <w:pPr>
              <w:pStyle w:val="afffff8"/>
              <w:numPr>
                <w:ilvl w:val="0"/>
                <w:numId w:val="113"/>
              </w:numPr>
              <w:rPr>
                <w:sz w:val="21"/>
              </w:rPr>
            </w:pPr>
            <w:r w:rsidRPr="002E0A37">
              <w:rPr>
                <w:rFonts w:hint="eastAsia"/>
                <w:sz w:val="21"/>
              </w:rPr>
              <w:t>学院与教师</w:t>
            </w:r>
            <w:r w:rsidR="001B7CBD" w:rsidRPr="002E0A37">
              <w:rPr>
                <w:rFonts w:hint="eastAsia"/>
                <w:sz w:val="21"/>
              </w:rPr>
              <w:t>：</w:t>
            </w:r>
          </w:p>
          <w:p w:rsidR="001B7CBD" w:rsidRDefault="007954DC" w:rsidP="001B7CBD">
            <w:pPr>
              <w:pStyle w:val="afffff8"/>
              <w:ind w:left="1260"/>
            </w:pPr>
            <w:r>
              <w:object w:dxaOrig="3870" w:dyaOrig="7410">
                <v:shape id="_x0000_i1093" type="#_x0000_t75" style="width:174pt;height:332.25pt" o:ole="">
                  <v:imagedata r:id="rId19" o:title=""/>
                </v:shape>
                <o:OLEObject Type="Embed" ProgID="PBrush" ShapeID="_x0000_i1093" DrawAspect="Content" ObjectID="_1765902638" r:id="rId20"/>
              </w:object>
            </w:r>
          </w:p>
          <w:p w:rsidR="00EE5D8D" w:rsidRDefault="00EE5D8D" w:rsidP="001B7CBD">
            <w:pPr>
              <w:pStyle w:val="afffff8"/>
              <w:ind w:left="1260"/>
            </w:pPr>
          </w:p>
          <w:p w:rsidR="009417AB" w:rsidRDefault="009417AB" w:rsidP="003317D9"/>
          <w:p w:rsidR="009417AB" w:rsidRDefault="009417AB" w:rsidP="007954DC"/>
        </w:tc>
      </w:tr>
    </w:tbl>
    <w:p w:rsidR="002D1FBB" w:rsidRDefault="002D1FBB"/>
    <w:p w:rsidR="002D1FBB" w:rsidRDefault="008E3C1E">
      <w:pPr>
        <w:pStyle w:val="21"/>
        <w:ind w:firstLineChars="1425" w:firstLine="3420"/>
      </w:pPr>
      <w:bookmarkStart w:id="25" w:name="_Toc13834"/>
      <w:r>
        <w:rPr>
          <w:rFonts w:hint="eastAsia"/>
        </w:rPr>
        <w:lastRenderedPageBreak/>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28"/>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683380">
            <w:pPr>
              <w:numPr>
                <w:ilvl w:val="0"/>
                <w:numId w:val="29"/>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683380">
            <w:pPr>
              <w:numPr>
                <w:ilvl w:val="0"/>
                <w:numId w:val="29"/>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2E0A37">
            <w:pPr>
              <w:numPr>
                <w:ilvl w:val="0"/>
                <w:numId w:val="29"/>
              </w:numPr>
              <w:spacing w:after="0"/>
              <w:ind w:firstLineChars="300" w:firstLine="540"/>
              <w:rPr>
                <w:rFonts w:hint="eastAsia"/>
              </w:rPr>
            </w:pPr>
            <w:r>
              <w:rPr>
                <w:rFonts w:hint="eastAsia"/>
              </w:rPr>
              <w:t>本设计满分15分，其中完成分10分，质量分5分。</w:t>
            </w:r>
          </w:p>
          <w:p w:rsidR="002D1FBB" w:rsidRPr="007512D1" w:rsidRDefault="008E3C1E" w:rsidP="007512D1">
            <w:pPr>
              <w:spacing w:after="0"/>
              <w:ind w:leftChars="300" w:left="540"/>
              <w:jc w:val="center"/>
              <w:rPr>
                <w:sz w:val="28"/>
                <w:szCs w:val="28"/>
              </w:rPr>
            </w:pPr>
            <w:r>
              <w:rPr>
                <w:rFonts w:hint="eastAsia"/>
                <w:sz w:val="28"/>
                <w:szCs w:val="28"/>
              </w:rPr>
              <w:t>项目总体ER图（v1.0版）</w:t>
            </w:r>
          </w:p>
          <w:p w:rsidR="00870CE0" w:rsidRPr="002E0A37" w:rsidRDefault="00870CE0" w:rsidP="00683380">
            <w:pPr>
              <w:pStyle w:val="afffff8"/>
              <w:numPr>
                <w:ilvl w:val="0"/>
                <w:numId w:val="114"/>
              </w:numPr>
              <w:rPr>
                <w:sz w:val="21"/>
              </w:rPr>
            </w:pPr>
            <w:r w:rsidRPr="002E0A37">
              <w:rPr>
                <w:rFonts w:hint="eastAsia"/>
                <w:sz w:val="21"/>
              </w:rPr>
              <w:t>实体：教师</w:t>
            </w:r>
          </w:p>
          <w:p w:rsidR="00060384" w:rsidRPr="002E0A37" w:rsidRDefault="00060384" w:rsidP="00060384">
            <w:pPr>
              <w:pStyle w:val="afffff8"/>
              <w:ind w:left="1260"/>
              <w:rPr>
                <w:sz w:val="21"/>
              </w:rPr>
            </w:pPr>
            <w:r w:rsidRPr="002E0A37">
              <w:rPr>
                <w:sz w:val="21"/>
              </w:rPr>
              <w:t>属性</w:t>
            </w:r>
            <w:r w:rsidRPr="002E0A37">
              <w:rPr>
                <w:rFonts w:hint="eastAsia"/>
                <w:sz w:val="21"/>
              </w:rPr>
              <w:t>：</w:t>
            </w:r>
            <w:r w:rsidR="005670FB" w:rsidRPr="002E0A37">
              <w:rPr>
                <w:rFonts w:hint="eastAsia"/>
                <w:sz w:val="21"/>
              </w:rPr>
              <w:t>工号，教师名，联系电话，所在学院号</w:t>
            </w:r>
          </w:p>
          <w:p w:rsidR="00870CE0" w:rsidRPr="002E0A37" w:rsidRDefault="00870CE0" w:rsidP="007512D1">
            <w:pPr>
              <w:pStyle w:val="afffff8"/>
              <w:ind w:left="1260"/>
              <w:rPr>
                <w:sz w:val="21"/>
              </w:rPr>
            </w:pPr>
            <w:r w:rsidRPr="002E0A37">
              <w:rPr>
                <w:rFonts w:hint="eastAsia"/>
                <w:sz w:val="21"/>
              </w:rPr>
              <w:t>联系：</w:t>
            </w:r>
            <w:r w:rsidR="005670FB" w:rsidRPr="002E0A37">
              <w:rPr>
                <w:rFonts w:hint="eastAsia"/>
                <w:sz w:val="21"/>
              </w:rPr>
              <w:t>与学院是1对n的关系；与社团是m对n的关系</w:t>
            </w:r>
          </w:p>
          <w:p w:rsidR="00870CE0" w:rsidRPr="002E0A37" w:rsidRDefault="007512D1" w:rsidP="00683380">
            <w:pPr>
              <w:pStyle w:val="afffff8"/>
              <w:numPr>
                <w:ilvl w:val="0"/>
                <w:numId w:val="114"/>
              </w:numPr>
              <w:rPr>
                <w:sz w:val="21"/>
              </w:rPr>
            </w:pPr>
            <w:r w:rsidRPr="002E0A37">
              <w:rPr>
                <w:rFonts w:hint="eastAsia"/>
                <w:sz w:val="21"/>
              </w:rPr>
              <w:t>实体：</w:t>
            </w:r>
            <w:r w:rsidR="00870CE0" w:rsidRPr="002E0A37">
              <w:rPr>
                <w:sz w:val="21"/>
              </w:rPr>
              <w:t>社团</w:t>
            </w:r>
          </w:p>
          <w:p w:rsidR="005670FB" w:rsidRPr="002E0A37" w:rsidRDefault="005670FB" w:rsidP="005670FB">
            <w:pPr>
              <w:pStyle w:val="afffff8"/>
              <w:ind w:left="1260"/>
              <w:rPr>
                <w:sz w:val="21"/>
              </w:rPr>
            </w:pPr>
            <w:r w:rsidRPr="002E0A37">
              <w:rPr>
                <w:sz w:val="21"/>
              </w:rPr>
              <w:t>属性</w:t>
            </w:r>
            <w:r w:rsidRPr="002E0A37">
              <w:rPr>
                <w:rFonts w:hint="eastAsia"/>
                <w:sz w:val="21"/>
              </w:rPr>
              <w:t>：社团号，社团名，社团建立时间，成员人数</w:t>
            </w:r>
          </w:p>
          <w:p w:rsidR="007512D1" w:rsidRPr="002E0A37" w:rsidRDefault="005670FB" w:rsidP="007512D1">
            <w:pPr>
              <w:pStyle w:val="afffff8"/>
              <w:ind w:left="1260"/>
              <w:rPr>
                <w:sz w:val="21"/>
              </w:rPr>
            </w:pPr>
            <w:r w:rsidRPr="002E0A37">
              <w:rPr>
                <w:rFonts w:hint="eastAsia"/>
                <w:sz w:val="21"/>
              </w:rPr>
              <w:t>联系：</w:t>
            </w:r>
            <w:r w:rsidR="007512D1" w:rsidRPr="002E0A37">
              <w:rPr>
                <w:rFonts w:hint="eastAsia"/>
                <w:sz w:val="21"/>
              </w:rPr>
              <w:t>与教师是n对m的关系；与学生是n对m的关系</w:t>
            </w:r>
          </w:p>
          <w:p w:rsidR="00870CE0" w:rsidRPr="002E0A37" w:rsidRDefault="007512D1" w:rsidP="00683380">
            <w:pPr>
              <w:pStyle w:val="afffff8"/>
              <w:numPr>
                <w:ilvl w:val="0"/>
                <w:numId w:val="114"/>
              </w:numPr>
              <w:rPr>
                <w:sz w:val="21"/>
              </w:rPr>
            </w:pPr>
            <w:r w:rsidRPr="002E0A37">
              <w:rPr>
                <w:rFonts w:hint="eastAsia"/>
                <w:sz w:val="21"/>
              </w:rPr>
              <w:t>实体：</w:t>
            </w:r>
            <w:r w:rsidR="005E386D" w:rsidRPr="002E0A37">
              <w:rPr>
                <w:rFonts w:hint="eastAsia"/>
                <w:sz w:val="21"/>
              </w:rPr>
              <w:t>学生</w:t>
            </w:r>
          </w:p>
          <w:p w:rsidR="007512D1" w:rsidRPr="002E0A37" w:rsidRDefault="007512D1" w:rsidP="007512D1">
            <w:pPr>
              <w:pStyle w:val="afffff8"/>
              <w:ind w:left="1260"/>
              <w:rPr>
                <w:sz w:val="21"/>
              </w:rPr>
            </w:pPr>
            <w:r w:rsidRPr="002E0A37">
              <w:rPr>
                <w:sz w:val="21"/>
              </w:rPr>
              <w:t>属性</w:t>
            </w:r>
            <w:r w:rsidRPr="002E0A37">
              <w:rPr>
                <w:rFonts w:hint="eastAsia"/>
                <w:sz w:val="21"/>
              </w:rPr>
              <w:t>：学号，姓名，联系电话，所在学院号</w:t>
            </w:r>
          </w:p>
          <w:p w:rsidR="00870CE0" w:rsidRPr="002E0A37" w:rsidRDefault="007512D1" w:rsidP="007512D1">
            <w:pPr>
              <w:pStyle w:val="afffff8"/>
              <w:ind w:left="1260"/>
              <w:rPr>
                <w:sz w:val="21"/>
              </w:rPr>
            </w:pPr>
            <w:r w:rsidRPr="002E0A37">
              <w:rPr>
                <w:rFonts w:hint="eastAsia"/>
                <w:sz w:val="21"/>
              </w:rPr>
              <w:t>联系：与学院是n对</w:t>
            </w:r>
            <w:r w:rsidRPr="002E0A37">
              <w:rPr>
                <w:sz w:val="21"/>
              </w:rPr>
              <w:t>1</w:t>
            </w:r>
            <w:r w:rsidRPr="002E0A37">
              <w:rPr>
                <w:rFonts w:hint="eastAsia"/>
                <w:sz w:val="21"/>
              </w:rPr>
              <w:t>的关系；与社团是n对m的关系</w:t>
            </w:r>
          </w:p>
          <w:p w:rsidR="007512D1" w:rsidRPr="002E0A37" w:rsidRDefault="007512D1" w:rsidP="00683380">
            <w:pPr>
              <w:pStyle w:val="afffff8"/>
              <w:numPr>
                <w:ilvl w:val="0"/>
                <w:numId w:val="114"/>
              </w:numPr>
              <w:rPr>
                <w:sz w:val="21"/>
              </w:rPr>
            </w:pPr>
            <w:r w:rsidRPr="002E0A37">
              <w:rPr>
                <w:rFonts w:hint="eastAsia"/>
                <w:sz w:val="21"/>
              </w:rPr>
              <w:t>实体：学院</w:t>
            </w:r>
          </w:p>
          <w:p w:rsidR="007512D1" w:rsidRPr="002E0A37" w:rsidRDefault="007512D1" w:rsidP="007512D1">
            <w:pPr>
              <w:pStyle w:val="afffff8"/>
              <w:ind w:left="1260"/>
              <w:rPr>
                <w:sz w:val="21"/>
              </w:rPr>
            </w:pPr>
            <w:r w:rsidRPr="002E0A37">
              <w:rPr>
                <w:sz w:val="21"/>
              </w:rPr>
              <w:t>属性</w:t>
            </w:r>
            <w:r w:rsidRPr="002E0A37">
              <w:rPr>
                <w:rFonts w:hint="eastAsia"/>
                <w:sz w:val="21"/>
              </w:rPr>
              <w:t>：学院号，学院名</w:t>
            </w:r>
          </w:p>
          <w:p w:rsidR="007512D1" w:rsidRPr="002E0A37" w:rsidRDefault="007512D1" w:rsidP="007512D1">
            <w:pPr>
              <w:pStyle w:val="afffff8"/>
              <w:ind w:left="1260"/>
              <w:rPr>
                <w:sz w:val="21"/>
              </w:rPr>
            </w:pPr>
            <w:r w:rsidRPr="002E0A37">
              <w:rPr>
                <w:rFonts w:hint="eastAsia"/>
                <w:sz w:val="21"/>
              </w:rPr>
              <w:t>联系：与教师是1对n的关系；与学生是1对n的关系</w:t>
            </w:r>
          </w:p>
          <w:p w:rsidR="00941B2C" w:rsidRPr="002E0A37" w:rsidRDefault="00A344EC" w:rsidP="002E0A37">
            <w:pPr>
              <w:pStyle w:val="afffff8"/>
              <w:numPr>
                <w:ilvl w:val="0"/>
                <w:numId w:val="114"/>
              </w:numPr>
              <w:rPr>
                <w:sz w:val="21"/>
              </w:rPr>
            </w:pPr>
            <w:r w:rsidRPr="002E0A37">
              <w:rPr>
                <w:rFonts w:hint="eastAsia"/>
                <w:sz w:val="21"/>
              </w:rPr>
              <w:t>总体ER图</w:t>
            </w:r>
            <w:r w:rsidR="002E0A37">
              <w:rPr>
                <w:rFonts w:hint="eastAsia"/>
                <w:sz w:val="21"/>
              </w:rPr>
              <w:t xml:space="preserve"> </w:t>
            </w:r>
            <w:r w:rsidR="002E0A37">
              <w:rPr>
                <w:sz w:val="21"/>
              </w:rPr>
              <w:t xml:space="preserve">        </w:t>
            </w:r>
            <w:r w:rsidR="002E0A37">
              <w:pict>
                <v:shape id="_x0000_i1028" type="#_x0000_t75" style="width:399.75pt;height:319.5pt">
                  <v:imagedata r:id="rId21" o:title="er图"/>
                </v:shape>
              </w:pict>
            </w:r>
            <w:r w:rsidR="002E0A37">
              <w:t xml:space="preserve"> </w:t>
            </w:r>
          </w:p>
        </w:tc>
      </w:tr>
    </w:tbl>
    <w:p w:rsidR="002D1FBB" w:rsidRDefault="008E3C1E" w:rsidP="007512D1">
      <w:pPr>
        <w:pStyle w:val="21"/>
        <w:ind w:firstLineChars="0" w:firstLine="0"/>
        <w:jc w:val="center"/>
      </w:pPr>
      <w:bookmarkStart w:id="26" w:name="_Toc26071"/>
      <w:r>
        <w:rPr>
          <w:rFonts w:hint="eastAsia"/>
        </w:rPr>
        <w:lastRenderedPageBreak/>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30"/>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683380">
            <w:pPr>
              <w:numPr>
                <w:ilvl w:val="0"/>
                <w:numId w:val="31"/>
              </w:numPr>
              <w:spacing w:after="0"/>
              <w:ind w:firstLineChars="300" w:firstLine="540"/>
            </w:pPr>
            <w:r>
              <w:rPr>
                <w:rFonts w:hint="eastAsia"/>
              </w:rPr>
              <w:t>分析任务2.2的汇总项目总体ER图，将其转换为项目数据库关系模型（v1.0版）。</w:t>
            </w:r>
          </w:p>
          <w:p w:rsidR="002D1FBB" w:rsidRDefault="008E3C1E" w:rsidP="00683380">
            <w:pPr>
              <w:numPr>
                <w:ilvl w:val="0"/>
                <w:numId w:val="31"/>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Pr="005319A4" w:rsidRDefault="008E3C1E" w:rsidP="005319A4">
            <w:pPr>
              <w:spacing w:after="0"/>
              <w:ind w:leftChars="300" w:left="540"/>
              <w:jc w:val="center"/>
              <w:rPr>
                <w:sz w:val="28"/>
                <w:szCs w:val="28"/>
              </w:rPr>
            </w:pPr>
            <w:r>
              <w:rPr>
                <w:rFonts w:hint="eastAsia"/>
                <w:sz w:val="28"/>
                <w:szCs w:val="28"/>
              </w:rPr>
              <w:t>项目数据库关系模型（v1.0版）</w:t>
            </w:r>
          </w:p>
          <w:p w:rsidR="005319A4" w:rsidRPr="002E0A37" w:rsidRDefault="005319A4" w:rsidP="00683380">
            <w:pPr>
              <w:pStyle w:val="afffff8"/>
              <w:numPr>
                <w:ilvl w:val="0"/>
                <w:numId w:val="115"/>
              </w:numPr>
              <w:rPr>
                <w:sz w:val="21"/>
              </w:rPr>
            </w:pPr>
            <w:r w:rsidRPr="002E0A37">
              <w:rPr>
                <w:rFonts w:hint="eastAsia"/>
                <w:sz w:val="21"/>
              </w:rPr>
              <w:t>社团与</w:t>
            </w:r>
            <w:r w:rsidR="005E386D" w:rsidRPr="002E0A37">
              <w:rPr>
                <w:rFonts w:hint="eastAsia"/>
                <w:sz w:val="21"/>
              </w:rPr>
              <w:t>学生</w:t>
            </w:r>
            <w:r w:rsidRPr="002E0A37">
              <w:rPr>
                <w:rFonts w:hint="eastAsia"/>
                <w:sz w:val="21"/>
              </w:rPr>
              <w:t>的关系模型：</w:t>
            </w:r>
          </w:p>
          <w:p w:rsidR="005319A4" w:rsidRPr="002E0A37" w:rsidRDefault="005319A4" w:rsidP="005319A4">
            <w:pPr>
              <w:ind w:leftChars="100" w:left="180" w:firstLineChars="407" w:firstLine="855"/>
              <w:rPr>
                <w:sz w:val="21"/>
              </w:rPr>
            </w:pPr>
            <w:r w:rsidRPr="002E0A37">
              <w:rPr>
                <w:rFonts w:hint="eastAsia"/>
                <w:sz w:val="21"/>
              </w:rPr>
              <w:t>社团（</w:t>
            </w:r>
            <w:r w:rsidRPr="002E0A37">
              <w:rPr>
                <w:rFonts w:hint="eastAsia"/>
                <w:sz w:val="21"/>
                <w:u w:val="single"/>
              </w:rPr>
              <w:t>社团号</w:t>
            </w:r>
            <w:r w:rsidR="00941B2C" w:rsidRPr="002E0A37">
              <w:rPr>
                <w:rFonts w:hint="eastAsia"/>
                <w:sz w:val="21"/>
              </w:rPr>
              <w:t>，社团名</w:t>
            </w:r>
            <w:r w:rsidRPr="002E0A37">
              <w:rPr>
                <w:rFonts w:hint="eastAsia"/>
                <w:sz w:val="21"/>
              </w:rPr>
              <w:t>，社团建立时间，成员人数）</w:t>
            </w:r>
          </w:p>
          <w:p w:rsidR="005319A4" w:rsidRPr="002E0A37" w:rsidRDefault="005E386D" w:rsidP="005319A4">
            <w:pPr>
              <w:ind w:leftChars="100" w:left="180" w:firstLineChars="407" w:firstLine="855"/>
              <w:rPr>
                <w:sz w:val="21"/>
              </w:rPr>
            </w:pPr>
            <w:r w:rsidRPr="002E0A37">
              <w:rPr>
                <w:rFonts w:hint="eastAsia"/>
                <w:sz w:val="21"/>
              </w:rPr>
              <w:t>学生</w:t>
            </w:r>
            <w:r w:rsidR="005319A4" w:rsidRPr="002E0A37">
              <w:rPr>
                <w:rFonts w:hint="eastAsia"/>
                <w:sz w:val="21"/>
              </w:rPr>
              <w:t>（</w:t>
            </w:r>
            <w:r w:rsidR="005319A4" w:rsidRPr="002E0A37">
              <w:rPr>
                <w:rFonts w:hint="eastAsia"/>
                <w:sz w:val="21"/>
                <w:u w:val="single"/>
              </w:rPr>
              <w:t>学号</w:t>
            </w:r>
            <w:r w:rsidR="005319A4" w:rsidRPr="002E0A37">
              <w:rPr>
                <w:rFonts w:hint="eastAsia"/>
                <w:sz w:val="21"/>
              </w:rPr>
              <w:t>，姓名，联系电话，所在</w:t>
            </w:r>
            <w:r w:rsidR="00941B2C" w:rsidRPr="002E0A37">
              <w:rPr>
                <w:rFonts w:hint="eastAsia"/>
                <w:sz w:val="21"/>
              </w:rPr>
              <w:t>学院</w:t>
            </w:r>
            <w:r w:rsidR="005319A4" w:rsidRPr="002E0A37">
              <w:rPr>
                <w:rFonts w:hint="eastAsia"/>
                <w:sz w:val="21"/>
              </w:rPr>
              <w:t>号）</w:t>
            </w:r>
          </w:p>
          <w:p w:rsidR="005319A4" w:rsidRPr="002E0A37" w:rsidRDefault="005319A4" w:rsidP="005319A4">
            <w:pPr>
              <w:ind w:leftChars="100" w:left="180" w:firstLineChars="407" w:firstLine="855"/>
              <w:rPr>
                <w:sz w:val="21"/>
              </w:rPr>
            </w:pPr>
            <w:r w:rsidRPr="002E0A37">
              <w:rPr>
                <w:rFonts w:hint="eastAsia"/>
                <w:sz w:val="21"/>
              </w:rPr>
              <w:t>属于（</w:t>
            </w:r>
            <w:r w:rsidRPr="002E0A37">
              <w:rPr>
                <w:rFonts w:hint="eastAsia"/>
                <w:sz w:val="21"/>
                <w:u w:val="single"/>
              </w:rPr>
              <w:t>学号</w:t>
            </w:r>
            <w:r w:rsidRPr="002E0A37">
              <w:rPr>
                <w:rFonts w:hint="eastAsia"/>
                <w:sz w:val="21"/>
              </w:rPr>
              <w:t>，</w:t>
            </w:r>
            <w:r w:rsidRPr="002E0A37">
              <w:rPr>
                <w:rFonts w:hint="eastAsia"/>
                <w:sz w:val="21"/>
                <w:u w:val="single"/>
              </w:rPr>
              <w:t>社团号</w:t>
            </w:r>
            <w:r w:rsidR="0023731C" w:rsidRPr="002E0A37">
              <w:rPr>
                <w:rFonts w:hint="eastAsia"/>
                <w:sz w:val="21"/>
              </w:rPr>
              <w:t>，</w:t>
            </w:r>
            <w:r w:rsidR="00941B2C" w:rsidRPr="002E0A37">
              <w:rPr>
                <w:rFonts w:hint="eastAsia"/>
                <w:sz w:val="21"/>
              </w:rPr>
              <w:t>职位，加入时间，是否负责人</w:t>
            </w:r>
            <w:r w:rsidRPr="002E0A37">
              <w:rPr>
                <w:rFonts w:hint="eastAsia"/>
                <w:sz w:val="21"/>
              </w:rPr>
              <w:t>）</w:t>
            </w:r>
          </w:p>
          <w:p w:rsidR="005319A4" w:rsidRPr="002E0A37" w:rsidRDefault="005319A4" w:rsidP="00683380">
            <w:pPr>
              <w:pStyle w:val="afffff8"/>
              <w:numPr>
                <w:ilvl w:val="0"/>
                <w:numId w:val="115"/>
              </w:numPr>
              <w:rPr>
                <w:sz w:val="21"/>
              </w:rPr>
            </w:pPr>
            <w:r w:rsidRPr="002E0A37">
              <w:rPr>
                <w:rFonts w:hint="eastAsia"/>
                <w:sz w:val="21"/>
              </w:rPr>
              <w:t>社团与教师的关系模型：</w:t>
            </w:r>
          </w:p>
          <w:p w:rsidR="005319A4" w:rsidRPr="002E0A37" w:rsidRDefault="005319A4" w:rsidP="005319A4">
            <w:pPr>
              <w:ind w:leftChars="100" w:left="180" w:firstLineChars="407" w:firstLine="855"/>
              <w:rPr>
                <w:sz w:val="21"/>
              </w:rPr>
            </w:pPr>
            <w:r w:rsidRPr="002E0A37">
              <w:rPr>
                <w:rFonts w:hint="eastAsia"/>
                <w:sz w:val="21"/>
              </w:rPr>
              <w:t>教师（</w:t>
            </w:r>
            <w:r w:rsidRPr="002E0A37">
              <w:rPr>
                <w:rFonts w:hint="eastAsia"/>
                <w:sz w:val="21"/>
                <w:u w:val="single"/>
              </w:rPr>
              <w:t>工号</w:t>
            </w:r>
            <w:r w:rsidRPr="002E0A37">
              <w:rPr>
                <w:rFonts w:hint="eastAsia"/>
                <w:sz w:val="21"/>
              </w:rPr>
              <w:t>，教师名，联系电话，所</w:t>
            </w:r>
            <w:r w:rsidR="00941B2C" w:rsidRPr="002E0A37">
              <w:rPr>
                <w:rFonts w:hint="eastAsia"/>
                <w:sz w:val="21"/>
              </w:rPr>
              <w:t>在学院</w:t>
            </w:r>
            <w:r w:rsidRPr="002E0A37">
              <w:rPr>
                <w:rFonts w:hint="eastAsia"/>
                <w:sz w:val="21"/>
              </w:rPr>
              <w:t>号）</w:t>
            </w:r>
          </w:p>
          <w:p w:rsidR="005319A4" w:rsidRPr="002E0A37" w:rsidRDefault="005319A4" w:rsidP="005319A4">
            <w:pPr>
              <w:ind w:leftChars="100" w:left="180" w:firstLineChars="407" w:firstLine="855"/>
              <w:rPr>
                <w:sz w:val="21"/>
              </w:rPr>
            </w:pPr>
            <w:r w:rsidRPr="002E0A37">
              <w:rPr>
                <w:rFonts w:hint="eastAsia"/>
                <w:sz w:val="21"/>
              </w:rPr>
              <w:t>社团（</w:t>
            </w:r>
            <w:r w:rsidRPr="002E0A37">
              <w:rPr>
                <w:rFonts w:hint="eastAsia"/>
                <w:sz w:val="21"/>
                <w:u w:val="single"/>
              </w:rPr>
              <w:t>社团号</w:t>
            </w:r>
            <w:r w:rsidR="00941B2C" w:rsidRPr="002E0A37">
              <w:rPr>
                <w:rFonts w:hint="eastAsia"/>
                <w:sz w:val="21"/>
              </w:rPr>
              <w:t>，社团名</w:t>
            </w:r>
            <w:r w:rsidRPr="002E0A37">
              <w:rPr>
                <w:rFonts w:hint="eastAsia"/>
                <w:sz w:val="21"/>
              </w:rPr>
              <w:t>，社团建立时间，成员人数）</w:t>
            </w:r>
          </w:p>
          <w:p w:rsidR="00941B2C" w:rsidRPr="002E0A37" w:rsidRDefault="00941B2C" w:rsidP="005319A4">
            <w:pPr>
              <w:ind w:leftChars="100" w:left="180" w:firstLineChars="407" w:firstLine="855"/>
              <w:rPr>
                <w:sz w:val="21"/>
              </w:rPr>
            </w:pPr>
            <w:r w:rsidRPr="002E0A37">
              <w:rPr>
                <w:rFonts w:hint="eastAsia"/>
                <w:sz w:val="21"/>
              </w:rPr>
              <w:t>指导（</w:t>
            </w:r>
            <w:r w:rsidRPr="002E0A37">
              <w:rPr>
                <w:rFonts w:hint="eastAsia"/>
                <w:sz w:val="21"/>
                <w:u w:val="single"/>
              </w:rPr>
              <w:t>工号</w:t>
            </w:r>
            <w:r w:rsidRPr="002E0A37">
              <w:rPr>
                <w:rFonts w:hint="eastAsia"/>
                <w:sz w:val="21"/>
              </w:rPr>
              <w:t>，</w:t>
            </w:r>
            <w:r w:rsidRPr="002E0A37">
              <w:rPr>
                <w:rFonts w:hint="eastAsia"/>
                <w:sz w:val="21"/>
                <w:u w:val="single"/>
              </w:rPr>
              <w:t>社团号</w:t>
            </w:r>
            <w:r w:rsidRPr="002E0A37">
              <w:rPr>
                <w:rFonts w:hint="eastAsia"/>
                <w:sz w:val="21"/>
              </w:rPr>
              <w:t>，加入时间）</w:t>
            </w:r>
          </w:p>
          <w:p w:rsidR="005319A4" w:rsidRPr="002E0A37" w:rsidRDefault="00941B2C" w:rsidP="00683380">
            <w:pPr>
              <w:pStyle w:val="afffff8"/>
              <w:numPr>
                <w:ilvl w:val="0"/>
                <w:numId w:val="115"/>
              </w:numPr>
              <w:rPr>
                <w:sz w:val="21"/>
              </w:rPr>
            </w:pPr>
            <w:r w:rsidRPr="002E0A37">
              <w:rPr>
                <w:rFonts w:hint="eastAsia"/>
                <w:sz w:val="21"/>
              </w:rPr>
              <w:t>学院与学生</w:t>
            </w:r>
            <w:r w:rsidR="005319A4" w:rsidRPr="002E0A37">
              <w:rPr>
                <w:rFonts w:hint="eastAsia"/>
                <w:sz w:val="21"/>
              </w:rPr>
              <w:t>关系模型：</w:t>
            </w:r>
          </w:p>
          <w:p w:rsidR="005319A4" w:rsidRPr="002E0A37" w:rsidRDefault="00941B2C" w:rsidP="005319A4">
            <w:pPr>
              <w:ind w:leftChars="100" w:left="180" w:firstLineChars="407" w:firstLine="855"/>
              <w:rPr>
                <w:sz w:val="21"/>
              </w:rPr>
            </w:pPr>
            <w:r w:rsidRPr="002E0A37">
              <w:rPr>
                <w:rFonts w:hint="eastAsia"/>
                <w:sz w:val="21"/>
              </w:rPr>
              <w:t>学院（</w:t>
            </w:r>
            <w:r w:rsidRPr="002E0A37">
              <w:rPr>
                <w:rFonts w:hint="eastAsia"/>
                <w:sz w:val="21"/>
                <w:u w:val="single"/>
              </w:rPr>
              <w:t>学院号</w:t>
            </w:r>
            <w:r w:rsidRPr="002E0A37">
              <w:rPr>
                <w:rFonts w:hint="eastAsia"/>
                <w:sz w:val="21"/>
              </w:rPr>
              <w:t>，学院名）</w:t>
            </w:r>
          </w:p>
          <w:p w:rsidR="00941B2C" w:rsidRPr="002E0A37" w:rsidRDefault="00941B2C" w:rsidP="00941B2C">
            <w:pPr>
              <w:ind w:leftChars="100" w:left="180" w:firstLineChars="407" w:firstLine="855"/>
              <w:rPr>
                <w:sz w:val="21"/>
              </w:rPr>
            </w:pPr>
            <w:r w:rsidRPr="002E0A37">
              <w:rPr>
                <w:rFonts w:hint="eastAsia"/>
                <w:sz w:val="21"/>
              </w:rPr>
              <w:t>学生（</w:t>
            </w:r>
            <w:r w:rsidRPr="002E0A37">
              <w:rPr>
                <w:rFonts w:hint="eastAsia"/>
                <w:sz w:val="21"/>
                <w:u w:val="single"/>
              </w:rPr>
              <w:t>学号</w:t>
            </w:r>
            <w:r w:rsidRPr="002E0A37">
              <w:rPr>
                <w:rFonts w:hint="eastAsia"/>
                <w:sz w:val="21"/>
              </w:rPr>
              <w:t>，姓名，联系电话，所在学院号）</w:t>
            </w:r>
          </w:p>
          <w:p w:rsidR="00941B2C" w:rsidRPr="002E0A37" w:rsidRDefault="00941B2C" w:rsidP="00683380">
            <w:pPr>
              <w:pStyle w:val="afffff8"/>
              <w:numPr>
                <w:ilvl w:val="0"/>
                <w:numId w:val="115"/>
              </w:numPr>
              <w:rPr>
                <w:sz w:val="21"/>
              </w:rPr>
            </w:pPr>
            <w:r w:rsidRPr="002E0A37">
              <w:rPr>
                <w:rFonts w:hint="eastAsia"/>
                <w:sz w:val="21"/>
              </w:rPr>
              <w:t>学院与教师关系模型：</w:t>
            </w:r>
          </w:p>
          <w:p w:rsidR="00941B2C" w:rsidRPr="002E0A37" w:rsidRDefault="00941B2C" w:rsidP="00941B2C">
            <w:pPr>
              <w:ind w:leftChars="100" w:left="180" w:firstLineChars="407" w:firstLine="855"/>
              <w:rPr>
                <w:sz w:val="21"/>
              </w:rPr>
            </w:pPr>
            <w:r w:rsidRPr="002E0A37">
              <w:rPr>
                <w:rFonts w:hint="eastAsia"/>
                <w:sz w:val="21"/>
              </w:rPr>
              <w:t>学院（</w:t>
            </w:r>
            <w:r w:rsidRPr="002E0A37">
              <w:rPr>
                <w:rFonts w:hint="eastAsia"/>
                <w:sz w:val="21"/>
                <w:u w:val="single"/>
              </w:rPr>
              <w:t>学院号</w:t>
            </w:r>
            <w:r w:rsidRPr="002E0A37">
              <w:rPr>
                <w:rFonts w:hint="eastAsia"/>
                <w:sz w:val="21"/>
              </w:rPr>
              <w:t>，学院名）</w:t>
            </w:r>
          </w:p>
          <w:p w:rsidR="00941B2C" w:rsidRPr="002E0A37" w:rsidRDefault="00941B2C" w:rsidP="00941B2C">
            <w:pPr>
              <w:ind w:leftChars="100" w:left="180" w:firstLineChars="407" w:firstLine="855"/>
              <w:rPr>
                <w:sz w:val="21"/>
              </w:rPr>
            </w:pPr>
            <w:r w:rsidRPr="002E0A37">
              <w:rPr>
                <w:rFonts w:hint="eastAsia"/>
                <w:sz w:val="21"/>
              </w:rPr>
              <w:t>教师（</w:t>
            </w:r>
            <w:r w:rsidRPr="002E0A37">
              <w:rPr>
                <w:rFonts w:hint="eastAsia"/>
                <w:sz w:val="21"/>
                <w:u w:val="single"/>
              </w:rPr>
              <w:t>工号</w:t>
            </w:r>
            <w:r w:rsidRPr="002E0A37">
              <w:rPr>
                <w:rFonts w:hint="eastAsia"/>
                <w:sz w:val="21"/>
              </w:rPr>
              <w:t>，教师名，联系电话，所在学院号）</w:t>
            </w:r>
          </w:p>
          <w:p w:rsidR="00941B2C" w:rsidRPr="00941B2C" w:rsidRDefault="00941B2C" w:rsidP="00941B2C">
            <w:pPr>
              <w:ind w:leftChars="100" w:left="180" w:firstLineChars="407" w:firstLine="733"/>
            </w:pPr>
          </w:p>
          <w:p w:rsidR="002D1FBB" w:rsidRPr="00941B2C"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E2685A"/>
        </w:tc>
      </w:tr>
    </w:tbl>
    <w:p w:rsidR="002D1FBB" w:rsidRDefault="002D1FBB"/>
    <w:p w:rsidR="002D1FBB" w:rsidRDefault="008E3C1E">
      <w:pPr>
        <w:pStyle w:val="1"/>
        <w:jc w:val="center"/>
      </w:pPr>
      <w:bookmarkStart w:id="27" w:name="_Toc6199"/>
      <w:r>
        <w:rPr>
          <w:rFonts w:hint="eastAsia"/>
        </w:rPr>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E0A37">
            <w:pPr>
              <w:spacing w:after="0"/>
              <w:ind w:firstLine="420"/>
            </w:pPr>
            <w:r>
              <w:rPr>
                <w:rFonts w:hint="eastAsia"/>
              </w:rPr>
              <w:t>陈鸿源</w:t>
            </w: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E0A37">
            <w:pPr>
              <w:spacing w:after="0"/>
              <w:ind w:firstLine="420"/>
              <w:jc w:val="center"/>
            </w:pPr>
            <w:r>
              <w:rPr>
                <w:rFonts w:hint="eastAsia"/>
              </w:rPr>
              <w:t>2</w:t>
            </w:r>
            <w:r>
              <w:t>2190499</w:t>
            </w: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32"/>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683380">
            <w:pPr>
              <w:numPr>
                <w:ilvl w:val="0"/>
                <w:numId w:val="33"/>
              </w:numPr>
              <w:spacing w:after="0"/>
              <w:ind w:firstLineChars="300" w:firstLine="540"/>
            </w:pPr>
            <w:r>
              <w:rPr>
                <w:rFonts w:hint="eastAsia"/>
              </w:rPr>
              <w:t>分析任务2.3的项目关系模型，</w:t>
            </w:r>
            <w:r w:rsidRPr="003242A1">
              <w:rPr>
                <w:rFonts w:hint="eastAsia"/>
              </w:rPr>
              <w:t>按三范式原则逐个分析关系模型中的每一个属性项</w:t>
            </w:r>
            <w:r>
              <w:rPr>
                <w:rFonts w:hint="eastAsia"/>
              </w:rPr>
              <w:t>。</w:t>
            </w:r>
          </w:p>
          <w:p w:rsidR="002D1FBB" w:rsidRDefault="008E3C1E" w:rsidP="00683380">
            <w:pPr>
              <w:numPr>
                <w:ilvl w:val="0"/>
                <w:numId w:val="33"/>
              </w:numPr>
              <w:spacing w:after="0"/>
              <w:ind w:firstLineChars="300" w:firstLine="540"/>
            </w:pPr>
            <w:r>
              <w:rPr>
                <w:rFonts w:hint="eastAsia"/>
              </w:rPr>
              <w:t>对分析结果进行评价，给出调整方案。</w:t>
            </w:r>
          </w:p>
          <w:p w:rsidR="002D1FBB" w:rsidRDefault="008E3C1E" w:rsidP="00683380">
            <w:pPr>
              <w:numPr>
                <w:ilvl w:val="0"/>
                <w:numId w:val="33"/>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Pr="003242A1" w:rsidRDefault="008E3C1E" w:rsidP="00A03A52">
            <w:pPr>
              <w:spacing w:after="0"/>
              <w:ind w:leftChars="300" w:left="540"/>
              <w:jc w:val="center"/>
            </w:pPr>
            <w:r w:rsidRPr="003242A1">
              <w:rPr>
                <w:rFonts w:hint="eastAsia"/>
              </w:rPr>
              <w:t>关系模型的范式化分析</w:t>
            </w:r>
          </w:p>
          <w:p w:rsidR="002D1FBB" w:rsidRDefault="008E3C1E" w:rsidP="00683380">
            <w:pPr>
              <w:numPr>
                <w:ilvl w:val="0"/>
                <w:numId w:val="34"/>
              </w:numPr>
              <w:spacing w:after="0"/>
              <w:ind w:firstLineChars="300" w:firstLine="540"/>
            </w:pPr>
            <w:r>
              <w:rPr>
                <w:rFonts w:hint="eastAsia"/>
              </w:rPr>
              <w:t>应用第一范式的检查和分析（使用如下方法判断并用表格检查，为外键的属性项除外）</w:t>
            </w:r>
          </w:p>
          <w:p w:rsidR="002D1FBB" w:rsidRDefault="008E3C1E" w:rsidP="00683380">
            <w:pPr>
              <w:numPr>
                <w:ilvl w:val="1"/>
                <w:numId w:val="34"/>
              </w:numPr>
              <w:spacing w:after="0"/>
              <w:ind w:leftChars="300" w:left="540" w:firstLineChars="200" w:firstLine="360"/>
            </w:pPr>
            <w:r>
              <w:rPr>
                <w:rFonts w:hint="eastAsia"/>
              </w:rPr>
              <w:t>判断属性项数据是否可拆分成两个或以上独立的数据；</w:t>
            </w:r>
          </w:p>
          <w:p w:rsidR="002D1FBB" w:rsidRDefault="008E3C1E" w:rsidP="00683380">
            <w:pPr>
              <w:numPr>
                <w:ilvl w:val="1"/>
                <w:numId w:val="34"/>
              </w:numPr>
              <w:spacing w:after="0"/>
              <w:ind w:leftChars="300" w:left="540" w:firstLineChars="200" w:firstLine="360"/>
            </w:pPr>
            <w:r>
              <w:rPr>
                <w:rFonts w:hint="eastAsia"/>
              </w:rPr>
              <w:t>判断属性项名称是否可分列出两种或以上含义的数据；</w:t>
            </w:r>
          </w:p>
          <w:p w:rsidR="002D1FBB" w:rsidRDefault="008E3C1E" w:rsidP="00683380">
            <w:pPr>
              <w:numPr>
                <w:ilvl w:val="1"/>
                <w:numId w:val="34"/>
              </w:numPr>
              <w:spacing w:after="0"/>
              <w:ind w:leftChars="300" w:left="540" w:firstLineChars="200" w:firstLine="360"/>
            </w:pPr>
            <w:r>
              <w:rPr>
                <w:rFonts w:hint="eastAsia"/>
              </w:rPr>
              <w:t>若1.1或1.2成立，分析分裂出来的数据在项目中是否有独立使用的意义；</w:t>
            </w:r>
          </w:p>
          <w:p w:rsidR="002D1FBB" w:rsidRDefault="008E3C1E" w:rsidP="00683380">
            <w:pPr>
              <w:numPr>
                <w:ilvl w:val="1"/>
                <w:numId w:val="34"/>
              </w:numPr>
              <w:spacing w:after="0"/>
              <w:ind w:leftChars="300" w:left="540" w:firstLineChars="200" w:firstLine="360"/>
            </w:pPr>
            <w:r>
              <w:rPr>
                <w:rFonts w:hint="eastAsia"/>
              </w:rPr>
              <w:t>根据1.3的分析结果，给出如下分析意见：</w:t>
            </w:r>
          </w:p>
          <w:p w:rsidR="002D1FBB" w:rsidRDefault="008E3C1E" w:rsidP="00683380">
            <w:pPr>
              <w:numPr>
                <w:ilvl w:val="0"/>
                <w:numId w:val="35"/>
              </w:numPr>
              <w:spacing w:after="0"/>
              <w:ind w:leftChars="700" w:left="1260"/>
            </w:pPr>
            <w:r>
              <w:rPr>
                <w:rFonts w:hint="eastAsia"/>
              </w:rPr>
              <w:t xml:space="preserve">  属性项具有原子性，1.1与1.2均不成立，符合第一范式原则，维持原属性项；</w:t>
            </w:r>
          </w:p>
          <w:p w:rsidR="002D1FBB" w:rsidRDefault="008E3C1E" w:rsidP="00683380">
            <w:pPr>
              <w:numPr>
                <w:ilvl w:val="0"/>
                <w:numId w:val="35"/>
              </w:numPr>
              <w:spacing w:after="0"/>
              <w:ind w:leftChars="700" w:left="1260"/>
            </w:pPr>
            <w:r>
              <w:rPr>
                <w:rFonts w:hint="eastAsia"/>
              </w:rPr>
              <w:t xml:space="preserve">  1.1成立，但拆分出来的子属性项在项目中均没有独立使用的意义，维持原属性项；</w:t>
            </w:r>
          </w:p>
          <w:p w:rsidR="002D1FBB" w:rsidRDefault="008E3C1E" w:rsidP="00683380">
            <w:pPr>
              <w:numPr>
                <w:ilvl w:val="0"/>
                <w:numId w:val="35"/>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683380">
            <w:pPr>
              <w:numPr>
                <w:ilvl w:val="0"/>
                <w:numId w:val="35"/>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683380">
            <w:pPr>
              <w:numPr>
                <w:ilvl w:val="0"/>
                <w:numId w:val="35"/>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1678"/>
              <w:gridCol w:w="1701"/>
              <w:gridCol w:w="648"/>
              <w:gridCol w:w="3330"/>
            </w:tblGrid>
            <w:tr w:rsidR="002D1FBB" w:rsidTr="00D41CF9">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1678" w:type="dxa"/>
                </w:tcPr>
                <w:p w:rsidR="002D1FBB" w:rsidRDefault="008E3C1E">
                  <w:pPr>
                    <w:spacing w:after="0"/>
                  </w:pPr>
                  <w:r w:rsidRPr="003242A1">
                    <w:rPr>
                      <w:rFonts w:hint="eastAsia"/>
                    </w:rPr>
                    <w:t>数据示例</w:t>
                  </w:r>
                </w:p>
              </w:tc>
              <w:tc>
                <w:tcPr>
                  <w:tcW w:w="1701" w:type="dxa"/>
                </w:tcPr>
                <w:p w:rsidR="002D1FBB" w:rsidRDefault="008E3C1E">
                  <w:pPr>
                    <w:spacing w:after="0"/>
                  </w:pPr>
                  <w:r>
                    <w:rPr>
                      <w:rFonts w:hint="eastAsia"/>
                    </w:rPr>
                    <w:t>判断1.1</w:t>
                  </w:r>
                </w:p>
              </w:tc>
              <w:tc>
                <w:tcPr>
                  <w:tcW w:w="648"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color w:val="000000"/>
                      <w:sz w:val="22"/>
                    </w:rPr>
                    <w:t>1</w:t>
                  </w:r>
                  <w:r>
                    <w:rPr>
                      <w:rFonts w:ascii="等线" w:eastAsia="等线" w:hAnsi="等线" w:hint="eastAsia"/>
                      <w:color w:val="000000"/>
                      <w:sz w:val="22"/>
                    </w:rPr>
                    <w:t>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摄影社团</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社团建立时间</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2020/1/1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成员人数</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30</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w:t>
                  </w:r>
                  <w:r>
                    <w:rPr>
                      <w:rFonts w:ascii="等线" w:eastAsia="等线" w:hAnsi="等线"/>
                      <w:color w:val="000000"/>
                      <w:sz w:val="22"/>
                    </w:rPr>
                    <w:t>1</w:t>
                  </w:r>
                  <w:r>
                    <w:rPr>
                      <w:rFonts w:ascii="等线" w:eastAsia="等线" w:hAnsi="等线" w:hint="eastAsia"/>
                      <w:color w:val="000000"/>
                      <w:sz w:val="22"/>
                    </w:rPr>
                    <w:t>001</w:t>
                  </w:r>
                  <w:r>
                    <w:rPr>
                      <w:rFonts w:ascii="等线" w:eastAsia="等线" w:hAnsi="等线"/>
                      <w:color w:val="000000"/>
                      <w:sz w:val="22"/>
                    </w:rPr>
                    <w:t>046</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姓名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张三</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联系电话</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188****2222</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所在学院号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lastRenderedPageBreak/>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w:t>
                  </w:r>
                  <w:r>
                    <w:rPr>
                      <w:rFonts w:ascii="等线" w:eastAsia="等线" w:hAnsi="等线"/>
                      <w:color w:val="000000"/>
                      <w:sz w:val="22"/>
                    </w:rPr>
                    <w:t>1000</w:t>
                  </w:r>
                  <w:r>
                    <w:rPr>
                      <w:rFonts w:ascii="等线" w:eastAsia="等线" w:hAnsi="等线" w:hint="eastAsia"/>
                      <w:color w:val="000000"/>
                      <w:sz w:val="22"/>
                    </w:rPr>
                    <w:t>001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color w:val="000000"/>
                      <w:sz w:val="22"/>
                    </w:rPr>
                    <w:t>1</w:t>
                  </w:r>
                  <w:r>
                    <w:rPr>
                      <w:rFonts w:ascii="等线" w:eastAsia="等线" w:hAnsi="等线" w:hint="eastAsia"/>
                      <w:color w:val="000000"/>
                      <w:sz w:val="22"/>
                    </w:rPr>
                    <w:t>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职位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宣传部</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加入时间</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2020/1/1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是否负责人</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是</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工号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1001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李四</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联系电话</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188****3333</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Pr="00C110B4"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所在学院号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教师指导社团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工号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1001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教师指导社团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color w:val="000000"/>
                      <w:sz w:val="22"/>
                    </w:rPr>
                    <w:t>1</w:t>
                  </w:r>
                  <w:r>
                    <w:rPr>
                      <w:rFonts w:ascii="等线" w:eastAsia="等线" w:hAnsi="等线" w:hint="eastAsia"/>
                      <w:color w:val="000000"/>
                      <w:sz w:val="22"/>
                    </w:rPr>
                    <w:t>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教师指导社团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加入时间</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2020/1/1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建工学院</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bl>
          <w:p w:rsidR="002D1FBB" w:rsidRDefault="002D1FBB" w:rsidP="00A03A52">
            <w:pPr>
              <w:ind w:leftChars="300" w:left="540"/>
            </w:pPr>
          </w:p>
          <w:p w:rsidR="002D1FBB" w:rsidRDefault="008E3C1E" w:rsidP="00683380">
            <w:pPr>
              <w:numPr>
                <w:ilvl w:val="0"/>
                <w:numId w:val="34"/>
              </w:numPr>
              <w:spacing w:after="0"/>
              <w:ind w:firstLineChars="300" w:firstLine="540"/>
            </w:pPr>
            <w:r>
              <w:rPr>
                <w:rFonts w:hint="eastAsia"/>
              </w:rPr>
              <w:t>应用第二范式的检查和分析（使用如下方法判断并用表格检查）</w:t>
            </w:r>
          </w:p>
          <w:p w:rsidR="002D1FBB" w:rsidRDefault="008E3C1E" w:rsidP="00683380">
            <w:pPr>
              <w:numPr>
                <w:ilvl w:val="1"/>
                <w:numId w:val="34"/>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rsidP="00683380">
            <w:pPr>
              <w:numPr>
                <w:ilvl w:val="1"/>
                <w:numId w:val="34"/>
              </w:numPr>
              <w:spacing w:after="0"/>
              <w:ind w:leftChars="300" w:left="540" w:firstLineChars="200" w:firstLine="360"/>
            </w:pPr>
            <w:r>
              <w:rPr>
                <w:rFonts w:hint="eastAsia"/>
              </w:rPr>
              <w:t>逐个分析每个非主属性项是否依赖于每个主属性项；</w:t>
            </w:r>
          </w:p>
          <w:p w:rsidR="002D1FBB" w:rsidRDefault="008E3C1E" w:rsidP="00683380">
            <w:pPr>
              <w:numPr>
                <w:ilvl w:val="1"/>
                <w:numId w:val="34"/>
              </w:numPr>
              <w:spacing w:after="0"/>
              <w:ind w:leftChars="300" w:left="540" w:firstLineChars="200" w:firstLine="360"/>
            </w:pPr>
            <w:r>
              <w:rPr>
                <w:rFonts w:hint="eastAsia"/>
              </w:rPr>
              <w:t>根据2.2的分析结果，给出如下分析意见：</w:t>
            </w:r>
          </w:p>
          <w:p w:rsidR="002D1FBB" w:rsidRDefault="008E3C1E" w:rsidP="00683380">
            <w:pPr>
              <w:numPr>
                <w:ilvl w:val="0"/>
                <w:numId w:val="36"/>
              </w:numPr>
              <w:spacing w:after="0"/>
              <w:ind w:leftChars="700" w:left="1260"/>
            </w:pPr>
            <w:r>
              <w:rPr>
                <w:rFonts w:hint="eastAsia"/>
              </w:rPr>
              <w:t xml:space="preserve">  该非主属性项对每个主属性项均有依赖关系，符合第二范式原则；</w:t>
            </w:r>
          </w:p>
          <w:p w:rsidR="002D1FBB" w:rsidRDefault="008E3C1E" w:rsidP="00683380">
            <w:pPr>
              <w:numPr>
                <w:ilvl w:val="0"/>
                <w:numId w:val="36"/>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683380">
            <w:pPr>
              <w:numPr>
                <w:ilvl w:val="0"/>
                <w:numId w:val="36"/>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lastRenderedPageBreak/>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071041">
              <w:tc>
                <w:tcPr>
                  <w:tcW w:w="1015" w:type="dxa"/>
                </w:tcPr>
                <w:p w:rsidR="00071041" w:rsidRPr="001C19D4" w:rsidRDefault="00071041" w:rsidP="00071041">
                  <w:pPr>
                    <w:jc w:val="both"/>
                  </w:pPr>
                  <w:r w:rsidRPr="0059727C">
                    <w:rPr>
                      <w:rFonts w:hint="eastAsia"/>
                    </w:rPr>
                    <w:t>指导</w:t>
                  </w:r>
                </w:p>
              </w:tc>
              <w:tc>
                <w:tcPr>
                  <w:tcW w:w="1117" w:type="dxa"/>
                </w:tcPr>
                <w:p w:rsidR="00071041" w:rsidRPr="001C19D4" w:rsidRDefault="00071041" w:rsidP="00071041">
                  <w:pPr>
                    <w:jc w:val="both"/>
                  </w:pPr>
                  <w:r>
                    <w:rPr>
                      <w:rFonts w:hint="eastAsia"/>
                    </w:rPr>
                    <w:t>工号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rPr>
                      <w:rFonts w:hint="eastAsia"/>
                    </w:rPr>
                    <w:t>职位</w:t>
                  </w:r>
                  <w:r w:rsidRPr="0059727C">
                    <w:t>,加入时间,是否负责人</w:t>
                  </w:r>
                </w:p>
              </w:tc>
              <w:tc>
                <w:tcPr>
                  <w:tcW w:w="1681" w:type="dxa"/>
                </w:tcPr>
                <w:p w:rsidR="00071041" w:rsidRDefault="00071041" w:rsidP="00071041">
                  <w:pPr>
                    <w:spacing w:after="0" w:line="240" w:lineRule="auto"/>
                    <w:jc w:val="both"/>
                    <w:rPr>
                      <w:rFonts w:ascii="等线" w:eastAsia="等线" w:hAnsi="等线" w:cs="宋体"/>
                      <w:color w:val="000000"/>
                      <w:sz w:val="22"/>
                    </w:rPr>
                  </w:pPr>
                  <w:r>
                    <w:rPr>
                      <w:rFonts w:ascii="等线" w:eastAsia="等线" w:hAnsi="等线" w:hint="eastAsia"/>
                      <w:color w:val="000000"/>
                      <w:sz w:val="22"/>
                    </w:rPr>
                    <w:t>√</w:t>
                  </w:r>
                </w:p>
              </w:tc>
              <w:tc>
                <w:tcPr>
                  <w:tcW w:w="1658"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5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tc>
                <w:tcPr>
                  <w:tcW w:w="1015" w:type="dxa"/>
                </w:tcPr>
                <w:p w:rsidR="00071041" w:rsidRPr="001C19D4" w:rsidRDefault="00071041" w:rsidP="00071041">
                  <w:pPr>
                    <w:jc w:val="both"/>
                  </w:pPr>
                  <w:r w:rsidRPr="0059727C">
                    <w:rPr>
                      <w:rFonts w:hint="eastAsia"/>
                    </w:rPr>
                    <w:t>属于</w:t>
                  </w:r>
                </w:p>
              </w:tc>
              <w:tc>
                <w:tcPr>
                  <w:tcW w:w="1117" w:type="dxa"/>
                </w:tcPr>
                <w:p w:rsidR="00071041" w:rsidRPr="001C19D4" w:rsidRDefault="00071041" w:rsidP="00071041">
                  <w:pPr>
                    <w:jc w:val="both"/>
                  </w:pPr>
                  <w:r w:rsidRPr="001C19D4">
                    <w:t>学号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rPr>
                      <w:rFonts w:hint="eastAsia"/>
                    </w:rPr>
                    <w:t>加入时间</w:t>
                  </w:r>
                </w:p>
              </w:tc>
              <w:tc>
                <w:tcPr>
                  <w:tcW w:w="16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658"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5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bl>
          <w:p w:rsidR="002D1FBB" w:rsidRDefault="002D1FBB" w:rsidP="00A03A52">
            <w:pPr>
              <w:ind w:leftChars="300" w:left="540"/>
            </w:pPr>
          </w:p>
          <w:p w:rsidR="002D1FBB" w:rsidRDefault="008E3C1E" w:rsidP="00683380">
            <w:pPr>
              <w:numPr>
                <w:ilvl w:val="0"/>
                <w:numId w:val="34"/>
              </w:numPr>
              <w:spacing w:after="0"/>
              <w:ind w:firstLineChars="300" w:firstLine="540"/>
            </w:pPr>
            <w:r>
              <w:rPr>
                <w:rFonts w:hint="eastAsia"/>
              </w:rPr>
              <w:t>应用第三范式的检查和分析（使用如下方法判断并用表格检查，为外键的属性项除外）</w:t>
            </w:r>
          </w:p>
          <w:p w:rsidR="002D1FBB" w:rsidRDefault="008E3C1E" w:rsidP="00683380">
            <w:pPr>
              <w:numPr>
                <w:ilvl w:val="1"/>
                <w:numId w:val="34"/>
              </w:numPr>
              <w:spacing w:after="0"/>
              <w:ind w:leftChars="300" w:left="540" w:firstLineChars="200" w:firstLine="360"/>
            </w:pPr>
            <w:r>
              <w:rPr>
                <w:rFonts w:hint="eastAsia"/>
              </w:rPr>
              <w:t>为每个关系找准主属性项，一般只检查实体类型的关系；</w:t>
            </w:r>
          </w:p>
          <w:p w:rsidR="002D1FBB" w:rsidRDefault="008E3C1E" w:rsidP="00683380">
            <w:pPr>
              <w:numPr>
                <w:ilvl w:val="1"/>
                <w:numId w:val="34"/>
              </w:numPr>
              <w:spacing w:after="0"/>
              <w:ind w:leftChars="300" w:left="540" w:firstLineChars="200" w:firstLine="360"/>
            </w:pPr>
            <w:r>
              <w:rPr>
                <w:rFonts w:hint="eastAsia"/>
              </w:rPr>
              <w:t>查看关系中是否存在编号类字段的非主属性项；</w:t>
            </w:r>
          </w:p>
          <w:p w:rsidR="002D1FBB" w:rsidRDefault="008E3C1E" w:rsidP="00683380">
            <w:pPr>
              <w:numPr>
                <w:ilvl w:val="1"/>
                <w:numId w:val="34"/>
              </w:numPr>
              <w:spacing w:after="0"/>
              <w:ind w:leftChars="300" w:left="540" w:firstLineChars="200" w:firstLine="360"/>
            </w:pPr>
            <w:r>
              <w:rPr>
                <w:rFonts w:hint="eastAsia"/>
              </w:rPr>
              <w:t>逐个分析其他非主属性项是否还依赖于该编码类非主属性项；</w:t>
            </w:r>
          </w:p>
          <w:p w:rsidR="002D1FBB" w:rsidRDefault="008E3C1E" w:rsidP="00683380">
            <w:pPr>
              <w:numPr>
                <w:ilvl w:val="1"/>
                <w:numId w:val="34"/>
              </w:numPr>
              <w:spacing w:after="0"/>
              <w:ind w:leftChars="300" w:left="540" w:firstLineChars="200" w:firstLine="360"/>
            </w:pPr>
            <w:r>
              <w:rPr>
                <w:rFonts w:hint="eastAsia"/>
              </w:rPr>
              <w:t>逐个分析其他非主属性项是否存在大量重复数据的可能；</w:t>
            </w:r>
          </w:p>
          <w:p w:rsidR="002D1FBB" w:rsidRDefault="008E3C1E" w:rsidP="00683380">
            <w:pPr>
              <w:numPr>
                <w:ilvl w:val="1"/>
                <w:numId w:val="34"/>
              </w:numPr>
              <w:spacing w:after="0"/>
              <w:ind w:leftChars="300" w:left="540" w:firstLineChars="200" w:firstLine="360"/>
            </w:pPr>
            <w:r>
              <w:rPr>
                <w:rFonts w:hint="eastAsia"/>
              </w:rPr>
              <w:t>根据3.3和3.4的分析结果，给出如下分析意见：</w:t>
            </w:r>
          </w:p>
          <w:p w:rsidR="002D1FBB" w:rsidRDefault="008E3C1E" w:rsidP="00683380">
            <w:pPr>
              <w:numPr>
                <w:ilvl w:val="0"/>
                <w:numId w:val="37"/>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683380">
            <w:pPr>
              <w:numPr>
                <w:ilvl w:val="0"/>
                <w:numId w:val="37"/>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683380">
            <w:pPr>
              <w:numPr>
                <w:ilvl w:val="0"/>
                <w:numId w:val="37"/>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683380">
            <w:pPr>
              <w:numPr>
                <w:ilvl w:val="0"/>
                <w:numId w:val="37"/>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071041">
              <w:tc>
                <w:tcPr>
                  <w:tcW w:w="1015" w:type="dxa"/>
                </w:tcPr>
                <w:p w:rsidR="00071041" w:rsidRPr="001C19D4" w:rsidRDefault="00071041" w:rsidP="00071041">
                  <w:pPr>
                    <w:jc w:val="both"/>
                  </w:pPr>
                  <w:r w:rsidRPr="0059727C">
                    <w:rPr>
                      <w:rFonts w:hint="eastAsia"/>
                    </w:rPr>
                    <w:t>指导</w:t>
                  </w:r>
                </w:p>
              </w:tc>
              <w:tc>
                <w:tcPr>
                  <w:tcW w:w="1117" w:type="dxa"/>
                </w:tcPr>
                <w:p w:rsidR="00071041" w:rsidRPr="001C19D4" w:rsidRDefault="00071041" w:rsidP="00071041">
                  <w:pPr>
                    <w:jc w:val="both"/>
                  </w:pPr>
                  <w:r>
                    <w:rPr>
                      <w:rFonts w:hint="eastAsia"/>
                    </w:rPr>
                    <w:t>工号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t>加入时间</w:t>
                  </w:r>
                </w:p>
              </w:tc>
              <w:tc>
                <w:tcPr>
                  <w:tcW w:w="1171" w:type="dxa"/>
                </w:tcPr>
                <w:p w:rsidR="00071041" w:rsidRDefault="00071041" w:rsidP="00071041">
                  <w:pPr>
                    <w:spacing w:after="0" w:line="240" w:lineRule="auto"/>
                    <w:jc w:val="both"/>
                    <w:rPr>
                      <w:rFonts w:ascii="等线" w:eastAsia="等线" w:hAnsi="等线" w:cs="宋体"/>
                      <w:color w:val="000000"/>
                      <w:sz w:val="22"/>
                    </w:rPr>
                  </w:pPr>
                  <w:r w:rsidRPr="0059727C">
                    <w:rPr>
                      <w:rFonts w:ascii="等线" w:eastAsia="等线" w:hAnsi="等线" w:hint="eastAsia"/>
                      <w:color w:val="000000"/>
                      <w:sz w:val="22"/>
                    </w:rPr>
                    <w:t>×</w:t>
                  </w:r>
                </w:p>
              </w:tc>
              <w:tc>
                <w:tcPr>
                  <w:tcW w:w="1118" w:type="dxa"/>
                </w:tcPr>
                <w:p w:rsidR="00071041" w:rsidRDefault="00071041" w:rsidP="00071041">
                  <w:pPr>
                    <w:jc w:val="both"/>
                    <w:rPr>
                      <w:rFonts w:ascii="等线" w:eastAsia="等线" w:hAnsi="等线"/>
                      <w:color w:val="000000"/>
                      <w:sz w:val="22"/>
                    </w:rPr>
                  </w:pPr>
                  <w:r w:rsidRPr="0059727C">
                    <w:rPr>
                      <w:rFonts w:ascii="等线" w:eastAsia="等线" w:hAnsi="等线" w:hint="eastAsia"/>
                      <w:color w:val="000000"/>
                      <w:sz w:val="22"/>
                    </w:rPr>
                    <w:t>×</w:t>
                  </w:r>
                </w:p>
              </w:tc>
              <w:tc>
                <w:tcPr>
                  <w:tcW w:w="263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tc>
                <w:tcPr>
                  <w:tcW w:w="1015" w:type="dxa"/>
                </w:tcPr>
                <w:p w:rsidR="00071041" w:rsidRPr="001C19D4" w:rsidRDefault="00071041" w:rsidP="00071041">
                  <w:pPr>
                    <w:jc w:val="both"/>
                  </w:pPr>
                  <w:r w:rsidRPr="0059727C">
                    <w:rPr>
                      <w:rFonts w:hint="eastAsia"/>
                    </w:rPr>
                    <w:t>属于</w:t>
                  </w:r>
                </w:p>
              </w:tc>
              <w:tc>
                <w:tcPr>
                  <w:tcW w:w="1117" w:type="dxa"/>
                </w:tcPr>
                <w:p w:rsidR="00071041" w:rsidRPr="001C19D4" w:rsidRDefault="00071041" w:rsidP="00071041">
                  <w:pPr>
                    <w:jc w:val="both"/>
                  </w:pPr>
                  <w:r w:rsidRPr="001C19D4">
                    <w:t>学号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rPr>
                      <w:rFonts w:hint="eastAsia"/>
                    </w:rPr>
                    <w:t>职位</w:t>
                  </w:r>
                  <w:r w:rsidRPr="0059727C">
                    <w:t>,加入时间,是否负责人</w:t>
                  </w:r>
                </w:p>
              </w:tc>
              <w:tc>
                <w:tcPr>
                  <w:tcW w:w="1171" w:type="dxa"/>
                </w:tcPr>
                <w:p w:rsidR="00071041" w:rsidRDefault="00071041" w:rsidP="00071041">
                  <w:pPr>
                    <w:jc w:val="both"/>
                    <w:rPr>
                      <w:rFonts w:ascii="等线" w:eastAsia="等线" w:hAnsi="等线"/>
                      <w:color w:val="000000"/>
                      <w:sz w:val="22"/>
                    </w:rPr>
                  </w:pPr>
                  <w:r w:rsidRPr="0059727C">
                    <w:rPr>
                      <w:rFonts w:ascii="等线" w:eastAsia="等线" w:hAnsi="等线" w:hint="eastAsia"/>
                      <w:color w:val="000000"/>
                      <w:sz w:val="22"/>
                    </w:rPr>
                    <w:t>×</w:t>
                  </w:r>
                </w:p>
              </w:tc>
              <w:tc>
                <w:tcPr>
                  <w:tcW w:w="1118" w:type="dxa"/>
                </w:tcPr>
                <w:p w:rsidR="00071041" w:rsidRDefault="00071041" w:rsidP="00071041">
                  <w:pPr>
                    <w:jc w:val="both"/>
                    <w:rPr>
                      <w:rFonts w:ascii="等线" w:eastAsia="等线" w:hAnsi="等线"/>
                      <w:color w:val="000000"/>
                      <w:sz w:val="22"/>
                    </w:rPr>
                  </w:pPr>
                  <w:r w:rsidRPr="0059727C">
                    <w:rPr>
                      <w:rFonts w:ascii="等线" w:eastAsia="等线" w:hAnsi="等线" w:hint="eastAsia"/>
                      <w:color w:val="000000"/>
                      <w:sz w:val="22"/>
                    </w:rPr>
                    <w:t>×</w:t>
                  </w:r>
                </w:p>
              </w:tc>
              <w:tc>
                <w:tcPr>
                  <w:tcW w:w="263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bl>
          <w:p w:rsidR="002D1FBB" w:rsidRDefault="008E3C1E" w:rsidP="00071041">
            <w:pPr>
              <w:ind w:leftChars="300" w:left="540"/>
            </w:pPr>
            <w:r>
              <w:rPr>
                <w:rFonts w:hint="eastAsia"/>
              </w:rPr>
              <w:t xml:space="preserve">        </w:t>
            </w:r>
          </w:p>
          <w:p w:rsidR="002D1FBB" w:rsidRDefault="008E3C1E" w:rsidP="00683380">
            <w:pPr>
              <w:numPr>
                <w:ilvl w:val="0"/>
                <w:numId w:val="34"/>
              </w:numPr>
              <w:spacing w:after="0"/>
              <w:ind w:firstLineChars="300" w:firstLine="540"/>
            </w:pPr>
            <w:r>
              <w:rPr>
                <w:rFonts w:hint="eastAsia"/>
              </w:rPr>
              <w:t>关系模型的范式化分析结果</w:t>
            </w:r>
          </w:p>
          <w:p w:rsidR="002D1FBB" w:rsidRPr="003242A1" w:rsidRDefault="008E3C1E" w:rsidP="00683380">
            <w:pPr>
              <w:numPr>
                <w:ilvl w:val="1"/>
                <w:numId w:val="34"/>
              </w:numPr>
              <w:spacing w:after="0"/>
              <w:ind w:leftChars="300" w:left="540" w:firstLineChars="200" w:firstLine="360"/>
            </w:pPr>
            <w:r>
              <w:rPr>
                <w:rFonts w:hint="eastAsia"/>
              </w:rPr>
              <w:t>按照上述1-3的范式化分析结论，重新编写社团管理系统的</w:t>
            </w:r>
            <w:r w:rsidRPr="003242A1">
              <w:rPr>
                <w:rFonts w:hint="eastAsia"/>
              </w:rPr>
              <w:t>范式化关系模型（V1.1版）。</w:t>
            </w:r>
          </w:p>
          <w:p w:rsidR="002A22BC" w:rsidRPr="002A22BC" w:rsidRDefault="002A22BC" w:rsidP="00683380">
            <w:pPr>
              <w:numPr>
                <w:ilvl w:val="0"/>
                <w:numId w:val="117"/>
              </w:numPr>
              <w:spacing w:before="100" w:beforeAutospacing="1" w:after="100" w:afterAutospacing="1" w:line="240" w:lineRule="auto"/>
            </w:pPr>
            <w:r w:rsidRPr="002A22BC">
              <w:t>教师(工号, 教师名, 联系电话, 所在学院号)</w:t>
            </w:r>
          </w:p>
          <w:p w:rsidR="002A22BC" w:rsidRPr="002A22BC" w:rsidRDefault="002A22BC" w:rsidP="00683380">
            <w:pPr>
              <w:numPr>
                <w:ilvl w:val="0"/>
                <w:numId w:val="117"/>
              </w:numPr>
              <w:spacing w:before="120" w:after="100" w:afterAutospacing="1" w:line="240" w:lineRule="auto"/>
            </w:pPr>
            <w:r w:rsidRPr="002A22BC">
              <w:t>社团(社团号, 社团名, 社团建立时间, 成员人数)</w:t>
            </w:r>
          </w:p>
          <w:p w:rsidR="002A22BC" w:rsidRPr="002A22BC" w:rsidRDefault="002A22BC" w:rsidP="00683380">
            <w:pPr>
              <w:numPr>
                <w:ilvl w:val="0"/>
                <w:numId w:val="117"/>
              </w:numPr>
              <w:spacing w:before="120" w:after="100" w:afterAutospacing="1" w:line="240" w:lineRule="auto"/>
            </w:pPr>
            <w:r w:rsidRPr="002A22BC">
              <w:t>学生(学号, 姓名, 联系电话, 所在学院号)</w:t>
            </w:r>
          </w:p>
          <w:p w:rsidR="002A22BC" w:rsidRPr="002A22BC" w:rsidRDefault="002A22BC" w:rsidP="00683380">
            <w:pPr>
              <w:numPr>
                <w:ilvl w:val="0"/>
                <w:numId w:val="117"/>
              </w:numPr>
              <w:spacing w:before="120" w:after="100" w:afterAutospacing="1" w:line="240" w:lineRule="auto"/>
            </w:pPr>
            <w:r w:rsidRPr="002A22BC">
              <w:t>学院(学院号, 学院名)</w:t>
            </w:r>
          </w:p>
          <w:p w:rsidR="002A22BC" w:rsidRPr="002A22BC" w:rsidRDefault="002A22BC" w:rsidP="00683380">
            <w:pPr>
              <w:numPr>
                <w:ilvl w:val="0"/>
                <w:numId w:val="117"/>
              </w:numPr>
              <w:spacing w:before="120" w:after="100" w:afterAutospacing="1" w:line="240" w:lineRule="auto"/>
            </w:pPr>
            <w:r w:rsidRPr="002A22BC">
              <w:t>教师指导社团(工号, 社团号</w:t>
            </w:r>
            <w:r w:rsidR="003836EA">
              <w:rPr>
                <w:rFonts w:hint="eastAsia"/>
              </w:rPr>
              <w:t>，加入时间</w:t>
            </w:r>
            <w:r w:rsidRPr="002A22BC">
              <w:t>) （用于表示教师和社团之间的多对多关系）</w:t>
            </w:r>
          </w:p>
          <w:p w:rsidR="002A22BC" w:rsidRPr="002A22BC" w:rsidRDefault="002A22BC" w:rsidP="00683380">
            <w:pPr>
              <w:numPr>
                <w:ilvl w:val="0"/>
                <w:numId w:val="117"/>
              </w:numPr>
              <w:spacing w:before="120" w:after="100" w:afterAutospacing="1" w:line="240" w:lineRule="auto"/>
            </w:pPr>
            <w:r w:rsidRPr="002A22BC">
              <w:t>学生参与社团(学号, 社团号</w:t>
            </w:r>
            <w:r w:rsidR="003836EA">
              <w:rPr>
                <w:rFonts w:hint="eastAsia"/>
              </w:rPr>
              <w:t>，职位，加入时间，是否负责人</w:t>
            </w:r>
            <w:r w:rsidRPr="002A22BC">
              <w:t>) （用于表示学生和社团之间的多对多关系）</w:t>
            </w:r>
          </w:p>
          <w:p w:rsidR="002A22BC" w:rsidRPr="003242A1" w:rsidRDefault="002A22BC" w:rsidP="002A22BC">
            <w:pPr>
              <w:spacing w:after="0"/>
              <w:ind w:left="900"/>
            </w:pPr>
          </w:p>
          <w:p w:rsidR="002D1FBB" w:rsidRDefault="008E3C1E" w:rsidP="00683380">
            <w:pPr>
              <w:numPr>
                <w:ilvl w:val="1"/>
                <w:numId w:val="34"/>
              </w:numPr>
              <w:spacing w:after="0"/>
              <w:ind w:leftChars="300" w:left="540" w:firstLineChars="200" w:firstLine="360"/>
            </w:pPr>
            <w:r w:rsidRPr="003242A1">
              <w:rPr>
                <w:rFonts w:hint="eastAsia"/>
              </w:rPr>
              <w:t>按照上述1-3的范式化分析结论，重新绘制社团管理系统的范式化ER图（V1.1版）</w:t>
            </w:r>
            <w:r>
              <w:rPr>
                <w:rFonts w:hint="eastAsia"/>
              </w:rPr>
              <w:t>。</w:t>
            </w:r>
          </w:p>
          <w:p w:rsidR="002D1FBB" w:rsidRDefault="002D1FBB" w:rsidP="00A03A52">
            <w:pPr>
              <w:ind w:leftChars="300" w:left="540"/>
            </w:pPr>
          </w:p>
          <w:p w:rsidR="002D1FBB" w:rsidRDefault="002D1FBB" w:rsidP="00A03A52">
            <w:pPr>
              <w:ind w:firstLineChars="407" w:firstLine="733"/>
            </w:pPr>
          </w:p>
          <w:p w:rsidR="002D1FBB" w:rsidRDefault="002E0A37" w:rsidP="00A03A52">
            <w:pPr>
              <w:ind w:firstLineChars="407" w:firstLine="733"/>
            </w:pPr>
            <w:r>
              <w:pict>
                <v:shape id="_x0000_i1029" type="#_x0000_t75" style="width:446.25pt;height:358.5pt">
                  <v:imagedata r:id="rId21" o:title="er图"/>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3F5FEC"/>
        </w:tc>
      </w:tr>
    </w:tbl>
    <w:p w:rsidR="002D1FBB" w:rsidRDefault="002D1FBB"/>
    <w:p w:rsidR="002D1FBB" w:rsidRDefault="008E3C1E" w:rsidP="00A03A52">
      <w:pPr>
        <w:pStyle w:val="21"/>
        <w:ind w:firstLine="3360"/>
      </w:pPr>
      <w:bookmarkStart w:id="29" w:name="_Toc24998"/>
      <w:r>
        <w:rPr>
          <w:rFonts w:hint="eastAsia"/>
        </w:rPr>
        <w:t>任务3.2项目关系模型的反范式化分析调整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2E0A37" w:rsidP="002E0A37">
            <w:pPr>
              <w:spacing w:after="0"/>
              <w:rPr>
                <w:rFonts w:hint="eastAsia"/>
              </w:rPr>
            </w:pPr>
            <w:r>
              <w:rPr>
                <w:rFonts w:hint="eastAsia"/>
              </w:rPr>
              <w:t>刘杰</w:t>
            </w: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E0A37">
            <w:pPr>
              <w:spacing w:after="0"/>
              <w:ind w:firstLine="420"/>
              <w:jc w:val="center"/>
            </w:pPr>
            <w:r>
              <w:rPr>
                <w:rFonts w:hint="eastAsia"/>
              </w:rPr>
              <w:t>2</w:t>
            </w:r>
            <w:r>
              <w:t>2190494</w:t>
            </w: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683380">
            <w:pPr>
              <w:numPr>
                <w:ilvl w:val="0"/>
                <w:numId w:val="38"/>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w:t>
            </w:r>
            <w:r w:rsidR="003F5FEC" w:rsidRPr="003F5FEC">
              <w:rPr>
                <w:rFonts w:hint="eastAsia"/>
              </w:rPr>
              <w:t>在“教师指导社团”中，可以增加</w:t>
            </w:r>
            <w:r w:rsidR="003F5FEC" w:rsidRPr="003F5FEC">
              <w:t>"教师名"和"社团名"这两个冗余字段。这样当查询某个社团是由哪个教师指导时，或者某个教师指导了哪些社团，可以直接通过"教师指导社团"这个表获得信息，避免了和“教师”和“社团”表的多次关联。</w:t>
            </w:r>
          </w:p>
          <w:p w:rsidR="002D1FBB" w:rsidRDefault="008E3C1E" w:rsidP="00647AE8">
            <w:pPr>
              <w:spacing w:after="0"/>
            </w:pPr>
            <w:r>
              <w:rPr>
                <w:rFonts w:hint="eastAsia"/>
              </w:rPr>
              <w:t xml:space="preserve">                1.2</w:t>
            </w:r>
            <w:r w:rsidR="003F5FEC" w:rsidRPr="003F5FEC">
              <w:rPr>
                <w:rFonts w:hint="eastAsia"/>
              </w:rPr>
              <w:t>在“学生参与社团”中，与上述类似，可以增加</w:t>
            </w:r>
            <w:r w:rsidR="003F5FEC" w:rsidRPr="003F5FEC">
              <w:t>"学生名"和"社团名"字段。当查询某个学生参与了哪些社团或者某个社团有哪些学生时，也可以避免与“学生”和“社团”表的多次关联。</w:t>
            </w:r>
          </w:p>
          <w:p w:rsidR="008579A2" w:rsidRDefault="008579A2" w:rsidP="00647AE8">
            <w:pPr>
              <w:spacing w:after="0"/>
            </w:pPr>
          </w:p>
          <w:p w:rsidR="002D1FBB" w:rsidRDefault="008E3C1E" w:rsidP="00683380">
            <w:pPr>
              <w:numPr>
                <w:ilvl w:val="0"/>
                <w:numId w:val="38"/>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8579A2" w:rsidRDefault="008579A2" w:rsidP="00683380">
            <w:pPr>
              <w:pStyle w:val="afffff8"/>
              <w:numPr>
                <w:ilvl w:val="2"/>
                <w:numId w:val="116"/>
              </w:numPr>
            </w:pPr>
            <w:r w:rsidRPr="008579A2">
              <w:rPr>
                <w:rFonts w:hint="eastAsia"/>
              </w:rPr>
              <w:t>设计一个触发器，当</w:t>
            </w:r>
            <w:r w:rsidRPr="008579A2">
              <w:t>"学生参与社团"表发生插入、删除、学生变动操作时，自动更新相关联的"学生"表中的"参与社团数量"字段。</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C74E5E" w:rsidRDefault="00C74E5E" w:rsidP="00A03A52">
            <w:pPr>
              <w:ind w:firstLineChars="407" w:firstLine="733"/>
            </w:pPr>
          </w:p>
          <w:p w:rsidR="000B699D" w:rsidRDefault="000B699D" w:rsidP="000B699D">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E0A37">
            <w:pPr>
              <w:spacing w:after="0"/>
              <w:ind w:firstLine="420"/>
            </w:pPr>
            <w:r>
              <w:rPr>
                <w:rFonts w:hint="eastAsia"/>
              </w:rPr>
              <w:t>刘培鑫</w:t>
            </w: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E0A37">
            <w:pPr>
              <w:spacing w:after="0"/>
              <w:ind w:firstLine="420"/>
              <w:jc w:val="center"/>
            </w:pPr>
            <w:r>
              <w:rPr>
                <w:rFonts w:hint="eastAsia"/>
              </w:rPr>
              <w:t>2</w:t>
            </w:r>
            <w:r>
              <w:t>2190495</w:t>
            </w: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39"/>
              </w:numPr>
              <w:spacing w:after="0"/>
              <w:ind w:leftChars="300" w:left="540"/>
            </w:pPr>
            <w:r>
              <w:rPr>
                <w:rFonts w:hint="eastAsia"/>
              </w:rPr>
              <w:t>熟知范式化分析和反范式化分析过程，掌握范式化分析和反范式化分析结果</w:t>
            </w:r>
            <w:r>
              <w:t>。</w:t>
            </w:r>
          </w:p>
          <w:p w:rsidR="002D1FBB" w:rsidRDefault="008E3C1E">
            <w:pPr>
              <w:spacing w:after="0"/>
              <w:ind w:firstLineChars="100" w:firstLine="180"/>
            </w:pPr>
            <w:r>
              <w:rPr>
                <w:rFonts w:hint="eastAsia"/>
              </w:rPr>
              <w:t>任务实施：</w:t>
            </w:r>
          </w:p>
          <w:p w:rsidR="002D1FBB" w:rsidRDefault="008E3C1E" w:rsidP="00683380">
            <w:pPr>
              <w:numPr>
                <w:ilvl w:val="0"/>
                <w:numId w:val="40"/>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683380">
            <w:pPr>
              <w:numPr>
                <w:ilvl w:val="0"/>
                <w:numId w:val="40"/>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683380">
            <w:pPr>
              <w:numPr>
                <w:ilvl w:val="0"/>
                <w:numId w:val="4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Pr="00230950" w:rsidRDefault="008E3C1E" w:rsidP="00230950">
            <w:pPr>
              <w:spacing w:after="0"/>
              <w:ind w:leftChars="300" w:left="540"/>
              <w:jc w:val="center"/>
              <w:rPr>
                <w:sz w:val="28"/>
                <w:szCs w:val="28"/>
              </w:rPr>
            </w:pPr>
            <w:r>
              <w:rPr>
                <w:rFonts w:hint="eastAsia"/>
                <w:sz w:val="28"/>
                <w:szCs w:val="28"/>
              </w:rPr>
              <w:t>项目总体ER图（v2.0版）</w:t>
            </w:r>
          </w:p>
          <w:p w:rsidR="002D1FBB" w:rsidRDefault="002E0A37" w:rsidP="00230950">
            <w:pPr>
              <w:ind w:firstLineChars="407" w:firstLine="733"/>
            </w:pPr>
            <w:r>
              <w:pict>
                <v:shape id="_x0000_i1030" type="#_x0000_t75" style="width:450.75pt;height:362.25pt">
                  <v:imagedata r:id="rId22" o:title="全局E-R图反范式之前"/>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4C78D8"/>
          <w:p w:rsidR="004C78D8" w:rsidRDefault="004C78D8" w:rsidP="004C78D8">
            <w:pPr>
              <w:rPr>
                <w:rFonts w:hint="eastAsia"/>
              </w:rPr>
            </w:pPr>
          </w:p>
        </w:tc>
      </w:tr>
    </w:tbl>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4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683380">
            <w:pPr>
              <w:numPr>
                <w:ilvl w:val="0"/>
                <w:numId w:val="42"/>
              </w:numPr>
              <w:spacing w:after="0"/>
              <w:ind w:firstLineChars="300" w:firstLine="540"/>
            </w:pPr>
            <w:r>
              <w:rPr>
                <w:rFonts w:hint="eastAsia"/>
              </w:rPr>
              <w:t>分析任务3.2的汇总项目总体ER图（v2.0版），将其转换为项目数据库关系模型（v2.0版）。</w:t>
            </w:r>
          </w:p>
          <w:p w:rsidR="002D1FBB" w:rsidRDefault="008E3C1E" w:rsidP="00683380">
            <w:pPr>
              <w:numPr>
                <w:ilvl w:val="0"/>
                <w:numId w:val="4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0B699D" w:rsidRPr="002A22BC" w:rsidRDefault="000B699D" w:rsidP="00683380">
            <w:pPr>
              <w:numPr>
                <w:ilvl w:val="0"/>
                <w:numId w:val="118"/>
              </w:numPr>
              <w:spacing w:before="100" w:beforeAutospacing="1" w:after="100" w:afterAutospacing="1" w:line="240" w:lineRule="auto"/>
            </w:pPr>
            <w:r w:rsidRPr="002A22BC">
              <w:t>教师(</w:t>
            </w:r>
            <w:r w:rsidRPr="002A22BC">
              <w:rPr>
                <w:u w:val="single"/>
              </w:rPr>
              <w:t>工号</w:t>
            </w:r>
            <w:r w:rsidRPr="002A22BC">
              <w:t>, 教师名, 联系电话, 所在学院号)</w:t>
            </w:r>
          </w:p>
          <w:p w:rsidR="000B699D" w:rsidRPr="002A22BC" w:rsidRDefault="000B699D" w:rsidP="00683380">
            <w:pPr>
              <w:numPr>
                <w:ilvl w:val="0"/>
                <w:numId w:val="118"/>
              </w:numPr>
              <w:spacing w:before="120" w:after="100" w:afterAutospacing="1" w:line="240" w:lineRule="auto"/>
            </w:pPr>
            <w:r w:rsidRPr="002A22BC">
              <w:t>社团(</w:t>
            </w:r>
            <w:r w:rsidRPr="002A22BC">
              <w:rPr>
                <w:u w:val="single"/>
              </w:rPr>
              <w:t>社团号</w:t>
            </w:r>
            <w:r w:rsidRPr="002A22BC">
              <w:t>, 社团名, 社团建立时间, 成员人数)</w:t>
            </w:r>
          </w:p>
          <w:p w:rsidR="000B699D" w:rsidRPr="002A22BC" w:rsidRDefault="000B699D" w:rsidP="00683380">
            <w:pPr>
              <w:numPr>
                <w:ilvl w:val="0"/>
                <w:numId w:val="118"/>
              </w:numPr>
              <w:spacing w:before="120" w:after="100" w:afterAutospacing="1" w:line="240" w:lineRule="auto"/>
            </w:pPr>
            <w:r w:rsidRPr="002A22BC">
              <w:t>学生(</w:t>
            </w:r>
            <w:r w:rsidRPr="002A22BC">
              <w:rPr>
                <w:u w:val="single"/>
              </w:rPr>
              <w:t>学号</w:t>
            </w:r>
            <w:r w:rsidRPr="002A22BC">
              <w:t>, 姓名, 联系电话, 所在学院号)</w:t>
            </w:r>
          </w:p>
          <w:p w:rsidR="000B699D" w:rsidRPr="002A22BC" w:rsidRDefault="000B699D" w:rsidP="00683380">
            <w:pPr>
              <w:numPr>
                <w:ilvl w:val="0"/>
                <w:numId w:val="118"/>
              </w:numPr>
              <w:spacing w:before="120" w:after="100" w:afterAutospacing="1" w:line="240" w:lineRule="auto"/>
            </w:pPr>
            <w:r w:rsidRPr="002A22BC">
              <w:t>学院(</w:t>
            </w:r>
            <w:r w:rsidRPr="002A22BC">
              <w:rPr>
                <w:u w:val="single"/>
              </w:rPr>
              <w:t>学院号</w:t>
            </w:r>
            <w:r w:rsidRPr="002A22BC">
              <w:t>, 学院名)</w:t>
            </w:r>
          </w:p>
          <w:p w:rsidR="000B699D" w:rsidRPr="002A22BC" w:rsidRDefault="000B699D" w:rsidP="00683380">
            <w:pPr>
              <w:numPr>
                <w:ilvl w:val="0"/>
                <w:numId w:val="118"/>
              </w:numPr>
              <w:spacing w:before="120" w:after="100" w:afterAutospacing="1" w:line="240" w:lineRule="auto"/>
            </w:pPr>
            <w:r w:rsidRPr="002A22BC">
              <w:t>教师指导社团(</w:t>
            </w:r>
            <w:r w:rsidRPr="002A22BC">
              <w:rPr>
                <w:u w:val="single"/>
              </w:rPr>
              <w:t>工号, 社团号</w:t>
            </w:r>
            <w:r>
              <w:rPr>
                <w:rFonts w:hint="eastAsia"/>
              </w:rPr>
              <w:t>，加入时间，社团名，教师名</w:t>
            </w:r>
            <w:r w:rsidRPr="002A22BC">
              <w:t>) （用于表示教师和社团之间的多对多关系）</w:t>
            </w:r>
          </w:p>
          <w:p w:rsidR="000B699D" w:rsidRPr="002A22BC" w:rsidRDefault="000B699D" w:rsidP="00683380">
            <w:pPr>
              <w:numPr>
                <w:ilvl w:val="0"/>
                <w:numId w:val="118"/>
              </w:numPr>
              <w:spacing w:before="120" w:after="100" w:afterAutospacing="1" w:line="240" w:lineRule="auto"/>
            </w:pPr>
            <w:r w:rsidRPr="002A22BC">
              <w:t>学生参与社团(</w:t>
            </w:r>
            <w:r w:rsidRPr="002A22BC">
              <w:rPr>
                <w:u w:val="single"/>
              </w:rPr>
              <w:t>学号, 社团号</w:t>
            </w:r>
            <w:r>
              <w:rPr>
                <w:rFonts w:hint="eastAsia"/>
              </w:rPr>
              <w:t>，职位，加入时间，是否负责人，社团名，学生名</w:t>
            </w:r>
            <w:r w:rsidRPr="002A22BC">
              <w:t>) （用于表示学生和社团之间的多对多关系）</w:t>
            </w:r>
          </w:p>
          <w:p w:rsidR="002D1FBB" w:rsidRPr="000B699D"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0B699D"/>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43"/>
              </w:numPr>
              <w:spacing w:after="0"/>
              <w:ind w:leftChars="300" w:left="540"/>
            </w:pPr>
            <w:r>
              <w:rPr>
                <w:rFonts w:hint="eastAsia"/>
              </w:rPr>
              <w:t>掌握数据完整性相关概念，掌握将数据完整性实现的方法</w:t>
            </w:r>
            <w:r>
              <w:t>。</w:t>
            </w:r>
          </w:p>
          <w:p w:rsidR="002D1FBB" w:rsidRDefault="008E3C1E" w:rsidP="00683380">
            <w:pPr>
              <w:numPr>
                <w:ilvl w:val="0"/>
                <w:numId w:val="43"/>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683380">
            <w:pPr>
              <w:numPr>
                <w:ilvl w:val="0"/>
                <w:numId w:val="44"/>
              </w:numPr>
              <w:spacing w:after="0"/>
              <w:ind w:firstLineChars="300" w:firstLine="540"/>
            </w:pPr>
            <w:r>
              <w:rPr>
                <w:rFonts w:hint="eastAsia"/>
              </w:rPr>
              <w:t>根据任务3.4中的项目数据库关系模型（v2.0版），分析每个关系中属性项的数据完整性。</w:t>
            </w:r>
          </w:p>
          <w:p w:rsidR="002D1FBB" w:rsidRDefault="008E3C1E" w:rsidP="00683380">
            <w:pPr>
              <w:numPr>
                <w:ilvl w:val="0"/>
                <w:numId w:val="44"/>
              </w:numPr>
              <w:spacing w:after="0"/>
              <w:ind w:firstLineChars="300" w:firstLine="540"/>
            </w:pPr>
            <w:r>
              <w:rPr>
                <w:rFonts w:hint="eastAsia"/>
              </w:rPr>
              <w:t>按照数据完整性分析，编写项目数据项的数据字典。</w:t>
            </w:r>
          </w:p>
          <w:p w:rsidR="002D1FBB" w:rsidRDefault="008E3C1E" w:rsidP="00683380">
            <w:pPr>
              <w:numPr>
                <w:ilvl w:val="0"/>
                <w:numId w:val="44"/>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Default="008E3C1E" w:rsidP="00683380">
            <w:pPr>
              <w:numPr>
                <w:ilvl w:val="0"/>
                <w:numId w:val="45"/>
              </w:numPr>
              <w:spacing w:after="0"/>
              <w:ind w:firstLineChars="300" w:firstLine="540"/>
            </w:pPr>
            <w:r>
              <w:rPr>
                <w:rFonts w:hint="eastAsia"/>
              </w:rPr>
              <w:t>根据任务3.4中的项目数据库关系模型（v2.0版），分析每个关系中属性项的数据完整性。</w:t>
            </w:r>
          </w:p>
          <w:p w:rsidR="008312CB" w:rsidRDefault="008312CB" w:rsidP="008312CB">
            <w:pPr>
              <w:spacing w:after="0"/>
              <w:ind w:leftChars="300" w:left="540"/>
            </w:pPr>
            <w:r>
              <w:rPr>
                <w:rFonts w:hint="eastAsia"/>
              </w:rPr>
              <w:t>关系</w:t>
            </w:r>
            <w:r>
              <w:t>1：教师 (工号, 教师名, 联系电话, 所在学院号)</w:t>
            </w:r>
          </w:p>
          <w:p w:rsidR="008312CB" w:rsidRDefault="008312CB" w:rsidP="008312CB">
            <w:pPr>
              <w:spacing w:after="0"/>
              <w:ind w:leftChars="300" w:left="540"/>
            </w:pPr>
            <w:r>
              <w:rPr>
                <w:rFonts w:hint="eastAsia"/>
              </w:rPr>
              <w:t>实体完整性设计（主键）</w:t>
            </w:r>
            <w:r>
              <w:t>-工号</w:t>
            </w:r>
          </w:p>
          <w:p w:rsidR="008312CB" w:rsidRDefault="008312CB" w:rsidP="008312CB">
            <w:pPr>
              <w:spacing w:after="0"/>
              <w:ind w:leftChars="300" w:left="540"/>
            </w:pPr>
            <w:r>
              <w:rPr>
                <w:rFonts w:hint="eastAsia"/>
              </w:rPr>
              <w:t>参照完整性设计（外键）</w:t>
            </w:r>
            <w:r>
              <w:t>-所在学院号参照学院关系的学院号属性</w:t>
            </w:r>
          </w:p>
          <w:p w:rsidR="008312CB" w:rsidRDefault="008312CB" w:rsidP="008312CB">
            <w:pPr>
              <w:spacing w:after="0"/>
              <w:ind w:leftChars="300" w:left="540"/>
            </w:pPr>
            <w:r>
              <w:rPr>
                <w:rFonts w:hint="eastAsia"/>
              </w:rPr>
              <w:t>域完整性设计：</w:t>
            </w:r>
          </w:p>
          <w:p w:rsidR="008312CB" w:rsidRDefault="008312CB" w:rsidP="004E6023">
            <w:pPr>
              <w:spacing w:after="0"/>
              <w:ind w:leftChars="400" w:left="720"/>
            </w:pPr>
            <w:r>
              <w:rPr>
                <w:rFonts w:hint="eastAsia"/>
              </w:rPr>
              <w:t>（工号）</w:t>
            </w:r>
            <w:r>
              <w:t>-数据类型（int,10001-19999）,非空性，无默认值；</w:t>
            </w:r>
          </w:p>
          <w:p w:rsidR="008312CB" w:rsidRDefault="008312CB" w:rsidP="004E6023">
            <w:pPr>
              <w:spacing w:after="0"/>
              <w:ind w:leftChars="400" w:left="720"/>
            </w:pPr>
            <w:r>
              <w:rPr>
                <w:rFonts w:hint="eastAsia"/>
              </w:rPr>
              <w:t>（教师名）</w:t>
            </w:r>
            <w:r>
              <w:t>-数据类型（varchar，长度20），非空性，无默认值；</w:t>
            </w:r>
          </w:p>
          <w:p w:rsidR="008312CB" w:rsidRDefault="008312CB" w:rsidP="004E6023">
            <w:pPr>
              <w:spacing w:after="0"/>
              <w:ind w:leftChars="400" w:left="720"/>
            </w:pPr>
            <w:r>
              <w:rPr>
                <w:rFonts w:hint="eastAsia"/>
              </w:rPr>
              <w:t>（联系电话）</w:t>
            </w:r>
            <w:r>
              <w:t>-数据类型(varchar，长度11），可以为空；</w:t>
            </w:r>
          </w:p>
          <w:p w:rsidR="008312CB" w:rsidRDefault="008312CB" w:rsidP="004E6023">
            <w:pPr>
              <w:spacing w:after="0"/>
              <w:ind w:leftChars="400" w:left="720"/>
            </w:pPr>
            <w:r>
              <w:rPr>
                <w:rFonts w:hint="eastAsia"/>
              </w:rPr>
              <w:t>（所在学院号）</w:t>
            </w:r>
            <w:r>
              <w:t>-数据类型（</w:t>
            </w:r>
            <w:r w:rsidR="003C3BE9">
              <w:t>int,1-</w:t>
            </w:r>
            <w:r>
              <w:t>20），非空性，无默认值；</w:t>
            </w:r>
          </w:p>
          <w:p w:rsidR="008312CB" w:rsidRDefault="008312CB" w:rsidP="008312CB">
            <w:pPr>
              <w:spacing w:after="0"/>
              <w:ind w:leftChars="300" w:left="540"/>
            </w:pPr>
          </w:p>
          <w:p w:rsidR="008312CB" w:rsidRDefault="008312CB" w:rsidP="008312CB">
            <w:pPr>
              <w:spacing w:after="0"/>
              <w:ind w:leftChars="300" w:left="540"/>
            </w:pPr>
            <w:r>
              <w:rPr>
                <w:rFonts w:hint="eastAsia"/>
              </w:rPr>
              <w:t>关系</w:t>
            </w:r>
            <w:r>
              <w:t>2：社团(社团号, 社团名, 社团建立时间, 成员人数)</w:t>
            </w:r>
          </w:p>
          <w:p w:rsidR="008312CB" w:rsidRDefault="008312CB" w:rsidP="008312CB">
            <w:pPr>
              <w:spacing w:after="0"/>
              <w:ind w:leftChars="300" w:left="540"/>
            </w:pPr>
            <w:r>
              <w:rPr>
                <w:rFonts w:hint="eastAsia"/>
              </w:rPr>
              <w:t>实体完整性设计（主键）</w:t>
            </w:r>
            <w:r>
              <w:t>-社团号</w:t>
            </w:r>
          </w:p>
          <w:p w:rsidR="008312CB" w:rsidRDefault="008312CB" w:rsidP="008312CB">
            <w:pPr>
              <w:spacing w:after="0"/>
              <w:ind w:leftChars="300" w:left="540"/>
            </w:pPr>
            <w:r>
              <w:rPr>
                <w:rFonts w:hint="eastAsia"/>
              </w:rPr>
              <w:t>域完整性设计：</w:t>
            </w:r>
          </w:p>
          <w:p w:rsidR="008312CB" w:rsidRDefault="008312CB" w:rsidP="004E6023">
            <w:pPr>
              <w:spacing w:after="0"/>
              <w:ind w:leftChars="400" w:left="720"/>
            </w:pPr>
            <w:r>
              <w:rPr>
                <w:rFonts w:hint="eastAsia"/>
              </w:rPr>
              <w:t>（社团号）</w:t>
            </w:r>
            <w:r>
              <w:t>-数据类型（int,101-199），非空性，无默认值；</w:t>
            </w:r>
          </w:p>
          <w:p w:rsidR="008312CB" w:rsidRDefault="008312CB" w:rsidP="004E6023">
            <w:pPr>
              <w:spacing w:after="0"/>
              <w:ind w:leftChars="400" w:left="720"/>
            </w:pPr>
            <w:r>
              <w:rPr>
                <w:rFonts w:hint="eastAsia"/>
              </w:rPr>
              <w:t>（社团名）</w:t>
            </w:r>
            <w:r>
              <w:t>-数据类型(varchar，长度30），非空性，无默认值；</w:t>
            </w:r>
          </w:p>
          <w:p w:rsidR="008312CB" w:rsidRDefault="008312CB" w:rsidP="004E6023">
            <w:pPr>
              <w:spacing w:after="0"/>
              <w:ind w:leftChars="400" w:left="720"/>
            </w:pPr>
            <w:r>
              <w:rPr>
                <w:rFonts w:hint="eastAsia"/>
              </w:rPr>
              <w:t>（社团建立时间）</w:t>
            </w:r>
            <w:r>
              <w:t>-数据类型（date），非空性，无默认值；</w:t>
            </w:r>
          </w:p>
          <w:p w:rsidR="002D1FBB" w:rsidRDefault="008312CB" w:rsidP="004E6023">
            <w:pPr>
              <w:spacing w:after="0"/>
              <w:ind w:leftChars="400" w:left="720"/>
            </w:pPr>
            <w:r>
              <w:rPr>
                <w:rFonts w:hint="eastAsia"/>
              </w:rPr>
              <w:t>（成员人数）</w:t>
            </w:r>
            <w:r>
              <w:t>-数据类型（</w:t>
            </w:r>
            <w:r w:rsidR="003C3BE9">
              <w:t>int,1</w:t>
            </w:r>
            <w:r>
              <w:t>-10000），非空性，默认值为0；</w:t>
            </w:r>
          </w:p>
          <w:p w:rsidR="002D1FBB" w:rsidRDefault="008E3C1E" w:rsidP="00683380">
            <w:pPr>
              <w:numPr>
                <w:ilvl w:val="0"/>
                <w:numId w:val="45"/>
              </w:numPr>
              <w:spacing w:after="0"/>
              <w:ind w:firstLineChars="300" w:firstLine="540"/>
            </w:pPr>
            <w:r>
              <w:rPr>
                <w:rFonts w:hint="eastAsia"/>
              </w:rPr>
              <w:t>根据上述分析结果，编写项目数据项的数据字典(V1.0版）。</w:t>
            </w:r>
          </w:p>
          <w:p w:rsidR="002D1FBB" w:rsidRDefault="005F7F3D">
            <w:pPr>
              <w:spacing w:after="0" w:line="240" w:lineRule="auto"/>
              <w:ind w:firstLineChars="300" w:firstLine="540"/>
            </w:pPr>
            <w:r>
              <w:rPr>
                <w:rFonts w:hint="eastAsia"/>
              </w:rPr>
              <w:t>club</w:t>
            </w:r>
            <w:r w:rsidR="008E3C1E">
              <w:rPr>
                <w:rFonts w:hint="eastAsia"/>
              </w:rPr>
              <w:t>（</w:t>
            </w:r>
            <w:r>
              <w:rPr>
                <w:rFonts w:hint="eastAsia"/>
              </w:rPr>
              <w:t>社团</w:t>
            </w:r>
            <w:r w:rsidR="005E386D">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A03F9">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w:t>
                  </w:r>
                  <w:r>
                    <w:rPr>
                      <w:rFonts w:hint="eastAsia"/>
                    </w:rP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r w:rsidR="005A03F9">
              <w:trPr>
                <w:trHeight w:val="90"/>
              </w:trPr>
              <w:tc>
                <w:tcPr>
                  <w:tcW w:w="1561" w:type="dxa"/>
                  <w:tcBorders>
                    <w:left w:val="nil"/>
                  </w:tcBorders>
                </w:tcPr>
                <w:p w:rsidR="005A03F9" w:rsidRDefault="005A03F9" w:rsidP="005A03F9">
                  <w:pPr>
                    <w:spacing w:after="0" w:line="240" w:lineRule="auto"/>
                    <w:jc w:val="center"/>
                  </w:pPr>
                  <w:r>
                    <w:t>settime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社团建立时间</w:t>
                  </w:r>
                </w:p>
              </w:tc>
            </w:tr>
            <w:tr w:rsidR="005A03F9">
              <w:trPr>
                <w:trHeight w:val="90"/>
              </w:trPr>
              <w:tc>
                <w:tcPr>
                  <w:tcW w:w="1561" w:type="dxa"/>
                  <w:tcBorders>
                    <w:left w:val="nil"/>
                  </w:tcBorders>
                </w:tcPr>
                <w:p w:rsidR="005A03F9" w:rsidRDefault="005A03F9" w:rsidP="005A03F9">
                  <w:pPr>
                    <w:spacing w:after="0" w:line="240" w:lineRule="auto"/>
                    <w:jc w:val="center"/>
                  </w:pPr>
                  <w:r>
                    <w:t>pcount</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rPr>
                      <w:rFonts w:hint="eastAsia"/>
                    </w:rPr>
                    <w:t>n</w:t>
                  </w:r>
                  <w:r>
                    <w:t>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317D19" w:rsidP="005A03F9">
                  <w:pPr>
                    <w:spacing w:after="0" w:line="240" w:lineRule="auto"/>
                  </w:pPr>
                  <w:r>
                    <w:rPr>
                      <w:rFonts w:hint="eastAsia"/>
                    </w:rPr>
                    <w:t>默认0</w:t>
                  </w:r>
                </w:p>
              </w:tc>
              <w:tc>
                <w:tcPr>
                  <w:tcW w:w="1695" w:type="dxa"/>
                  <w:tcBorders>
                    <w:right w:val="nil"/>
                  </w:tcBorders>
                </w:tcPr>
                <w:p w:rsidR="005A03F9" w:rsidRDefault="005A03F9" w:rsidP="005A03F9">
                  <w:pPr>
                    <w:spacing w:after="0" w:line="240" w:lineRule="auto"/>
                  </w:pPr>
                  <w:r>
                    <w:rPr>
                      <w:rFonts w:hint="eastAsia"/>
                    </w:rPr>
                    <w:t>社团人数</w:t>
                  </w:r>
                </w:p>
              </w:tc>
            </w:tr>
          </w:tbl>
          <w:p w:rsidR="005A03F9" w:rsidRDefault="005A03F9" w:rsidP="005A03F9">
            <w:pPr>
              <w:spacing w:after="0" w:line="240" w:lineRule="auto"/>
              <w:ind w:firstLineChars="300" w:firstLine="540"/>
            </w:pPr>
          </w:p>
          <w:p w:rsidR="002E0A37" w:rsidRDefault="002E0A37" w:rsidP="005A03F9">
            <w:pPr>
              <w:spacing w:after="0" w:line="240" w:lineRule="auto"/>
              <w:ind w:firstLineChars="300" w:firstLine="540"/>
            </w:pPr>
          </w:p>
          <w:p w:rsidR="002E0A37" w:rsidRDefault="002E0A37" w:rsidP="005A03F9">
            <w:pPr>
              <w:spacing w:after="0" w:line="240" w:lineRule="auto"/>
              <w:ind w:firstLineChars="300" w:firstLine="540"/>
            </w:pPr>
          </w:p>
          <w:p w:rsidR="002E0A37" w:rsidRDefault="002E0A37" w:rsidP="005A03F9">
            <w:pPr>
              <w:spacing w:after="0" w:line="240" w:lineRule="auto"/>
              <w:ind w:firstLineChars="300" w:firstLine="540"/>
            </w:pPr>
          </w:p>
          <w:p w:rsidR="002E0A37" w:rsidRDefault="002E0A37" w:rsidP="005A03F9">
            <w:pPr>
              <w:spacing w:after="0" w:line="240" w:lineRule="auto"/>
              <w:ind w:firstLineChars="300" w:firstLine="540"/>
            </w:pPr>
          </w:p>
          <w:p w:rsidR="002E0A37" w:rsidRDefault="002E0A37" w:rsidP="005A03F9">
            <w:pPr>
              <w:spacing w:after="0" w:line="240" w:lineRule="auto"/>
              <w:ind w:firstLineChars="300" w:firstLine="540"/>
            </w:pPr>
          </w:p>
          <w:p w:rsidR="002E0A37" w:rsidRDefault="002E0A37" w:rsidP="005A03F9">
            <w:pPr>
              <w:spacing w:after="0" w:line="240" w:lineRule="auto"/>
              <w:ind w:firstLineChars="300" w:firstLine="540"/>
            </w:pPr>
          </w:p>
          <w:p w:rsidR="002E0A37" w:rsidRDefault="002E0A37" w:rsidP="005A03F9">
            <w:pPr>
              <w:spacing w:after="0" w:line="240" w:lineRule="auto"/>
              <w:ind w:firstLineChars="300" w:firstLine="540"/>
            </w:pPr>
          </w:p>
          <w:p w:rsidR="005A03F9" w:rsidRDefault="005A03F9" w:rsidP="002E0A37">
            <w:pPr>
              <w:spacing w:after="0" w:line="240" w:lineRule="auto"/>
              <w:ind w:firstLineChars="200" w:firstLine="360"/>
            </w:pPr>
            <w:r>
              <w:rPr>
                <w:rFonts w:hint="eastAsia"/>
              </w:rPr>
              <w:lastRenderedPageBreak/>
              <w:t>Stuclub（社团成员</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5A03F9" w:rsidP="005A03F9">
                  <w:pPr>
                    <w:spacing w:after="0" w:line="240" w:lineRule="auto"/>
                    <w:jc w:val="center"/>
                  </w:pPr>
                  <w:r>
                    <w:t>s</w:t>
                  </w:r>
                  <w:r>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学号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job</w:t>
                  </w:r>
                </w:p>
              </w:tc>
              <w:tc>
                <w:tcPr>
                  <w:tcW w:w="1575" w:type="dxa"/>
                </w:tcPr>
                <w:p w:rsidR="005A03F9" w:rsidRDefault="005A03F9" w:rsidP="005A03F9">
                  <w:pPr>
                    <w:spacing w:after="0" w:line="240" w:lineRule="auto"/>
                  </w:pP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职务</w:t>
                  </w:r>
                </w:p>
              </w:tc>
            </w:tr>
            <w:tr w:rsidR="005A03F9" w:rsidTr="003242A1">
              <w:trPr>
                <w:trHeight w:val="90"/>
              </w:trPr>
              <w:tc>
                <w:tcPr>
                  <w:tcW w:w="1561" w:type="dxa"/>
                  <w:tcBorders>
                    <w:left w:val="nil"/>
                  </w:tcBorders>
                </w:tcPr>
                <w:p w:rsidR="005A03F9" w:rsidRDefault="005A03F9" w:rsidP="005A03F9">
                  <w:pPr>
                    <w:spacing w:after="0" w:line="240" w:lineRule="auto"/>
                    <w:jc w:val="center"/>
                  </w:pPr>
                  <w:r>
                    <w:t>leader</w:t>
                  </w:r>
                </w:p>
              </w:tc>
              <w:tc>
                <w:tcPr>
                  <w:tcW w:w="1575" w:type="dxa"/>
                </w:tcPr>
                <w:p w:rsidR="005A03F9" w:rsidRDefault="005A03F9" w:rsidP="007E119C">
                  <w:pPr>
                    <w:spacing w:after="0" w:line="240" w:lineRule="auto"/>
                  </w:pPr>
                  <w:r>
                    <w:t>bool</w:t>
                  </w:r>
                  <w:r w:rsidR="007E119C">
                    <w:t>ean</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317D19" w:rsidP="005A03F9">
                  <w:pPr>
                    <w:spacing w:after="0" w:line="240" w:lineRule="auto"/>
                  </w:pPr>
                  <w:r>
                    <w:rPr>
                      <w:rFonts w:hint="eastAsia"/>
                    </w:rPr>
                    <w:t>默认</w:t>
                  </w:r>
                  <w:r w:rsidR="006F2756">
                    <w:t>0</w:t>
                  </w:r>
                </w:p>
              </w:tc>
              <w:tc>
                <w:tcPr>
                  <w:tcW w:w="1695" w:type="dxa"/>
                  <w:tcBorders>
                    <w:right w:val="nil"/>
                  </w:tcBorders>
                </w:tcPr>
                <w:p w:rsidR="005A03F9" w:rsidRDefault="005A03F9" w:rsidP="005A03F9">
                  <w:pPr>
                    <w:spacing w:after="0" w:line="240" w:lineRule="auto"/>
                  </w:pPr>
                  <w:r>
                    <w:rPr>
                      <w:rFonts w:hint="eastAsia"/>
                    </w:rPr>
                    <w:t>是否为管理人员</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加入社团时间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s</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rPr>
                      <w:rFonts w:hint="eastAsia"/>
                    </w:rPr>
                    <w:t>N</w:t>
                  </w:r>
                  <w:r>
                    <w:t>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成员姓名</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bl>
          <w:p w:rsidR="002D1FBB" w:rsidRDefault="002D1FBB" w:rsidP="00C05B26">
            <w:pPr>
              <w:spacing w:after="0" w:line="240" w:lineRule="auto"/>
            </w:pPr>
          </w:p>
          <w:p w:rsidR="005A03F9" w:rsidRDefault="005A03F9" w:rsidP="005F7F3D">
            <w:pPr>
              <w:spacing w:after="0" w:line="240" w:lineRule="auto"/>
              <w:ind w:leftChars="100" w:left="180" w:firstLineChars="150" w:firstLine="270"/>
            </w:pPr>
            <w:r>
              <w:t>Teac</w:t>
            </w:r>
            <w:r>
              <w:rPr>
                <w:rFonts w:hint="eastAsia"/>
              </w:rPr>
              <w:t>lub</w:t>
            </w:r>
            <w:r>
              <w:t xml:space="preserve"> </w:t>
            </w:r>
            <w:r>
              <w:rPr>
                <w:rFonts w:hint="eastAsia"/>
              </w:rPr>
              <w:t>（教师指导社团</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317D19" w:rsidP="005A03F9">
                  <w:pPr>
                    <w:spacing w:after="0" w:line="240" w:lineRule="auto"/>
                    <w:jc w:val="center"/>
                  </w:pPr>
                  <w:r>
                    <w:t>t</w:t>
                  </w:r>
                  <w:r w:rsidR="005A03F9">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教师工号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t>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指导教师名称</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 xml:space="preserve"> </w:t>
                  </w: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指导社团名称</w:t>
                  </w:r>
                </w:p>
              </w:tc>
            </w:tr>
          </w:tbl>
          <w:p w:rsidR="005A03F9" w:rsidRDefault="005A03F9" w:rsidP="00C05B26">
            <w:pPr>
              <w:spacing w:after="0" w:line="240" w:lineRule="auto"/>
            </w:pPr>
          </w:p>
          <w:p w:rsidR="002D1FBB" w:rsidRDefault="005E386D">
            <w:pPr>
              <w:spacing w:after="0" w:line="240" w:lineRule="auto"/>
              <w:ind w:firstLineChars="300" w:firstLine="540"/>
            </w:pPr>
            <w:r>
              <w:rPr>
                <w:rFonts w:hint="eastAsia"/>
              </w:rPr>
              <w:t>teacher</w:t>
            </w:r>
            <w:r w:rsidR="008E3C1E">
              <w:rPr>
                <w:rFonts w:hint="eastAsia"/>
              </w:rPr>
              <w:t>（</w:t>
            </w:r>
            <w:r w:rsidR="00941B2C">
              <w:rPr>
                <w:rFonts w:hint="eastAsia"/>
              </w:rPr>
              <w:t>教师</w:t>
            </w:r>
            <w:r>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P</w:t>
                  </w:r>
                  <w:r>
                    <w:rPr>
                      <w:rFonts w:hint="eastAsia"/>
                    </w:rPr>
                    <w:t>rimary</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教师工号</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tname</w:t>
                  </w:r>
                </w:p>
              </w:tc>
              <w:tc>
                <w:tcPr>
                  <w:tcW w:w="1575" w:type="dxa"/>
                </w:tcPr>
                <w:p w:rsidR="005B1024" w:rsidRDefault="005B1024" w:rsidP="005B1024">
                  <w:pPr>
                    <w:spacing w:after="0" w:line="240" w:lineRule="auto"/>
                  </w:pPr>
                  <w:r>
                    <w:t>V</w:t>
                  </w:r>
                  <w:r>
                    <w:rPr>
                      <w:rFonts w:hint="eastAsia"/>
                    </w:rPr>
                    <w:t>archar</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教师性名</w:t>
                  </w:r>
                </w:p>
              </w:tc>
            </w:tr>
            <w:tr w:rsidR="005B1024">
              <w:trPr>
                <w:trHeight w:val="90"/>
              </w:trPr>
              <w:tc>
                <w:tcPr>
                  <w:tcW w:w="1561" w:type="dxa"/>
                  <w:tcBorders>
                    <w:left w:val="nil"/>
                  </w:tcBorders>
                </w:tcPr>
                <w:p w:rsidR="005B1024" w:rsidRDefault="002E0A37" w:rsidP="005B1024">
                  <w:pPr>
                    <w:spacing w:after="0" w:line="240" w:lineRule="auto"/>
                    <w:jc w:val="center"/>
                  </w:pPr>
                  <w:r>
                    <w:rPr>
                      <w:rFonts w:hint="eastAsia"/>
                    </w:rPr>
                    <w:t>ttel</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联系电话</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cno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F</w:t>
                  </w:r>
                  <w:r>
                    <w:rPr>
                      <w:rFonts w:hint="eastAsia"/>
                    </w:rPr>
                    <w:t>oreign</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C05B26" w:rsidRDefault="005B1024" w:rsidP="005B1024">
                  <w:pPr>
                    <w:spacing w:after="0" w:line="240" w:lineRule="auto"/>
                  </w:pPr>
                  <w:r>
                    <w:rPr>
                      <w:rFonts w:hint="eastAsia"/>
                    </w:rPr>
                    <w:t>所负责社团号</w:t>
                  </w:r>
                </w:p>
              </w:tc>
            </w:tr>
          </w:tbl>
          <w:p w:rsidR="00C05B26" w:rsidRDefault="00C05B26" w:rsidP="005B1024">
            <w:pPr>
              <w:spacing w:after="0" w:line="240" w:lineRule="auto"/>
              <w:ind w:firstLineChars="300" w:firstLine="540"/>
            </w:pPr>
          </w:p>
          <w:p w:rsidR="005F7F3D" w:rsidRDefault="005F7F3D" w:rsidP="005F7F3D">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sno</w:t>
                  </w:r>
                </w:p>
              </w:tc>
              <w:tc>
                <w:tcPr>
                  <w:tcW w:w="1575" w:type="dxa"/>
                </w:tcPr>
                <w:p w:rsidR="005F7F3D" w:rsidRDefault="005F7F3D" w:rsidP="005F7F3D">
                  <w:pPr>
                    <w:spacing w:after="0" w:line="240" w:lineRule="auto"/>
                  </w:pPr>
                  <w:r>
                    <w:rPr>
                      <w:rFonts w:hint="eastAsia"/>
                    </w:rPr>
                    <w:t>int</w:t>
                  </w:r>
                </w:p>
              </w:tc>
              <w:tc>
                <w:tcPr>
                  <w:tcW w:w="1087" w:type="dxa"/>
                </w:tcPr>
                <w:p w:rsidR="005F7F3D" w:rsidRDefault="005F7F3D" w:rsidP="005F7F3D">
                  <w:pPr>
                    <w:spacing w:after="0" w:line="240" w:lineRule="auto"/>
                  </w:pPr>
                  <w:r>
                    <w:t>not null</w:t>
                  </w:r>
                </w:p>
              </w:tc>
              <w:tc>
                <w:tcPr>
                  <w:tcW w:w="1620" w:type="dxa"/>
                </w:tcPr>
                <w:p w:rsidR="005F7F3D" w:rsidRDefault="005F7F3D" w:rsidP="005F7F3D">
                  <w:pPr>
                    <w:spacing w:after="0" w:line="240" w:lineRule="auto"/>
                  </w:pPr>
                  <w:r>
                    <w:t xml:space="preserve">Primary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成员学号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w:t>
                  </w:r>
                  <w:r>
                    <w:t>name</w:t>
                  </w:r>
                </w:p>
              </w:tc>
              <w:tc>
                <w:tcPr>
                  <w:tcW w:w="1575" w:type="dxa"/>
                </w:tcPr>
                <w:p w:rsidR="005F7F3D" w:rsidRDefault="005F7F3D" w:rsidP="005F7F3D">
                  <w:pPr>
                    <w:spacing w:after="0" w:line="240" w:lineRule="auto"/>
                  </w:pPr>
                  <w:r>
                    <w:rPr>
                      <w:rFonts w:hint="eastAsia"/>
                    </w:rPr>
                    <w:t>varchar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成员姓名</w:t>
                  </w:r>
                </w:p>
              </w:tc>
            </w:tr>
            <w:tr w:rsidR="005F7F3D" w:rsidTr="003242A1">
              <w:trPr>
                <w:trHeight w:val="90"/>
              </w:trPr>
              <w:tc>
                <w:tcPr>
                  <w:tcW w:w="1561" w:type="dxa"/>
                  <w:tcBorders>
                    <w:left w:val="nil"/>
                  </w:tcBorders>
                </w:tcPr>
                <w:p w:rsidR="005F7F3D" w:rsidRDefault="005F7F3D" w:rsidP="005F7F3D">
                  <w:pPr>
                    <w:spacing w:after="0" w:line="240" w:lineRule="auto"/>
                    <w:jc w:val="center"/>
                  </w:pPr>
                  <w:r>
                    <w:t>s</w:t>
                  </w:r>
                  <w:r>
                    <w:rPr>
                      <w:rFonts w:hint="eastAsia"/>
                    </w:rPr>
                    <w:t>tel</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联系电话</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w:t>
                  </w:r>
                  <w:r>
                    <w:t>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所在部门编号</w:t>
                  </w:r>
                </w:p>
              </w:tc>
            </w:tr>
          </w:tbl>
          <w:p w:rsidR="005F7F3D" w:rsidRDefault="005F7F3D" w:rsidP="005F7F3D">
            <w:pPr>
              <w:spacing w:after="0" w:line="240" w:lineRule="auto"/>
            </w:pPr>
          </w:p>
          <w:p w:rsidR="005F7F3D" w:rsidRDefault="005F7F3D" w:rsidP="005F7F3D">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P</w:t>
                  </w:r>
                  <w:r>
                    <w:rPr>
                      <w:rFonts w:hint="eastAsia"/>
                    </w:rPr>
                    <w:t>rimary</w:t>
                  </w:r>
                  <w:r>
                    <w:t xml:space="preserve">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部门编号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dname</w:t>
                  </w:r>
                </w:p>
              </w:tc>
              <w:tc>
                <w:tcPr>
                  <w:tcW w:w="1575" w:type="dxa"/>
                </w:tcPr>
                <w:p w:rsidR="005F7F3D" w:rsidRDefault="005F7F3D" w:rsidP="005F7F3D">
                  <w:pPr>
                    <w:spacing w:after="0" w:line="240" w:lineRule="auto"/>
                  </w:pPr>
                  <w:r>
                    <w:t>v</w:t>
                  </w:r>
                  <w:r>
                    <w:rPr>
                      <w:rFonts w:hint="eastAsia"/>
                    </w:rPr>
                    <w:t>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部门昵称</w:t>
                  </w:r>
                </w:p>
              </w:tc>
            </w:tr>
          </w:tbl>
          <w:p w:rsidR="005A03F9" w:rsidRDefault="005A03F9"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7E119C">
            <w:pPr>
              <w:rPr>
                <w:rFonts w:hint="eastAsia"/>
              </w:rPr>
            </w:pPr>
          </w:p>
        </w:tc>
      </w:tr>
    </w:tbl>
    <w:p w:rsidR="008165B2" w:rsidRDefault="008165B2" w:rsidP="008165B2">
      <w:pPr>
        <w:tabs>
          <w:tab w:val="left" w:pos="8205"/>
        </w:tabs>
        <w:rPr>
          <w:rFonts w:cs="Calibri"/>
        </w:rPr>
      </w:pPr>
    </w:p>
    <w:p w:rsidR="002D1FBB" w:rsidRDefault="002D1FBB"/>
    <w:p w:rsidR="002D1FBB" w:rsidRDefault="008E3C1E" w:rsidP="00A03A52">
      <w:pPr>
        <w:pStyle w:val="21"/>
        <w:ind w:firstLine="3360"/>
      </w:pPr>
      <w:bookmarkStart w:id="33" w:name="_Toc5728"/>
      <w:r>
        <w:rPr>
          <w:rFonts w:hint="eastAsia"/>
        </w:rPr>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46"/>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683380">
            <w:pPr>
              <w:numPr>
                <w:ilvl w:val="0"/>
                <w:numId w:val="47"/>
              </w:numPr>
              <w:spacing w:after="0"/>
              <w:ind w:firstLineChars="300" w:firstLine="540"/>
            </w:pPr>
            <w:r>
              <w:rPr>
                <w:rFonts w:hint="eastAsia"/>
              </w:rPr>
              <w:t>按照项目数据库对象命名的基本原则，改写项目数据字典。</w:t>
            </w:r>
          </w:p>
          <w:p w:rsidR="002D1FBB" w:rsidRDefault="008E3C1E" w:rsidP="00683380">
            <w:pPr>
              <w:numPr>
                <w:ilvl w:val="0"/>
                <w:numId w:val="47"/>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560E86" w:rsidRDefault="00560E86" w:rsidP="00560E86">
            <w:pPr>
              <w:spacing w:after="0" w:line="240" w:lineRule="auto"/>
              <w:ind w:firstLineChars="300" w:firstLine="540"/>
            </w:pPr>
            <w:r>
              <w:rPr>
                <w:rFonts w:hint="eastAsia"/>
              </w:rPr>
              <w:t>club（社团表）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settime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社团建立时间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pcount</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170216" w:rsidP="00560E86">
                  <w:pPr>
                    <w:spacing w:after="0" w:line="240" w:lineRule="auto"/>
                  </w:pPr>
                  <w:r>
                    <w:rPr>
                      <w:rFonts w:hint="eastAsia"/>
                    </w:rPr>
                    <w:t>Not</w:t>
                  </w:r>
                  <w:r>
                    <w:t xml:space="preserve"> </w:t>
                  </w:r>
                  <w:r w:rsidR="00560E86">
                    <w:rPr>
                      <w:rFonts w:hint="eastAsia"/>
                    </w:rPr>
                    <w:t>n</w:t>
                  </w:r>
                  <w:r w:rsidR="00560E86">
                    <w:t>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461FCF" w:rsidP="00560E86">
                  <w:pPr>
                    <w:spacing w:after="0" w:line="240" w:lineRule="auto"/>
                  </w:pPr>
                  <w:r>
                    <w:rPr>
                      <w:rFonts w:hint="eastAsia"/>
                    </w:rPr>
                    <w:t>默认0</w:t>
                  </w:r>
                </w:p>
              </w:tc>
              <w:tc>
                <w:tcPr>
                  <w:tcW w:w="1695" w:type="dxa"/>
                  <w:tcBorders>
                    <w:right w:val="nil"/>
                  </w:tcBorders>
                </w:tcPr>
                <w:p w:rsidR="00560E86" w:rsidRDefault="00560E86" w:rsidP="00560E86">
                  <w:pPr>
                    <w:spacing w:after="0" w:line="240" w:lineRule="auto"/>
                  </w:pPr>
                  <w:r>
                    <w:rPr>
                      <w:rFonts w:hint="eastAsia"/>
                    </w:rPr>
                    <w:t>社团人数</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Stuclub（社团成员）</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job</w:t>
                  </w:r>
                </w:p>
              </w:tc>
              <w:tc>
                <w:tcPr>
                  <w:tcW w:w="1575" w:type="dxa"/>
                </w:tcPr>
                <w:p w:rsidR="00560E86" w:rsidRDefault="00560E86" w:rsidP="00560E86">
                  <w:pPr>
                    <w:spacing w:after="0" w:line="240" w:lineRule="auto"/>
                  </w:pP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职务</w:t>
                  </w:r>
                </w:p>
              </w:tc>
            </w:tr>
            <w:tr w:rsidR="00560E86" w:rsidTr="003242A1">
              <w:trPr>
                <w:trHeight w:val="90"/>
              </w:trPr>
              <w:tc>
                <w:tcPr>
                  <w:tcW w:w="1561" w:type="dxa"/>
                  <w:tcBorders>
                    <w:left w:val="nil"/>
                  </w:tcBorders>
                </w:tcPr>
                <w:p w:rsidR="00560E86" w:rsidRDefault="00560E86" w:rsidP="00560E86">
                  <w:pPr>
                    <w:spacing w:after="0" w:line="240" w:lineRule="auto"/>
                    <w:jc w:val="center"/>
                  </w:pPr>
                  <w:r>
                    <w:t>leader</w:t>
                  </w:r>
                </w:p>
              </w:tc>
              <w:tc>
                <w:tcPr>
                  <w:tcW w:w="1575" w:type="dxa"/>
                </w:tcPr>
                <w:p w:rsidR="00560E86" w:rsidRDefault="00560E86" w:rsidP="00560E86">
                  <w:pPr>
                    <w:spacing w:after="0" w:line="240" w:lineRule="auto"/>
                  </w:pPr>
                  <w:r>
                    <w:t>bool</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461FCF" w:rsidP="00560E86">
                  <w:pPr>
                    <w:spacing w:after="0" w:line="240" w:lineRule="auto"/>
                  </w:pPr>
                  <w:r>
                    <w:rPr>
                      <w:rFonts w:hint="eastAsia"/>
                    </w:rPr>
                    <w:t>默认</w:t>
                  </w:r>
                  <w:r>
                    <w:t>0</w:t>
                  </w:r>
                </w:p>
              </w:tc>
              <w:tc>
                <w:tcPr>
                  <w:tcW w:w="1695" w:type="dxa"/>
                  <w:tcBorders>
                    <w:right w:val="nil"/>
                  </w:tcBorders>
                </w:tcPr>
                <w:p w:rsidR="00560E86" w:rsidRDefault="00560E86" w:rsidP="00560E86">
                  <w:pPr>
                    <w:spacing w:after="0" w:line="240" w:lineRule="auto"/>
                  </w:pPr>
                  <w:r>
                    <w:rPr>
                      <w:rFonts w:hint="eastAsia"/>
                    </w:rPr>
                    <w:t>是否为管理人员</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加入社团时间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rPr>
                      <w:rFonts w:hint="eastAsia"/>
                    </w:rPr>
                    <w:t>N</w:t>
                  </w:r>
                  <w:r>
                    <w:t>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bl>
          <w:p w:rsidR="00560E86" w:rsidRDefault="00560E86" w:rsidP="00560E86">
            <w:pPr>
              <w:spacing w:after="0" w:line="240" w:lineRule="auto"/>
            </w:pPr>
          </w:p>
          <w:p w:rsidR="00560E86" w:rsidRDefault="00560E86" w:rsidP="00560E86">
            <w:pPr>
              <w:spacing w:after="0" w:line="240" w:lineRule="auto"/>
              <w:ind w:leftChars="100" w:left="180" w:firstLineChars="150" w:firstLine="270"/>
            </w:pPr>
            <w:r>
              <w:t>Teac</w:t>
            </w:r>
            <w:r>
              <w:rPr>
                <w:rFonts w:hint="eastAsia"/>
              </w:rPr>
              <w:t>lub</w:t>
            </w:r>
            <w:r>
              <w:t xml:space="preserve"> </w:t>
            </w:r>
            <w:r>
              <w:rPr>
                <w:rFonts w:hint="eastAsia"/>
              </w:rPr>
              <w:t>（教师指导社团）</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317D19" w:rsidP="00560E86">
                  <w:pPr>
                    <w:spacing w:after="0" w:line="240" w:lineRule="auto"/>
                    <w:jc w:val="center"/>
                  </w:pPr>
                  <w:r>
                    <w:t>t</w:t>
                  </w:r>
                  <w:r w:rsidR="00560E86">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指导教师名称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 xml:space="preserve"> </w:t>
                  </w: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指导社团名称</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teacher（教师表）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教师性名</w:t>
                  </w:r>
                </w:p>
              </w:tc>
            </w:tr>
            <w:tr w:rsidR="00560E86" w:rsidTr="003242A1">
              <w:trPr>
                <w:trHeight w:val="90"/>
              </w:trPr>
              <w:tc>
                <w:tcPr>
                  <w:tcW w:w="1561" w:type="dxa"/>
                  <w:tcBorders>
                    <w:left w:val="nil"/>
                  </w:tcBorders>
                </w:tcPr>
                <w:p w:rsidR="00560E86" w:rsidRDefault="002E0A37" w:rsidP="00560E86">
                  <w:pPr>
                    <w:spacing w:after="0" w:line="240" w:lineRule="auto"/>
                    <w:jc w:val="center"/>
                  </w:pPr>
                  <w:r>
                    <w:t>ttel</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所负责社团号</w:t>
                  </w:r>
                </w:p>
              </w:tc>
            </w:tr>
          </w:tbl>
          <w:p w:rsidR="00560E86" w:rsidRDefault="00560E86" w:rsidP="00560E86">
            <w:pPr>
              <w:spacing w:after="0" w:line="240" w:lineRule="auto"/>
              <w:ind w:firstLineChars="300" w:firstLine="540"/>
            </w:pPr>
          </w:p>
          <w:p w:rsidR="002E0A37" w:rsidRDefault="002E0A37"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lastRenderedPageBreak/>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sno</w:t>
                  </w:r>
                </w:p>
              </w:tc>
              <w:tc>
                <w:tcPr>
                  <w:tcW w:w="1575" w:type="dxa"/>
                </w:tcPr>
                <w:p w:rsidR="00560E86" w:rsidRDefault="00560E86" w:rsidP="00560E86">
                  <w:pPr>
                    <w:spacing w:after="0" w:line="240" w:lineRule="auto"/>
                  </w:pPr>
                  <w:r>
                    <w:rPr>
                      <w:rFonts w:hint="eastAsia"/>
                    </w:rPr>
                    <w:t>int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 xml:space="preserve">Primary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tel</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w:t>
                  </w:r>
                  <w:r>
                    <w: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所在部门编号</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部门昵称</w:t>
                  </w:r>
                </w:p>
              </w:tc>
            </w:tr>
          </w:tbl>
          <w:p w:rsidR="002D1FBB" w:rsidRDefault="002D1FBB" w:rsidP="00560E86">
            <w:pPr>
              <w:spacing w:after="0" w:line="240" w:lineRule="auto"/>
              <w:ind w:firstLineChars="300" w:firstLine="540"/>
            </w:pPr>
          </w:p>
          <w:p w:rsidR="002D1FBB" w:rsidRDefault="002D1FBB"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4C78D8"/>
          <w:p w:rsidR="004C78D8" w:rsidRDefault="004C78D8" w:rsidP="004C78D8"/>
        </w:tc>
      </w:tr>
    </w:tbl>
    <w:p w:rsidR="002D1FBB" w:rsidRDefault="002D1FBB" w:rsidP="004C78D8">
      <w:pPr>
        <w:tabs>
          <w:tab w:val="left" w:pos="8205"/>
        </w:tabs>
        <w:rPr>
          <w:rFonts w:cs="Calibri"/>
        </w:rPr>
      </w:pPr>
    </w:p>
    <w:p w:rsidR="002D1FBB" w:rsidRDefault="008E3C1E">
      <w:pPr>
        <w:pStyle w:val="1"/>
        <w:ind w:firstLineChars="855" w:firstLine="3420"/>
      </w:pPr>
      <w:bookmarkStart w:id="34" w:name="_Toc358"/>
      <w:r>
        <w:rPr>
          <w:rFonts w:hint="eastAsia"/>
        </w:rPr>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48"/>
              </w:numPr>
              <w:spacing w:after="0"/>
              <w:ind w:leftChars="300" w:left="540"/>
            </w:pPr>
            <w:r>
              <w:rPr>
                <w:rFonts w:hint="eastAsia"/>
              </w:rPr>
              <w:t>掌握数据库表的相关概念；</w:t>
            </w:r>
          </w:p>
          <w:p w:rsidR="002D1FBB" w:rsidRDefault="008E3C1E" w:rsidP="00683380">
            <w:pPr>
              <w:numPr>
                <w:ilvl w:val="0"/>
                <w:numId w:val="48"/>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Pr="001B501F" w:rsidRDefault="008E3C1E" w:rsidP="00683380">
            <w:pPr>
              <w:numPr>
                <w:ilvl w:val="0"/>
                <w:numId w:val="49"/>
              </w:numPr>
              <w:spacing w:after="0"/>
              <w:ind w:leftChars="300" w:left="540"/>
              <w:rPr>
                <w:sz w:val="21"/>
                <w:szCs w:val="21"/>
              </w:rPr>
            </w:pPr>
            <w:r w:rsidRPr="001B501F">
              <w:rPr>
                <w:sz w:val="21"/>
                <w:szCs w:val="21"/>
              </w:rPr>
              <w:t>为项目创建数据库</w:t>
            </w:r>
            <w:r w:rsidRPr="001B501F">
              <w:rPr>
                <w:rFonts w:hint="eastAsia"/>
                <w:sz w:val="21"/>
                <w:szCs w:val="21"/>
              </w:rPr>
              <w:t>及源码，并给出源码执行后的正确结果。</w:t>
            </w:r>
          </w:p>
          <w:p w:rsidR="002D1FBB" w:rsidRPr="001B501F" w:rsidRDefault="008E3C1E" w:rsidP="00A03A52">
            <w:pPr>
              <w:spacing w:after="0"/>
              <w:ind w:leftChars="300" w:left="540"/>
              <w:rPr>
                <w:sz w:val="21"/>
                <w:szCs w:val="21"/>
              </w:rPr>
            </w:pPr>
            <w:r w:rsidRPr="001B501F">
              <w:rPr>
                <w:rFonts w:hint="eastAsia"/>
                <w:sz w:val="21"/>
                <w:szCs w:val="21"/>
              </w:rPr>
              <w:t>注：须包含</w:t>
            </w:r>
            <w:r w:rsidRPr="001B501F">
              <w:rPr>
                <w:sz w:val="21"/>
                <w:szCs w:val="21"/>
              </w:rPr>
              <w:t>项目数据库的MySQL字符集（CHARACTER）和校对规则（COLLATION）</w:t>
            </w:r>
          </w:p>
          <w:p w:rsidR="00EC20B8" w:rsidRPr="001B501F" w:rsidRDefault="00EC20B8" w:rsidP="00A03A52">
            <w:pPr>
              <w:spacing w:after="0"/>
              <w:ind w:leftChars="300" w:left="540"/>
              <w:rPr>
                <w:sz w:val="21"/>
                <w:szCs w:val="21"/>
              </w:rPr>
            </w:pPr>
            <w:r w:rsidRPr="001B501F">
              <w:rPr>
                <w:sz w:val="21"/>
                <w:szCs w:val="21"/>
              </w:rPr>
              <w:t>CREATE DATABASE Club_sys CHARACTER SET utf8mb4 COLLATE utf8mb4_general_ci;</w:t>
            </w:r>
          </w:p>
          <w:p w:rsidR="008165B2" w:rsidRPr="001B501F" w:rsidRDefault="008165B2" w:rsidP="00A03A52">
            <w:pPr>
              <w:spacing w:after="0"/>
              <w:ind w:leftChars="300" w:left="540"/>
              <w:rPr>
                <w:sz w:val="21"/>
                <w:szCs w:val="21"/>
              </w:rPr>
            </w:pPr>
            <w:r w:rsidRPr="001B501F">
              <w:rPr>
                <w:noProof/>
                <w:sz w:val="21"/>
                <w:szCs w:val="21"/>
              </w:rPr>
              <w:drawing>
                <wp:inline distT="0" distB="0" distL="0" distR="0" wp14:anchorId="5EECA6EF" wp14:editId="37CD1596">
                  <wp:extent cx="5743575" cy="468509"/>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2025" cy="475724"/>
                          </a:xfrm>
                          <a:prstGeom prst="rect">
                            <a:avLst/>
                          </a:prstGeom>
                        </pic:spPr>
                      </pic:pic>
                    </a:graphicData>
                  </a:graphic>
                </wp:inline>
              </w:drawing>
            </w:r>
          </w:p>
          <w:p w:rsidR="002D1FBB" w:rsidRPr="001B501F" w:rsidRDefault="002D1FBB" w:rsidP="00A03A52">
            <w:pPr>
              <w:spacing w:after="0"/>
              <w:ind w:leftChars="300" w:left="540"/>
              <w:rPr>
                <w:sz w:val="21"/>
                <w:szCs w:val="21"/>
              </w:rPr>
            </w:pPr>
          </w:p>
          <w:p w:rsidR="002D1FBB" w:rsidRPr="001B501F" w:rsidRDefault="008E3C1E" w:rsidP="00A03A52">
            <w:pPr>
              <w:spacing w:after="0"/>
              <w:ind w:leftChars="300" w:left="540"/>
              <w:rPr>
                <w:sz w:val="21"/>
                <w:szCs w:val="21"/>
              </w:rPr>
            </w:pPr>
            <w:r w:rsidRPr="001B501F">
              <w:rPr>
                <w:sz w:val="21"/>
                <w:szCs w:val="21"/>
              </w:rPr>
              <w:t>2.按照项目关系模型及数据字典创建数据表</w:t>
            </w:r>
            <w:r w:rsidRPr="001B501F">
              <w:rPr>
                <w:rFonts w:hint="eastAsia"/>
                <w:sz w:val="21"/>
                <w:szCs w:val="21"/>
              </w:rPr>
              <w:t>及源码，并给出源码执行后的正确结果。</w:t>
            </w:r>
          </w:p>
          <w:p w:rsidR="002D1FBB" w:rsidRPr="001B501F" w:rsidRDefault="008E3C1E" w:rsidP="00A03A52">
            <w:pPr>
              <w:spacing w:after="0"/>
              <w:ind w:leftChars="300" w:left="540"/>
              <w:rPr>
                <w:sz w:val="21"/>
                <w:szCs w:val="21"/>
              </w:rPr>
            </w:pPr>
            <w:r w:rsidRPr="001B501F">
              <w:rPr>
                <w:rFonts w:hint="eastAsia"/>
                <w:sz w:val="21"/>
                <w:szCs w:val="21"/>
              </w:rPr>
              <w:t>注：建表时须包含</w:t>
            </w:r>
            <w:r w:rsidRPr="001B501F">
              <w:rPr>
                <w:sz w:val="21"/>
                <w:szCs w:val="21"/>
              </w:rPr>
              <w:t>数据表的存储方式</w:t>
            </w:r>
            <w:r w:rsidRPr="001B501F">
              <w:rPr>
                <w:rFonts w:hint="eastAsia"/>
                <w:sz w:val="21"/>
                <w:szCs w:val="21"/>
              </w:rPr>
              <w:t>，数据项的中文备注</w:t>
            </w:r>
          </w:p>
          <w:p w:rsidR="00EC20B8" w:rsidRPr="001B501F" w:rsidRDefault="00EC20B8" w:rsidP="00EC20B8">
            <w:pPr>
              <w:spacing w:after="0"/>
              <w:ind w:leftChars="300" w:left="540"/>
              <w:rPr>
                <w:sz w:val="21"/>
                <w:szCs w:val="21"/>
              </w:rPr>
            </w:pPr>
            <w:r w:rsidRPr="001B501F">
              <w:rPr>
                <w:sz w:val="21"/>
                <w:szCs w:val="21"/>
              </w:rPr>
              <w:t>USE Club_sys;</w:t>
            </w:r>
          </w:p>
          <w:p w:rsidR="00EC20B8" w:rsidRPr="001B501F" w:rsidRDefault="00EC20B8" w:rsidP="00EC20B8">
            <w:pPr>
              <w:spacing w:after="0"/>
              <w:ind w:leftChars="300" w:left="540"/>
              <w:rPr>
                <w:sz w:val="21"/>
                <w:szCs w:val="21"/>
              </w:rPr>
            </w:pPr>
          </w:p>
          <w:p w:rsidR="00EC20B8" w:rsidRPr="001B501F" w:rsidRDefault="00EC20B8" w:rsidP="00EC20B8">
            <w:pPr>
              <w:spacing w:after="0"/>
              <w:ind w:leftChars="300" w:left="540"/>
              <w:rPr>
                <w:sz w:val="21"/>
                <w:szCs w:val="21"/>
              </w:rPr>
            </w:pPr>
            <w:r w:rsidRPr="001B501F">
              <w:rPr>
                <w:sz w:val="21"/>
                <w:szCs w:val="21"/>
              </w:rPr>
              <w:t>CREATE TABLE club(</w:t>
            </w:r>
          </w:p>
          <w:p w:rsidR="00EC20B8" w:rsidRPr="001B501F" w:rsidRDefault="00EC20B8" w:rsidP="00EC20B8">
            <w:pPr>
              <w:spacing w:after="0"/>
              <w:ind w:leftChars="300" w:left="540"/>
              <w:rPr>
                <w:sz w:val="21"/>
                <w:szCs w:val="21"/>
              </w:rPr>
            </w:pPr>
            <w:r w:rsidRPr="001B501F">
              <w:rPr>
                <w:sz w:val="21"/>
                <w:szCs w:val="21"/>
              </w:rPr>
              <w:t>cno INT NOT NULL PRIMARY KEY,</w:t>
            </w:r>
          </w:p>
          <w:p w:rsidR="00EC20B8" w:rsidRPr="001B501F" w:rsidRDefault="00EC20B8" w:rsidP="00EC20B8">
            <w:pPr>
              <w:spacing w:after="0"/>
              <w:ind w:leftChars="300" w:left="540"/>
              <w:rPr>
                <w:sz w:val="21"/>
                <w:szCs w:val="21"/>
              </w:rPr>
            </w:pPr>
            <w:r w:rsidRPr="001B501F">
              <w:rPr>
                <w:sz w:val="21"/>
                <w:szCs w:val="21"/>
              </w:rPr>
              <w:t>cname VARCHAR(50) NOT NULL,</w:t>
            </w:r>
          </w:p>
          <w:p w:rsidR="00EC20B8" w:rsidRPr="001B501F" w:rsidRDefault="00EC20B8" w:rsidP="00EC20B8">
            <w:pPr>
              <w:spacing w:after="0"/>
              <w:ind w:leftChars="300" w:left="540"/>
              <w:rPr>
                <w:sz w:val="21"/>
                <w:szCs w:val="21"/>
              </w:rPr>
            </w:pPr>
            <w:r w:rsidRPr="001B501F">
              <w:rPr>
                <w:sz w:val="21"/>
                <w:szCs w:val="21"/>
              </w:rPr>
              <w:t>settime DATE NOT NULL,</w:t>
            </w:r>
          </w:p>
          <w:p w:rsidR="00EC20B8" w:rsidRPr="001B501F" w:rsidRDefault="00EC20B8" w:rsidP="00EC20B8">
            <w:pPr>
              <w:spacing w:after="0"/>
              <w:ind w:leftChars="300" w:left="540"/>
              <w:rPr>
                <w:sz w:val="21"/>
                <w:szCs w:val="21"/>
              </w:rPr>
            </w:pPr>
            <w:r w:rsidRPr="001B501F">
              <w:rPr>
                <w:sz w:val="21"/>
                <w:szCs w:val="21"/>
              </w:rPr>
              <w:t>pcount INT</w:t>
            </w:r>
            <w:r w:rsidR="00170216" w:rsidRPr="001B501F">
              <w:rPr>
                <w:sz w:val="21"/>
                <w:szCs w:val="21"/>
              </w:rPr>
              <w:t xml:space="preserve"> NOT NULL</w:t>
            </w:r>
          </w:p>
          <w:p w:rsidR="00EC20B8" w:rsidRPr="001B501F" w:rsidRDefault="00EC20B8" w:rsidP="00EC20B8">
            <w:pPr>
              <w:spacing w:after="0"/>
              <w:ind w:leftChars="300" w:left="540"/>
              <w:rPr>
                <w:sz w:val="21"/>
                <w:szCs w:val="21"/>
              </w:rPr>
            </w:pPr>
            <w:r w:rsidRPr="001B501F">
              <w:rPr>
                <w:sz w:val="21"/>
                <w:szCs w:val="21"/>
              </w:rPr>
              <w:t>) ENGINE=InnoDB DEFAULT CHARSET=utf8mb4 COMMENT='社团表';</w:t>
            </w:r>
          </w:p>
          <w:p w:rsidR="00EC20B8" w:rsidRPr="001B501F" w:rsidRDefault="00EC20B8" w:rsidP="00EC20B8">
            <w:pPr>
              <w:spacing w:after="0"/>
              <w:ind w:leftChars="300" w:left="540"/>
              <w:rPr>
                <w:sz w:val="21"/>
                <w:szCs w:val="21"/>
              </w:rPr>
            </w:pPr>
          </w:p>
          <w:p w:rsidR="00EC20B8" w:rsidRPr="001B501F" w:rsidRDefault="00EC20B8" w:rsidP="00EC20B8">
            <w:pPr>
              <w:spacing w:after="0"/>
              <w:ind w:leftChars="300" w:left="540"/>
              <w:rPr>
                <w:sz w:val="21"/>
                <w:szCs w:val="21"/>
              </w:rPr>
            </w:pPr>
            <w:r w:rsidRPr="001B501F">
              <w:rPr>
                <w:sz w:val="21"/>
                <w:szCs w:val="21"/>
              </w:rPr>
              <w:t>CREATE TABLE Stuclub(</w:t>
            </w:r>
          </w:p>
          <w:p w:rsidR="00EC20B8" w:rsidRPr="001B501F" w:rsidRDefault="00EC20B8" w:rsidP="00EC20B8">
            <w:pPr>
              <w:spacing w:after="0"/>
              <w:ind w:leftChars="300" w:left="540"/>
              <w:rPr>
                <w:sz w:val="21"/>
                <w:szCs w:val="21"/>
              </w:rPr>
            </w:pPr>
            <w:r w:rsidRPr="001B501F">
              <w:rPr>
                <w:sz w:val="21"/>
                <w:szCs w:val="21"/>
              </w:rPr>
              <w:t>sno INT NOT NULL,</w:t>
            </w:r>
          </w:p>
          <w:p w:rsidR="00EC20B8" w:rsidRPr="001B501F" w:rsidRDefault="00EC20B8" w:rsidP="00EC20B8">
            <w:pPr>
              <w:spacing w:after="0"/>
              <w:ind w:leftChars="300" w:left="540"/>
              <w:rPr>
                <w:sz w:val="21"/>
                <w:szCs w:val="21"/>
              </w:rPr>
            </w:pPr>
            <w:r w:rsidRPr="001B501F">
              <w:rPr>
                <w:sz w:val="21"/>
                <w:szCs w:val="21"/>
              </w:rPr>
              <w:t>cno INT NOT NULL,</w:t>
            </w:r>
          </w:p>
          <w:p w:rsidR="00EC20B8" w:rsidRPr="001B501F" w:rsidRDefault="00EC20B8" w:rsidP="00EC20B8">
            <w:pPr>
              <w:spacing w:after="0"/>
              <w:ind w:leftChars="300" w:left="540"/>
              <w:rPr>
                <w:sz w:val="21"/>
                <w:szCs w:val="21"/>
              </w:rPr>
            </w:pPr>
            <w:r w:rsidRPr="001B501F">
              <w:rPr>
                <w:sz w:val="21"/>
                <w:szCs w:val="21"/>
              </w:rPr>
              <w:t>job VARCHAR(50) NOT NULL,</w:t>
            </w:r>
          </w:p>
          <w:p w:rsidR="00EC20B8" w:rsidRPr="001B501F" w:rsidRDefault="00EC20B8" w:rsidP="00EC20B8">
            <w:pPr>
              <w:spacing w:after="0"/>
              <w:ind w:leftChars="300" w:left="540"/>
              <w:rPr>
                <w:sz w:val="21"/>
                <w:szCs w:val="21"/>
              </w:rPr>
            </w:pPr>
            <w:r w:rsidRPr="001B501F">
              <w:rPr>
                <w:sz w:val="21"/>
                <w:szCs w:val="21"/>
              </w:rPr>
              <w:t>leader BOOLEAN NOT NULL,</w:t>
            </w:r>
          </w:p>
          <w:p w:rsidR="00EC20B8" w:rsidRPr="001B501F" w:rsidRDefault="00EC20B8" w:rsidP="00EC20B8">
            <w:pPr>
              <w:spacing w:after="0"/>
              <w:ind w:leftChars="300" w:left="540"/>
              <w:rPr>
                <w:sz w:val="21"/>
                <w:szCs w:val="21"/>
              </w:rPr>
            </w:pPr>
            <w:r w:rsidRPr="001B501F">
              <w:rPr>
                <w:sz w:val="21"/>
                <w:szCs w:val="21"/>
              </w:rPr>
              <w:t>Join_time DATE NOT NULL,</w:t>
            </w:r>
          </w:p>
          <w:p w:rsidR="00EC20B8" w:rsidRPr="001B501F" w:rsidRDefault="00EC20B8" w:rsidP="00EC20B8">
            <w:pPr>
              <w:spacing w:after="0"/>
              <w:ind w:leftChars="300" w:left="540"/>
              <w:rPr>
                <w:sz w:val="21"/>
                <w:szCs w:val="21"/>
              </w:rPr>
            </w:pPr>
            <w:r w:rsidRPr="001B501F">
              <w:rPr>
                <w:sz w:val="21"/>
                <w:szCs w:val="21"/>
              </w:rPr>
              <w:lastRenderedPageBreak/>
              <w:t>sname VARCHAR(50) NOT NULL,</w:t>
            </w:r>
          </w:p>
          <w:p w:rsidR="00EC20B8" w:rsidRPr="001B501F" w:rsidRDefault="00EC20B8" w:rsidP="00EC20B8">
            <w:pPr>
              <w:spacing w:after="0"/>
              <w:ind w:leftChars="300" w:left="540"/>
              <w:rPr>
                <w:sz w:val="21"/>
                <w:szCs w:val="21"/>
              </w:rPr>
            </w:pPr>
            <w:r w:rsidRPr="001B501F">
              <w:rPr>
                <w:sz w:val="21"/>
                <w:szCs w:val="21"/>
              </w:rPr>
              <w:t>cname VARCHAR(50) NOT NULL</w:t>
            </w:r>
            <w:r w:rsidR="00007047" w:rsidRPr="001B501F">
              <w:rPr>
                <w:sz w:val="21"/>
                <w:szCs w:val="21"/>
              </w:rPr>
              <w:t>,</w:t>
            </w:r>
          </w:p>
          <w:p w:rsidR="00007047" w:rsidRPr="001B501F" w:rsidRDefault="00007047" w:rsidP="00EC20B8">
            <w:pPr>
              <w:spacing w:after="0"/>
              <w:ind w:leftChars="300" w:left="540"/>
              <w:rPr>
                <w:sz w:val="21"/>
                <w:szCs w:val="21"/>
              </w:rPr>
            </w:pPr>
            <w:r w:rsidRPr="001B501F">
              <w:rPr>
                <w:sz w:val="21"/>
                <w:szCs w:val="21"/>
              </w:rPr>
              <w:t>primary key(sno,cno)</w:t>
            </w:r>
          </w:p>
          <w:p w:rsidR="00EC20B8" w:rsidRPr="001B501F" w:rsidRDefault="00EC20B8" w:rsidP="00EC20B8">
            <w:pPr>
              <w:spacing w:after="0"/>
              <w:ind w:leftChars="300" w:left="540"/>
              <w:rPr>
                <w:sz w:val="21"/>
                <w:szCs w:val="21"/>
              </w:rPr>
            </w:pPr>
            <w:r w:rsidRPr="001B501F">
              <w:rPr>
                <w:sz w:val="21"/>
                <w:szCs w:val="21"/>
              </w:rPr>
              <w:t>) ENGINE=InnoDB DEFAULT CHARSET=utf8mb4 COMMENT='社团成员';</w:t>
            </w:r>
          </w:p>
          <w:p w:rsidR="00EC20B8" w:rsidRPr="001B501F" w:rsidRDefault="00EC20B8" w:rsidP="00EC20B8">
            <w:pPr>
              <w:spacing w:after="0"/>
              <w:ind w:leftChars="300" w:left="540"/>
              <w:rPr>
                <w:sz w:val="21"/>
                <w:szCs w:val="21"/>
              </w:rPr>
            </w:pPr>
          </w:p>
          <w:p w:rsidR="00EC20B8" w:rsidRPr="001B501F" w:rsidRDefault="00EC20B8" w:rsidP="00EC20B8">
            <w:pPr>
              <w:spacing w:after="0"/>
              <w:ind w:leftChars="300" w:left="540"/>
              <w:rPr>
                <w:sz w:val="21"/>
                <w:szCs w:val="21"/>
              </w:rPr>
            </w:pPr>
            <w:r w:rsidRPr="001B501F">
              <w:rPr>
                <w:sz w:val="21"/>
                <w:szCs w:val="21"/>
              </w:rPr>
              <w:t>CREATE TABLE Teaclub(</w:t>
            </w:r>
          </w:p>
          <w:p w:rsidR="00EC20B8" w:rsidRPr="001B501F" w:rsidRDefault="00244B0E" w:rsidP="00EC20B8">
            <w:pPr>
              <w:spacing w:after="0"/>
              <w:ind w:leftChars="300" w:left="540"/>
              <w:rPr>
                <w:sz w:val="21"/>
                <w:szCs w:val="21"/>
              </w:rPr>
            </w:pPr>
            <w:r w:rsidRPr="001B501F">
              <w:rPr>
                <w:sz w:val="21"/>
                <w:szCs w:val="21"/>
              </w:rPr>
              <w:t>t</w:t>
            </w:r>
            <w:r w:rsidR="00EC20B8" w:rsidRPr="001B501F">
              <w:rPr>
                <w:sz w:val="21"/>
                <w:szCs w:val="21"/>
              </w:rPr>
              <w:t>no INT NOT NULL,</w:t>
            </w:r>
          </w:p>
          <w:p w:rsidR="00EC20B8" w:rsidRPr="001B501F" w:rsidRDefault="00EC20B8" w:rsidP="00EC20B8">
            <w:pPr>
              <w:spacing w:after="0"/>
              <w:ind w:leftChars="300" w:left="540"/>
              <w:rPr>
                <w:sz w:val="21"/>
                <w:szCs w:val="21"/>
              </w:rPr>
            </w:pPr>
            <w:r w:rsidRPr="001B501F">
              <w:rPr>
                <w:sz w:val="21"/>
                <w:szCs w:val="21"/>
              </w:rPr>
              <w:t>cno INT NOT NULL,</w:t>
            </w:r>
          </w:p>
          <w:p w:rsidR="00EC20B8" w:rsidRPr="001B501F" w:rsidRDefault="00EC20B8" w:rsidP="00EC20B8">
            <w:pPr>
              <w:spacing w:after="0"/>
              <w:ind w:leftChars="300" w:left="540"/>
              <w:rPr>
                <w:sz w:val="21"/>
                <w:szCs w:val="21"/>
              </w:rPr>
            </w:pPr>
            <w:r w:rsidRPr="001B501F">
              <w:rPr>
                <w:sz w:val="21"/>
                <w:szCs w:val="21"/>
              </w:rPr>
              <w:t>Join_time DATE NOT NULL,</w:t>
            </w:r>
          </w:p>
          <w:p w:rsidR="00EC20B8" w:rsidRPr="001B501F" w:rsidRDefault="00EC20B8" w:rsidP="00EC20B8">
            <w:pPr>
              <w:spacing w:after="0"/>
              <w:ind w:leftChars="300" w:left="540"/>
              <w:rPr>
                <w:sz w:val="21"/>
                <w:szCs w:val="21"/>
              </w:rPr>
            </w:pPr>
            <w:r w:rsidRPr="001B501F">
              <w:rPr>
                <w:sz w:val="21"/>
                <w:szCs w:val="21"/>
              </w:rPr>
              <w:t>tname VARCHAR(50) NOT NULL,</w:t>
            </w:r>
          </w:p>
          <w:p w:rsidR="00EC20B8" w:rsidRPr="001B501F" w:rsidRDefault="00EC20B8" w:rsidP="00EC20B8">
            <w:pPr>
              <w:spacing w:after="0"/>
              <w:ind w:leftChars="300" w:left="540"/>
              <w:rPr>
                <w:sz w:val="21"/>
                <w:szCs w:val="21"/>
              </w:rPr>
            </w:pPr>
            <w:r w:rsidRPr="001B501F">
              <w:rPr>
                <w:sz w:val="21"/>
                <w:szCs w:val="21"/>
              </w:rPr>
              <w:t>cname VARCHAR(50) NOT NULL</w:t>
            </w:r>
            <w:r w:rsidR="00007047" w:rsidRPr="001B501F">
              <w:rPr>
                <w:sz w:val="21"/>
                <w:szCs w:val="21"/>
              </w:rPr>
              <w:t>,</w:t>
            </w:r>
          </w:p>
          <w:p w:rsidR="00007047" w:rsidRPr="001B501F" w:rsidRDefault="00007047" w:rsidP="00EC20B8">
            <w:pPr>
              <w:spacing w:after="0"/>
              <w:ind w:leftChars="300" w:left="540"/>
              <w:rPr>
                <w:sz w:val="21"/>
                <w:szCs w:val="21"/>
              </w:rPr>
            </w:pPr>
            <w:r w:rsidRPr="001B501F">
              <w:rPr>
                <w:sz w:val="21"/>
                <w:szCs w:val="21"/>
              </w:rPr>
              <w:t>primary key(tno,cno)</w:t>
            </w:r>
          </w:p>
          <w:p w:rsidR="00EC20B8" w:rsidRPr="001B501F" w:rsidRDefault="00EC20B8" w:rsidP="00EC20B8">
            <w:pPr>
              <w:spacing w:after="0"/>
              <w:ind w:leftChars="300" w:left="540"/>
              <w:rPr>
                <w:sz w:val="21"/>
                <w:szCs w:val="21"/>
              </w:rPr>
            </w:pPr>
            <w:r w:rsidRPr="001B501F">
              <w:rPr>
                <w:sz w:val="21"/>
                <w:szCs w:val="21"/>
              </w:rPr>
              <w:t>) ENGINE=InnoDB DEFAULT CHARSET=utf8mb4 COMMENT='教师指导社团';</w:t>
            </w:r>
          </w:p>
          <w:p w:rsidR="00EC20B8" w:rsidRPr="001B501F" w:rsidRDefault="00EC20B8" w:rsidP="00EC20B8">
            <w:pPr>
              <w:spacing w:after="0"/>
              <w:ind w:leftChars="300" w:left="540"/>
              <w:rPr>
                <w:sz w:val="21"/>
                <w:szCs w:val="21"/>
              </w:rPr>
            </w:pPr>
          </w:p>
          <w:p w:rsidR="00EC20B8" w:rsidRPr="001B501F" w:rsidRDefault="00EC20B8" w:rsidP="00EC20B8">
            <w:pPr>
              <w:spacing w:after="0"/>
              <w:ind w:leftChars="300" w:left="540"/>
              <w:rPr>
                <w:sz w:val="21"/>
                <w:szCs w:val="21"/>
              </w:rPr>
            </w:pPr>
            <w:r w:rsidRPr="001B501F">
              <w:rPr>
                <w:sz w:val="21"/>
                <w:szCs w:val="21"/>
              </w:rPr>
              <w:t>CREATE TABLE teacher(</w:t>
            </w:r>
          </w:p>
          <w:p w:rsidR="00EC20B8" w:rsidRPr="001B501F" w:rsidRDefault="00EC20B8" w:rsidP="00EC20B8">
            <w:pPr>
              <w:spacing w:after="0"/>
              <w:ind w:leftChars="300" w:left="540"/>
              <w:rPr>
                <w:sz w:val="21"/>
                <w:szCs w:val="21"/>
              </w:rPr>
            </w:pPr>
            <w:r w:rsidRPr="001B501F">
              <w:rPr>
                <w:sz w:val="21"/>
                <w:szCs w:val="21"/>
              </w:rPr>
              <w:t>tno INT NOT NULL PRIMARY KEY,</w:t>
            </w:r>
          </w:p>
          <w:p w:rsidR="00EC20B8" w:rsidRPr="001B501F" w:rsidRDefault="00EC20B8" w:rsidP="00EC20B8">
            <w:pPr>
              <w:spacing w:after="0"/>
              <w:ind w:leftChars="300" w:left="540"/>
              <w:rPr>
                <w:sz w:val="21"/>
                <w:szCs w:val="21"/>
              </w:rPr>
            </w:pPr>
            <w:r w:rsidRPr="001B501F">
              <w:rPr>
                <w:sz w:val="21"/>
                <w:szCs w:val="21"/>
              </w:rPr>
              <w:t>tname VARCHAR(50) NOT NULL,</w:t>
            </w:r>
          </w:p>
          <w:p w:rsidR="00EC20B8" w:rsidRPr="001B501F" w:rsidRDefault="00EC20B8" w:rsidP="00EC20B8">
            <w:pPr>
              <w:spacing w:after="0"/>
              <w:ind w:leftChars="300" w:left="540"/>
              <w:rPr>
                <w:sz w:val="21"/>
                <w:szCs w:val="21"/>
              </w:rPr>
            </w:pPr>
            <w:r w:rsidRPr="001B501F">
              <w:rPr>
                <w:sz w:val="21"/>
                <w:szCs w:val="21"/>
              </w:rPr>
              <w:t>tphone INT NOT NULL,</w:t>
            </w:r>
          </w:p>
          <w:p w:rsidR="00EC20B8" w:rsidRPr="001B501F" w:rsidRDefault="00C20923" w:rsidP="00EC20B8">
            <w:pPr>
              <w:spacing w:after="0"/>
              <w:ind w:leftChars="300" w:left="540"/>
              <w:rPr>
                <w:sz w:val="21"/>
                <w:szCs w:val="21"/>
              </w:rPr>
            </w:pPr>
            <w:r w:rsidRPr="001B501F">
              <w:rPr>
                <w:sz w:val="21"/>
                <w:szCs w:val="21"/>
              </w:rPr>
              <w:t>d</w:t>
            </w:r>
            <w:r w:rsidR="00EC20B8" w:rsidRPr="001B501F">
              <w:rPr>
                <w:sz w:val="21"/>
                <w:szCs w:val="21"/>
              </w:rPr>
              <w:t>no INT NOT NULL</w:t>
            </w:r>
          </w:p>
          <w:p w:rsidR="00EC20B8" w:rsidRPr="001B501F" w:rsidRDefault="00EC20B8" w:rsidP="00EC20B8">
            <w:pPr>
              <w:spacing w:after="0"/>
              <w:ind w:leftChars="300" w:left="540"/>
              <w:rPr>
                <w:sz w:val="21"/>
                <w:szCs w:val="21"/>
              </w:rPr>
            </w:pPr>
            <w:r w:rsidRPr="001B501F">
              <w:rPr>
                <w:sz w:val="21"/>
                <w:szCs w:val="21"/>
              </w:rPr>
              <w:t>) ENGINE=InnoDB DEFAULT CHARSET=utf8mb4 COMMENT='教师表';</w:t>
            </w:r>
          </w:p>
          <w:p w:rsidR="00EC20B8" w:rsidRPr="001B501F" w:rsidRDefault="00EC20B8" w:rsidP="00EC20B8">
            <w:pPr>
              <w:spacing w:after="0"/>
              <w:ind w:leftChars="300" w:left="540"/>
              <w:rPr>
                <w:sz w:val="21"/>
                <w:szCs w:val="21"/>
              </w:rPr>
            </w:pPr>
          </w:p>
          <w:p w:rsidR="00EC20B8" w:rsidRPr="001B501F" w:rsidRDefault="00EC20B8" w:rsidP="00EC20B8">
            <w:pPr>
              <w:spacing w:after="0"/>
              <w:ind w:leftChars="300" w:left="540"/>
              <w:rPr>
                <w:sz w:val="21"/>
                <w:szCs w:val="21"/>
              </w:rPr>
            </w:pPr>
            <w:r w:rsidRPr="001B501F">
              <w:rPr>
                <w:sz w:val="21"/>
                <w:szCs w:val="21"/>
              </w:rPr>
              <w:t>CREATE TABLE student(</w:t>
            </w:r>
          </w:p>
          <w:p w:rsidR="00EC20B8" w:rsidRPr="001B501F" w:rsidRDefault="00EC20B8" w:rsidP="00EC20B8">
            <w:pPr>
              <w:spacing w:after="0"/>
              <w:ind w:leftChars="300" w:left="540"/>
              <w:rPr>
                <w:sz w:val="21"/>
                <w:szCs w:val="21"/>
              </w:rPr>
            </w:pPr>
            <w:r w:rsidRPr="001B501F">
              <w:rPr>
                <w:sz w:val="21"/>
                <w:szCs w:val="21"/>
              </w:rPr>
              <w:t>sno INT NOT NULL PRIMARY KEY,</w:t>
            </w:r>
          </w:p>
          <w:p w:rsidR="00EC20B8" w:rsidRPr="001B501F" w:rsidRDefault="00EC20B8" w:rsidP="00EC20B8">
            <w:pPr>
              <w:spacing w:after="0"/>
              <w:ind w:leftChars="300" w:left="540"/>
              <w:rPr>
                <w:sz w:val="21"/>
                <w:szCs w:val="21"/>
              </w:rPr>
            </w:pPr>
            <w:r w:rsidRPr="001B501F">
              <w:rPr>
                <w:sz w:val="21"/>
                <w:szCs w:val="21"/>
              </w:rPr>
              <w:t>sname VARCHAR(50) NOT NULL,</w:t>
            </w:r>
          </w:p>
          <w:p w:rsidR="00EC20B8" w:rsidRPr="001B501F" w:rsidRDefault="00EC20B8" w:rsidP="00EC20B8">
            <w:pPr>
              <w:spacing w:after="0"/>
              <w:ind w:leftChars="300" w:left="540"/>
              <w:rPr>
                <w:sz w:val="21"/>
                <w:szCs w:val="21"/>
              </w:rPr>
            </w:pPr>
            <w:r w:rsidRPr="001B501F">
              <w:rPr>
                <w:sz w:val="21"/>
                <w:szCs w:val="21"/>
              </w:rPr>
              <w:t>stel INT NOT NULL,</w:t>
            </w:r>
          </w:p>
          <w:p w:rsidR="00EC20B8" w:rsidRPr="001B501F" w:rsidRDefault="00EC20B8" w:rsidP="00EC20B8">
            <w:pPr>
              <w:spacing w:after="0"/>
              <w:ind w:leftChars="300" w:left="540"/>
              <w:rPr>
                <w:sz w:val="21"/>
                <w:szCs w:val="21"/>
              </w:rPr>
            </w:pPr>
            <w:r w:rsidRPr="001B501F">
              <w:rPr>
                <w:sz w:val="21"/>
                <w:szCs w:val="21"/>
              </w:rPr>
              <w:t>dno INT NOT NULL</w:t>
            </w:r>
          </w:p>
          <w:p w:rsidR="00EC20B8" w:rsidRPr="001B501F" w:rsidRDefault="00EC20B8" w:rsidP="00EC20B8">
            <w:pPr>
              <w:spacing w:after="0"/>
              <w:ind w:leftChars="300" w:left="540"/>
              <w:rPr>
                <w:sz w:val="21"/>
                <w:szCs w:val="21"/>
              </w:rPr>
            </w:pPr>
            <w:r w:rsidRPr="001B501F">
              <w:rPr>
                <w:sz w:val="21"/>
                <w:szCs w:val="21"/>
              </w:rPr>
              <w:t>) ENGINE=InnoDB DEFAULT CHARSET=utf8mb4 COMMENT='学生表';</w:t>
            </w:r>
          </w:p>
          <w:p w:rsidR="00EC20B8" w:rsidRPr="001B501F" w:rsidRDefault="00EC20B8" w:rsidP="00EC20B8">
            <w:pPr>
              <w:spacing w:after="0"/>
              <w:ind w:leftChars="300" w:left="540"/>
              <w:rPr>
                <w:sz w:val="21"/>
                <w:szCs w:val="21"/>
              </w:rPr>
            </w:pPr>
          </w:p>
          <w:p w:rsidR="00EC20B8" w:rsidRPr="001B501F" w:rsidRDefault="00EC20B8" w:rsidP="00EC20B8">
            <w:pPr>
              <w:spacing w:after="0"/>
              <w:ind w:leftChars="300" w:left="540"/>
              <w:rPr>
                <w:sz w:val="21"/>
                <w:szCs w:val="21"/>
              </w:rPr>
            </w:pPr>
            <w:r w:rsidRPr="001B501F">
              <w:rPr>
                <w:sz w:val="21"/>
                <w:szCs w:val="21"/>
              </w:rPr>
              <w:t>CREATE TABLE dept(</w:t>
            </w:r>
          </w:p>
          <w:p w:rsidR="00EC20B8" w:rsidRPr="001B501F" w:rsidRDefault="00EC20B8" w:rsidP="00EC20B8">
            <w:pPr>
              <w:spacing w:after="0"/>
              <w:ind w:leftChars="300" w:left="540"/>
              <w:rPr>
                <w:sz w:val="21"/>
                <w:szCs w:val="21"/>
              </w:rPr>
            </w:pPr>
            <w:r w:rsidRPr="001B501F">
              <w:rPr>
                <w:sz w:val="21"/>
                <w:szCs w:val="21"/>
              </w:rPr>
              <w:t>dno INT NOT NULL PRIMARY KEY,</w:t>
            </w:r>
          </w:p>
          <w:p w:rsidR="00EC20B8" w:rsidRPr="001B501F" w:rsidRDefault="00EC20B8" w:rsidP="00EC20B8">
            <w:pPr>
              <w:spacing w:after="0"/>
              <w:ind w:leftChars="300" w:left="540"/>
              <w:rPr>
                <w:sz w:val="21"/>
                <w:szCs w:val="21"/>
              </w:rPr>
            </w:pPr>
            <w:r w:rsidRPr="001B501F">
              <w:rPr>
                <w:sz w:val="21"/>
                <w:szCs w:val="21"/>
              </w:rPr>
              <w:t>dname VARCHAR(50) NOT NULL</w:t>
            </w:r>
          </w:p>
          <w:p w:rsidR="00EC20B8" w:rsidRPr="001B501F" w:rsidRDefault="00EC20B8" w:rsidP="00EC20B8">
            <w:pPr>
              <w:spacing w:after="0"/>
              <w:ind w:leftChars="300" w:left="540"/>
              <w:rPr>
                <w:sz w:val="21"/>
                <w:szCs w:val="21"/>
              </w:rPr>
            </w:pPr>
            <w:r w:rsidRPr="001B501F">
              <w:rPr>
                <w:sz w:val="21"/>
                <w:szCs w:val="21"/>
              </w:rPr>
              <w:t>) ENGINE=InnoDB DEFAULT CHARSET=utf8mb4 COMMENT='部门表';</w:t>
            </w:r>
          </w:p>
          <w:p w:rsidR="002D1FBB" w:rsidRDefault="00345BDE" w:rsidP="00345BDE">
            <w:pPr>
              <w:ind w:leftChars="800" w:left="1440"/>
            </w:pPr>
            <w:r w:rsidRPr="00345BDE">
              <w:rPr>
                <w:noProof/>
              </w:rPr>
              <w:lastRenderedPageBreak/>
              <w:drawing>
                <wp:inline distT="0" distB="0" distL="0" distR="0" wp14:anchorId="7EBF5212" wp14:editId="35861CB8">
                  <wp:extent cx="4504285" cy="287902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20057" cy="2889109"/>
                          </a:xfrm>
                          <a:prstGeom prst="rect">
                            <a:avLst/>
                          </a:prstGeom>
                        </pic:spPr>
                      </pic:pic>
                    </a:graphicData>
                  </a:graphic>
                </wp:inline>
              </w:drawing>
            </w:r>
          </w:p>
          <w:p w:rsidR="00B14BAC" w:rsidRDefault="00B14BAC" w:rsidP="00A03A52">
            <w:pPr>
              <w:ind w:leftChars="300" w:left="540"/>
            </w:pPr>
          </w:p>
          <w:p w:rsidR="00B14BAC" w:rsidRDefault="00B14BAC" w:rsidP="00345BDE"/>
          <w:p w:rsidR="008165B2" w:rsidRDefault="00345BDE" w:rsidP="00A03A52">
            <w:pPr>
              <w:ind w:leftChars="300" w:left="540"/>
            </w:pPr>
            <w:r w:rsidRPr="00345BDE">
              <w:rPr>
                <w:noProof/>
              </w:rPr>
              <w:drawing>
                <wp:inline distT="0" distB="0" distL="0" distR="0" wp14:anchorId="1EDEAA73" wp14:editId="5E7AC8A0">
                  <wp:extent cx="5620534" cy="543000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0534" cy="5430008"/>
                          </a:xfrm>
                          <a:prstGeom prst="rect">
                            <a:avLst/>
                          </a:prstGeom>
                        </pic:spPr>
                      </pic:pic>
                    </a:graphicData>
                  </a:graphic>
                </wp:inline>
              </w:drawing>
            </w:r>
          </w:p>
          <w:p w:rsidR="008165B2" w:rsidRDefault="008165B2" w:rsidP="008165B2">
            <w:pPr>
              <w:rPr>
                <w:rFonts w:hint="eastAsia"/>
              </w:rPr>
            </w:pPr>
          </w:p>
        </w:tc>
      </w:tr>
    </w:tbl>
    <w:p w:rsidR="002D1FBB" w:rsidRDefault="008E3C1E">
      <w:r>
        <w:rPr>
          <w:rFonts w:hint="eastAsia"/>
        </w:rPr>
        <w:lastRenderedPageBreak/>
        <w:t xml:space="preserve">      </w:t>
      </w:r>
    </w:p>
    <w:p w:rsidR="002D1FBB" w:rsidRDefault="008E3C1E" w:rsidP="00A03A52">
      <w:pPr>
        <w:pStyle w:val="21"/>
        <w:ind w:firstLine="3360"/>
      </w:pPr>
      <w:bookmarkStart w:id="36" w:name="_Toc1517"/>
      <w:r>
        <w:rPr>
          <w:rFonts w:hint="eastAsia"/>
        </w:rPr>
        <w:lastRenderedPageBreak/>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Pr="001B501F" w:rsidRDefault="008E3C1E" w:rsidP="001B501F">
            <w:pPr>
              <w:spacing w:after="0"/>
              <w:ind w:leftChars="300" w:left="540"/>
              <w:rPr>
                <w:rFonts w:hint="eastAsia"/>
              </w:rPr>
            </w:pPr>
            <w:r>
              <w:rPr>
                <w:rFonts w:hint="eastAsia"/>
              </w:rPr>
              <w:t>3.本设计满分10分，其中完成分8分，质量分2分。</w:t>
            </w: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52496E" w:rsidRDefault="008E3C1E" w:rsidP="004B66B5">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Pr="001B501F" w:rsidRDefault="00A7008D" w:rsidP="00683380">
            <w:pPr>
              <w:pStyle w:val="afffff8"/>
              <w:numPr>
                <w:ilvl w:val="0"/>
                <w:numId w:val="119"/>
              </w:numPr>
              <w:tabs>
                <w:tab w:val="left" w:pos="5037"/>
              </w:tabs>
              <w:spacing w:after="0" w:line="240" w:lineRule="auto"/>
              <w:rPr>
                <w:rFonts w:cs="Times New Roman"/>
                <w:sz w:val="21"/>
                <w:szCs w:val="24"/>
              </w:rPr>
            </w:pPr>
            <w:r w:rsidRPr="001B501F">
              <w:rPr>
                <w:rFonts w:cs="Times New Roman" w:hint="eastAsia"/>
                <w:sz w:val="21"/>
                <w:szCs w:val="24"/>
              </w:rPr>
              <w:t>学生</w:t>
            </w:r>
            <w:r w:rsidR="004B66B5" w:rsidRPr="001B501F">
              <w:rPr>
                <w:rFonts w:cs="Times New Roman" w:hint="eastAsia"/>
                <w:sz w:val="21"/>
                <w:szCs w:val="24"/>
              </w:rPr>
              <w:t>表：</w:t>
            </w:r>
          </w:p>
          <w:p w:rsidR="004B66B5" w:rsidRPr="001B501F" w:rsidRDefault="004B66B5" w:rsidP="004B66B5">
            <w:pPr>
              <w:pStyle w:val="afffff8"/>
              <w:tabs>
                <w:tab w:val="left" w:pos="5037"/>
              </w:tabs>
              <w:spacing w:after="0" w:line="240" w:lineRule="auto"/>
              <w:ind w:leftChars="500" w:left="900"/>
              <w:rPr>
                <w:rFonts w:cs="Times New Roman"/>
                <w:sz w:val="21"/>
                <w:szCs w:val="24"/>
              </w:rPr>
            </w:pPr>
            <w:r w:rsidRPr="001B501F">
              <w:rPr>
                <w:rFonts w:cs="Times New Roman"/>
                <w:sz w:val="21"/>
                <w:szCs w:val="24"/>
              </w:rPr>
              <w:t>Alter table student add constraint stu_dept foreign key(dno) references dept(dno);</w:t>
            </w:r>
          </w:p>
          <w:p w:rsidR="004B66B5" w:rsidRPr="001B501F" w:rsidRDefault="004B66B5" w:rsidP="004B66B5">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student drop </w:t>
            </w:r>
            <w:r w:rsidR="00234F89" w:rsidRPr="001B501F">
              <w:rPr>
                <w:rFonts w:cs="Times New Roman" w:hint="eastAsia"/>
                <w:sz w:val="21"/>
                <w:szCs w:val="24"/>
              </w:rPr>
              <w:t>foreign</w:t>
            </w:r>
            <w:r w:rsidR="00234F89" w:rsidRPr="001B501F">
              <w:rPr>
                <w:rFonts w:cs="Times New Roman"/>
                <w:sz w:val="21"/>
                <w:szCs w:val="24"/>
              </w:rPr>
              <w:t xml:space="preserve"> </w:t>
            </w:r>
            <w:r w:rsidR="00234F89" w:rsidRPr="001B501F">
              <w:rPr>
                <w:rFonts w:cs="Times New Roman" w:hint="eastAsia"/>
                <w:sz w:val="21"/>
                <w:szCs w:val="24"/>
              </w:rPr>
              <w:t>key</w:t>
            </w:r>
            <w:r w:rsidRPr="001B501F">
              <w:rPr>
                <w:rFonts w:cs="Times New Roman"/>
                <w:sz w:val="21"/>
                <w:szCs w:val="24"/>
              </w:rPr>
              <w:t xml:space="preserve"> stu_dept;</w:t>
            </w:r>
          </w:p>
          <w:p w:rsidR="003C3BE9" w:rsidRPr="001B501F" w:rsidRDefault="00A7008D" w:rsidP="00683380">
            <w:pPr>
              <w:pStyle w:val="afffff8"/>
              <w:numPr>
                <w:ilvl w:val="0"/>
                <w:numId w:val="119"/>
              </w:numPr>
              <w:tabs>
                <w:tab w:val="left" w:pos="5037"/>
              </w:tabs>
              <w:spacing w:after="0" w:line="240" w:lineRule="auto"/>
              <w:rPr>
                <w:rFonts w:cs="Times New Roman"/>
                <w:sz w:val="21"/>
                <w:szCs w:val="24"/>
              </w:rPr>
            </w:pPr>
            <w:r w:rsidRPr="001B501F">
              <w:rPr>
                <w:rFonts w:cs="Times New Roman" w:hint="eastAsia"/>
                <w:sz w:val="21"/>
                <w:szCs w:val="24"/>
              </w:rPr>
              <w:t>教师</w:t>
            </w:r>
            <w:r w:rsidR="003C3BE9" w:rsidRPr="001B501F">
              <w:rPr>
                <w:rFonts w:cs="Times New Roman" w:hint="eastAsia"/>
                <w:sz w:val="21"/>
                <w:szCs w:val="24"/>
              </w:rPr>
              <w:t>表：</w:t>
            </w:r>
          </w:p>
          <w:p w:rsidR="003C3BE9" w:rsidRPr="001B501F" w:rsidRDefault="003C3BE9" w:rsidP="003C3BE9">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w:t>
            </w:r>
            <w:r w:rsidR="00287A1D" w:rsidRPr="001B501F">
              <w:rPr>
                <w:rFonts w:cs="Times New Roman"/>
                <w:sz w:val="21"/>
                <w:szCs w:val="24"/>
              </w:rPr>
              <w:t>teacher</w:t>
            </w:r>
            <w:r w:rsidRPr="001B501F">
              <w:rPr>
                <w:rFonts w:cs="Times New Roman"/>
                <w:sz w:val="21"/>
                <w:szCs w:val="24"/>
              </w:rPr>
              <w:t xml:space="preserve"> add constraint </w:t>
            </w:r>
            <w:r w:rsidR="00A7008D" w:rsidRPr="001B501F">
              <w:rPr>
                <w:rFonts w:cs="Times New Roman"/>
                <w:sz w:val="21"/>
                <w:szCs w:val="24"/>
              </w:rPr>
              <w:t>tea_dept</w:t>
            </w:r>
            <w:r w:rsidRPr="001B501F">
              <w:rPr>
                <w:rFonts w:cs="Times New Roman"/>
                <w:sz w:val="21"/>
                <w:szCs w:val="24"/>
              </w:rPr>
              <w:t xml:space="preserve"> foreign key(dno) references dept(dno);</w:t>
            </w:r>
          </w:p>
          <w:p w:rsidR="00F76E05" w:rsidRPr="001B501F" w:rsidRDefault="003C3BE9"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w:t>
            </w:r>
            <w:r w:rsidR="00287A1D" w:rsidRPr="001B501F">
              <w:rPr>
                <w:rFonts w:cs="Times New Roman"/>
                <w:sz w:val="21"/>
                <w:szCs w:val="24"/>
              </w:rPr>
              <w:t>teacher</w:t>
            </w:r>
            <w:r w:rsidR="00F76E05" w:rsidRPr="001B501F">
              <w:rPr>
                <w:rFonts w:cs="Times New Roman"/>
                <w:sz w:val="21"/>
                <w:szCs w:val="24"/>
              </w:rPr>
              <w:t xml:space="preserve"> </w:t>
            </w:r>
            <w:r w:rsidR="00234F89" w:rsidRPr="001B501F">
              <w:rPr>
                <w:rFonts w:cs="Times New Roman"/>
                <w:sz w:val="21"/>
                <w:szCs w:val="24"/>
              </w:rPr>
              <w:t>drop foreign key</w:t>
            </w:r>
            <w:r w:rsidRPr="001B501F">
              <w:rPr>
                <w:rFonts w:cs="Times New Roman"/>
                <w:sz w:val="21"/>
                <w:szCs w:val="24"/>
              </w:rPr>
              <w:t xml:space="preserve"> </w:t>
            </w:r>
            <w:r w:rsidR="00A7008D" w:rsidRPr="001B501F">
              <w:rPr>
                <w:rFonts w:cs="Times New Roman"/>
                <w:sz w:val="21"/>
                <w:szCs w:val="24"/>
              </w:rPr>
              <w:t>tea_dept</w:t>
            </w:r>
            <w:r w:rsidRPr="001B501F">
              <w:rPr>
                <w:rFonts w:cs="Times New Roman"/>
                <w:sz w:val="21"/>
                <w:szCs w:val="24"/>
              </w:rPr>
              <w:t>;</w:t>
            </w:r>
          </w:p>
          <w:p w:rsidR="00F76E05" w:rsidRPr="001B501F" w:rsidRDefault="00F76E05" w:rsidP="00683380">
            <w:pPr>
              <w:pStyle w:val="afffff8"/>
              <w:numPr>
                <w:ilvl w:val="0"/>
                <w:numId w:val="119"/>
              </w:numPr>
              <w:tabs>
                <w:tab w:val="left" w:pos="5037"/>
              </w:tabs>
              <w:spacing w:after="0" w:line="240" w:lineRule="auto"/>
              <w:rPr>
                <w:rFonts w:cs="Times New Roman"/>
                <w:sz w:val="21"/>
                <w:szCs w:val="24"/>
              </w:rPr>
            </w:pPr>
            <w:r w:rsidRPr="001B501F">
              <w:rPr>
                <w:rFonts w:cs="Times New Roman" w:hint="eastAsia"/>
                <w:sz w:val="21"/>
                <w:szCs w:val="24"/>
              </w:rPr>
              <w:t>教师指导社团表：</w:t>
            </w:r>
          </w:p>
          <w:p w:rsidR="00F76E05" w:rsidRPr="001B501F" w:rsidRDefault="00F76E05"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Alter table teaclub add constraint teaclub_tea foreign key(tno) references teacher(tno);</w:t>
            </w:r>
          </w:p>
          <w:p w:rsidR="00F76E05" w:rsidRPr="001B501F" w:rsidRDefault="00F76E05"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Alter table teaclub add constraint teaclub_club foreign key(cno) references club(cno);</w:t>
            </w:r>
          </w:p>
          <w:p w:rsidR="00F76E05" w:rsidRPr="001B501F" w:rsidRDefault="00F76E05"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teaclub </w:t>
            </w:r>
            <w:r w:rsidR="00234F89" w:rsidRPr="001B501F">
              <w:rPr>
                <w:rFonts w:cs="Times New Roman"/>
                <w:sz w:val="21"/>
                <w:szCs w:val="24"/>
              </w:rPr>
              <w:t>drop foreign key</w:t>
            </w:r>
            <w:r w:rsidRPr="001B501F">
              <w:rPr>
                <w:rFonts w:cs="Times New Roman"/>
                <w:sz w:val="21"/>
                <w:szCs w:val="24"/>
              </w:rPr>
              <w:t xml:space="preserve"> teaclub_tea;</w:t>
            </w:r>
          </w:p>
          <w:p w:rsidR="004B66B5" w:rsidRPr="001B501F" w:rsidRDefault="00F76E05"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teaclub </w:t>
            </w:r>
            <w:r w:rsidR="00234F89" w:rsidRPr="001B501F">
              <w:rPr>
                <w:rFonts w:cs="Times New Roman"/>
                <w:sz w:val="21"/>
                <w:szCs w:val="24"/>
              </w:rPr>
              <w:t>drop foreign key</w:t>
            </w:r>
            <w:r w:rsidRPr="001B501F">
              <w:rPr>
                <w:rFonts w:cs="Times New Roman"/>
                <w:sz w:val="21"/>
                <w:szCs w:val="24"/>
              </w:rPr>
              <w:t xml:space="preserve"> teaclub_club;</w:t>
            </w:r>
          </w:p>
          <w:p w:rsidR="00F76E05" w:rsidRPr="001B501F" w:rsidRDefault="00F76E05" w:rsidP="00683380">
            <w:pPr>
              <w:pStyle w:val="afffff8"/>
              <w:numPr>
                <w:ilvl w:val="0"/>
                <w:numId w:val="119"/>
              </w:numPr>
              <w:tabs>
                <w:tab w:val="left" w:pos="5037"/>
              </w:tabs>
              <w:spacing w:after="0" w:line="240" w:lineRule="auto"/>
              <w:rPr>
                <w:rFonts w:cs="Times New Roman"/>
                <w:sz w:val="21"/>
                <w:szCs w:val="24"/>
              </w:rPr>
            </w:pPr>
            <w:r w:rsidRPr="001B501F">
              <w:rPr>
                <w:rFonts w:cs="Times New Roman" w:hint="eastAsia"/>
                <w:sz w:val="21"/>
                <w:szCs w:val="24"/>
              </w:rPr>
              <w:t>社团</w:t>
            </w:r>
            <w:r w:rsidR="000B3112" w:rsidRPr="001B501F">
              <w:rPr>
                <w:rFonts w:cs="Times New Roman" w:hint="eastAsia"/>
                <w:sz w:val="21"/>
                <w:szCs w:val="24"/>
              </w:rPr>
              <w:t>成员</w:t>
            </w:r>
            <w:r w:rsidRPr="001B501F">
              <w:rPr>
                <w:rFonts w:cs="Times New Roman" w:hint="eastAsia"/>
                <w:sz w:val="21"/>
                <w:szCs w:val="24"/>
              </w:rPr>
              <w:t>表：</w:t>
            </w:r>
          </w:p>
          <w:p w:rsidR="00F76E05" w:rsidRPr="001B501F" w:rsidRDefault="00F76E05"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w:t>
            </w:r>
            <w:r w:rsidR="00BA10BE" w:rsidRPr="001B501F">
              <w:rPr>
                <w:rFonts w:cs="Times New Roman"/>
                <w:sz w:val="21"/>
                <w:szCs w:val="24"/>
              </w:rPr>
              <w:t>stuclub</w:t>
            </w:r>
            <w:r w:rsidRPr="001B501F">
              <w:rPr>
                <w:rFonts w:cs="Times New Roman"/>
                <w:sz w:val="21"/>
                <w:szCs w:val="24"/>
              </w:rPr>
              <w:t xml:space="preserve"> add constraint </w:t>
            </w:r>
            <w:r w:rsidR="00BA10BE" w:rsidRPr="001B501F">
              <w:rPr>
                <w:rFonts w:cs="Times New Roman"/>
                <w:sz w:val="21"/>
                <w:szCs w:val="24"/>
              </w:rPr>
              <w:t>stuclub</w:t>
            </w:r>
            <w:r w:rsidRPr="001B501F">
              <w:rPr>
                <w:rFonts w:cs="Times New Roman"/>
                <w:sz w:val="21"/>
                <w:szCs w:val="24"/>
              </w:rPr>
              <w:t>_</w:t>
            </w:r>
            <w:r w:rsidR="00BA10BE" w:rsidRPr="001B501F">
              <w:rPr>
                <w:rFonts w:cs="Times New Roman" w:hint="eastAsia"/>
                <w:sz w:val="21"/>
                <w:szCs w:val="24"/>
              </w:rPr>
              <w:t>stu</w:t>
            </w:r>
            <w:r w:rsidRPr="001B501F">
              <w:rPr>
                <w:rFonts w:cs="Times New Roman"/>
                <w:sz w:val="21"/>
                <w:szCs w:val="24"/>
              </w:rPr>
              <w:t xml:space="preserve"> foreign key(</w:t>
            </w:r>
            <w:r w:rsidR="00BA10BE" w:rsidRPr="001B501F">
              <w:rPr>
                <w:rFonts w:cs="Times New Roman"/>
                <w:sz w:val="21"/>
                <w:szCs w:val="24"/>
              </w:rPr>
              <w:t>s</w:t>
            </w:r>
            <w:r w:rsidRPr="001B501F">
              <w:rPr>
                <w:rFonts w:cs="Times New Roman"/>
                <w:sz w:val="21"/>
                <w:szCs w:val="24"/>
              </w:rPr>
              <w:t xml:space="preserve">no) references </w:t>
            </w:r>
            <w:r w:rsidR="00BA10BE" w:rsidRPr="001B501F">
              <w:rPr>
                <w:rFonts w:cs="Times New Roman"/>
                <w:sz w:val="21"/>
                <w:szCs w:val="24"/>
              </w:rPr>
              <w:t>student</w:t>
            </w:r>
            <w:r w:rsidRPr="001B501F">
              <w:rPr>
                <w:rFonts w:cs="Times New Roman"/>
                <w:sz w:val="21"/>
                <w:szCs w:val="24"/>
              </w:rPr>
              <w:t>(</w:t>
            </w:r>
            <w:r w:rsidR="00BA10BE" w:rsidRPr="001B501F">
              <w:rPr>
                <w:rFonts w:cs="Times New Roman"/>
                <w:sz w:val="21"/>
                <w:szCs w:val="24"/>
              </w:rPr>
              <w:t>s</w:t>
            </w:r>
            <w:r w:rsidRPr="001B501F">
              <w:rPr>
                <w:rFonts w:cs="Times New Roman"/>
                <w:sz w:val="21"/>
                <w:szCs w:val="24"/>
              </w:rPr>
              <w:t>no);</w:t>
            </w:r>
          </w:p>
          <w:p w:rsidR="00BA10BE" w:rsidRPr="001B501F" w:rsidRDefault="00BA10BE" w:rsidP="00BA10BE">
            <w:pPr>
              <w:pStyle w:val="afffff8"/>
              <w:tabs>
                <w:tab w:val="left" w:pos="5037"/>
              </w:tabs>
              <w:spacing w:after="0" w:line="240" w:lineRule="auto"/>
              <w:ind w:leftChars="500" w:left="900"/>
              <w:rPr>
                <w:rFonts w:cs="Times New Roman"/>
                <w:sz w:val="21"/>
                <w:szCs w:val="24"/>
              </w:rPr>
            </w:pPr>
            <w:r w:rsidRPr="001B501F">
              <w:rPr>
                <w:rFonts w:cs="Times New Roman"/>
                <w:sz w:val="21"/>
                <w:szCs w:val="24"/>
              </w:rPr>
              <w:t>Alter table stuclub add constraint stuclub_club foreign key(cno) references club(cno);</w:t>
            </w:r>
          </w:p>
          <w:p w:rsidR="004B66B5" w:rsidRPr="001B501F" w:rsidRDefault="00F76E05" w:rsidP="00F76E05">
            <w:pPr>
              <w:pStyle w:val="afffff8"/>
              <w:tabs>
                <w:tab w:val="left" w:pos="5037"/>
              </w:tabs>
              <w:spacing w:after="0" w:line="240" w:lineRule="auto"/>
              <w:ind w:leftChars="500" w:left="900"/>
              <w:rPr>
                <w:rFonts w:cs="Times New Roman"/>
                <w:sz w:val="21"/>
                <w:szCs w:val="24"/>
              </w:rPr>
            </w:pPr>
            <w:r w:rsidRPr="001B501F">
              <w:rPr>
                <w:rFonts w:cs="Times New Roman"/>
                <w:sz w:val="21"/>
                <w:szCs w:val="24"/>
              </w:rPr>
              <w:t xml:space="preserve">Alter table </w:t>
            </w:r>
            <w:r w:rsidR="00BA10BE" w:rsidRPr="001B501F">
              <w:rPr>
                <w:rFonts w:cs="Times New Roman"/>
                <w:sz w:val="21"/>
                <w:szCs w:val="24"/>
              </w:rPr>
              <w:t>stuclub</w:t>
            </w:r>
            <w:r w:rsidRPr="001B501F">
              <w:rPr>
                <w:rFonts w:cs="Times New Roman"/>
                <w:sz w:val="21"/>
                <w:szCs w:val="24"/>
              </w:rPr>
              <w:t xml:space="preserve"> </w:t>
            </w:r>
            <w:r w:rsidR="00234F89" w:rsidRPr="001B501F">
              <w:rPr>
                <w:rFonts w:cs="Times New Roman"/>
                <w:sz w:val="21"/>
                <w:szCs w:val="24"/>
              </w:rPr>
              <w:t>drop foreign key</w:t>
            </w:r>
            <w:r w:rsidRPr="001B501F">
              <w:rPr>
                <w:rFonts w:cs="Times New Roman"/>
                <w:sz w:val="21"/>
                <w:szCs w:val="24"/>
              </w:rPr>
              <w:t xml:space="preserve"> </w:t>
            </w:r>
            <w:r w:rsidR="00BA10BE" w:rsidRPr="001B501F">
              <w:rPr>
                <w:rFonts w:cs="Times New Roman"/>
                <w:sz w:val="21"/>
                <w:szCs w:val="24"/>
              </w:rPr>
              <w:t>stuclub_</w:t>
            </w:r>
            <w:r w:rsidR="00BA10BE" w:rsidRPr="001B501F">
              <w:rPr>
                <w:rFonts w:cs="Times New Roman" w:hint="eastAsia"/>
                <w:sz w:val="21"/>
                <w:szCs w:val="24"/>
              </w:rPr>
              <w:t>stu</w:t>
            </w:r>
            <w:r w:rsidRPr="001B501F">
              <w:rPr>
                <w:rFonts w:cs="Times New Roman"/>
                <w:sz w:val="21"/>
                <w:szCs w:val="24"/>
              </w:rPr>
              <w:t>;</w:t>
            </w:r>
            <w:r w:rsidR="007B2165" w:rsidRPr="001B501F">
              <w:rPr>
                <w:rFonts w:cs="Times New Roman"/>
                <w:sz w:val="21"/>
                <w:szCs w:val="24"/>
              </w:rPr>
              <w:t xml:space="preserve">       (?)</w:t>
            </w:r>
          </w:p>
          <w:p w:rsidR="00BA10BE" w:rsidRPr="001B501F" w:rsidRDefault="00BA10BE" w:rsidP="001B501F">
            <w:pPr>
              <w:pStyle w:val="afffff8"/>
              <w:tabs>
                <w:tab w:val="left" w:pos="5037"/>
              </w:tabs>
              <w:spacing w:after="0" w:line="240" w:lineRule="auto"/>
              <w:ind w:leftChars="500" w:left="900"/>
              <w:rPr>
                <w:rFonts w:cs="Times New Roman" w:hint="eastAsia"/>
                <w:sz w:val="21"/>
                <w:szCs w:val="24"/>
              </w:rPr>
            </w:pPr>
            <w:r w:rsidRPr="001B501F">
              <w:rPr>
                <w:rFonts w:cs="Times New Roman"/>
                <w:sz w:val="21"/>
                <w:szCs w:val="24"/>
              </w:rPr>
              <w:t xml:space="preserve">Alter table stuclub </w:t>
            </w:r>
            <w:r w:rsidR="00234F89" w:rsidRPr="001B501F">
              <w:rPr>
                <w:rFonts w:cs="Times New Roman"/>
                <w:sz w:val="21"/>
                <w:szCs w:val="24"/>
              </w:rPr>
              <w:t>drop foreign key</w:t>
            </w:r>
            <w:r w:rsidRPr="001B501F">
              <w:rPr>
                <w:rFonts w:cs="Times New Roman"/>
                <w:sz w:val="21"/>
                <w:szCs w:val="24"/>
              </w:rPr>
              <w:t xml:space="preserve"> stuclub_club;</w:t>
            </w: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Pr="001B501F" w:rsidRDefault="002D38F4" w:rsidP="00A03A52">
            <w:pPr>
              <w:ind w:firstLineChars="407" w:firstLine="855"/>
              <w:rPr>
                <w:sz w:val="21"/>
              </w:rPr>
            </w:pPr>
            <w:r w:rsidRPr="001B501F">
              <w:rPr>
                <w:sz w:val="21"/>
              </w:rPr>
              <w:t>ALTER TABLE club MODIFY pcount INT DEFAULT 0;</w:t>
            </w:r>
          </w:p>
          <w:p w:rsidR="002D38F4" w:rsidRPr="001B501F" w:rsidRDefault="002D38F4" w:rsidP="002D38F4">
            <w:pPr>
              <w:ind w:firstLineChars="407" w:firstLine="855"/>
              <w:rPr>
                <w:sz w:val="21"/>
              </w:rPr>
            </w:pPr>
            <w:r w:rsidRPr="001B501F">
              <w:rPr>
                <w:sz w:val="21"/>
              </w:rPr>
              <w:t xml:space="preserve">ALTER TABLE </w:t>
            </w:r>
            <w:r w:rsidR="007A3C95" w:rsidRPr="001B501F">
              <w:rPr>
                <w:sz w:val="21"/>
              </w:rPr>
              <w:t>stu</w:t>
            </w:r>
            <w:r w:rsidRPr="001B501F">
              <w:rPr>
                <w:sz w:val="21"/>
              </w:rPr>
              <w:t xml:space="preserve">club MODIFY </w:t>
            </w:r>
            <w:r w:rsidR="007A3C95" w:rsidRPr="001B501F">
              <w:rPr>
                <w:sz w:val="21"/>
              </w:rPr>
              <w:t>leader</w:t>
            </w:r>
            <w:r w:rsidRPr="001B501F">
              <w:rPr>
                <w:sz w:val="21"/>
              </w:rPr>
              <w:t xml:space="preserve"> INT DEFAULT 0;</w:t>
            </w:r>
          </w:p>
          <w:p w:rsidR="007A3C95" w:rsidRPr="001B501F" w:rsidRDefault="007A3C95" w:rsidP="007A3C95">
            <w:pPr>
              <w:ind w:firstLineChars="407" w:firstLine="855"/>
              <w:rPr>
                <w:sz w:val="21"/>
              </w:rPr>
            </w:pPr>
            <w:r w:rsidRPr="001B501F">
              <w:rPr>
                <w:sz w:val="21"/>
              </w:rPr>
              <w:t>ALTER TABLE club MODIFY pcount INT</w:t>
            </w:r>
            <w:r w:rsidR="00287A1D" w:rsidRPr="001B501F">
              <w:rPr>
                <w:sz w:val="21"/>
              </w:rPr>
              <w:t>;</w:t>
            </w:r>
          </w:p>
          <w:p w:rsidR="002D1FBB" w:rsidRPr="007A3C95" w:rsidRDefault="007A3C95" w:rsidP="007A3C95">
            <w:pPr>
              <w:ind w:firstLineChars="407" w:firstLine="855"/>
            </w:pPr>
            <w:r w:rsidRPr="001B501F">
              <w:rPr>
                <w:sz w:val="21"/>
              </w:rPr>
              <w:t>ALTER TABLE stuclub MODIFY leader INT;</w:t>
            </w:r>
          </w:p>
        </w:tc>
      </w:tr>
    </w:tbl>
    <w:p w:rsidR="002D1FBB" w:rsidRDefault="002D1FBB">
      <w:pPr>
        <w:rPr>
          <w:rFonts w:hint="eastAsia"/>
        </w:rPr>
      </w:pPr>
      <w:bookmarkStart w:id="37" w:name="_GoBack"/>
      <w:bookmarkEnd w:id="37"/>
    </w:p>
    <w:p w:rsidR="002D1FBB" w:rsidRDefault="008E3C1E" w:rsidP="00A03A52">
      <w:pPr>
        <w:pStyle w:val="21"/>
        <w:ind w:firstLine="3360"/>
      </w:pPr>
      <w:bookmarkStart w:id="38" w:name="_Toc12166"/>
      <w:r>
        <w:rPr>
          <w:rFonts w:hint="eastAsia"/>
        </w:rPr>
        <w:t>任务4.3数据库测试数据的设计及源码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50"/>
              </w:numPr>
              <w:spacing w:after="0"/>
              <w:ind w:firstLineChars="300" w:firstLine="540"/>
            </w:pPr>
            <w:r>
              <w:rPr>
                <w:rFonts w:hint="eastAsia"/>
              </w:rPr>
              <w:t>熟知数据库测试数据的概念和要求；</w:t>
            </w:r>
          </w:p>
          <w:p w:rsidR="002D1FBB" w:rsidRDefault="008E3C1E" w:rsidP="00683380">
            <w:pPr>
              <w:numPr>
                <w:ilvl w:val="0"/>
                <w:numId w:val="50"/>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683380">
            <w:pPr>
              <w:numPr>
                <w:ilvl w:val="0"/>
                <w:numId w:val="51"/>
              </w:numPr>
              <w:spacing w:after="0"/>
              <w:ind w:leftChars="300" w:left="540"/>
            </w:pPr>
            <w:r>
              <w:rPr>
                <w:rFonts w:hint="eastAsia"/>
              </w:rPr>
              <w:t>按照需求设计数据库的测试数据；</w:t>
            </w:r>
          </w:p>
          <w:p w:rsidR="002D1FBB" w:rsidRDefault="008E3C1E" w:rsidP="00683380">
            <w:pPr>
              <w:numPr>
                <w:ilvl w:val="0"/>
                <w:numId w:val="51"/>
              </w:numPr>
              <w:spacing w:after="0"/>
              <w:ind w:leftChars="300" w:left="540"/>
            </w:pPr>
            <w:r>
              <w:rPr>
                <w:rFonts w:hint="eastAsia"/>
              </w:rPr>
              <w:t>按照需求生成可供恢复的测试数据源码。</w:t>
            </w:r>
          </w:p>
          <w:p w:rsidR="002D1FBB" w:rsidRDefault="008E3C1E" w:rsidP="00683380">
            <w:pPr>
              <w:numPr>
                <w:ilvl w:val="0"/>
                <w:numId w:val="51"/>
              </w:numPr>
              <w:spacing w:after="0"/>
              <w:ind w:leftChars="300" w:left="540"/>
            </w:pPr>
            <w:r>
              <w:rPr>
                <w:rFonts w:hint="eastAsia"/>
              </w:rPr>
              <w:t>本设计满分10分，其中完成分8分，质量分2分。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数据库测试数据的设计及源码</w:t>
            </w:r>
          </w:p>
          <w:p w:rsidR="002D1FBB" w:rsidRDefault="008E3C1E" w:rsidP="00683380">
            <w:pPr>
              <w:numPr>
                <w:ilvl w:val="0"/>
                <w:numId w:val="52"/>
              </w:numPr>
              <w:spacing w:after="0" w:line="240" w:lineRule="auto"/>
              <w:rPr>
                <w:rFonts w:cs="Times New Roman"/>
                <w:szCs w:val="24"/>
              </w:rPr>
            </w:pPr>
            <w:r>
              <w:rPr>
                <w:rFonts w:cs="Times New Roman" w:hint="eastAsia"/>
                <w:szCs w:val="24"/>
              </w:rPr>
              <w:t>项目数据库测试数据的设计</w:t>
            </w:r>
          </w:p>
          <w:p w:rsidR="002D1FBB" w:rsidRDefault="008E3C1E">
            <w:pPr>
              <w:spacing w:after="0" w:line="240" w:lineRule="auto"/>
              <w:rPr>
                <w:rFonts w:cs="Times New Roman"/>
                <w:szCs w:val="24"/>
              </w:rPr>
            </w:pPr>
            <w:r>
              <w:rPr>
                <w:rFonts w:cs="Times New Roman" w:hint="eastAsia"/>
                <w:szCs w:val="24"/>
              </w:rPr>
              <w:t xml:space="preserve">              1.1测试数据的广泛性设计；</w:t>
            </w:r>
          </w:p>
          <w:p w:rsidR="002D1FBB" w:rsidRDefault="008E3C1E">
            <w:pPr>
              <w:spacing w:after="0" w:line="240" w:lineRule="auto"/>
              <w:ind w:firstLineChars="600" w:firstLine="1080"/>
              <w:rPr>
                <w:rFonts w:cs="Times New Roman"/>
                <w:szCs w:val="24"/>
              </w:rPr>
            </w:pPr>
            <w:r>
              <w:rPr>
                <w:rFonts w:cs="Times New Roman" w:hint="eastAsia"/>
                <w:szCs w:val="24"/>
              </w:rPr>
              <w:t>常见社团数据：XXX，XXX，......</w:t>
            </w:r>
          </w:p>
          <w:p w:rsidR="002D1FBB" w:rsidRDefault="008E3C1E">
            <w:pPr>
              <w:spacing w:after="0" w:line="240" w:lineRule="auto"/>
              <w:ind w:firstLineChars="600" w:firstLine="1080"/>
              <w:rPr>
                <w:rFonts w:cs="Times New Roman"/>
                <w:szCs w:val="24"/>
              </w:rPr>
            </w:pPr>
            <w:r>
              <w:rPr>
                <w:rFonts w:cs="Times New Roman" w:hint="eastAsia"/>
                <w:szCs w:val="24"/>
              </w:rPr>
              <w:t>常见学院数据：XXX，XXX，......</w:t>
            </w:r>
          </w:p>
          <w:p w:rsidR="002D1FBB" w:rsidRDefault="008E3C1E">
            <w:pPr>
              <w:spacing w:after="0" w:line="240" w:lineRule="auto"/>
              <w:ind w:firstLineChars="600" w:firstLine="1080"/>
              <w:rPr>
                <w:rFonts w:cs="Times New Roman"/>
                <w:szCs w:val="24"/>
              </w:rPr>
            </w:pPr>
            <w:r>
              <w:rPr>
                <w:rFonts w:cs="Times New Roman" w:hint="eastAsia"/>
                <w:szCs w:val="24"/>
              </w:rPr>
              <w:t>......</w:t>
            </w:r>
          </w:p>
          <w:p w:rsidR="002D1FBB" w:rsidRDefault="008E3C1E">
            <w:pPr>
              <w:spacing w:after="0" w:line="240" w:lineRule="auto"/>
              <w:ind w:firstLineChars="400" w:firstLine="720"/>
              <w:rPr>
                <w:rFonts w:cs="Times New Roman"/>
                <w:szCs w:val="24"/>
              </w:rPr>
            </w:pPr>
            <w:r>
              <w:rPr>
                <w:rFonts w:cs="Times New Roman" w:hint="eastAsia"/>
                <w:szCs w:val="24"/>
              </w:rPr>
              <w:t>1.2测试数据的典型性设计</w:t>
            </w:r>
          </w:p>
          <w:p w:rsidR="002D1FBB" w:rsidRDefault="008E3C1E">
            <w:pPr>
              <w:spacing w:after="0" w:line="240" w:lineRule="auto"/>
              <w:rPr>
                <w:rFonts w:cs="Times New Roman"/>
                <w:szCs w:val="24"/>
              </w:rPr>
            </w:pPr>
            <w:r>
              <w:rPr>
                <w:rFonts w:cs="Times New Roman" w:hint="eastAsia"/>
                <w:szCs w:val="24"/>
              </w:rPr>
              <w:t xml:space="preserve">                   重点设计XX学院、XX社团、......的相关数据。</w:t>
            </w:r>
          </w:p>
          <w:p w:rsidR="002D1FBB" w:rsidRDefault="008E3C1E">
            <w:pPr>
              <w:spacing w:after="0" w:line="240" w:lineRule="auto"/>
              <w:ind w:firstLineChars="400" w:firstLine="720"/>
              <w:rPr>
                <w:rFonts w:cs="Times New Roman"/>
                <w:szCs w:val="24"/>
              </w:rPr>
            </w:pPr>
            <w:r>
              <w:rPr>
                <w:rFonts w:cs="Times New Roman" w:hint="eastAsia"/>
                <w:szCs w:val="24"/>
              </w:rPr>
              <w:t>1.3测试数据的完整性设计</w:t>
            </w:r>
          </w:p>
          <w:p w:rsidR="002D1FBB" w:rsidRDefault="008E3C1E">
            <w:pPr>
              <w:spacing w:after="0" w:line="240" w:lineRule="auto"/>
              <w:rPr>
                <w:rFonts w:cs="Times New Roman"/>
                <w:szCs w:val="24"/>
              </w:rPr>
            </w:pPr>
            <w:r>
              <w:rPr>
                <w:rFonts w:cs="Times New Roman" w:hint="eastAsia"/>
                <w:szCs w:val="24"/>
              </w:rPr>
              <w:t xml:space="preserve">                  应按照表的完整性约束较真实且完整地增添测试数据。</w:t>
            </w:r>
          </w:p>
          <w:p w:rsidR="002D1FBB" w:rsidRDefault="008E3C1E">
            <w:pPr>
              <w:spacing w:after="0" w:line="240" w:lineRule="auto"/>
              <w:rPr>
                <w:rFonts w:cs="Times New Roman"/>
                <w:szCs w:val="24"/>
              </w:rPr>
            </w:pPr>
            <w:r>
              <w:rPr>
                <w:rFonts w:cs="Times New Roman" w:hint="eastAsia"/>
                <w:szCs w:val="24"/>
              </w:rPr>
              <w:t xml:space="preserve"> </w:t>
            </w:r>
          </w:p>
          <w:p w:rsidR="002D1FBB" w:rsidRDefault="008E3C1E" w:rsidP="00683380">
            <w:pPr>
              <w:numPr>
                <w:ilvl w:val="0"/>
                <w:numId w:val="52"/>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2D1FBB" w:rsidRDefault="002D1FBB" w:rsidP="00A03A52">
            <w:pPr>
              <w:spacing w:after="0" w:line="240" w:lineRule="auto"/>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39" w:name="_Toc32478"/>
      <w:r>
        <w:rPr>
          <w:rFonts w:hint="eastAsia"/>
        </w:rPr>
        <w:t>任务4.4数据/数据表结构增删改需求的设计及源码</w:t>
      </w:r>
      <w:bookmarkEnd w:id="3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53"/>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683380">
            <w:pPr>
              <w:numPr>
                <w:ilvl w:val="0"/>
                <w:numId w:val="53"/>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683380">
            <w:pPr>
              <w:numPr>
                <w:ilvl w:val="0"/>
                <w:numId w:val="54"/>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683380">
            <w:pPr>
              <w:numPr>
                <w:ilvl w:val="0"/>
                <w:numId w:val="54"/>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683380">
            <w:pPr>
              <w:numPr>
                <w:ilvl w:val="0"/>
                <w:numId w:val="54"/>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Default="008E3C1E" w:rsidP="00683380">
            <w:pPr>
              <w:numPr>
                <w:ilvl w:val="0"/>
                <w:numId w:val="55"/>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683380">
            <w:pPr>
              <w:numPr>
                <w:ilvl w:val="0"/>
                <w:numId w:val="55"/>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jc w:val="center"/>
      </w:pPr>
      <w:bookmarkStart w:id="40" w:name="_Toc3421"/>
      <w:r>
        <w:rPr>
          <w:rFonts w:hint="eastAsia"/>
        </w:rPr>
        <w:t>项目五</w:t>
      </w:r>
      <w:r>
        <w:rPr>
          <w:rFonts w:hint="eastAsia"/>
        </w:rPr>
        <w:tab/>
        <w:t>用户数据模块开发</w:t>
      </w:r>
      <w:bookmarkEnd w:id="40"/>
      <w:r>
        <w:rPr>
          <w:rFonts w:hint="eastAsia"/>
        </w:rPr>
        <w:t>(50)</w:t>
      </w:r>
    </w:p>
    <w:p w:rsidR="002D1FBB" w:rsidRDefault="008E3C1E" w:rsidP="00A03A52">
      <w:pPr>
        <w:pStyle w:val="21"/>
        <w:ind w:firstLine="3360"/>
      </w:pPr>
      <w:bookmarkStart w:id="41" w:name="_Toc2430"/>
      <w:r>
        <w:rPr>
          <w:rFonts w:hint="eastAsia"/>
        </w:rPr>
        <w:t>任务5.1</w:t>
      </w:r>
      <w:r>
        <w:t>用户需求中的查询功能的实现及源码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56"/>
              </w:numPr>
              <w:spacing w:after="0"/>
              <w:ind w:firstLineChars="300" w:firstLine="540"/>
            </w:pPr>
            <w:r>
              <w:rPr>
                <w:rFonts w:hint="eastAsia"/>
              </w:rPr>
              <w:t>理解数据查询与用户需求数据之间的关联；</w:t>
            </w:r>
          </w:p>
          <w:p w:rsidR="002D1FBB" w:rsidRDefault="008E3C1E" w:rsidP="00683380">
            <w:pPr>
              <w:numPr>
                <w:ilvl w:val="0"/>
                <w:numId w:val="56"/>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683380">
            <w:pPr>
              <w:numPr>
                <w:ilvl w:val="0"/>
                <w:numId w:val="57"/>
              </w:numPr>
              <w:spacing w:after="0"/>
              <w:ind w:leftChars="300" w:left="540"/>
            </w:pPr>
            <w:r>
              <w:rPr>
                <w:rFonts w:hint="eastAsia"/>
              </w:rPr>
              <w:t>按照用户需求编写单表/多表数据查询语句；</w:t>
            </w:r>
          </w:p>
          <w:p w:rsidR="002D1FBB" w:rsidRDefault="008E3C1E" w:rsidP="00683380">
            <w:pPr>
              <w:numPr>
                <w:ilvl w:val="0"/>
                <w:numId w:val="57"/>
              </w:numPr>
              <w:spacing w:after="0"/>
              <w:ind w:leftChars="300" w:left="540"/>
            </w:pPr>
            <w:r>
              <w:rPr>
                <w:rFonts w:hint="eastAsia"/>
              </w:rPr>
              <w:t>按照用户需求编写带条件的数据查询语句；</w:t>
            </w:r>
          </w:p>
          <w:p w:rsidR="002D1FBB" w:rsidRDefault="008E3C1E" w:rsidP="00683380">
            <w:pPr>
              <w:numPr>
                <w:ilvl w:val="0"/>
                <w:numId w:val="57"/>
              </w:numPr>
              <w:spacing w:after="0"/>
              <w:ind w:leftChars="300" w:left="540"/>
            </w:pPr>
            <w:r>
              <w:rPr>
                <w:rFonts w:hint="eastAsia"/>
              </w:rPr>
              <w:t>按照用户需求编写数据统计查询语句。</w:t>
            </w:r>
          </w:p>
          <w:p w:rsidR="002D1FBB" w:rsidRDefault="008E3C1E" w:rsidP="00683380">
            <w:pPr>
              <w:numPr>
                <w:ilvl w:val="0"/>
                <w:numId w:val="57"/>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683380">
            <w:pPr>
              <w:numPr>
                <w:ilvl w:val="0"/>
                <w:numId w:val="58"/>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683380">
            <w:pPr>
              <w:numPr>
                <w:ilvl w:val="0"/>
                <w:numId w:val="58"/>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2" w:name="_Toc1708"/>
      <w:r>
        <w:rPr>
          <w:rFonts w:hint="eastAsia"/>
        </w:rPr>
        <w:t>任务5.2设计实现基础数据表的可更新视图及源码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59"/>
              </w:numPr>
              <w:spacing w:after="0"/>
              <w:ind w:firstLineChars="300" w:firstLine="540"/>
            </w:pPr>
            <w:r>
              <w:rPr>
                <w:rFonts w:hint="eastAsia"/>
              </w:rPr>
              <w:t>掌握视图的相关概念和作用；</w:t>
            </w:r>
          </w:p>
          <w:p w:rsidR="002D1FBB" w:rsidRDefault="008E3C1E" w:rsidP="00683380">
            <w:pPr>
              <w:numPr>
                <w:ilvl w:val="0"/>
                <w:numId w:val="59"/>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683380">
            <w:pPr>
              <w:numPr>
                <w:ilvl w:val="0"/>
                <w:numId w:val="60"/>
              </w:numPr>
              <w:spacing w:after="0"/>
              <w:ind w:leftChars="300" w:left="540"/>
            </w:pPr>
            <w:r>
              <w:rPr>
                <w:rFonts w:hint="eastAsia"/>
              </w:rPr>
              <w:t>按照用户需求为所有基础数据表设计可更新视图；</w:t>
            </w:r>
          </w:p>
          <w:p w:rsidR="002D1FBB" w:rsidRDefault="008E3C1E" w:rsidP="00683380">
            <w:pPr>
              <w:numPr>
                <w:ilvl w:val="0"/>
                <w:numId w:val="60"/>
              </w:numPr>
              <w:spacing w:after="0"/>
              <w:ind w:leftChars="300" w:left="540"/>
            </w:pPr>
            <w:r>
              <w:rPr>
                <w:rFonts w:hint="eastAsia"/>
              </w:rPr>
              <w:t>根据用户需求及用户权限为可更新视图设计视图更新权限。</w:t>
            </w:r>
          </w:p>
          <w:p w:rsidR="002D1FBB" w:rsidRDefault="008E3C1E" w:rsidP="00683380">
            <w:pPr>
              <w:numPr>
                <w:ilvl w:val="0"/>
                <w:numId w:val="60"/>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683380">
            <w:pPr>
              <w:numPr>
                <w:ilvl w:val="0"/>
                <w:numId w:val="61"/>
              </w:numPr>
              <w:spacing w:after="0" w:line="240" w:lineRule="auto"/>
              <w:rPr>
                <w:rFonts w:cs="Times New Roman"/>
                <w:szCs w:val="24"/>
              </w:rPr>
            </w:pPr>
            <w:r>
              <w:rPr>
                <w:rFonts w:cs="Times New Roman" w:hint="eastAsia"/>
                <w:szCs w:val="24"/>
              </w:rPr>
              <w:t>按照用户需求X，...，将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2D1FBB" w:rsidRDefault="008E3C1E" w:rsidP="00683380">
            <w:pPr>
              <w:numPr>
                <w:ilvl w:val="0"/>
                <w:numId w:val="61"/>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3" w:name="_Toc16670"/>
      <w:r>
        <w:rPr>
          <w:rFonts w:hint="eastAsia"/>
        </w:rPr>
        <w:t>任务5.3满足用户查询需求的其他不可更新视图及源码</w:t>
      </w:r>
      <w:bookmarkEnd w:id="4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62"/>
              </w:numPr>
              <w:spacing w:after="0"/>
              <w:ind w:firstLineChars="300" w:firstLine="540"/>
            </w:pPr>
            <w:r>
              <w:rPr>
                <w:rFonts w:hint="eastAsia"/>
              </w:rPr>
              <w:t>掌握视图的相关概念和作用；</w:t>
            </w:r>
          </w:p>
          <w:p w:rsidR="002D1FBB" w:rsidRDefault="008E3C1E" w:rsidP="00683380">
            <w:pPr>
              <w:numPr>
                <w:ilvl w:val="0"/>
                <w:numId w:val="62"/>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683380">
            <w:pPr>
              <w:numPr>
                <w:ilvl w:val="0"/>
                <w:numId w:val="63"/>
              </w:numPr>
              <w:spacing w:after="0"/>
              <w:ind w:leftChars="300" w:left="540"/>
            </w:pPr>
            <w:r>
              <w:rPr>
                <w:rFonts w:hint="eastAsia"/>
              </w:rPr>
              <w:t>按照用户需求为基础数据表设计可更新视图；</w:t>
            </w:r>
          </w:p>
          <w:p w:rsidR="002D1FBB" w:rsidRDefault="008E3C1E" w:rsidP="00683380">
            <w:pPr>
              <w:numPr>
                <w:ilvl w:val="0"/>
                <w:numId w:val="63"/>
              </w:numPr>
              <w:spacing w:after="0"/>
              <w:ind w:leftChars="300" w:left="540"/>
            </w:pPr>
            <w:r>
              <w:rPr>
                <w:rFonts w:hint="eastAsia"/>
              </w:rPr>
              <w:t>根据用户需求为所有查询设计不可更新视图。</w:t>
            </w:r>
          </w:p>
          <w:p w:rsidR="002D1FBB" w:rsidRDefault="008E3C1E" w:rsidP="00683380">
            <w:pPr>
              <w:numPr>
                <w:ilvl w:val="0"/>
                <w:numId w:val="63"/>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683380">
            <w:pPr>
              <w:numPr>
                <w:ilvl w:val="0"/>
                <w:numId w:val="64"/>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rsidP="00683380">
            <w:pPr>
              <w:numPr>
                <w:ilvl w:val="0"/>
                <w:numId w:val="64"/>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4" w:name="_Toc10185"/>
      <w:r>
        <w:rPr>
          <w:rFonts w:hint="eastAsia"/>
        </w:rPr>
        <w:t>项目六</w:t>
      </w:r>
      <w:r>
        <w:rPr>
          <w:rFonts w:hint="eastAsia"/>
        </w:rPr>
        <w:tab/>
        <w:t>用户功能模块开发</w:t>
      </w:r>
      <w:bookmarkEnd w:id="44"/>
      <w:r>
        <w:rPr>
          <w:rFonts w:hint="eastAsia"/>
        </w:rPr>
        <w:t>(100)</w:t>
      </w:r>
    </w:p>
    <w:p w:rsidR="002D1FBB" w:rsidRDefault="008E3C1E" w:rsidP="00A03A52">
      <w:pPr>
        <w:pStyle w:val="21"/>
        <w:ind w:firstLine="3360"/>
      </w:pPr>
      <w:bookmarkStart w:id="45" w:name="_Toc28148"/>
      <w:r>
        <w:rPr>
          <w:rFonts w:hint="eastAsia"/>
        </w:rPr>
        <w:t>任务6.1创建项目各类索引及源码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65"/>
              </w:numPr>
              <w:spacing w:after="0"/>
              <w:ind w:firstLineChars="300" w:firstLine="540"/>
            </w:pPr>
            <w:r>
              <w:rPr>
                <w:rFonts w:hint="eastAsia"/>
              </w:rPr>
              <w:t>掌握索引的相关概念；</w:t>
            </w:r>
          </w:p>
          <w:p w:rsidR="002D1FBB" w:rsidRDefault="008E3C1E" w:rsidP="00683380">
            <w:pPr>
              <w:numPr>
                <w:ilvl w:val="0"/>
                <w:numId w:val="65"/>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683380">
            <w:pPr>
              <w:numPr>
                <w:ilvl w:val="0"/>
                <w:numId w:val="66"/>
              </w:numPr>
              <w:spacing w:after="0"/>
              <w:ind w:leftChars="300" w:left="540"/>
            </w:pPr>
            <w:r>
              <w:rPr>
                <w:rFonts w:hint="eastAsia"/>
              </w:rPr>
              <w:t>按照用户需求和索引建立原则，完成项目索引需求分析；</w:t>
            </w:r>
          </w:p>
          <w:p w:rsidR="002D1FBB" w:rsidRDefault="008E3C1E" w:rsidP="00683380">
            <w:pPr>
              <w:numPr>
                <w:ilvl w:val="0"/>
                <w:numId w:val="66"/>
              </w:numPr>
              <w:spacing w:after="0"/>
              <w:ind w:leftChars="300" w:left="540"/>
            </w:pPr>
            <w:r>
              <w:rPr>
                <w:rFonts w:hint="eastAsia"/>
              </w:rPr>
              <w:t>根据项目索引需求分析，建立项目数据库的各类索引，实现项目数据库的初步优化。</w:t>
            </w:r>
          </w:p>
          <w:p w:rsidR="002D1FBB" w:rsidRDefault="008E3C1E" w:rsidP="00683380">
            <w:pPr>
              <w:numPr>
                <w:ilvl w:val="0"/>
                <w:numId w:val="66"/>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rsidP="00683380">
            <w:pPr>
              <w:numPr>
                <w:ilvl w:val="0"/>
                <w:numId w:val="67"/>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rsidP="00683380">
            <w:pPr>
              <w:numPr>
                <w:ilvl w:val="0"/>
                <w:numId w:val="67"/>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rsidP="00683380">
            <w:pPr>
              <w:numPr>
                <w:ilvl w:val="0"/>
                <w:numId w:val="67"/>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6" w:name="_Toc14431"/>
      <w:r>
        <w:rPr>
          <w:rFonts w:hint="eastAsia"/>
        </w:rPr>
        <w:t>任务6.2设计开发存储过程及源码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68"/>
              </w:numPr>
              <w:spacing w:after="0"/>
              <w:ind w:firstLineChars="300" w:firstLine="540"/>
            </w:pPr>
            <w:r>
              <w:rPr>
                <w:rFonts w:hint="eastAsia"/>
              </w:rPr>
              <w:t>掌握存储过程的相关概念和作用；</w:t>
            </w:r>
          </w:p>
          <w:p w:rsidR="002D1FBB" w:rsidRDefault="008E3C1E" w:rsidP="00683380">
            <w:pPr>
              <w:numPr>
                <w:ilvl w:val="0"/>
                <w:numId w:val="68"/>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683380">
            <w:pPr>
              <w:numPr>
                <w:ilvl w:val="0"/>
                <w:numId w:val="69"/>
              </w:numPr>
              <w:spacing w:after="0"/>
              <w:ind w:leftChars="300" w:left="540"/>
            </w:pPr>
            <w:r>
              <w:rPr>
                <w:rFonts w:hint="eastAsia"/>
              </w:rPr>
              <w:t>按照用户需求为数据库设计存储过程；</w:t>
            </w:r>
          </w:p>
          <w:p w:rsidR="002D1FBB" w:rsidRDefault="008E3C1E" w:rsidP="00683380">
            <w:pPr>
              <w:numPr>
                <w:ilvl w:val="0"/>
                <w:numId w:val="69"/>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rsidP="00683380">
            <w:pPr>
              <w:numPr>
                <w:ilvl w:val="0"/>
                <w:numId w:val="70"/>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7" w:name="_Toc8204"/>
      <w:r>
        <w:rPr>
          <w:rFonts w:hint="eastAsia"/>
        </w:rPr>
        <w:t>任务6.3设计开发存储函数及源码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71"/>
              </w:numPr>
              <w:spacing w:after="0"/>
              <w:ind w:firstLineChars="300" w:firstLine="540"/>
            </w:pPr>
            <w:r>
              <w:rPr>
                <w:rFonts w:hint="eastAsia"/>
              </w:rPr>
              <w:t>掌握存储函数的相关概念和作用；</w:t>
            </w:r>
          </w:p>
          <w:p w:rsidR="002D1FBB" w:rsidRDefault="008E3C1E" w:rsidP="00683380">
            <w:pPr>
              <w:numPr>
                <w:ilvl w:val="0"/>
                <w:numId w:val="71"/>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683380">
            <w:pPr>
              <w:numPr>
                <w:ilvl w:val="0"/>
                <w:numId w:val="72"/>
              </w:numPr>
              <w:spacing w:after="0"/>
              <w:ind w:leftChars="300" w:left="540"/>
            </w:pPr>
            <w:r>
              <w:rPr>
                <w:rFonts w:hint="eastAsia"/>
              </w:rPr>
              <w:t>按照用户需求为数据库设计存储函数；</w:t>
            </w:r>
          </w:p>
          <w:p w:rsidR="002D1FBB" w:rsidRDefault="008E3C1E" w:rsidP="00683380">
            <w:pPr>
              <w:numPr>
                <w:ilvl w:val="0"/>
                <w:numId w:val="72"/>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rsidP="00683380">
            <w:pPr>
              <w:numPr>
                <w:ilvl w:val="0"/>
                <w:numId w:val="73"/>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8" w:name="_Toc31533"/>
      <w:r>
        <w:rPr>
          <w:rFonts w:hint="eastAsia"/>
        </w:rPr>
        <w:t>任务6.3设计开发触发器及源码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74"/>
              </w:numPr>
              <w:spacing w:after="0"/>
              <w:ind w:firstLineChars="300" w:firstLine="540"/>
            </w:pPr>
            <w:r>
              <w:rPr>
                <w:rFonts w:hint="eastAsia"/>
              </w:rPr>
              <w:t>掌握触发器的相关概念和作用；</w:t>
            </w:r>
          </w:p>
          <w:p w:rsidR="002D1FBB" w:rsidRDefault="008E3C1E" w:rsidP="00683380">
            <w:pPr>
              <w:numPr>
                <w:ilvl w:val="0"/>
                <w:numId w:val="74"/>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683380">
            <w:pPr>
              <w:numPr>
                <w:ilvl w:val="0"/>
                <w:numId w:val="75"/>
              </w:numPr>
              <w:spacing w:after="0" w:line="240" w:lineRule="auto"/>
              <w:ind w:left="485"/>
            </w:pPr>
            <w:r>
              <w:rPr>
                <w:rFonts w:hint="eastAsia"/>
              </w:rPr>
              <w:t>根据项目数据字典为反范式化字段选择触发器的触发类型；</w:t>
            </w:r>
          </w:p>
          <w:p w:rsidR="002D1FBB" w:rsidRDefault="008E3C1E" w:rsidP="00683380">
            <w:pPr>
              <w:numPr>
                <w:ilvl w:val="0"/>
                <w:numId w:val="75"/>
              </w:numPr>
              <w:spacing w:after="0" w:line="240" w:lineRule="auto"/>
              <w:ind w:left="485"/>
            </w:pPr>
            <w:r>
              <w:rPr>
                <w:rFonts w:hint="eastAsia"/>
              </w:rPr>
              <w:t>根据项目数据字典为反范式化字段设计触发器。</w:t>
            </w:r>
          </w:p>
          <w:p w:rsidR="002D1FBB" w:rsidRDefault="008E3C1E" w:rsidP="00683380">
            <w:pPr>
              <w:numPr>
                <w:ilvl w:val="0"/>
                <w:numId w:val="75"/>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rsidP="00683380">
            <w:pPr>
              <w:numPr>
                <w:ilvl w:val="0"/>
                <w:numId w:val="76"/>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9" w:name="_Toc16000"/>
      <w:r>
        <w:rPr>
          <w:rFonts w:hint="eastAsia"/>
        </w:rPr>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77"/>
              </w:numPr>
              <w:spacing w:after="0"/>
              <w:ind w:firstLineChars="300" w:firstLine="540"/>
            </w:pPr>
            <w:r>
              <w:rPr>
                <w:rFonts w:hint="eastAsia"/>
              </w:rPr>
              <w:t>了解数据库临时表的相关概念和作用；</w:t>
            </w:r>
          </w:p>
          <w:p w:rsidR="002D1FBB" w:rsidRDefault="008E3C1E" w:rsidP="00683380">
            <w:pPr>
              <w:numPr>
                <w:ilvl w:val="0"/>
                <w:numId w:val="77"/>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683380">
            <w:pPr>
              <w:numPr>
                <w:ilvl w:val="0"/>
                <w:numId w:val="78"/>
              </w:numPr>
              <w:spacing w:after="0" w:line="240" w:lineRule="auto"/>
              <w:ind w:left="485"/>
            </w:pPr>
            <w:r>
              <w:rPr>
                <w:rFonts w:hint="eastAsia"/>
              </w:rPr>
              <w:t>小组分工协作，在项目功能模块开发完成结束时，分析产生的临时表；</w:t>
            </w:r>
          </w:p>
          <w:p w:rsidR="002D1FBB" w:rsidRDefault="008E3C1E" w:rsidP="00683380">
            <w:pPr>
              <w:numPr>
                <w:ilvl w:val="0"/>
                <w:numId w:val="78"/>
              </w:numPr>
              <w:spacing w:after="0" w:line="240" w:lineRule="auto"/>
              <w:ind w:left="485"/>
            </w:pPr>
            <w:r>
              <w:rPr>
                <w:rFonts w:hint="eastAsia"/>
              </w:rPr>
              <w:t>为所有的临时表设计含删除动作的存储过程。</w:t>
            </w:r>
          </w:p>
          <w:p w:rsidR="002D1FBB" w:rsidRDefault="008E3C1E" w:rsidP="00683380">
            <w:pPr>
              <w:numPr>
                <w:ilvl w:val="0"/>
                <w:numId w:val="78"/>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rsidP="00683380">
            <w:pPr>
              <w:numPr>
                <w:ilvl w:val="0"/>
                <w:numId w:val="79"/>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50" w:name="_Toc5336"/>
      <w:r>
        <w:rPr>
          <w:rFonts w:cs="Calibri" w:hint="eastAsia"/>
        </w:rPr>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80"/>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683380">
            <w:pPr>
              <w:numPr>
                <w:ilvl w:val="0"/>
                <w:numId w:val="81"/>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683380">
            <w:pPr>
              <w:numPr>
                <w:ilvl w:val="0"/>
                <w:numId w:val="81"/>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683380">
            <w:pPr>
              <w:numPr>
                <w:ilvl w:val="0"/>
                <w:numId w:val="81"/>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rsidP="00683380">
            <w:pPr>
              <w:numPr>
                <w:ilvl w:val="0"/>
                <w:numId w:val="82"/>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D1FBB" w:rsidRDefault="008E3C1E" w:rsidP="00683380">
            <w:pPr>
              <w:numPr>
                <w:ilvl w:val="0"/>
                <w:numId w:val="82"/>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2" w:name="_Toc6700"/>
      <w:r>
        <w:rPr>
          <w:rFonts w:hint="eastAsia"/>
        </w:rPr>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83"/>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683380">
            <w:pPr>
              <w:numPr>
                <w:ilvl w:val="0"/>
                <w:numId w:val="84"/>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683380">
            <w:pPr>
              <w:numPr>
                <w:ilvl w:val="0"/>
                <w:numId w:val="84"/>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rsidP="00683380">
            <w:pPr>
              <w:numPr>
                <w:ilvl w:val="0"/>
                <w:numId w:val="84"/>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Default="008E3C1E" w:rsidP="00683380">
            <w:pPr>
              <w:numPr>
                <w:ilvl w:val="0"/>
                <w:numId w:val="85"/>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2D1FBB" w:rsidRDefault="008E3C1E" w:rsidP="00683380">
            <w:pPr>
              <w:numPr>
                <w:ilvl w:val="0"/>
                <w:numId w:val="85"/>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3" w:name="_Toc580"/>
      <w:r>
        <w:rPr>
          <w:rFonts w:hint="eastAsia"/>
        </w:rPr>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86"/>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683380">
            <w:pPr>
              <w:numPr>
                <w:ilvl w:val="0"/>
                <w:numId w:val="87"/>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rsidP="00683380">
            <w:pPr>
              <w:numPr>
                <w:ilvl w:val="0"/>
                <w:numId w:val="87"/>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rsidP="00683380">
            <w:pPr>
              <w:numPr>
                <w:ilvl w:val="0"/>
                <w:numId w:val="88"/>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89"/>
              </w:numPr>
              <w:spacing w:after="0"/>
              <w:ind w:firstLineChars="300" w:firstLine="540"/>
            </w:pPr>
            <w:r>
              <w:rPr>
                <w:rFonts w:hint="eastAsia"/>
              </w:rPr>
              <w:t>数据库/表的备份的相关概念和作用；</w:t>
            </w:r>
          </w:p>
          <w:p w:rsidR="002D1FBB" w:rsidRDefault="008E3C1E">
            <w:pPr>
              <w:spacing w:after="0"/>
              <w:ind w:firstLineChars="100" w:firstLine="180"/>
            </w:pPr>
            <w:r>
              <w:rPr>
                <w:rFonts w:hint="eastAsia"/>
              </w:rPr>
              <w:t>任务实施：</w:t>
            </w:r>
          </w:p>
          <w:p w:rsidR="002D1FBB" w:rsidRDefault="008E3C1E" w:rsidP="00683380">
            <w:pPr>
              <w:numPr>
                <w:ilvl w:val="0"/>
                <w:numId w:val="90"/>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rsidP="00683380">
            <w:pPr>
              <w:numPr>
                <w:ilvl w:val="0"/>
                <w:numId w:val="90"/>
              </w:numPr>
              <w:spacing w:after="0" w:line="240" w:lineRule="auto"/>
              <w:ind w:left="485"/>
            </w:pPr>
            <w:r>
              <w:rPr>
                <w:rFonts w:hint="eastAsia"/>
              </w:rPr>
              <w:t>按数据的备份策略为项目数据库/表/数据设计备份命令。</w:t>
            </w:r>
          </w:p>
          <w:p w:rsidR="002D1FBB" w:rsidRDefault="008E3C1E" w:rsidP="00683380">
            <w:pPr>
              <w:numPr>
                <w:ilvl w:val="0"/>
                <w:numId w:val="90"/>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数据库/数据备份策略及备份命令源码</w:t>
            </w:r>
          </w:p>
          <w:p w:rsidR="002D1FBB" w:rsidRPr="00AF0C05" w:rsidRDefault="008E3C1E" w:rsidP="00683380">
            <w:pPr>
              <w:numPr>
                <w:ilvl w:val="0"/>
                <w:numId w:val="91"/>
              </w:numPr>
              <w:spacing w:after="0" w:line="240" w:lineRule="auto"/>
              <w:rPr>
                <w:rFonts w:cs="Times New Roman"/>
                <w:szCs w:val="24"/>
              </w:rPr>
            </w:pPr>
            <w:r>
              <w:rPr>
                <w:rFonts w:hint="eastAsia"/>
              </w:rPr>
              <w:t>小组分工协作，按照用户需求说明书，分析项目的业务需求，制定项目数据库/表/数据的备份策略；</w:t>
            </w:r>
          </w:p>
          <w:p w:rsidR="00AF0C05" w:rsidRDefault="00AF0C05" w:rsidP="00AF0C05">
            <w:pPr>
              <w:spacing w:after="0" w:line="240" w:lineRule="auto"/>
              <w:ind w:leftChars="200" w:left="360" w:firstLineChars="200" w:firstLine="360"/>
              <w:rPr>
                <w:rFonts w:cs="Times New Roman"/>
                <w:szCs w:val="24"/>
              </w:rPr>
            </w:pPr>
            <w:r>
              <w:rPr>
                <w:rFonts w:cs="Times New Roman" w:hint="eastAsia"/>
                <w:szCs w:val="24"/>
              </w:rPr>
              <w:t>设计背景：为了防止在生产环境中当数据文件发生损坏、Mysql服务出现错误，数据库系统及相关数据都有可能被损坏而无法使用，所以，我们提前准备了一种有效的数据备份方案，在系统出现不测之前，参照用户的使用需求，及时或者定期的对数据和数据库进行备份。</w:t>
            </w:r>
          </w:p>
          <w:p w:rsidR="00AF0C05" w:rsidRDefault="00AF0C05" w:rsidP="00AF0C05">
            <w:pPr>
              <w:spacing w:after="0" w:line="240" w:lineRule="auto"/>
              <w:ind w:leftChars="200" w:left="360" w:firstLineChars="200" w:firstLine="360"/>
              <w:rPr>
                <w:rFonts w:cs="Times New Roman"/>
                <w:szCs w:val="24"/>
              </w:rPr>
            </w:pPr>
            <w:r>
              <w:rPr>
                <w:rFonts w:cs="Times New Roman" w:hint="eastAsia"/>
                <w:szCs w:val="24"/>
              </w:rPr>
              <w:t>数据库</w:t>
            </w:r>
            <w:r>
              <w:rPr>
                <w:rFonts w:cs="Times New Roman"/>
                <w:szCs w:val="24"/>
              </w:rPr>
              <w:t>/</w:t>
            </w:r>
            <w:r>
              <w:rPr>
                <w:rFonts w:cs="Times New Roman" w:hint="eastAsia"/>
                <w:szCs w:val="24"/>
              </w:rPr>
              <w:t>数据库备份策略：</w:t>
            </w:r>
            <w:r w:rsidRPr="00701D21">
              <w:rPr>
                <w:rFonts w:cs="Times New Roman" w:hint="eastAsia"/>
                <w:szCs w:val="24"/>
              </w:rPr>
              <w:t>根据项目</w:t>
            </w:r>
            <w:r>
              <w:rPr>
                <w:rFonts w:cs="Times New Roman"/>
                <w:szCs w:val="24"/>
              </w:rPr>
              <w:t>3</w:t>
            </w:r>
            <w:r w:rsidRPr="00701D21">
              <w:rPr>
                <w:rFonts w:cs="Times New Roman"/>
                <w:szCs w:val="24"/>
              </w:rPr>
              <w:t>的业务分析，</w:t>
            </w:r>
            <w:r>
              <w:rPr>
                <w:rFonts w:cs="Times New Roman" w:hint="eastAsia"/>
                <w:szCs w:val="24"/>
              </w:rPr>
              <w:t>我们社团管理系统</w:t>
            </w:r>
            <w:r w:rsidRPr="00701D21">
              <w:rPr>
                <w:rFonts w:cs="Times New Roman"/>
                <w:szCs w:val="24"/>
              </w:rPr>
              <w:t>数据库里有4个数据表，用户对数据表的数据变更程度如下</w:t>
            </w:r>
            <w:r>
              <w:rPr>
                <w:rFonts w:cs="Times New Roman" w:hint="eastAsia"/>
                <w:szCs w:val="24"/>
              </w:rPr>
              <w:t>:</w:t>
            </w:r>
          </w:p>
          <w:p w:rsidR="00AF0C05" w:rsidRPr="00701D21" w:rsidRDefault="00AF0C05" w:rsidP="00AF0C05">
            <w:pPr>
              <w:spacing w:after="0" w:line="240" w:lineRule="auto"/>
              <w:ind w:leftChars="200" w:left="360" w:firstLineChars="200" w:firstLine="360"/>
              <w:rPr>
                <w:rFonts w:cs="Times New Roman"/>
                <w:szCs w:val="24"/>
              </w:rPr>
            </w:pPr>
            <w:r w:rsidRPr="00701D21">
              <w:rPr>
                <w:rFonts w:cs="Times New Roman"/>
                <w:szCs w:val="24"/>
              </w:rPr>
              <w:t>1.Student表，数据变化主要集中在每年学年初</w:t>
            </w:r>
            <w:r>
              <w:rPr>
                <w:rFonts w:cs="Times New Roman" w:hint="eastAsia"/>
                <w:szCs w:val="24"/>
              </w:rPr>
              <w:t>百团招新</w:t>
            </w:r>
            <w:r w:rsidRPr="00701D21">
              <w:rPr>
                <w:rFonts w:cs="Times New Roman"/>
                <w:szCs w:val="24"/>
              </w:rPr>
              <w:t>，每</w:t>
            </w:r>
            <w:r>
              <w:rPr>
                <w:rFonts w:cs="Times New Roman"/>
                <w:szCs w:val="24"/>
              </w:rPr>
              <w:t>1</w:t>
            </w:r>
            <w:r w:rsidR="00233879">
              <w:rPr>
                <w:rFonts w:cs="Times New Roman"/>
                <w:szCs w:val="24"/>
              </w:rPr>
              <w:t>个月至少执行全库数据备份一次，每</w:t>
            </w:r>
            <w:r w:rsidR="00233879">
              <w:rPr>
                <w:rFonts w:cs="Times New Roman" w:hint="eastAsia"/>
                <w:szCs w:val="24"/>
              </w:rPr>
              <w:t>半年</w:t>
            </w:r>
            <w:r w:rsidRPr="00701D21">
              <w:rPr>
                <w:rFonts w:cs="Times New Roman"/>
                <w:szCs w:val="24"/>
              </w:rPr>
              <w:t>至少数据备份一次。</w:t>
            </w:r>
          </w:p>
          <w:p w:rsidR="00AF0C05" w:rsidRPr="00701D21" w:rsidRDefault="00AF0C05" w:rsidP="00AF0C05">
            <w:pPr>
              <w:spacing w:after="0" w:line="240" w:lineRule="auto"/>
              <w:ind w:leftChars="200" w:left="360" w:firstLineChars="200" w:firstLine="360"/>
              <w:rPr>
                <w:rFonts w:cs="Times New Roman"/>
                <w:szCs w:val="24"/>
              </w:rPr>
            </w:pPr>
            <w:r>
              <w:rPr>
                <w:rFonts w:cs="Times New Roman"/>
                <w:szCs w:val="24"/>
              </w:rPr>
              <w:t>2.Club</w:t>
            </w:r>
            <w:r w:rsidRPr="00701D21">
              <w:rPr>
                <w:rFonts w:cs="Times New Roman"/>
                <w:szCs w:val="24"/>
              </w:rPr>
              <w:t>表，数据变化主要集中在每年学年初，每</w:t>
            </w:r>
            <w:r>
              <w:rPr>
                <w:rFonts w:cs="Times New Roman"/>
                <w:szCs w:val="24"/>
              </w:rPr>
              <w:t>1</w:t>
            </w:r>
            <w:r w:rsidRPr="00701D21">
              <w:rPr>
                <w:rFonts w:cs="Times New Roman"/>
                <w:szCs w:val="24"/>
              </w:rPr>
              <w:t>个月至少执行全库数据备份一次，每</w:t>
            </w:r>
            <w:r w:rsidRPr="00701D21">
              <w:rPr>
                <w:rFonts w:cs="Times New Roman" w:hint="eastAsia"/>
                <w:szCs w:val="24"/>
              </w:rPr>
              <w:t>个月至少数据备份一次。</w:t>
            </w:r>
          </w:p>
          <w:p w:rsidR="00AF0C05" w:rsidRPr="00701D21" w:rsidRDefault="00AF0C05" w:rsidP="00AF0C05">
            <w:pPr>
              <w:spacing w:after="0" w:line="240" w:lineRule="auto"/>
              <w:ind w:leftChars="200" w:left="360" w:firstLineChars="200" w:firstLine="360"/>
              <w:rPr>
                <w:rFonts w:cs="Times New Roman"/>
                <w:szCs w:val="24"/>
              </w:rPr>
            </w:pPr>
            <w:r>
              <w:rPr>
                <w:rFonts w:cs="Times New Roman"/>
                <w:szCs w:val="24"/>
              </w:rPr>
              <w:t>3.T</w:t>
            </w:r>
            <w:r>
              <w:rPr>
                <w:rFonts w:cs="Times New Roman" w:hint="eastAsia"/>
                <w:szCs w:val="24"/>
              </w:rPr>
              <w:t>eacher</w:t>
            </w:r>
            <w:r w:rsidRPr="00701D21">
              <w:rPr>
                <w:rFonts w:cs="Times New Roman"/>
                <w:szCs w:val="24"/>
              </w:rPr>
              <w:t>表，数据变化无特定规律，每</w:t>
            </w:r>
            <w:r>
              <w:rPr>
                <w:rFonts w:cs="Times New Roman"/>
                <w:szCs w:val="24"/>
              </w:rPr>
              <w:t>1</w:t>
            </w:r>
            <w:r w:rsidRPr="00701D21">
              <w:rPr>
                <w:rFonts w:cs="Times New Roman"/>
                <w:szCs w:val="24"/>
              </w:rPr>
              <w:t>个月至少执行全库数据备份一次，每个月至少数据备份一次。</w:t>
            </w:r>
          </w:p>
          <w:p w:rsidR="00AF0C05" w:rsidRDefault="00AF0C05" w:rsidP="00AF0C05">
            <w:pPr>
              <w:spacing w:after="0" w:line="240" w:lineRule="auto"/>
              <w:ind w:leftChars="200" w:left="360" w:firstLineChars="200" w:firstLine="360"/>
              <w:rPr>
                <w:rFonts w:cs="Times New Roman"/>
                <w:szCs w:val="24"/>
              </w:rPr>
            </w:pPr>
            <w:r>
              <w:rPr>
                <w:rFonts w:cs="Times New Roman"/>
                <w:szCs w:val="24"/>
              </w:rPr>
              <w:t>4.De</w:t>
            </w:r>
            <w:r>
              <w:rPr>
                <w:rFonts w:cs="Times New Roman" w:hint="eastAsia"/>
                <w:szCs w:val="24"/>
              </w:rPr>
              <w:t>pt</w:t>
            </w:r>
            <w:r w:rsidRPr="00701D21">
              <w:rPr>
                <w:rFonts w:cs="Times New Roman"/>
                <w:szCs w:val="24"/>
              </w:rPr>
              <w:t>表，数据变化无特定规律，每</w:t>
            </w:r>
            <w:r>
              <w:rPr>
                <w:rFonts w:cs="Times New Roman"/>
                <w:szCs w:val="24"/>
              </w:rPr>
              <w:t>1个月至少执行全库数据备份一次，每</w:t>
            </w:r>
            <w:r w:rsidR="00233879">
              <w:rPr>
                <w:rFonts w:cs="Times New Roman" w:hint="eastAsia"/>
                <w:szCs w:val="24"/>
              </w:rPr>
              <w:t>3个</w:t>
            </w:r>
            <w:r>
              <w:rPr>
                <w:rFonts w:cs="Times New Roman" w:hint="eastAsia"/>
                <w:szCs w:val="24"/>
              </w:rPr>
              <w:t>个月</w:t>
            </w:r>
            <w:r w:rsidRPr="00701D21">
              <w:rPr>
                <w:rFonts w:cs="Times New Roman"/>
                <w:szCs w:val="24"/>
              </w:rPr>
              <w:t>应执行数据备份一次。</w:t>
            </w:r>
          </w:p>
          <w:p w:rsidR="00AF0C05" w:rsidRDefault="00AF0C05" w:rsidP="00AF0C05">
            <w:pPr>
              <w:spacing w:after="0" w:line="240" w:lineRule="auto"/>
              <w:ind w:leftChars="200" w:left="360" w:firstLineChars="200" w:firstLine="360"/>
              <w:rPr>
                <w:rFonts w:cs="Times New Roman"/>
                <w:szCs w:val="24"/>
              </w:rPr>
            </w:pPr>
          </w:p>
          <w:p w:rsidR="00AF0C05" w:rsidRDefault="00AF0C05" w:rsidP="00AF0C05">
            <w:pPr>
              <w:spacing w:after="0" w:line="240" w:lineRule="auto"/>
              <w:ind w:leftChars="200" w:left="360" w:firstLineChars="200" w:firstLine="360"/>
              <w:rPr>
                <w:rFonts w:cs="Times New Roman"/>
                <w:szCs w:val="24"/>
              </w:rPr>
            </w:pPr>
            <w:r w:rsidRPr="00A332BA">
              <w:rPr>
                <w:rFonts w:cs="Times New Roman" w:hint="eastAsia"/>
                <w:szCs w:val="24"/>
              </w:rPr>
              <w:t>结合系统线上业务的实际情况，工作日及周六是主要的数据库的读写操作时间，周日及晚上</w:t>
            </w:r>
            <w:r w:rsidRPr="00A332BA">
              <w:rPr>
                <w:rFonts w:cs="Times New Roman"/>
                <w:szCs w:val="24"/>
              </w:rPr>
              <w:t>10点到凌晨6点，:系统线上业务可以暂停。设置如下备份方案</w:t>
            </w:r>
            <w:r>
              <w:rPr>
                <w:rFonts w:cs="Times New Roman" w:hint="eastAsia"/>
                <w:szCs w:val="24"/>
              </w:rPr>
              <w:t>：</w:t>
            </w:r>
          </w:p>
          <w:tbl>
            <w:tblPr>
              <w:tblStyle w:val="afffd"/>
              <w:tblW w:w="0" w:type="auto"/>
              <w:tblLayout w:type="fixed"/>
              <w:tblLook w:val="04A0" w:firstRow="1" w:lastRow="0" w:firstColumn="1" w:lastColumn="0" w:noHBand="0" w:noVBand="1"/>
            </w:tblPr>
            <w:tblGrid>
              <w:gridCol w:w="1663"/>
              <w:gridCol w:w="1663"/>
              <w:gridCol w:w="1663"/>
              <w:gridCol w:w="1664"/>
              <w:gridCol w:w="1664"/>
              <w:gridCol w:w="1664"/>
            </w:tblGrid>
            <w:tr w:rsidR="00AF0C05" w:rsidRPr="00FE07FB" w:rsidTr="002E0A37">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时间</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备份类型</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备份内容</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备份工具</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备份地点</w:t>
                  </w:r>
                </w:p>
              </w:tc>
            </w:tr>
            <w:tr w:rsidR="00AF0C05" w:rsidRPr="00FE07FB" w:rsidTr="002E0A37">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Pr="00FE07FB">
                    <w:rPr>
                      <w:rFonts w:cs="Times New Roman"/>
                      <w:szCs w:val="24"/>
                    </w:rPr>
                    <w:t>6月一次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数据库备份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全数据库</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2E0A37">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00233879">
                    <w:rPr>
                      <w:rFonts w:cs="Times New Roman" w:hint="eastAsia"/>
                      <w:szCs w:val="24"/>
                    </w:rPr>
                    <w:t>半年</w:t>
                  </w:r>
                  <w:r w:rsidRPr="00FE07FB">
                    <w:rPr>
                      <w:rFonts w:cs="Times New Roman" w:hint="eastAsia"/>
                      <w:szCs w:val="24"/>
                    </w:rPr>
                    <w:t>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Student数据表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2E0A37">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Cl</w:t>
                  </w:r>
                  <w:r w:rsidRPr="00FE07FB">
                    <w:rPr>
                      <w:rFonts w:cs="Times New Roman" w:hint="eastAsia"/>
                      <w:szCs w:val="24"/>
                    </w:rPr>
                    <w:t>ub</w:t>
                  </w:r>
                  <w:r w:rsidRPr="00FE07FB">
                    <w:rPr>
                      <w:rFonts w:cs="Times New Roman"/>
                      <w:szCs w:val="24"/>
                    </w:rPr>
                    <w:t>数据表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2E0A37">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T</w:t>
                  </w:r>
                  <w:r w:rsidRPr="00FE07FB">
                    <w:rPr>
                      <w:rFonts w:cs="Times New Roman" w:hint="eastAsia"/>
                      <w:szCs w:val="24"/>
                    </w:rPr>
                    <w:t>eacher</w:t>
                  </w:r>
                  <w:r w:rsidRPr="00FE07FB">
                    <w:rPr>
                      <w:rFonts w:cs="Times New Roman"/>
                      <w:szCs w:val="24"/>
                    </w:rPr>
                    <w:t>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2E0A37">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00233879">
                    <w:rPr>
                      <w:rFonts w:cs="Times New Roman" w:hint="eastAsia"/>
                      <w:szCs w:val="24"/>
                    </w:rPr>
                    <w:t>3个</w:t>
                  </w:r>
                  <w:r w:rsidRPr="00FE07FB">
                    <w:rPr>
                      <w:rFonts w:cs="Times New Roman" w:hint="eastAsia"/>
                      <w:szCs w:val="24"/>
                    </w:rPr>
                    <w:t>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Dept表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bl>
          <w:p w:rsidR="00AF0C05" w:rsidRDefault="00AF0C05" w:rsidP="00AF0C05">
            <w:pPr>
              <w:spacing w:after="0" w:line="240" w:lineRule="auto"/>
              <w:ind w:leftChars="269" w:left="484" w:firstLineChars="200" w:firstLine="360"/>
              <w:rPr>
                <w:rFonts w:cs="Times New Roman"/>
                <w:szCs w:val="24"/>
              </w:rPr>
            </w:pPr>
            <w:r w:rsidRPr="00FE07FB">
              <w:rPr>
                <w:rFonts w:cs="Times New Roman" w:hint="eastAsia"/>
                <w:szCs w:val="24"/>
              </w:rPr>
              <w:t>学校的数据库应用系统来讲，通常开学、期末两个时间段数据操作最为频繁，因此对于完全备份，应安排在这两个时段进入繁忙期之前，系统管理员对整个数据库进行完全备你假设在</w:t>
            </w:r>
            <w:r w:rsidRPr="00FE07FB">
              <w:rPr>
                <w:rFonts w:cs="Times New Roman"/>
                <w:szCs w:val="24"/>
              </w:rPr>
              <w:t>2023年8月1日晚十点，管理员对整个数据库进行备份，备份地点为当前服务器的备份目录上</w:t>
            </w:r>
            <w:r>
              <w:rPr>
                <w:rFonts w:cs="Times New Roman" w:hint="eastAsia"/>
                <w:szCs w:val="24"/>
              </w:rPr>
              <w:t>。</w:t>
            </w:r>
          </w:p>
          <w:p w:rsidR="002D1FBB" w:rsidRDefault="008E3C1E" w:rsidP="00683380">
            <w:pPr>
              <w:numPr>
                <w:ilvl w:val="0"/>
                <w:numId w:val="91"/>
              </w:numPr>
              <w:spacing w:after="0" w:line="240" w:lineRule="auto"/>
              <w:rPr>
                <w:rFonts w:cs="Times New Roman"/>
                <w:szCs w:val="24"/>
              </w:rPr>
            </w:pPr>
            <w:r>
              <w:rPr>
                <w:rFonts w:hint="eastAsia"/>
              </w:rPr>
              <w:t>按数据的备份策略为项目数据库/表/数据设计备份命令，</w:t>
            </w:r>
            <w:r w:rsidRPr="00234F89">
              <w:rPr>
                <w:rFonts w:hint="eastAsia"/>
              </w:rPr>
              <w:t>创建源码及执行结果如下：</w:t>
            </w:r>
          </w:p>
          <w:p w:rsidR="002D1FBB" w:rsidRDefault="008E3C1E" w:rsidP="00AF0C05">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sidR="00F31C05">
              <w:rPr>
                <w:rFonts w:hint="eastAsia"/>
                <w:szCs w:val="21"/>
              </w:rPr>
              <w:t>在终端输入：</w:t>
            </w:r>
            <w:r w:rsidR="000A3AB3" w:rsidRPr="000A3AB3">
              <w:rPr>
                <w:szCs w:val="21"/>
              </w:rPr>
              <w:t>Mysqldump --no-defaults -u root -p --databases club_sys &gt; d:\club_sys_20240101.sql</w:t>
            </w:r>
          </w:p>
          <w:p w:rsidR="000A3AB3" w:rsidRDefault="000A3AB3" w:rsidP="000A3AB3">
            <w:pPr>
              <w:tabs>
                <w:tab w:val="left" w:pos="5037"/>
              </w:tabs>
              <w:spacing w:after="0" w:line="240" w:lineRule="auto"/>
              <w:ind w:leftChars="600" w:left="1080" w:firstLineChars="83" w:firstLine="199"/>
              <w:rPr>
                <w:sz w:val="24"/>
                <w:szCs w:val="24"/>
              </w:rPr>
            </w:pPr>
            <w:r w:rsidRPr="000A3AB3">
              <w:rPr>
                <w:noProof/>
                <w:sz w:val="24"/>
                <w:szCs w:val="24"/>
              </w:rPr>
              <w:lastRenderedPageBreak/>
              <w:drawing>
                <wp:inline distT="0" distB="0" distL="0" distR="0" wp14:anchorId="6F3FD867" wp14:editId="6CA484E9">
                  <wp:extent cx="4667250" cy="2681415"/>
                  <wp:effectExtent l="0" t="0" r="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4150" cy="2691125"/>
                          </a:xfrm>
                          <a:prstGeom prst="rect">
                            <a:avLst/>
                          </a:prstGeom>
                        </pic:spPr>
                      </pic:pic>
                    </a:graphicData>
                  </a:graphic>
                </wp:inline>
              </w:drawing>
            </w:r>
          </w:p>
          <w:p w:rsidR="002D1FBB" w:rsidRDefault="00007047" w:rsidP="001A677B">
            <w:pPr>
              <w:ind w:leftChars="100" w:left="180" w:firstLineChars="407" w:firstLine="733"/>
            </w:pPr>
            <w:r>
              <w:t>S</w:t>
            </w:r>
            <w:r w:rsidR="001A677B">
              <w:t>ql</w:t>
            </w:r>
            <w:r>
              <w:rPr>
                <w:rFonts w:hint="eastAsia"/>
              </w:rPr>
              <w:t>客户端</w:t>
            </w:r>
            <w:r w:rsidR="00FC68C8">
              <w:rPr>
                <w:rFonts w:hint="eastAsia"/>
              </w:rPr>
              <w:t>输入</w:t>
            </w:r>
            <w:r>
              <w:rPr>
                <w:rFonts w:hint="eastAsia"/>
              </w:rPr>
              <w:t>：</w:t>
            </w:r>
          </w:p>
          <w:p w:rsidR="00D67698" w:rsidRDefault="00D67698" w:rsidP="00D67698">
            <w:pPr>
              <w:ind w:leftChars="300" w:left="540" w:firstLineChars="407" w:firstLine="733"/>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student</w:t>
            </w:r>
            <w:r w:rsidRPr="000A3AB3">
              <w:rPr>
                <w:szCs w:val="21"/>
              </w:rPr>
              <w:t xml:space="preserve"> &gt; d:\</w:t>
            </w:r>
            <w:r>
              <w:rPr>
                <w:szCs w:val="21"/>
              </w:rPr>
              <w:t>student</w:t>
            </w:r>
            <w:r w:rsidRPr="000A3AB3">
              <w:rPr>
                <w:szCs w:val="21"/>
              </w:rPr>
              <w:t>_20240101.sql</w:t>
            </w:r>
          </w:p>
          <w:p w:rsidR="00233879" w:rsidRPr="00174C9A" w:rsidRDefault="00233879" w:rsidP="00233879">
            <w:pPr>
              <w:ind w:leftChars="300" w:left="540" w:firstLineChars="407" w:firstLine="733"/>
              <w:rPr>
                <w:color w:val="FF0000"/>
              </w:rPr>
            </w:pPr>
            <w:r w:rsidRPr="00174C9A">
              <w:rPr>
                <w:color w:val="FF0000"/>
              </w:rPr>
              <w:t>select * from student into outfile 'd:/</w:t>
            </w:r>
            <w:r w:rsidRPr="00174C9A">
              <w:rPr>
                <w:rFonts w:hint="eastAsia"/>
                <w:color w:val="FF0000"/>
              </w:rPr>
              <w:t>stu</w:t>
            </w:r>
            <w:r w:rsidRPr="00174C9A">
              <w:rPr>
                <w:color w:val="FF0000"/>
              </w:rPr>
              <w:t>_ 20240101.txt';</w:t>
            </w:r>
          </w:p>
          <w:p w:rsidR="00233879" w:rsidRPr="00174C9A" w:rsidRDefault="00233879" w:rsidP="00233879">
            <w:pPr>
              <w:ind w:leftChars="300" w:left="540" w:firstLineChars="407" w:firstLine="733"/>
              <w:rPr>
                <w:color w:val="FF0000"/>
              </w:rPr>
            </w:pPr>
            <w:r w:rsidRPr="00174C9A">
              <w:rPr>
                <w:color w:val="FF0000"/>
              </w:rPr>
              <w:t>select * from club into outfile 'd:/club_ 20240101.txt';</w:t>
            </w:r>
          </w:p>
          <w:p w:rsidR="00233879" w:rsidRPr="00174C9A" w:rsidRDefault="00233879" w:rsidP="00233879">
            <w:pPr>
              <w:ind w:leftChars="300" w:left="540" w:firstLineChars="407" w:firstLine="733"/>
              <w:rPr>
                <w:color w:val="FF0000"/>
              </w:rPr>
            </w:pPr>
            <w:r w:rsidRPr="00174C9A">
              <w:rPr>
                <w:color w:val="FF0000"/>
              </w:rPr>
              <w:t>select * from teacher into outfile 'd:/tea_ 20240101.txt';</w:t>
            </w:r>
          </w:p>
          <w:p w:rsidR="002D1FBB" w:rsidRDefault="00233879" w:rsidP="00234F89">
            <w:pPr>
              <w:ind w:leftChars="300" w:left="540" w:firstLineChars="407" w:firstLine="733"/>
            </w:pPr>
            <w:r w:rsidRPr="00174C9A">
              <w:rPr>
                <w:color w:val="FF0000"/>
              </w:rPr>
              <w:t>select * from dept into outfile 'd:/dept_ 20240101.txt';</w:t>
            </w:r>
          </w:p>
        </w:tc>
      </w:tr>
    </w:tbl>
    <w:p w:rsidR="002D1FBB" w:rsidRDefault="002D1FBB"/>
    <w:p w:rsidR="002D1FBB" w:rsidRDefault="008E3C1E" w:rsidP="00A03A52">
      <w:pPr>
        <w:pStyle w:val="21"/>
        <w:ind w:firstLine="3360"/>
      </w:pPr>
      <w:bookmarkStart w:id="56" w:name="_Toc20502"/>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683380">
            <w:pPr>
              <w:numPr>
                <w:ilvl w:val="0"/>
                <w:numId w:val="92"/>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rsidP="00683380">
            <w:pPr>
              <w:numPr>
                <w:ilvl w:val="0"/>
                <w:numId w:val="93"/>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683380">
            <w:pPr>
              <w:numPr>
                <w:ilvl w:val="0"/>
                <w:numId w:val="93"/>
              </w:numPr>
              <w:spacing w:after="0" w:line="240" w:lineRule="auto"/>
              <w:ind w:left="485"/>
            </w:pPr>
            <w:r>
              <w:rPr>
                <w:rFonts w:hint="eastAsia"/>
              </w:rPr>
              <w:t>按数据的备份策略为项目数据库/表/数据设计还原命令。</w:t>
            </w:r>
          </w:p>
          <w:p w:rsidR="002D1FBB" w:rsidRDefault="008E3C1E" w:rsidP="00683380">
            <w:pPr>
              <w:numPr>
                <w:ilvl w:val="0"/>
                <w:numId w:val="93"/>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Pr="00233879" w:rsidRDefault="008E3C1E" w:rsidP="00683380">
            <w:pPr>
              <w:numPr>
                <w:ilvl w:val="0"/>
                <w:numId w:val="94"/>
              </w:numPr>
              <w:spacing w:after="0" w:line="240" w:lineRule="auto"/>
              <w:rPr>
                <w:rFonts w:cs="Times New Roman"/>
                <w:szCs w:val="24"/>
              </w:rPr>
            </w:pPr>
            <w:r>
              <w:rPr>
                <w:rFonts w:hint="eastAsia"/>
              </w:rPr>
              <w:t>小组分工协作，按照用户需求说明书，分析项目的业务需求，制定项目数据库/表/数据的还原策略；</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设计背景：</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为了防止</w:t>
            </w:r>
            <w:r w:rsidRPr="0050002C">
              <w:rPr>
                <w:rFonts w:hint="eastAsia"/>
                <w:szCs w:val="21"/>
              </w:rPr>
              <w:t>数据库</w:t>
            </w:r>
            <w:r>
              <w:rPr>
                <w:rFonts w:hint="eastAsia"/>
                <w:szCs w:val="21"/>
              </w:rPr>
              <w:t>再生产环境中</w:t>
            </w:r>
            <w:r w:rsidRPr="0050002C">
              <w:rPr>
                <w:rFonts w:hint="eastAsia"/>
                <w:szCs w:val="21"/>
              </w:rPr>
              <w:t>可能会遭遇各种各样</w:t>
            </w:r>
            <w:r>
              <w:rPr>
                <w:rFonts w:hint="eastAsia"/>
                <w:szCs w:val="21"/>
              </w:rPr>
              <w:t>的不测从而导致数据丢失，如硬件故障、软件故障</w:t>
            </w:r>
            <w:r w:rsidRPr="0050002C">
              <w:rPr>
                <w:rFonts w:hint="eastAsia"/>
                <w:szCs w:val="21"/>
              </w:rPr>
              <w:t>、误操作</w:t>
            </w:r>
            <w:r w:rsidRPr="0050002C">
              <w:rPr>
                <w:szCs w:val="21"/>
              </w:rPr>
              <w:t xml:space="preserve"> (占比最大)等，这时候要根据数据库损坏的不同情况进行数据的还原操作。</w:t>
            </w:r>
          </w:p>
          <w:p w:rsidR="00233879" w:rsidRDefault="00233879" w:rsidP="00233879">
            <w:pPr>
              <w:tabs>
                <w:tab w:val="left" w:pos="5037"/>
              </w:tabs>
              <w:spacing w:after="0" w:line="240" w:lineRule="auto"/>
              <w:ind w:leftChars="200" w:left="360" w:firstLineChars="200" w:firstLine="360"/>
              <w:rPr>
                <w:szCs w:val="21"/>
              </w:rPr>
            </w:pPr>
            <w:r w:rsidRPr="0050002C">
              <w:rPr>
                <w:szCs w:val="21"/>
              </w:rPr>
              <w:t>另外，备份文件有了之后还需要对其定期的进行恢复测试，不然可能是白忙-场。因为在很多情况下，备份文件是损坏可能的。这时如果遇到数据丢失故障的紧急关头，竟然发现备份文件无法恢复，或者数据一致性和完整性没有达到要求，那就会造成不可避免的项目损失。如果定期对备份文件进行恢复测试，这种悲剧可能就不会发生。</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设计策略：</w:t>
            </w:r>
          </w:p>
          <w:p w:rsidR="00233879" w:rsidRPr="001E5135" w:rsidRDefault="00233879" w:rsidP="00233879">
            <w:pPr>
              <w:tabs>
                <w:tab w:val="left" w:pos="5037"/>
              </w:tabs>
              <w:spacing w:after="0" w:line="240" w:lineRule="auto"/>
              <w:ind w:leftChars="200" w:left="360" w:firstLineChars="200" w:firstLine="360"/>
              <w:rPr>
                <w:szCs w:val="21"/>
              </w:rPr>
            </w:pPr>
            <w:r w:rsidRPr="001E5135">
              <w:rPr>
                <w:rFonts w:hint="eastAsia"/>
                <w:szCs w:val="21"/>
              </w:rPr>
              <w:t>根据以上系统业务需求，可设置如下还原方案</w:t>
            </w:r>
            <w:r w:rsidRPr="001E5135">
              <w:rPr>
                <w:szCs w:val="21"/>
              </w:rPr>
              <w:t>.</w:t>
            </w:r>
          </w:p>
          <w:tbl>
            <w:tblPr>
              <w:tblStyle w:val="afffd"/>
              <w:tblW w:w="9648" w:type="dxa"/>
              <w:tblInd w:w="180" w:type="dxa"/>
              <w:tblLayout w:type="fixed"/>
              <w:tblLook w:val="04A0" w:firstRow="1" w:lastRow="0" w:firstColumn="1" w:lastColumn="0" w:noHBand="0" w:noVBand="1"/>
            </w:tblPr>
            <w:tblGrid>
              <w:gridCol w:w="1929"/>
              <w:gridCol w:w="1336"/>
              <w:gridCol w:w="1233"/>
              <w:gridCol w:w="2329"/>
              <w:gridCol w:w="2821"/>
            </w:tblGrid>
            <w:tr w:rsidR="00233879" w:rsidRPr="001E5135" w:rsidTr="00FC68C8">
              <w:trPr>
                <w:trHeight w:val="324"/>
              </w:trPr>
              <w:tc>
                <w:tcPr>
                  <w:tcW w:w="1929" w:type="dxa"/>
                </w:tcPr>
                <w:p w:rsidR="00233879" w:rsidRPr="001E5135" w:rsidRDefault="00233879" w:rsidP="00FC68C8">
                  <w:pPr>
                    <w:spacing w:after="0" w:line="240" w:lineRule="auto"/>
                    <w:rPr>
                      <w:szCs w:val="21"/>
                    </w:rPr>
                  </w:pPr>
                  <w:r w:rsidRPr="001E5135">
                    <w:rPr>
                      <w:rFonts w:hint="eastAsia"/>
                      <w:szCs w:val="21"/>
                    </w:rPr>
                    <w:t>还原目的</w:t>
                  </w:r>
                </w:p>
              </w:tc>
              <w:tc>
                <w:tcPr>
                  <w:tcW w:w="1336" w:type="dxa"/>
                </w:tcPr>
                <w:p w:rsidR="00233879" w:rsidRPr="001E5135" w:rsidRDefault="00233879" w:rsidP="00233879">
                  <w:pPr>
                    <w:spacing w:after="0" w:line="240" w:lineRule="auto"/>
                    <w:rPr>
                      <w:szCs w:val="21"/>
                    </w:rPr>
                  </w:pPr>
                  <w:r w:rsidRPr="001E5135">
                    <w:rPr>
                      <w:rFonts w:hint="eastAsia"/>
                      <w:szCs w:val="21"/>
                    </w:rPr>
                    <w:t>还原地点</w:t>
                  </w:r>
                </w:p>
              </w:tc>
              <w:tc>
                <w:tcPr>
                  <w:tcW w:w="1233" w:type="dxa"/>
                </w:tcPr>
                <w:p w:rsidR="00233879" w:rsidRPr="001E5135" w:rsidRDefault="00233879" w:rsidP="00233879">
                  <w:pPr>
                    <w:spacing w:after="0" w:line="240" w:lineRule="auto"/>
                    <w:rPr>
                      <w:szCs w:val="21"/>
                    </w:rPr>
                  </w:pPr>
                  <w:r w:rsidRPr="001E5135">
                    <w:rPr>
                      <w:rFonts w:hint="eastAsia"/>
                      <w:szCs w:val="21"/>
                    </w:rPr>
                    <w:t>还原文件</w:t>
                  </w:r>
                </w:p>
              </w:tc>
              <w:tc>
                <w:tcPr>
                  <w:tcW w:w="2329" w:type="dxa"/>
                </w:tcPr>
                <w:p w:rsidR="00233879" w:rsidRPr="001E5135" w:rsidRDefault="00233879" w:rsidP="00233879">
                  <w:pPr>
                    <w:spacing w:after="0" w:line="240" w:lineRule="auto"/>
                    <w:rPr>
                      <w:szCs w:val="21"/>
                    </w:rPr>
                  </w:pPr>
                  <w:r w:rsidRPr="001E5135">
                    <w:rPr>
                      <w:rFonts w:hint="eastAsia"/>
                      <w:szCs w:val="21"/>
                    </w:rPr>
                    <w:t>还原操作</w:t>
                  </w:r>
                </w:p>
              </w:tc>
              <w:tc>
                <w:tcPr>
                  <w:tcW w:w="2821" w:type="dxa"/>
                </w:tcPr>
                <w:p w:rsidR="00233879" w:rsidRPr="001E5135" w:rsidRDefault="00233879" w:rsidP="00233879">
                  <w:pPr>
                    <w:spacing w:after="0" w:line="240" w:lineRule="auto"/>
                    <w:rPr>
                      <w:szCs w:val="21"/>
                    </w:rPr>
                  </w:pPr>
                  <w:r w:rsidRPr="001E5135">
                    <w:rPr>
                      <w:rFonts w:hint="eastAsia"/>
                      <w:szCs w:val="21"/>
                    </w:rPr>
                    <w:t>还原时间</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当数据库损坏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w:t>
                  </w:r>
                </w:p>
              </w:tc>
              <w:tc>
                <w:tcPr>
                  <w:tcW w:w="2821" w:type="dxa"/>
                </w:tcPr>
                <w:p w:rsidR="00233879" w:rsidRPr="001E5135" w:rsidRDefault="00233879" w:rsidP="00233879">
                  <w:pPr>
                    <w:spacing w:after="0" w:line="240" w:lineRule="auto"/>
                    <w:rPr>
                      <w:szCs w:val="21"/>
                    </w:rPr>
                  </w:pPr>
                  <w:r w:rsidRPr="001E5135">
                    <w:rPr>
                      <w:rFonts w:hint="eastAsia"/>
                      <w:szCs w:val="21"/>
                    </w:rPr>
                    <w:t>数据库还原</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当数据表损坏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建表文件备份数据文件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还原数据表结构还原表里的数据</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当数据损坏</w:t>
                  </w:r>
                  <w:r w:rsidRPr="001E5135">
                    <w:rPr>
                      <w:szCs w:val="21"/>
                    </w:rPr>
                    <w:t>/丢失</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每个月</w:t>
                  </w:r>
                </w:p>
              </w:tc>
              <w:tc>
                <w:tcPr>
                  <w:tcW w:w="1336" w:type="dxa"/>
                </w:tcPr>
                <w:p w:rsidR="00233879" w:rsidRPr="001E5135" w:rsidRDefault="00233879" w:rsidP="00233879">
                  <w:pPr>
                    <w:spacing w:after="0" w:line="240" w:lineRule="auto"/>
                    <w:rPr>
                      <w:szCs w:val="21"/>
                    </w:rPr>
                  </w:pPr>
                  <w:r w:rsidRPr="001E5135">
                    <w:rPr>
                      <w:rFonts w:hint="eastAsia"/>
                      <w:szCs w:val="21"/>
                    </w:rPr>
                    <w:t>备份测试</w:t>
                  </w:r>
                </w:p>
              </w:tc>
              <w:tc>
                <w:tcPr>
                  <w:tcW w:w="1233" w:type="dxa"/>
                </w:tcPr>
                <w:p w:rsidR="00233879" w:rsidRPr="001E5135" w:rsidRDefault="00233879" w:rsidP="00233879">
                  <w:pPr>
                    <w:spacing w:after="0" w:line="240" w:lineRule="auto"/>
                    <w:rPr>
                      <w:szCs w:val="21"/>
                    </w:rPr>
                  </w:pPr>
                  <w:r w:rsidRPr="001E5135">
                    <w:rPr>
                      <w:rFonts w:hint="eastAsia"/>
                      <w:szCs w:val="21"/>
                    </w:rPr>
                    <w:t>备份服务器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还原表里的数据还原数据库</w:t>
                  </w:r>
                </w:p>
              </w:tc>
            </w:tr>
          </w:tbl>
          <w:p w:rsidR="00233879" w:rsidRPr="00233879" w:rsidRDefault="00233879" w:rsidP="00233879">
            <w:pPr>
              <w:spacing w:after="0" w:line="240" w:lineRule="auto"/>
              <w:ind w:leftChars="469" w:left="844"/>
              <w:rPr>
                <w:rFonts w:cs="Times New Roman"/>
                <w:szCs w:val="24"/>
              </w:rPr>
            </w:pPr>
          </w:p>
          <w:p w:rsidR="002D1FBB" w:rsidRDefault="008E3C1E" w:rsidP="00683380">
            <w:pPr>
              <w:numPr>
                <w:ilvl w:val="0"/>
                <w:numId w:val="94"/>
              </w:numPr>
              <w:spacing w:after="0" w:line="240" w:lineRule="auto"/>
              <w:rPr>
                <w:rFonts w:cs="Times New Roman"/>
                <w:szCs w:val="24"/>
              </w:rPr>
            </w:pPr>
            <w:r>
              <w:rPr>
                <w:rFonts w:hint="eastAsia"/>
              </w:rPr>
              <w:t>按数据的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FC68C8" w:rsidRDefault="008E3C1E" w:rsidP="00FC68C8">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sidR="00FC68C8">
              <w:rPr>
                <w:rFonts w:hint="eastAsia"/>
                <w:szCs w:val="21"/>
              </w:rPr>
              <w:t>在终端输入：</w:t>
            </w:r>
            <w:r w:rsidR="00174C9A" w:rsidRPr="00174C9A">
              <w:rPr>
                <w:szCs w:val="21"/>
              </w:rPr>
              <w:t xml:space="preserve">Mysql -uroot -p12345678 </w:t>
            </w:r>
            <w:r w:rsidR="00174C9A" w:rsidRPr="000A3AB3">
              <w:rPr>
                <w:szCs w:val="21"/>
              </w:rPr>
              <w:t xml:space="preserve">club_sys </w:t>
            </w:r>
            <w:r w:rsidR="00174C9A">
              <w:rPr>
                <w:szCs w:val="21"/>
              </w:rPr>
              <w:t>&lt;</w:t>
            </w:r>
            <w:r w:rsidR="00174C9A" w:rsidRPr="000A3AB3">
              <w:rPr>
                <w:szCs w:val="21"/>
              </w:rPr>
              <w:t xml:space="preserve"> d:\club_sys_20240101.sql</w:t>
            </w:r>
          </w:p>
          <w:p w:rsidR="00174C9A" w:rsidRDefault="00174C9A" w:rsidP="00FC68C8">
            <w:pPr>
              <w:tabs>
                <w:tab w:val="left" w:pos="5037"/>
              </w:tabs>
              <w:spacing w:after="0" w:line="240" w:lineRule="auto"/>
              <w:ind w:leftChars="300" w:left="540" w:firstLineChars="83" w:firstLine="199"/>
              <w:rPr>
                <w:sz w:val="24"/>
                <w:szCs w:val="24"/>
              </w:rPr>
            </w:pPr>
            <w:r w:rsidRPr="00174C9A">
              <w:rPr>
                <w:noProof/>
                <w:sz w:val="24"/>
                <w:szCs w:val="24"/>
              </w:rPr>
              <w:drawing>
                <wp:inline distT="0" distB="0" distL="0" distR="0" wp14:anchorId="366D324D" wp14:editId="298372DC">
                  <wp:extent cx="5200650" cy="1352346"/>
                  <wp:effectExtent l="0" t="0" r="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47751" cy="1364594"/>
                          </a:xfrm>
                          <a:prstGeom prst="rect">
                            <a:avLst/>
                          </a:prstGeom>
                        </pic:spPr>
                      </pic:pic>
                    </a:graphicData>
                  </a:graphic>
                </wp:inline>
              </w:drawing>
            </w:r>
          </w:p>
          <w:p w:rsidR="00FC68C8" w:rsidRDefault="00FC68C8" w:rsidP="00FC68C8">
            <w:pPr>
              <w:ind w:leftChars="100" w:left="180" w:firstLineChars="407" w:firstLine="733"/>
            </w:pPr>
            <w:r>
              <w:t>Sql</w:t>
            </w:r>
            <w:r>
              <w:rPr>
                <w:rFonts w:hint="eastAsia"/>
              </w:rPr>
              <w:t>客户端语句：</w:t>
            </w:r>
          </w:p>
          <w:p w:rsidR="00FC68C8" w:rsidRDefault="00FC68C8" w:rsidP="00FC68C8">
            <w:pPr>
              <w:ind w:leftChars="300" w:left="540" w:firstLineChars="407" w:firstLine="733"/>
            </w:pPr>
            <w:r w:rsidRPr="00233879">
              <w:t>s</w:t>
            </w:r>
            <w:r w:rsidRPr="00FC68C8">
              <w:t>elect * from st</w:t>
            </w:r>
            <w:r>
              <w:t>udent</w:t>
            </w:r>
            <w:r w:rsidRPr="00233879">
              <w:t xml:space="preserve"> into outfile 'd:/</w:t>
            </w:r>
            <w:r>
              <w:rPr>
                <w:rFonts w:hint="eastAsia"/>
              </w:rPr>
              <w:t>stu</w:t>
            </w:r>
            <w:r w:rsidRPr="00233879">
              <w:t>_ 202</w:t>
            </w:r>
            <w:r>
              <w:t>40101</w:t>
            </w:r>
            <w:r w:rsidRPr="00233879">
              <w:t>.txt';</w:t>
            </w:r>
          </w:p>
          <w:p w:rsidR="00FC68C8" w:rsidRDefault="00FC68C8" w:rsidP="00FC68C8">
            <w:pPr>
              <w:ind w:leftChars="300" w:left="540" w:firstLineChars="407" w:firstLine="733"/>
            </w:pPr>
            <w:r w:rsidRPr="00233879">
              <w:t xml:space="preserve">select * from </w:t>
            </w:r>
            <w:r>
              <w:t>club</w:t>
            </w:r>
            <w:r w:rsidRPr="00233879">
              <w:t xml:space="preserve"> into outfile 'd:/</w:t>
            </w:r>
            <w:r>
              <w:t>club</w:t>
            </w:r>
            <w:r w:rsidRPr="00233879">
              <w:t>_ 202</w:t>
            </w:r>
            <w:r>
              <w:t>40101</w:t>
            </w:r>
            <w:r w:rsidRPr="00233879">
              <w:t>.txt';</w:t>
            </w:r>
          </w:p>
          <w:p w:rsidR="00FC68C8" w:rsidRDefault="00FC68C8" w:rsidP="00FC68C8">
            <w:pPr>
              <w:ind w:leftChars="300" w:left="540" w:firstLineChars="407" w:firstLine="733"/>
            </w:pPr>
            <w:r w:rsidRPr="00233879">
              <w:t xml:space="preserve">select * from </w:t>
            </w:r>
            <w:r>
              <w:t>teacher</w:t>
            </w:r>
            <w:r w:rsidRPr="00233879">
              <w:t xml:space="preserve"> into outfile 'd:/</w:t>
            </w:r>
            <w:r>
              <w:t>tea</w:t>
            </w:r>
            <w:r w:rsidRPr="00233879">
              <w:t>_ 202</w:t>
            </w:r>
            <w:r>
              <w:t>40101</w:t>
            </w:r>
            <w:r w:rsidRPr="00233879">
              <w:t>.txt';</w:t>
            </w:r>
          </w:p>
          <w:p w:rsidR="00FC68C8" w:rsidRDefault="00FC68C8" w:rsidP="00FC68C8">
            <w:pPr>
              <w:ind w:leftChars="300" w:left="540" w:firstLineChars="407" w:firstLine="733"/>
            </w:pPr>
            <w:r w:rsidRPr="00233879">
              <w:t xml:space="preserve">select * from </w:t>
            </w:r>
            <w:r>
              <w:t>dept</w:t>
            </w:r>
            <w:r w:rsidRPr="00233879">
              <w:t xml:space="preserve"> into outfile 'd:/</w:t>
            </w:r>
            <w:r>
              <w:t>dept</w:t>
            </w:r>
            <w:r w:rsidRPr="00233879">
              <w:t>_ 202</w:t>
            </w:r>
            <w:r>
              <w:t>40101</w:t>
            </w:r>
            <w:r w:rsidRPr="00233879">
              <w:t>.txt';</w:t>
            </w:r>
          </w:p>
          <w:p w:rsidR="002D1FBB" w:rsidRPr="00FC68C8" w:rsidRDefault="002D1FBB" w:rsidP="00FC68C8">
            <w:pPr>
              <w:tabs>
                <w:tab w:val="left" w:pos="5037"/>
              </w:tabs>
              <w:spacing w:after="0" w:line="240" w:lineRule="auto"/>
              <w:ind w:leftChars="200" w:left="360" w:firstLineChars="83" w:firstLine="199"/>
              <w:rPr>
                <w:sz w:val="24"/>
                <w:szCs w:val="24"/>
              </w:rPr>
            </w:pPr>
          </w:p>
          <w:p w:rsidR="002D1FBB" w:rsidRDefault="002D1FBB" w:rsidP="00A03A52">
            <w:pPr>
              <w:ind w:firstLineChars="407" w:firstLine="733"/>
            </w:pPr>
          </w:p>
          <w:p w:rsidR="002D1FBB" w:rsidRDefault="002D1FBB" w:rsidP="00A03A52">
            <w:pPr>
              <w:ind w:firstLineChars="407" w:firstLine="733"/>
            </w:pPr>
          </w:p>
        </w:tc>
      </w:tr>
    </w:tbl>
    <w:p w:rsidR="002D1FBB" w:rsidRDefault="008E3C1E">
      <w:pPr>
        <w:pStyle w:val="1"/>
        <w:jc w:val="center"/>
        <w:rPr>
          <w:rFonts w:cs="Calibri"/>
        </w:rPr>
      </w:pPr>
      <w:bookmarkStart w:id="57" w:name="_Toc19304"/>
      <w:r>
        <w:rPr>
          <w:rFonts w:cs="Calibri" w:hint="eastAsia"/>
        </w:rPr>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95"/>
              </w:numPr>
              <w:spacing w:after="0"/>
              <w:ind w:firstLineChars="300" w:firstLine="540"/>
            </w:pPr>
            <w:r>
              <w:rPr>
                <w:rFonts w:hint="eastAsia"/>
              </w:rPr>
              <w:t>项目需求验收的相关概念和作用；</w:t>
            </w:r>
          </w:p>
          <w:p w:rsidR="002D1FBB" w:rsidRDefault="008E3C1E" w:rsidP="00683380">
            <w:pPr>
              <w:numPr>
                <w:ilvl w:val="0"/>
                <w:numId w:val="95"/>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683380">
            <w:pPr>
              <w:numPr>
                <w:ilvl w:val="0"/>
                <w:numId w:val="96"/>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683380">
            <w:pPr>
              <w:numPr>
                <w:ilvl w:val="0"/>
                <w:numId w:val="96"/>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683380">
            <w:pPr>
              <w:numPr>
                <w:ilvl w:val="0"/>
                <w:numId w:val="96"/>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683380">
            <w:pPr>
              <w:numPr>
                <w:ilvl w:val="0"/>
                <w:numId w:val="97"/>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683380">
            <w:pPr>
              <w:numPr>
                <w:ilvl w:val="0"/>
                <w:numId w:val="98"/>
              </w:numPr>
              <w:spacing w:after="0"/>
              <w:ind w:firstLineChars="300" w:firstLine="540"/>
            </w:pPr>
            <w:r>
              <w:rPr>
                <w:rFonts w:hint="eastAsia"/>
              </w:rPr>
              <w:t>项目命名规范验收的相关概念和作用；</w:t>
            </w:r>
          </w:p>
          <w:p w:rsidR="002D1FBB" w:rsidRDefault="008E3C1E" w:rsidP="00683380">
            <w:pPr>
              <w:numPr>
                <w:ilvl w:val="0"/>
                <w:numId w:val="98"/>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683380">
            <w:pPr>
              <w:numPr>
                <w:ilvl w:val="0"/>
                <w:numId w:val="99"/>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683380">
            <w:pPr>
              <w:numPr>
                <w:ilvl w:val="0"/>
                <w:numId w:val="99"/>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683380">
            <w:pPr>
              <w:numPr>
                <w:ilvl w:val="0"/>
                <w:numId w:val="99"/>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683380">
            <w:pPr>
              <w:numPr>
                <w:ilvl w:val="0"/>
                <w:numId w:val="100"/>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28"/>
      <w:footerReference w:type="default" r:id="rId29"/>
      <w:footerReference w:type="first" r:id="rId30"/>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2676" w:rsidRDefault="007D2676">
      <w:pPr>
        <w:spacing w:line="240" w:lineRule="auto"/>
      </w:pPr>
      <w:r>
        <w:separator/>
      </w:r>
    </w:p>
  </w:endnote>
  <w:endnote w:type="continuationSeparator" w:id="0">
    <w:p w:rsidR="007D2676" w:rsidRDefault="007D2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0A37" w:rsidRDefault="002E0A37">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E0A37" w:rsidRDefault="002E0A37">
                          <w:pPr>
                            <w:pStyle w:val="aff6"/>
                          </w:pPr>
                          <w:r>
                            <w:fldChar w:fldCharType="begin"/>
                          </w:r>
                          <w:r>
                            <w:instrText xml:space="preserve"> PAGE  \* MERGEFORMAT </w:instrText>
                          </w:r>
                          <w:r>
                            <w:fldChar w:fldCharType="separate"/>
                          </w:r>
                          <w:r w:rsidR="001B501F">
                            <w:rPr>
                              <w:noProof/>
                            </w:rPr>
                            <w:t>36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2E0A37" w:rsidRDefault="002E0A37">
                    <w:pPr>
                      <w:pStyle w:val="aff6"/>
                    </w:pPr>
                    <w:r>
                      <w:fldChar w:fldCharType="begin"/>
                    </w:r>
                    <w:r>
                      <w:instrText xml:space="preserve"> PAGE  \* MERGEFORMAT </w:instrText>
                    </w:r>
                    <w:r>
                      <w:fldChar w:fldCharType="separate"/>
                    </w:r>
                    <w:r w:rsidR="001B501F">
                      <w:rPr>
                        <w:noProof/>
                      </w:rPr>
                      <w:t>36</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0A37" w:rsidRDefault="002E0A37">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E0A37" w:rsidRDefault="002E0A37">
                          <w:pPr>
                            <w:pStyle w:val="aff6"/>
                          </w:pPr>
                          <w:r>
                            <w:fldChar w:fldCharType="begin"/>
                          </w:r>
                          <w:r>
                            <w:instrText xml:space="preserve"> PAGE  \* MERGEFORMAT </w:instrText>
                          </w:r>
                          <w:r>
                            <w:fldChar w:fldCharType="separate"/>
                          </w:r>
                          <w:r w:rsidR="001B501F">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2E0A37" w:rsidRDefault="002E0A37">
                    <w:pPr>
                      <w:pStyle w:val="aff6"/>
                    </w:pPr>
                    <w:r>
                      <w:fldChar w:fldCharType="begin"/>
                    </w:r>
                    <w:r>
                      <w:instrText xml:space="preserve"> PAGE  \* MERGEFORMAT </w:instrText>
                    </w:r>
                    <w:r>
                      <w:fldChar w:fldCharType="separate"/>
                    </w:r>
                    <w:r w:rsidR="001B501F">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2676" w:rsidRDefault="007D2676">
      <w:pPr>
        <w:spacing w:after="0"/>
      </w:pPr>
      <w:r>
        <w:separator/>
      </w:r>
    </w:p>
  </w:footnote>
  <w:footnote w:type="continuationSeparator" w:id="0">
    <w:p w:rsidR="007D2676" w:rsidRDefault="007D2676">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0A37" w:rsidRDefault="002E0A37">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w:pict>
            <v:group w14:anchorId="4236807A"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CD6BFF3"/>
    <w:multiLevelType w:val="singleLevel"/>
    <w:tmpl w:val="ACD6BFF3"/>
    <w:lvl w:ilvl="0">
      <w:start w:val="1"/>
      <w:numFmt w:val="decimal"/>
      <w:suff w:val="space"/>
      <w:lvlText w:val="%1."/>
      <w:lvlJc w:val="left"/>
      <w:pPr>
        <w:ind w:left="485" w:firstLine="0"/>
      </w:pPr>
    </w:lvl>
  </w:abstractNum>
  <w:abstractNum w:abstractNumId="17" w15:restartNumberingAfterBreak="0">
    <w:nsid w:val="AD5F6C68"/>
    <w:multiLevelType w:val="singleLevel"/>
    <w:tmpl w:val="AD5F6C68"/>
    <w:lvl w:ilvl="0">
      <w:start w:val="1"/>
      <w:numFmt w:val="decimal"/>
      <w:suff w:val="space"/>
      <w:lvlText w:val="%1."/>
      <w:lvlJc w:val="left"/>
    </w:lvl>
  </w:abstractNum>
  <w:abstractNum w:abstractNumId="18" w15:restartNumberingAfterBreak="0">
    <w:nsid w:val="AF2BA73C"/>
    <w:multiLevelType w:val="singleLevel"/>
    <w:tmpl w:val="AF2BA73C"/>
    <w:lvl w:ilvl="0">
      <w:start w:val="1"/>
      <w:numFmt w:val="decimal"/>
      <w:suff w:val="space"/>
      <w:lvlText w:val="%1."/>
      <w:lvlJc w:val="left"/>
    </w:lvl>
  </w:abstractNum>
  <w:abstractNum w:abstractNumId="19" w15:restartNumberingAfterBreak="0">
    <w:nsid w:val="AFF21982"/>
    <w:multiLevelType w:val="singleLevel"/>
    <w:tmpl w:val="AFF21982"/>
    <w:lvl w:ilvl="0">
      <w:start w:val="1"/>
      <w:numFmt w:val="decimal"/>
      <w:suff w:val="space"/>
      <w:lvlText w:val="%1."/>
      <w:lvlJc w:val="left"/>
    </w:lvl>
  </w:abstractNum>
  <w:abstractNum w:abstractNumId="20" w15:restartNumberingAfterBreak="0">
    <w:nsid w:val="B572706A"/>
    <w:multiLevelType w:val="singleLevel"/>
    <w:tmpl w:val="B572706A"/>
    <w:lvl w:ilvl="0">
      <w:start w:val="1"/>
      <w:numFmt w:val="decimal"/>
      <w:suff w:val="space"/>
      <w:lvlText w:val="%1."/>
      <w:lvlJc w:val="left"/>
    </w:lvl>
  </w:abstractNum>
  <w:abstractNum w:abstractNumId="21" w15:restartNumberingAfterBreak="0">
    <w:nsid w:val="B7A5607C"/>
    <w:multiLevelType w:val="singleLevel"/>
    <w:tmpl w:val="B7A5607C"/>
    <w:lvl w:ilvl="0">
      <w:start w:val="1"/>
      <w:numFmt w:val="decimal"/>
      <w:suff w:val="space"/>
      <w:lvlText w:val="%1."/>
      <w:lvlJc w:val="left"/>
    </w:lvl>
  </w:abstractNum>
  <w:abstractNum w:abstractNumId="22" w15:restartNumberingAfterBreak="0">
    <w:nsid w:val="B8548E37"/>
    <w:multiLevelType w:val="singleLevel"/>
    <w:tmpl w:val="B8548E37"/>
    <w:lvl w:ilvl="0">
      <w:start w:val="1"/>
      <w:numFmt w:val="decimal"/>
      <w:suff w:val="space"/>
      <w:lvlText w:val="%1."/>
      <w:lvlJc w:val="left"/>
    </w:lvl>
  </w:abstractNum>
  <w:abstractNum w:abstractNumId="23" w15:restartNumberingAfterBreak="0">
    <w:nsid w:val="BBF61AF6"/>
    <w:multiLevelType w:val="singleLevel"/>
    <w:tmpl w:val="BBF61AF6"/>
    <w:lvl w:ilvl="0">
      <w:start w:val="1"/>
      <w:numFmt w:val="decimal"/>
      <w:suff w:val="space"/>
      <w:lvlText w:val="%1."/>
      <w:lvlJc w:val="left"/>
      <w:pPr>
        <w:ind w:left="485" w:firstLine="0"/>
      </w:pPr>
    </w:lvl>
  </w:abstractNum>
  <w:abstractNum w:abstractNumId="24" w15:restartNumberingAfterBreak="0">
    <w:nsid w:val="BD185838"/>
    <w:multiLevelType w:val="singleLevel"/>
    <w:tmpl w:val="BD185838"/>
    <w:lvl w:ilvl="0">
      <w:start w:val="1"/>
      <w:numFmt w:val="decimal"/>
      <w:suff w:val="space"/>
      <w:lvlText w:val="%1."/>
      <w:lvlJc w:val="left"/>
    </w:lvl>
  </w:abstractNum>
  <w:abstractNum w:abstractNumId="25" w15:restartNumberingAfterBreak="0">
    <w:nsid w:val="BD464917"/>
    <w:multiLevelType w:val="singleLevel"/>
    <w:tmpl w:val="BD464917"/>
    <w:lvl w:ilvl="0">
      <w:start w:val="1"/>
      <w:numFmt w:val="decimal"/>
      <w:suff w:val="space"/>
      <w:lvlText w:val="%1."/>
      <w:lvlJc w:val="left"/>
    </w:lvl>
  </w:abstractNum>
  <w:abstractNum w:abstractNumId="26" w15:restartNumberingAfterBreak="0">
    <w:nsid w:val="BFAF0508"/>
    <w:multiLevelType w:val="singleLevel"/>
    <w:tmpl w:val="BFAF0508"/>
    <w:lvl w:ilvl="0">
      <w:start w:val="1"/>
      <w:numFmt w:val="decimal"/>
      <w:suff w:val="space"/>
      <w:lvlText w:val="%1."/>
      <w:lvlJc w:val="left"/>
    </w:lvl>
  </w:abstractNum>
  <w:abstractNum w:abstractNumId="27" w15:restartNumberingAfterBreak="0">
    <w:nsid w:val="C85C694B"/>
    <w:multiLevelType w:val="singleLevel"/>
    <w:tmpl w:val="C85C694B"/>
    <w:lvl w:ilvl="0">
      <w:start w:val="1"/>
      <w:numFmt w:val="decimal"/>
      <w:suff w:val="space"/>
      <w:lvlText w:val="%1."/>
      <w:lvlJc w:val="left"/>
    </w:lvl>
  </w:abstractNum>
  <w:abstractNum w:abstractNumId="28" w15:restartNumberingAfterBreak="0">
    <w:nsid w:val="C92699A1"/>
    <w:multiLevelType w:val="singleLevel"/>
    <w:tmpl w:val="C92699A1"/>
    <w:lvl w:ilvl="0">
      <w:start w:val="1"/>
      <w:numFmt w:val="decimal"/>
      <w:suff w:val="space"/>
      <w:lvlText w:val="%1."/>
      <w:lvlJc w:val="left"/>
      <w:pPr>
        <w:ind w:left="485" w:firstLine="0"/>
      </w:pPr>
    </w:lvl>
  </w:abstractNum>
  <w:abstractNum w:abstractNumId="29" w15:restartNumberingAfterBreak="0">
    <w:nsid w:val="C97437D6"/>
    <w:multiLevelType w:val="singleLevel"/>
    <w:tmpl w:val="C97437D6"/>
    <w:lvl w:ilvl="0">
      <w:start w:val="1"/>
      <w:numFmt w:val="decimal"/>
      <w:suff w:val="space"/>
      <w:lvlText w:val="%1."/>
      <w:lvlJc w:val="left"/>
      <w:pPr>
        <w:ind w:left="485" w:firstLine="0"/>
      </w:pPr>
    </w:lvl>
  </w:abstractNum>
  <w:abstractNum w:abstractNumId="30" w15:restartNumberingAfterBreak="0">
    <w:nsid w:val="D028BE67"/>
    <w:multiLevelType w:val="singleLevel"/>
    <w:tmpl w:val="D028BE67"/>
    <w:lvl w:ilvl="0">
      <w:start w:val="1"/>
      <w:numFmt w:val="decimal"/>
      <w:suff w:val="space"/>
      <w:lvlText w:val="%1."/>
      <w:lvlJc w:val="left"/>
    </w:lvl>
  </w:abstractNum>
  <w:abstractNum w:abstractNumId="31" w15:restartNumberingAfterBreak="0">
    <w:nsid w:val="DABE1AD0"/>
    <w:multiLevelType w:val="singleLevel"/>
    <w:tmpl w:val="DABE1AD0"/>
    <w:lvl w:ilvl="0">
      <w:start w:val="1"/>
      <w:numFmt w:val="decimal"/>
      <w:suff w:val="space"/>
      <w:lvlText w:val="%1."/>
      <w:lvlJc w:val="left"/>
      <w:pPr>
        <w:ind w:left="532" w:firstLine="0"/>
      </w:pPr>
    </w:lvl>
  </w:abstractNum>
  <w:abstractNum w:abstractNumId="32" w15:restartNumberingAfterBreak="0">
    <w:nsid w:val="DACBE256"/>
    <w:multiLevelType w:val="singleLevel"/>
    <w:tmpl w:val="DACBE256"/>
    <w:lvl w:ilvl="0">
      <w:start w:val="1"/>
      <w:numFmt w:val="decimal"/>
      <w:suff w:val="space"/>
      <w:lvlText w:val="%1."/>
      <w:lvlJc w:val="left"/>
    </w:lvl>
  </w:abstractNum>
  <w:abstractNum w:abstractNumId="33" w15:restartNumberingAfterBreak="0">
    <w:nsid w:val="E39851C9"/>
    <w:multiLevelType w:val="singleLevel"/>
    <w:tmpl w:val="E39851C9"/>
    <w:lvl w:ilvl="0">
      <w:start w:val="1"/>
      <w:numFmt w:val="decimal"/>
      <w:suff w:val="space"/>
      <w:lvlText w:val="%1."/>
      <w:lvlJc w:val="left"/>
    </w:lvl>
  </w:abstractNum>
  <w:abstractNum w:abstractNumId="34" w15:restartNumberingAfterBreak="0">
    <w:nsid w:val="E8250DAA"/>
    <w:multiLevelType w:val="singleLevel"/>
    <w:tmpl w:val="E8250DAA"/>
    <w:lvl w:ilvl="0">
      <w:start w:val="1"/>
      <w:numFmt w:val="decimal"/>
      <w:suff w:val="space"/>
      <w:lvlText w:val="%1."/>
      <w:lvlJc w:val="left"/>
    </w:lvl>
  </w:abstractNum>
  <w:abstractNum w:abstractNumId="35" w15:restartNumberingAfterBreak="0">
    <w:nsid w:val="E8BC2A5B"/>
    <w:multiLevelType w:val="singleLevel"/>
    <w:tmpl w:val="E8BC2A5B"/>
    <w:lvl w:ilvl="0">
      <w:start w:val="1"/>
      <w:numFmt w:val="decimal"/>
      <w:suff w:val="space"/>
      <w:lvlText w:val="%1."/>
      <w:lvlJc w:val="left"/>
    </w:lvl>
  </w:abstractNum>
  <w:abstractNum w:abstractNumId="36" w15:restartNumberingAfterBreak="0">
    <w:nsid w:val="EA16113A"/>
    <w:multiLevelType w:val="singleLevel"/>
    <w:tmpl w:val="EA16113A"/>
    <w:lvl w:ilvl="0">
      <w:start w:val="1"/>
      <w:numFmt w:val="decimal"/>
      <w:suff w:val="space"/>
      <w:lvlText w:val="%1."/>
      <w:lvlJc w:val="left"/>
    </w:lvl>
  </w:abstractNum>
  <w:abstractNum w:abstractNumId="37" w15:restartNumberingAfterBreak="0">
    <w:nsid w:val="EB779688"/>
    <w:multiLevelType w:val="singleLevel"/>
    <w:tmpl w:val="EB779688"/>
    <w:lvl w:ilvl="0">
      <w:start w:val="1"/>
      <w:numFmt w:val="decimal"/>
      <w:lvlText w:val="%1."/>
      <w:lvlJc w:val="left"/>
      <w:pPr>
        <w:tabs>
          <w:tab w:val="left" w:pos="312"/>
        </w:tabs>
      </w:pPr>
    </w:lvl>
  </w:abstractNum>
  <w:abstractNum w:abstractNumId="38" w15:restartNumberingAfterBreak="0">
    <w:nsid w:val="EC7E2B8B"/>
    <w:multiLevelType w:val="singleLevel"/>
    <w:tmpl w:val="EC7E2B8B"/>
    <w:lvl w:ilvl="0">
      <w:start w:val="1"/>
      <w:numFmt w:val="decimal"/>
      <w:suff w:val="space"/>
      <w:lvlText w:val="%1."/>
      <w:lvlJc w:val="left"/>
      <w:pPr>
        <w:ind w:left="485" w:firstLine="0"/>
      </w:pPr>
    </w:lvl>
  </w:abstractNum>
  <w:abstractNum w:abstractNumId="39" w15:restartNumberingAfterBreak="0">
    <w:nsid w:val="EDF1A901"/>
    <w:multiLevelType w:val="singleLevel"/>
    <w:tmpl w:val="EDF1A901"/>
    <w:lvl w:ilvl="0">
      <w:start w:val="1"/>
      <w:numFmt w:val="decimal"/>
      <w:suff w:val="space"/>
      <w:lvlText w:val="%1."/>
      <w:lvlJc w:val="left"/>
    </w:lvl>
  </w:abstractNum>
  <w:abstractNum w:abstractNumId="40" w15:restartNumberingAfterBreak="0">
    <w:nsid w:val="EEBB4680"/>
    <w:multiLevelType w:val="singleLevel"/>
    <w:tmpl w:val="EEBB4680"/>
    <w:lvl w:ilvl="0">
      <w:start w:val="1"/>
      <w:numFmt w:val="decimal"/>
      <w:suff w:val="space"/>
      <w:lvlText w:val="%1."/>
      <w:lvlJc w:val="left"/>
    </w:lvl>
  </w:abstractNum>
  <w:abstractNum w:abstractNumId="41" w15:restartNumberingAfterBreak="0">
    <w:nsid w:val="F153410C"/>
    <w:multiLevelType w:val="singleLevel"/>
    <w:tmpl w:val="F153410C"/>
    <w:lvl w:ilvl="0">
      <w:start w:val="1"/>
      <w:numFmt w:val="decimal"/>
      <w:suff w:val="space"/>
      <w:lvlText w:val="%1."/>
      <w:lvlJc w:val="left"/>
    </w:lvl>
  </w:abstractNum>
  <w:abstractNum w:abstractNumId="42" w15:restartNumberingAfterBreak="0">
    <w:nsid w:val="F2F73816"/>
    <w:multiLevelType w:val="singleLevel"/>
    <w:tmpl w:val="F2F73816"/>
    <w:lvl w:ilvl="0">
      <w:start w:val="1"/>
      <w:numFmt w:val="decimal"/>
      <w:suff w:val="space"/>
      <w:lvlText w:val="%1."/>
      <w:lvlJc w:val="left"/>
    </w:lvl>
  </w:abstractNum>
  <w:abstractNum w:abstractNumId="43" w15:restartNumberingAfterBreak="0">
    <w:nsid w:val="F6F703D2"/>
    <w:multiLevelType w:val="singleLevel"/>
    <w:tmpl w:val="F6F703D2"/>
    <w:lvl w:ilvl="0">
      <w:start w:val="1"/>
      <w:numFmt w:val="decimal"/>
      <w:suff w:val="space"/>
      <w:lvlText w:val="%1."/>
      <w:lvlJc w:val="left"/>
      <w:pPr>
        <w:ind w:left="485" w:firstLine="0"/>
      </w:pPr>
    </w:lvl>
  </w:abstractNum>
  <w:abstractNum w:abstractNumId="44" w15:restartNumberingAfterBreak="0">
    <w:nsid w:val="F96DCB51"/>
    <w:multiLevelType w:val="singleLevel"/>
    <w:tmpl w:val="F96DCB51"/>
    <w:lvl w:ilvl="0">
      <w:start w:val="1"/>
      <w:numFmt w:val="decimal"/>
      <w:suff w:val="space"/>
      <w:lvlText w:val="%1."/>
      <w:lvlJc w:val="left"/>
    </w:lvl>
  </w:abstractNum>
  <w:abstractNum w:abstractNumId="45" w15:restartNumberingAfterBreak="0">
    <w:nsid w:val="FC2404CC"/>
    <w:multiLevelType w:val="singleLevel"/>
    <w:tmpl w:val="FC2404CC"/>
    <w:lvl w:ilvl="0">
      <w:start w:val="1"/>
      <w:numFmt w:val="decimal"/>
      <w:suff w:val="space"/>
      <w:lvlText w:val="%1."/>
      <w:lvlJc w:val="left"/>
    </w:lvl>
  </w:abstractNum>
  <w:abstractNum w:abstractNumId="46"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7"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0"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1"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6" w15:restartNumberingAfterBreak="0">
    <w:nsid w:val="01F9DB05"/>
    <w:multiLevelType w:val="singleLevel"/>
    <w:tmpl w:val="01F9DB05"/>
    <w:lvl w:ilvl="0">
      <w:start w:val="1"/>
      <w:numFmt w:val="decimal"/>
      <w:suff w:val="space"/>
      <w:lvlText w:val="%1."/>
      <w:lvlJc w:val="left"/>
    </w:lvl>
  </w:abstractNum>
  <w:abstractNum w:abstractNumId="57" w15:restartNumberingAfterBreak="0">
    <w:nsid w:val="0503FF27"/>
    <w:multiLevelType w:val="singleLevel"/>
    <w:tmpl w:val="0503FF27"/>
    <w:lvl w:ilvl="0">
      <w:start w:val="1"/>
      <w:numFmt w:val="decimal"/>
      <w:suff w:val="space"/>
      <w:lvlText w:val="%1."/>
      <w:lvlJc w:val="left"/>
    </w:lvl>
  </w:abstractNum>
  <w:abstractNum w:abstractNumId="58" w15:restartNumberingAfterBreak="0">
    <w:nsid w:val="09433E94"/>
    <w:multiLevelType w:val="singleLevel"/>
    <w:tmpl w:val="09433E94"/>
    <w:lvl w:ilvl="0">
      <w:start w:val="1"/>
      <w:numFmt w:val="decimal"/>
      <w:suff w:val="space"/>
      <w:lvlText w:val="%1."/>
      <w:lvlJc w:val="left"/>
    </w:lvl>
  </w:abstractNum>
  <w:abstractNum w:abstractNumId="59"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0" w15:restartNumberingAfterBreak="0">
    <w:nsid w:val="0A545F72"/>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61"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15:restartNumberingAfterBreak="0">
    <w:nsid w:val="0F987322"/>
    <w:multiLevelType w:val="multilevel"/>
    <w:tmpl w:val="3C087A26"/>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12B6EC01"/>
    <w:multiLevelType w:val="singleLevel"/>
    <w:tmpl w:val="12B6EC01"/>
    <w:lvl w:ilvl="0">
      <w:start w:val="1"/>
      <w:numFmt w:val="decimal"/>
      <w:suff w:val="space"/>
      <w:lvlText w:val="%1."/>
      <w:lvlJc w:val="left"/>
      <w:pPr>
        <w:ind w:left="485" w:firstLine="0"/>
      </w:pPr>
    </w:lvl>
  </w:abstractNum>
  <w:abstractNum w:abstractNumId="64" w15:restartNumberingAfterBreak="0">
    <w:nsid w:val="13EB4DC7"/>
    <w:multiLevelType w:val="singleLevel"/>
    <w:tmpl w:val="13EB4DC7"/>
    <w:lvl w:ilvl="0">
      <w:start w:val="1"/>
      <w:numFmt w:val="decimal"/>
      <w:suff w:val="space"/>
      <w:lvlText w:val="%1."/>
      <w:lvlJc w:val="left"/>
      <w:pPr>
        <w:ind w:left="485" w:firstLine="0"/>
      </w:pPr>
    </w:lvl>
  </w:abstractNum>
  <w:abstractNum w:abstractNumId="65" w15:restartNumberingAfterBreak="0">
    <w:nsid w:val="1C1AC8C7"/>
    <w:multiLevelType w:val="singleLevel"/>
    <w:tmpl w:val="1C1AC8C7"/>
    <w:lvl w:ilvl="0">
      <w:start w:val="1"/>
      <w:numFmt w:val="decimal"/>
      <w:suff w:val="space"/>
      <w:lvlText w:val="%1."/>
      <w:lvlJc w:val="left"/>
    </w:lvl>
  </w:abstractNum>
  <w:abstractNum w:abstractNumId="66" w15:restartNumberingAfterBreak="0">
    <w:nsid w:val="1D5493FC"/>
    <w:multiLevelType w:val="singleLevel"/>
    <w:tmpl w:val="1D5493FC"/>
    <w:lvl w:ilvl="0">
      <w:start w:val="1"/>
      <w:numFmt w:val="decimal"/>
      <w:suff w:val="space"/>
      <w:lvlText w:val="%1."/>
      <w:lvlJc w:val="left"/>
      <w:pPr>
        <w:ind w:left="485" w:firstLine="0"/>
      </w:pPr>
    </w:lvl>
  </w:abstractNum>
  <w:abstractNum w:abstractNumId="67" w15:restartNumberingAfterBreak="0">
    <w:nsid w:val="1F753B55"/>
    <w:multiLevelType w:val="singleLevel"/>
    <w:tmpl w:val="1F753B55"/>
    <w:lvl w:ilvl="0">
      <w:start w:val="1"/>
      <w:numFmt w:val="decimal"/>
      <w:suff w:val="space"/>
      <w:lvlText w:val="%1."/>
      <w:lvlJc w:val="left"/>
    </w:lvl>
  </w:abstractNum>
  <w:abstractNum w:abstractNumId="68" w15:restartNumberingAfterBreak="0">
    <w:nsid w:val="1FDB52E2"/>
    <w:multiLevelType w:val="hybridMultilevel"/>
    <w:tmpl w:val="113C8F4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9" w15:restartNumberingAfterBreak="0">
    <w:nsid w:val="23F334D1"/>
    <w:multiLevelType w:val="singleLevel"/>
    <w:tmpl w:val="23F334D1"/>
    <w:lvl w:ilvl="0">
      <w:start w:val="1"/>
      <w:numFmt w:val="decimal"/>
      <w:suff w:val="nothing"/>
      <w:lvlText w:val="%1-"/>
      <w:lvlJc w:val="left"/>
    </w:lvl>
  </w:abstractNum>
  <w:abstractNum w:abstractNumId="70" w15:restartNumberingAfterBreak="0">
    <w:nsid w:val="24B605DC"/>
    <w:multiLevelType w:val="hybridMultilevel"/>
    <w:tmpl w:val="B3462E7E"/>
    <w:lvl w:ilvl="0" w:tplc="A96630E0">
      <w:start w:val="1"/>
      <w:numFmt w:val="decimal"/>
      <w:lvlText w:val="%1、"/>
      <w:lvlJc w:val="left"/>
      <w:pPr>
        <w:ind w:left="1153" w:hanging="420"/>
      </w:pPr>
      <w:rPr>
        <w:rFonts w:hint="eastAsia"/>
      </w:rPr>
    </w:lvl>
    <w:lvl w:ilvl="1" w:tplc="A96630E0">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2" w15:restartNumberingAfterBreak="0">
    <w:nsid w:val="276C473C"/>
    <w:multiLevelType w:val="singleLevel"/>
    <w:tmpl w:val="276C473C"/>
    <w:lvl w:ilvl="0">
      <w:start w:val="1"/>
      <w:numFmt w:val="decimal"/>
      <w:suff w:val="space"/>
      <w:lvlText w:val="%1."/>
      <w:lvlJc w:val="left"/>
    </w:lvl>
  </w:abstractNum>
  <w:abstractNum w:abstractNumId="73" w15:restartNumberingAfterBreak="0">
    <w:nsid w:val="284063F3"/>
    <w:multiLevelType w:val="singleLevel"/>
    <w:tmpl w:val="284063F3"/>
    <w:lvl w:ilvl="0">
      <w:start w:val="1"/>
      <w:numFmt w:val="decimal"/>
      <w:suff w:val="space"/>
      <w:lvlText w:val="%1."/>
      <w:lvlJc w:val="left"/>
      <w:pPr>
        <w:ind w:left="485" w:firstLine="0"/>
      </w:pPr>
    </w:lvl>
  </w:abstractNum>
  <w:abstractNum w:abstractNumId="74" w15:restartNumberingAfterBreak="0">
    <w:nsid w:val="287C3DF7"/>
    <w:multiLevelType w:val="singleLevel"/>
    <w:tmpl w:val="287C3DF7"/>
    <w:lvl w:ilvl="0">
      <w:start w:val="1"/>
      <w:numFmt w:val="decimal"/>
      <w:suff w:val="space"/>
      <w:lvlText w:val="%1."/>
      <w:lvlJc w:val="left"/>
    </w:lvl>
  </w:abstractNum>
  <w:abstractNum w:abstractNumId="75" w15:restartNumberingAfterBreak="0">
    <w:nsid w:val="2B00044E"/>
    <w:multiLevelType w:val="singleLevel"/>
    <w:tmpl w:val="2B00044E"/>
    <w:lvl w:ilvl="0">
      <w:start w:val="1"/>
      <w:numFmt w:val="decimal"/>
      <w:suff w:val="space"/>
      <w:lvlText w:val="%1."/>
      <w:lvlJc w:val="left"/>
    </w:lvl>
  </w:abstractNum>
  <w:abstractNum w:abstractNumId="76" w15:restartNumberingAfterBreak="0">
    <w:nsid w:val="2D00833E"/>
    <w:multiLevelType w:val="singleLevel"/>
    <w:tmpl w:val="2D00833E"/>
    <w:lvl w:ilvl="0">
      <w:start w:val="1"/>
      <w:numFmt w:val="decimal"/>
      <w:suff w:val="space"/>
      <w:lvlText w:val="%1."/>
      <w:lvlJc w:val="left"/>
    </w:lvl>
  </w:abstractNum>
  <w:abstractNum w:abstractNumId="77" w15:restartNumberingAfterBreak="0">
    <w:nsid w:val="2D7221F2"/>
    <w:multiLevelType w:val="singleLevel"/>
    <w:tmpl w:val="BD464917"/>
    <w:lvl w:ilvl="0">
      <w:start w:val="1"/>
      <w:numFmt w:val="decimal"/>
      <w:suff w:val="space"/>
      <w:lvlText w:val="%1."/>
      <w:lvlJc w:val="left"/>
    </w:lvl>
  </w:abstractNum>
  <w:abstractNum w:abstractNumId="78"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9" w15:restartNumberingAfterBreak="0">
    <w:nsid w:val="314F3056"/>
    <w:multiLevelType w:val="singleLevel"/>
    <w:tmpl w:val="314F3056"/>
    <w:lvl w:ilvl="0">
      <w:start w:val="1"/>
      <w:numFmt w:val="decimal"/>
      <w:suff w:val="space"/>
      <w:lvlText w:val="%1."/>
      <w:lvlJc w:val="left"/>
    </w:lvl>
  </w:abstractNum>
  <w:abstractNum w:abstractNumId="80" w15:restartNumberingAfterBreak="0">
    <w:nsid w:val="31E7253A"/>
    <w:multiLevelType w:val="hybridMultilevel"/>
    <w:tmpl w:val="9CCE2402"/>
    <w:lvl w:ilvl="0" w:tplc="0409000F">
      <w:start w:val="1"/>
      <w:numFmt w:val="decimal"/>
      <w:lvlText w:val="%1."/>
      <w:lvlJc w:val="left"/>
      <w:pPr>
        <w:ind w:left="1260" w:hanging="420"/>
      </w:pPr>
    </w:lvl>
    <w:lvl w:ilvl="1" w:tplc="E09A299C">
      <w:start w:val="1"/>
      <w:numFmt w:val="decimal"/>
      <w:lvlText w:val="%2、"/>
      <w:lvlJc w:val="left"/>
      <w:pPr>
        <w:ind w:left="1620" w:hanging="360"/>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1" w15:restartNumberingAfterBreak="0">
    <w:nsid w:val="32505547"/>
    <w:multiLevelType w:val="singleLevel"/>
    <w:tmpl w:val="32505547"/>
    <w:lvl w:ilvl="0">
      <w:start w:val="1"/>
      <w:numFmt w:val="decimal"/>
      <w:suff w:val="space"/>
      <w:lvlText w:val="%1."/>
      <w:lvlJc w:val="left"/>
    </w:lvl>
  </w:abstractNum>
  <w:abstractNum w:abstractNumId="82" w15:restartNumberingAfterBreak="0">
    <w:nsid w:val="332C57A1"/>
    <w:multiLevelType w:val="hybridMultilevel"/>
    <w:tmpl w:val="5C08F97C"/>
    <w:lvl w:ilvl="0" w:tplc="794CD4A8">
      <w:start w:val="1"/>
      <w:numFmt w:val="decimal"/>
      <w:lvlText w:val="1.%1"/>
      <w:lvlJc w:val="left"/>
      <w:pPr>
        <w:ind w:left="1260" w:hanging="420"/>
      </w:pPr>
      <w:rPr>
        <w:rFonts w:hint="eastAsia"/>
      </w:rPr>
    </w:lvl>
    <w:lvl w:ilvl="1" w:tplc="794CD4A8">
      <w:start w:val="1"/>
      <w:numFmt w:val="decimal"/>
      <w:lvlText w:val="1.%2"/>
      <w:lvlJc w:val="left"/>
      <w:pPr>
        <w:ind w:left="840" w:hanging="420"/>
      </w:pPr>
      <w:rPr>
        <w:rFonts w:hint="eastAsia"/>
      </w:rPr>
    </w:lvl>
    <w:lvl w:ilvl="2" w:tplc="4D3C4E82">
      <w:start w:val="1"/>
      <w:numFmt w:val="decimal"/>
      <w:lvlText w:val="2.%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356E5FA0"/>
    <w:multiLevelType w:val="singleLevel"/>
    <w:tmpl w:val="356E5FA0"/>
    <w:lvl w:ilvl="0">
      <w:start w:val="1"/>
      <w:numFmt w:val="decimal"/>
      <w:suff w:val="space"/>
      <w:lvlText w:val="%1."/>
      <w:lvlJc w:val="left"/>
    </w:lvl>
  </w:abstractNum>
  <w:abstractNum w:abstractNumId="84" w15:restartNumberingAfterBreak="0">
    <w:nsid w:val="38CFEE79"/>
    <w:multiLevelType w:val="singleLevel"/>
    <w:tmpl w:val="38CFEE79"/>
    <w:lvl w:ilvl="0">
      <w:start w:val="1"/>
      <w:numFmt w:val="decimal"/>
      <w:suff w:val="space"/>
      <w:lvlText w:val="%1."/>
      <w:lvlJc w:val="left"/>
      <w:pPr>
        <w:ind w:left="485" w:firstLine="0"/>
      </w:pPr>
    </w:lvl>
  </w:abstractNum>
  <w:abstractNum w:abstractNumId="85" w15:restartNumberingAfterBreak="0">
    <w:nsid w:val="3ABC7E07"/>
    <w:multiLevelType w:val="hybridMultilevel"/>
    <w:tmpl w:val="530A420C"/>
    <w:lvl w:ilvl="0" w:tplc="04090011">
      <w:start w:val="1"/>
      <w:numFmt w:val="decimal"/>
      <w:lvlText w:val="%1)"/>
      <w:lvlJc w:val="left"/>
      <w:pPr>
        <w:ind w:left="1489" w:hanging="420"/>
      </w:pPr>
    </w:lvl>
    <w:lvl w:ilvl="1" w:tplc="04090019">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86" w15:restartNumberingAfterBreak="0">
    <w:nsid w:val="3D9D4B8F"/>
    <w:multiLevelType w:val="singleLevel"/>
    <w:tmpl w:val="3D9D4B8F"/>
    <w:lvl w:ilvl="0">
      <w:start w:val="1"/>
      <w:numFmt w:val="decimal"/>
      <w:suff w:val="space"/>
      <w:lvlText w:val="%1."/>
      <w:lvlJc w:val="left"/>
    </w:lvl>
  </w:abstractNum>
  <w:abstractNum w:abstractNumId="87" w15:restartNumberingAfterBreak="0">
    <w:nsid w:val="3FCEE83E"/>
    <w:multiLevelType w:val="singleLevel"/>
    <w:tmpl w:val="3FCEE83E"/>
    <w:lvl w:ilvl="0">
      <w:start w:val="1"/>
      <w:numFmt w:val="decimal"/>
      <w:suff w:val="space"/>
      <w:lvlText w:val="%1."/>
      <w:lvlJc w:val="left"/>
    </w:lvl>
  </w:abstractNum>
  <w:abstractNum w:abstractNumId="88" w15:restartNumberingAfterBreak="0">
    <w:nsid w:val="4028230A"/>
    <w:multiLevelType w:val="singleLevel"/>
    <w:tmpl w:val="4028230A"/>
    <w:lvl w:ilvl="0">
      <w:start w:val="1"/>
      <w:numFmt w:val="decimal"/>
      <w:suff w:val="space"/>
      <w:lvlText w:val="%1."/>
      <w:lvlJc w:val="left"/>
      <w:pPr>
        <w:ind w:left="485" w:firstLine="0"/>
      </w:pPr>
    </w:lvl>
  </w:abstractNum>
  <w:abstractNum w:abstractNumId="89" w15:restartNumberingAfterBreak="0">
    <w:nsid w:val="43859C15"/>
    <w:multiLevelType w:val="singleLevel"/>
    <w:tmpl w:val="43859C15"/>
    <w:lvl w:ilvl="0">
      <w:start w:val="1"/>
      <w:numFmt w:val="decimal"/>
      <w:suff w:val="space"/>
      <w:lvlText w:val="%1."/>
      <w:lvlJc w:val="left"/>
    </w:lvl>
  </w:abstractNum>
  <w:abstractNum w:abstractNumId="90" w15:restartNumberingAfterBreak="0">
    <w:nsid w:val="43EBCCB7"/>
    <w:multiLevelType w:val="singleLevel"/>
    <w:tmpl w:val="43EBCCB7"/>
    <w:lvl w:ilvl="0">
      <w:start w:val="1"/>
      <w:numFmt w:val="decimal"/>
      <w:suff w:val="space"/>
      <w:lvlText w:val="%1."/>
      <w:lvlJc w:val="left"/>
    </w:lvl>
  </w:abstractNum>
  <w:abstractNum w:abstractNumId="91" w15:restartNumberingAfterBreak="0">
    <w:nsid w:val="485113F6"/>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92" w15:restartNumberingAfterBreak="0">
    <w:nsid w:val="4958C0F6"/>
    <w:multiLevelType w:val="singleLevel"/>
    <w:tmpl w:val="4958C0F6"/>
    <w:lvl w:ilvl="0">
      <w:start w:val="1"/>
      <w:numFmt w:val="decimal"/>
      <w:suff w:val="space"/>
      <w:lvlText w:val="%1."/>
      <w:lvlJc w:val="left"/>
    </w:lvl>
  </w:abstractNum>
  <w:abstractNum w:abstractNumId="93" w15:restartNumberingAfterBreak="0">
    <w:nsid w:val="4A64BE34"/>
    <w:multiLevelType w:val="singleLevel"/>
    <w:tmpl w:val="4A64BE34"/>
    <w:lvl w:ilvl="0">
      <w:start w:val="1"/>
      <w:numFmt w:val="decimal"/>
      <w:suff w:val="space"/>
      <w:lvlText w:val="%1."/>
      <w:lvlJc w:val="left"/>
    </w:lvl>
  </w:abstractNum>
  <w:abstractNum w:abstractNumId="94"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4E694A30"/>
    <w:multiLevelType w:val="singleLevel"/>
    <w:tmpl w:val="4E694A30"/>
    <w:lvl w:ilvl="0">
      <w:start w:val="1"/>
      <w:numFmt w:val="decimal"/>
      <w:suff w:val="space"/>
      <w:lvlText w:val="%1."/>
      <w:lvlJc w:val="left"/>
    </w:lvl>
  </w:abstractNum>
  <w:abstractNum w:abstractNumId="96" w15:restartNumberingAfterBreak="0">
    <w:nsid w:val="51EBCAE1"/>
    <w:multiLevelType w:val="singleLevel"/>
    <w:tmpl w:val="51EBCAE1"/>
    <w:lvl w:ilvl="0">
      <w:start w:val="1"/>
      <w:numFmt w:val="decimal"/>
      <w:suff w:val="space"/>
      <w:lvlText w:val="%1."/>
      <w:lvlJc w:val="left"/>
    </w:lvl>
  </w:abstractNum>
  <w:abstractNum w:abstractNumId="97" w15:restartNumberingAfterBreak="0">
    <w:nsid w:val="530DCDFA"/>
    <w:multiLevelType w:val="singleLevel"/>
    <w:tmpl w:val="530DCDFA"/>
    <w:lvl w:ilvl="0">
      <w:start w:val="1"/>
      <w:numFmt w:val="decimal"/>
      <w:suff w:val="space"/>
      <w:lvlText w:val="%1."/>
      <w:lvlJc w:val="left"/>
    </w:lvl>
  </w:abstractNum>
  <w:abstractNum w:abstractNumId="98" w15:restartNumberingAfterBreak="0">
    <w:nsid w:val="54647041"/>
    <w:multiLevelType w:val="singleLevel"/>
    <w:tmpl w:val="54647041"/>
    <w:lvl w:ilvl="0">
      <w:start w:val="1"/>
      <w:numFmt w:val="decimal"/>
      <w:suff w:val="space"/>
      <w:lvlText w:val="%1."/>
      <w:lvlJc w:val="left"/>
    </w:lvl>
  </w:abstractNum>
  <w:abstractNum w:abstractNumId="99" w15:restartNumberingAfterBreak="0">
    <w:nsid w:val="56562740"/>
    <w:multiLevelType w:val="singleLevel"/>
    <w:tmpl w:val="56562740"/>
    <w:lvl w:ilvl="0">
      <w:start w:val="1"/>
      <w:numFmt w:val="decimal"/>
      <w:suff w:val="space"/>
      <w:lvlText w:val="%1."/>
      <w:lvlJc w:val="left"/>
    </w:lvl>
  </w:abstractNum>
  <w:abstractNum w:abstractNumId="100" w15:restartNumberingAfterBreak="0">
    <w:nsid w:val="56A6783B"/>
    <w:multiLevelType w:val="singleLevel"/>
    <w:tmpl w:val="56A6783B"/>
    <w:lvl w:ilvl="0">
      <w:start w:val="1"/>
      <w:numFmt w:val="decimal"/>
      <w:suff w:val="space"/>
      <w:lvlText w:val="%1."/>
      <w:lvlJc w:val="left"/>
    </w:lvl>
  </w:abstractNum>
  <w:abstractNum w:abstractNumId="101" w15:restartNumberingAfterBreak="0">
    <w:nsid w:val="57EC8607"/>
    <w:multiLevelType w:val="singleLevel"/>
    <w:tmpl w:val="57EC8607"/>
    <w:lvl w:ilvl="0">
      <w:start w:val="1"/>
      <w:numFmt w:val="decimal"/>
      <w:suff w:val="space"/>
      <w:lvlText w:val="%1."/>
      <w:lvlJc w:val="left"/>
    </w:lvl>
  </w:abstractNum>
  <w:abstractNum w:abstractNumId="102" w15:restartNumberingAfterBreak="0">
    <w:nsid w:val="5E817813"/>
    <w:multiLevelType w:val="singleLevel"/>
    <w:tmpl w:val="5E817813"/>
    <w:lvl w:ilvl="0">
      <w:start w:val="1"/>
      <w:numFmt w:val="decimal"/>
      <w:suff w:val="space"/>
      <w:lvlText w:val="%1."/>
      <w:lvlJc w:val="left"/>
      <w:pPr>
        <w:ind w:left="485" w:firstLine="0"/>
      </w:pPr>
    </w:lvl>
  </w:abstractNum>
  <w:abstractNum w:abstractNumId="103"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04" w15:restartNumberingAfterBreak="0">
    <w:nsid w:val="60928620"/>
    <w:multiLevelType w:val="singleLevel"/>
    <w:tmpl w:val="60928620"/>
    <w:lvl w:ilvl="0">
      <w:start w:val="1"/>
      <w:numFmt w:val="decimal"/>
      <w:suff w:val="space"/>
      <w:lvlText w:val="%1."/>
      <w:lvlJc w:val="left"/>
    </w:lvl>
  </w:abstractNum>
  <w:abstractNum w:abstractNumId="105" w15:restartNumberingAfterBreak="0">
    <w:nsid w:val="643D9697"/>
    <w:multiLevelType w:val="singleLevel"/>
    <w:tmpl w:val="643D9697"/>
    <w:lvl w:ilvl="0">
      <w:start w:val="1"/>
      <w:numFmt w:val="decimal"/>
      <w:suff w:val="space"/>
      <w:lvlText w:val="%1."/>
      <w:lvlJc w:val="left"/>
    </w:lvl>
  </w:abstractNum>
  <w:abstractNum w:abstractNumId="106" w15:restartNumberingAfterBreak="0">
    <w:nsid w:val="660D99D4"/>
    <w:multiLevelType w:val="singleLevel"/>
    <w:tmpl w:val="660D99D4"/>
    <w:lvl w:ilvl="0">
      <w:start w:val="1"/>
      <w:numFmt w:val="decimal"/>
      <w:suff w:val="space"/>
      <w:lvlText w:val="%1."/>
      <w:lvlJc w:val="left"/>
    </w:lvl>
  </w:abstractNum>
  <w:abstractNum w:abstractNumId="107" w15:restartNumberingAfterBreak="0">
    <w:nsid w:val="6745A321"/>
    <w:multiLevelType w:val="singleLevel"/>
    <w:tmpl w:val="6745A321"/>
    <w:lvl w:ilvl="0">
      <w:start w:val="1"/>
      <w:numFmt w:val="decimal"/>
      <w:suff w:val="space"/>
      <w:lvlText w:val="%1."/>
      <w:lvlJc w:val="left"/>
    </w:lvl>
  </w:abstractNum>
  <w:abstractNum w:abstractNumId="108" w15:restartNumberingAfterBreak="0">
    <w:nsid w:val="6979F00E"/>
    <w:multiLevelType w:val="singleLevel"/>
    <w:tmpl w:val="6979F00E"/>
    <w:lvl w:ilvl="0">
      <w:start w:val="1"/>
      <w:numFmt w:val="decimal"/>
      <w:suff w:val="space"/>
      <w:lvlText w:val="%1."/>
      <w:lvlJc w:val="left"/>
    </w:lvl>
  </w:abstractNum>
  <w:abstractNum w:abstractNumId="109" w15:restartNumberingAfterBreak="0">
    <w:nsid w:val="6A5B1780"/>
    <w:multiLevelType w:val="singleLevel"/>
    <w:tmpl w:val="6A5B1780"/>
    <w:lvl w:ilvl="0">
      <w:start w:val="1"/>
      <w:numFmt w:val="decimal"/>
      <w:suff w:val="space"/>
      <w:lvlText w:val="%1."/>
      <w:lvlJc w:val="left"/>
    </w:lvl>
  </w:abstractNum>
  <w:abstractNum w:abstractNumId="110"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1" w15:restartNumberingAfterBreak="0">
    <w:nsid w:val="6D858472"/>
    <w:multiLevelType w:val="singleLevel"/>
    <w:tmpl w:val="6D858472"/>
    <w:lvl w:ilvl="0">
      <w:start w:val="1"/>
      <w:numFmt w:val="decimal"/>
      <w:suff w:val="space"/>
      <w:lvlText w:val="%1."/>
      <w:lvlJc w:val="left"/>
      <w:pPr>
        <w:ind w:left="485" w:firstLine="0"/>
      </w:pPr>
    </w:lvl>
  </w:abstractNum>
  <w:abstractNum w:abstractNumId="112" w15:restartNumberingAfterBreak="0">
    <w:nsid w:val="730011DE"/>
    <w:multiLevelType w:val="hybridMultilevel"/>
    <w:tmpl w:val="7034E8C6"/>
    <w:lvl w:ilvl="0" w:tplc="A96630E0">
      <w:start w:val="1"/>
      <w:numFmt w:val="decimal"/>
      <w:lvlText w:val="%1、"/>
      <w:lvlJc w:val="lef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3" w15:restartNumberingAfterBreak="0">
    <w:nsid w:val="730352FA"/>
    <w:multiLevelType w:val="singleLevel"/>
    <w:tmpl w:val="730352FA"/>
    <w:lvl w:ilvl="0">
      <w:start w:val="1"/>
      <w:numFmt w:val="decimal"/>
      <w:suff w:val="space"/>
      <w:lvlText w:val="%1."/>
      <w:lvlJc w:val="left"/>
    </w:lvl>
  </w:abstractNum>
  <w:abstractNum w:abstractNumId="114" w15:restartNumberingAfterBreak="0">
    <w:nsid w:val="7350CD6F"/>
    <w:multiLevelType w:val="singleLevel"/>
    <w:tmpl w:val="7350CD6F"/>
    <w:lvl w:ilvl="0">
      <w:start w:val="1"/>
      <w:numFmt w:val="decimal"/>
      <w:suff w:val="space"/>
      <w:lvlText w:val="%1."/>
      <w:lvlJc w:val="left"/>
    </w:lvl>
  </w:abstractNum>
  <w:abstractNum w:abstractNumId="115" w15:restartNumberingAfterBreak="0">
    <w:nsid w:val="75F059B4"/>
    <w:multiLevelType w:val="singleLevel"/>
    <w:tmpl w:val="75F059B4"/>
    <w:lvl w:ilvl="0">
      <w:start w:val="1"/>
      <w:numFmt w:val="decimal"/>
      <w:suff w:val="space"/>
      <w:lvlText w:val="%1."/>
      <w:lvlJc w:val="left"/>
    </w:lvl>
  </w:abstractNum>
  <w:abstractNum w:abstractNumId="116" w15:restartNumberingAfterBreak="0">
    <w:nsid w:val="7A20C3C8"/>
    <w:multiLevelType w:val="singleLevel"/>
    <w:tmpl w:val="7A20C3C8"/>
    <w:lvl w:ilvl="0">
      <w:start w:val="1"/>
      <w:numFmt w:val="decimal"/>
      <w:suff w:val="space"/>
      <w:lvlText w:val="%1."/>
      <w:lvlJc w:val="left"/>
    </w:lvl>
  </w:abstractNum>
  <w:abstractNum w:abstractNumId="117" w15:restartNumberingAfterBreak="0">
    <w:nsid w:val="7E217D77"/>
    <w:multiLevelType w:val="hybridMultilevel"/>
    <w:tmpl w:val="3A122346"/>
    <w:lvl w:ilvl="0" w:tplc="04090011">
      <w:start w:val="1"/>
      <w:numFmt w:val="decimal"/>
      <w:lvlText w:val="%1)"/>
      <w:lvlJc w:val="left"/>
      <w:pPr>
        <w:ind w:left="1489" w:hanging="420"/>
      </w:pPr>
    </w:lvl>
    <w:lvl w:ilvl="1" w:tplc="04090019" w:tentative="1">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118" w15:restartNumberingAfterBreak="0">
    <w:nsid w:val="7E69A82E"/>
    <w:multiLevelType w:val="singleLevel"/>
    <w:tmpl w:val="7E69A82E"/>
    <w:lvl w:ilvl="0">
      <w:start w:val="1"/>
      <w:numFmt w:val="decimal"/>
      <w:suff w:val="space"/>
      <w:lvlText w:val="%1."/>
      <w:lvlJc w:val="left"/>
    </w:lvl>
  </w:abstractNum>
  <w:num w:numId="1">
    <w:abstractNumId w:val="49"/>
  </w:num>
  <w:num w:numId="2">
    <w:abstractNumId w:val="51"/>
  </w:num>
  <w:num w:numId="3">
    <w:abstractNumId w:val="54"/>
  </w:num>
  <w:num w:numId="4">
    <w:abstractNumId w:val="55"/>
  </w:num>
  <w:num w:numId="5">
    <w:abstractNumId w:val="52"/>
  </w:num>
  <w:num w:numId="6">
    <w:abstractNumId w:val="48"/>
  </w:num>
  <w:num w:numId="7">
    <w:abstractNumId w:val="53"/>
  </w:num>
  <w:num w:numId="8">
    <w:abstractNumId w:val="50"/>
  </w:num>
  <w:num w:numId="9">
    <w:abstractNumId w:val="47"/>
  </w:num>
  <w:num w:numId="10">
    <w:abstractNumId w:val="46"/>
  </w:num>
  <w:num w:numId="11">
    <w:abstractNumId w:val="26"/>
  </w:num>
  <w:num w:numId="12">
    <w:abstractNumId w:val="108"/>
  </w:num>
  <w:num w:numId="13">
    <w:abstractNumId w:val="40"/>
  </w:num>
  <w:num w:numId="14">
    <w:abstractNumId w:val="42"/>
  </w:num>
  <w:num w:numId="15">
    <w:abstractNumId w:val="33"/>
  </w:num>
  <w:num w:numId="16">
    <w:abstractNumId w:val="75"/>
  </w:num>
  <w:num w:numId="17">
    <w:abstractNumId w:val="95"/>
  </w:num>
  <w:num w:numId="18">
    <w:abstractNumId w:val="118"/>
  </w:num>
  <w:num w:numId="19">
    <w:abstractNumId w:val="92"/>
  </w:num>
  <w:num w:numId="20">
    <w:abstractNumId w:val="56"/>
  </w:num>
  <w:num w:numId="21">
    <w:abstractNumId w:val="79"/>
  </w:num>
  <w:num w:numId="22">
    <w:abstractNumId w:val="39"/>
  </w:num>
  <w:num w:numId="23">
    <w:abstractNumId w:val="22"/>
  </w:num>
  <w:num w:numId="24">
    <w:abstractNumId w:val="116"/>
  </w:num>
  <w:num w:numId="25">
    <w:abstractNumId w:val="18"/>
  </w:num>
  <w:num w:numId="26">
    <w:abstractNumId w:val="19"/>
  </w:num>
  <w:num w:numId="27">
    <w:abstractNumId w:val="3"/>
  </w:num>
  <w:num w:numId="28">
    <w:abstractNumId w:val="65"/>
  </w:num>
  <w:num w:numId="29">
    <w:abstractNumId w:val="32"/>
  </w:num>
  <w:num w:numId="30">
    <w:abstractNumId w:val="34"/>
  </w:num>
  <w:num w:numId="31">
    <w:abstractNumId w:val="74"/>
  </w:num>
  <w:num w:numId="32">
    <w:abstractNumId w:val="12"/>
  </w:num>
  <w:num w:numId="33">
    <w:abstractNumId w:val="44"/>
  </w:num>
  <w:num w:numId="34">
    <w:abstractNumId w:val="78"/>
  </w:num>
  <w:num w:numId="35">
    <w:abstractNumId w:val="13"/>
  </w:num>
  <w:num w:numId="36">
    <w:abstractNumId w:val="69"/>
  </w:num>
  <w:num w:numId="37">
    <w:abstractNumId w:val="6"/>
  </w:num>
  <w:num w:numId="38">
    <w:abstractNumId w:val="93"/>
  </w:num>
  <w:num w:numId="39">
    <w:abstractNumId w:val="45"/>
  </w:num>
  <w:num w:numId="40">
    <w:abstractNumId w:val="10"/>
  </w:num>
  <w:num w:numId="41">
    <w:abstractNumId w:val="83"/>
  </w:num>
  <w:num w:numId="42">
    <w:abstractNumId w:val="0"/>
  </w:num>
  <w:num w:numId="43">
    <w:abstractNumId w:val="76"/>
  </w:num>
  <w:num w:numId="44">
    <w:abstractNumId w:val="115"/>
  </w:num>
  <w:num w:numId="45">
    <w:abstractNumId w:val="14"/>
  </w:num>
  <w:num w:numId="46">
    <w:abstractNumId w:val="15"/>
  </w:num>
  <w:num w:numId="47">
    <w:abstractNumId w:val="11"/>
  </w:num>
  <w:num w:numId="48">
    <w:abstractNumId w:val="105"/>
  </w:num>
  <w:num w:numId="49">
    <w:abstractNumId w:val="25"/>
  </w:num>
  <w:num w:numId="50">
    <w:abstractNumId w:val="67"/>
  </w:num>
  <w:num w:numId="51">
    <w:abstractNumId w:val="36"/>
  </w:num>
  <w:num w:numId="52">
    <w:abstractNumId w:val="31"/>
  </w:num>
  <w:num w:numId="53">
    <w:abstractNumId w:val="8"/>
  </w:num>
  <w:num w:numId="54">
    <w:abstractNumId w:val="113"/>
  </w:num>
  <w:num w:numId="55">
    <w:abstractNumId w:val="88"/>
  </w:num>
  <w:num w:numId="56">
    <w:abstractNumId w:val="114"/>
  </w:num>
  <w:num w:numId="57">
    <w:abstractNumId w:val="107"/>
  </w:num>
  <w:num w:numId="58">
    <w:abstractNumId w:val="38"/>
  </w:num>
  <w:num w:numId="59">
    <w:abstractNumId w:val="87"/>
  </w:num>
  <w:num w:numId="60">
    <w:abstractNumId w:val="20"/>
  </w:num>
  <w:num w:numId="61">
    <w:abstractNumId w:val="66"/>
  </w:num>
  <w:num w:numId="62">
    <w:abstractNumId w:val="100"/>
  </w:num>
  <w:num w:numId="63">
    <w:abstractNumId w:val="86"/>
  </w:num>
  <w:num w:numId="64">
    <w:abstractNumId w:val="111"/>
  </w:num>
  <w:num w:numId="65">
    <w:abstractNumId w:val="97"/>
  </w:num>
  <w:num w:numId="66">
    <w:abstractNumId w:val="30"/>
  </w:num>
  <w:num w:numId="67">
    <w:abstractNumId w:val="63"/>
  </w:num>
  <w:num w:numId="68">
    <w:abstractNumId w:val="101"/>
  </w:num>
  <w:num w:numId="69">
    <w:abstractNumId w:val="37"/>
  </w:num>
  <w:num w:numId="70">
    <w:abstractNumId w:val="23"/>
  </w:num>
  <w:num w:numId="71">
    <w:abstractNumId w:val="72"/>
  </w:num>
  <w:num w:numId="72">
    <w:abstractNumId w:val="9"/>
  </w:num>
  <w:num w:numId="73">
    <w:abstractNumId w:val="43"/>
  </w:num>
  <w:num w:numId="74">
    <w:abstractNumId w:val="99"/>
  </w:num>
  <w:num w:numId="75">
    <w:abstractNumId w:val="24"/>
  </w:num>
  <w:num w:numId="76">
    <w:abstractNumId w:val="73"/>
  </w:num>
  <w:num w:numId="77">
    <w:abstractNumId w:val="17"/>
  </w:num>
  <w:num w:numId="78">
    <w:abstractNumId w:val="104"/>
  </w:num>
  <w:num w:numId="79">
    <w:abstractNumId w:val="4"/>
  </w:num>
  <w:num w:numId="80">
    <w:abstractNumId w:val="35"/>
  </w:num>
  <w:num w:numId="81">
    <w:abstractNumId w:val="89"/>
  </w:num>
  <w:num w:numId="82">
    <w:abstractNumId w:val="29"/>
  </w:num>
  <w:num w:numId="83">
    <w:abstractNumId w:val="109"/>
  </w:num>
  <w:num w:numId="84">
    <w:abstractNumId w:val="81"/>
  </w:num>
  <w:num w:numId="85">
    <w:abstractNumId w:val="64"/>
  </w:num>
  <w:num w:numId="86">
    <w:abstractNumId w:val="58"/>
  </w:num>
  <w:num w:numId="87">
    <w:abstractNumId w:val="1"/>
  </w:num>
  <w:num w:numId="88">
    <w:abstractNumId w:val="7"/>
  </w:num>
  <w:num w:numId="89">
    <w:abstractNumId w:val="21"/>
  </w:num>
  <w:num w:numId="90">
    <w:abstractNumId w:val="5"/>
  </w:num>
  <w:num w:numId="91">
    <w:abstractNumId w:val="102"/>
  </w:num>
  <w:num w:numId="92">
    <w:abstractNumId w:val="106"/>
  </w:num>
  <w:num w:numId="93">
    <w:abstractNumId w:val="98"/>
  </w:num>
  <w:num w:numId="94">
    <w:abstractNumId w:val="16"/>
  </w:num>
  <w:num w:numId="95">
    <w:abstractNumId w:val="57"/>
  </w:num>
  <w:num w:numId="96">
    <w:abstractNumId w:val="90"/>
  </w:num>
  <w:num w:numId="97">
    <w:abstractNumId w:val="28"/>
  </w:num>
  <w:num w:numId="98">
    <w:abstractNumId w:val="27"/>
  </w:num>
  <w:num w:numId="99">
    <w:abstractNumId w:val="41"/>
  </w:num>
  <w:num w:numId="100">
    <w:abstractNumId w:val="84"/>
  </w:num>
  <w:num w:numId="10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
    <w:lvlOverride w:ilvl="0">
      <w:startOverride w:val="1"/>
    </w:lvlOverride>
  </w:num>
  <w:num w:numId="104">
    <w:abstractNumId w:val="96"/>
    <w:lvlOverride w:ilvl="0">
      <w:startOverride w:val="1"/>
    </w:lvlOverride>
  </w:num>
  <w:num w:numId="105">
    <w:abstractNumId w:val="94"/>
  </w:num>
  <w:num w:numId="106">
    <w:abstractNumId w:val="62"/>
  </w:num>
  <w:num w:numId="107">
    <w:abstractNumId w:val="85"/>
  </w:num>
  <w:num w:numId="108">
    <w:abstractNumId w:val="117"/>
  </w:num>
  <w:num w:numId="109">
    <w:abstractNumId w:val="61"/>
  </w:num>
  <w:num w:numId="110">
    <w:abstractNumId w:val="70"/>
  </w:num>
  <w:num w:numId="111">
    <w:abstractNumId w:val="110"/>
  </w:num>
  <w:num w:numId="112">
    <w:abstractNumId w:val="80"/>
  </w:num>
  <w:num w:numId="113">
    <w:abstractNumId w:val="68"/>
  </w:num>
  <w:num w:numId="114">
    <w:abstractNumId w:val="59"/>
  </w:num>
  <w:num w:numId="115">
    <w:abstractNumId w:val="112"/>
  </w:num>
  <w:num w:numId="116">
    <w:abstractNumId w:val="82"/>
  </w:num>
  <w:num w:numId="117">
    <w:abstractNumId w:val="60"/>
  </w:num>
  <w:num w:numId="118">
    <w:abstractNumId w:val="91"/>
  </w:num>
  <w:num w:numId="119">
    <w:abstractNumId w:val="7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activeWritingStyle w:appName="MSWord" w:lang="en-US" w:vendorID="64" w:dllVersion="131078" w:nlCheck="1" w:checkStyle="0"/>
  <w:activeWritingStyle w:appName="MSWord" w:lang="zh-CN" w:vendorID="64" w:dllVersion="131077" w:nlCheck="1" w:checkStyle="1"/>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Njg1YjZlNjE4ODljNjA3YjA3MjM1Mzk2OWY1MzEifQ=="/>
  </w:docVars>
  <w:rsids>
    <w:rsidRoot w:val="004B34F0"/>
    <w:rsid w:val="00007047"/>
    <w:rsid w:val="00007F1F"/>
    <w:rsid w:val="000253BB"/>
    <w:rsid w:val="00036CB4"/>
    <w:rsid w:val="00046343"/>
    <w:rsid w:val="00047640"/>
    <w:rsid w:val="00051032"/>
    <w:rsid w:val="0005332F"/>
    <w:rsid w:val="00060384"/>
    <w:rsid w:val="00071041"/>
    <w:rsid w:val="00073F67"/>
    <w:rsid w:val="00075BFB"/>
    <w:rsid w:val="00090D6F"/>
    <w:rsid w:val="00096D6D"/>
    <w:rsid w:val="000A0971"/>
    <w:rsid w:val="000A3AB3"/>
    <w:rsid w:val="000A4FC6"/>
    <w:rsid w:val="000B3112"/>
    <w:rsid w:val="000B5A5E"/>
    <w:rsid w:val="000B699D"/>
    <w:rsid w:val="000D4E2E"/>
    <w:rsid w:val="00106894"/>
    <w:rsid w:val="001364C4"/>
    <w:rsid w:val="00136D9F"/>
    <w:rsid w:val="00166B0C"/>
    <w:rsid w:val="00170216"/>
    <w:rsid w:val="001705E5"/>
    <w:rsid w:val="0017173B"/>
    <w:rsid w:val="00174C9A"/>
    <w:rsid w:val="00180475"/>
    <w:rsid w:val="0018106B"/>
    <w:rsid w:val="001A0396"/>
    <w:rsid w:val="001A677B"/>
    <w:rsid w:val="001A7D1C"/>
    <w:rsid w:val="001B501F"/>
    <w:rsid w:val="001B7CBD"/>
    <w:rsid w:val="001C77E5"/>
    <w:rsid w:val="001D1ADF"/>
    <w:rsid w:val="00212261"/>
    <w:rsid w:val="00230950"/>
    <w:rsid w:val="00233879"/>
    <w:rsid w:val="00234D4F"/>
    <w:rsid w:val="00234F89"/>
    <w:rsid w:val="0023731C"/>
    <w:rsid w:val="00244B0E"/>
    <w:rsid w:val="00252CC9"/>
    <w:rsid w:val="00264756"/>
    <w:rsid w:val="00287A1D"/>
    <w:rsid w:val="002A00E9"/>
    <w:rsid w:val="002A14B7"/>
    <w:rsid w:val="002A22BC"/>
    <w:rsid w:val="002C3B9C"/>
    <w:rsid w:val="002D1FBB"/>
    <w:rsid w:val="002D38F4"/>
    <w:rsid w:val="002D432E"/>
    <w:rsid w:val="002E065B"/>
    <w:rsid w:val="002E0A37"/>
    <w:rsid w:val="002E4997"/>
    <w:rsid w:val="002F2162"/>
    <w:rsid w:val="002F681F"/>
    <w:rsid w:val="003172A0"/>
    <w:rsid w:val="00317D19"/>
    <w:rsid w:val="003229D9"/>
    <w:rsid w:val="003242A1"/>
    <w:rsid w:val="003317D9"/>
    <w:rsid w:val="00336480"/>
    <w:rsid w:val="00345BDE"/>
    <w:rsid w:val="003509D0"/>
    <w:rsid w:val="00371252"/>
    <w:rsid w:val="00372AA3"/>
    <w:rsid w:val="0037392E"/>
    <w:rsid w:val="00381AD2"/>
    <w:rsid w:val="003836EA"/>
    <w:rsid w:val="003845BD"/>
    <w:rsid w:val="003975C5"/>
    <w:rsid w:val="003A5A96"/>
    <w:rsid w:val="003B7C7B"/>
    <w:rsid w:val="003C3BE9"/>
    <w:rsid w:val="003D0B8C"/>
    <w:rsid w:val="003D40AF"/>
    <w:rsid w:val="003D6EE5"/>
    <w:rsid w:val="003F5FEC"/>
    <w:rsid w:val="00401E6C"/>
    <w:rsid w:val="00403B1B"/>
    <w:rsid w:val="00423F51"/>
    <w:rsid w:val="00434112"/>
    <w:rsid w:val="00451C83"/>
    <w:rsid w:val="00461FCF"/>
    <w:rsid w:val="004635AB"/>
    <w:rsid w:val="00471ACA"/>
    <w:rsid w:val="00485188"/>
    <w:rsid w:val="00490BEC"/>
    <w:rsid w:val="00491AA4"/>
    <w:rsid w:val="004A22A6"/>
    <w:rsid w:val="004B34F0"/>
    <w:rsid w:val="004B66B5"/>
    <w:rsid w:val="004C78D8"/>
    <w:rsid w:val="004E0B74"/>
    <w:rsid w:val="004E6023"/>
    <w:rsid w:val="004F1245"/>
    <w:rsid w:val="004F4D0D"/>
    <w:rsid w:val="0050463B"/>
    <w:rsid w:val="00517DD2"/>
    <w:rsid w:val="0052496E"/>
    <w:rsid w:val="005319A4"/>
    <w:rsid w:val="00531F02"/>
    <w:rsid w:val="00535661"/>
    <w:rsid w:val="00545B99"/>
    <w:rsid w:val="00553C0E"/>
    <w:rsid w:val="00560E86"/>
    <w:rsid w:val="005670FB"/>
    <w:rsid w:val="00576300"/>
    <w:rsid w:val="00583006"/>
    <w:rsid w:val="00595B7C"/>
    <w:rsid w:val="005A03F9"/>
    <w:rsid w:val="005B1024"/>
    <w:rsid w:val="005B2157"/>
    <w:rsid w:val="005B624C"/>
    <w:rsid w:val="005B6801"/>
    <w:rsid w:val="005C3D51"/>
    <w:rsid w:val="005C7D0D"/>
    <w:rsid w:val="005D0131"/>
    <w:rsid w:val="005E2E5E"/>
    <w:rsid w:val="005E386D"/>
    <w:rsid w:val="005F714F"/>
    <w:rsid w:val="005F7F3D"/>
    <w:rsid w:val="00616516"/>
    <w:rsid w:val="00637B1B"/>
    <w:rsid w:val="00647AE8"/>
    <w:rsid w:val="006501C9"/>
    <w:rsid w:val="00676ABB"/>
    <w:rsid w:val="00683380"/>
    <w:rsid w:val="0069115D"/>
    <w:rsid w:val="00693912"/>
    <w:rsid w:val="006A0EE9"/>
    <w:rsid w:val="006A7245"/>
    <w:rsid w:val="006B6F1F"/>
    <w:rsid w:val="006C25F2"/>
    <w:rsid w:val="006C7234"/>
    <w:rsid w:val="006D46BF"/>
    <w:rsid w:val="006E04C9"/>
    <w:rsid w:val="006F2756"/>
    <w:rsid w:val="00711DD1"/>
    <w:rsid w:val="00714B42"/>
    <w:rsid w:val="007512D1"/>
    <w:rsid w:val="007529DA"/>
    <w:rsid w:val="00761131"/>
    <w:rsid w:val="007954DC"/>
    <w:rsid w:val="007A2BC7"/>
    <w:rsid w:val="007A3C95"/>
    <w:rsid w:val="007A48AB"/>
    <w:rsid w:val="007B1533"/>
    <w:rsid w:val="007B2165"/>
    <w:rsid w:val="007C0568"/>
    <w:rsid w:val="007C2E35"/>
    <w:rsid w:val="007C74BA"/>
    <w:rsid w:val="007D2676"/>
    <w:rsid w:val="007E119C"/>
    <w:rsid w:val="007F480B"/>
    <w:rsid w:val="0080431D"/>
    <w:rsid w:val="0081426F"/>
    <w:rsid w:val="008165B2"/>
    <w:rsid w:val="00817059"/>
    <w:rsid w:val="0082292E"/>
    <w:rsid w:val="0082378B"/>
    <w:rsid w:val="008255F7"/>
    <w:rsid w:val="00826000"/>
    <w:rsid w:val="008312CB"/>
    <w:rsid w:val="008330FC"/>
    <w:rsid w:val="008579A2"/>
    <w:rsid w:val="00870CE0"/>
    <w:rsid w:val="008973C4"/>
    <w:rsid w:val="008A0701"/>
    <w:rsid w:val="008A5A34"/>
    <w:rsid w:val="008B2E31"/>
    <w:rsid w:val="008B35C4"/>
    <w:rsid w:val="008B4678"/>
    <w:rsid w:val="008B5081"/>
    <w:rsid w:val="008C03F1"/>
    <w:rsid w:val="008C1133"/>
    <w:rsid w:val="008C16EB"/>
    <w:rsid w:val="008E3C1E"/>
    <w:rsid w:val="008E3DED"/>
    <w:rsid w:val="008F6EE5"/>
    <w:rsid w:val="009076D2"/>
    <w:rsid w:val="00910E34"/>
    <w:rsid w:val="00920E9F"/>
    <w:rsid w:val="00922A91"/>
    <w:rsid w:val="00932216"/>
    <w:rsid w:val="009417AB"/>
    <w:rsid w:val="00941B2C"/>
    <w:rsid w:val="00956394"/>
    <w:rsid w:val="00975FCF"/>
    <w:rsid w:val="00976C70"/>
    <w:rsid w:val="00986258"/>
    <w:rsid w:val="009866FC"/>
    <w:rsid w:val="009A77D6"/>
    <w:rsid w:val="009C5395"/>
    <w:rsid w:val="009C565C"/>
    <w:rsid w:val="009D0BC2"/>
    <w:rsid w:val="009D4C48"/>
    <w:rsid w:val="009E2180"/>
    <w:rsid w:val="00A03A52"/>
    <w:rsid w:val="00A25C01"/>
    <w:rsid w:val="00A344EC"/>
    <w:rsid w:val="00A3601A"/>
    <w:rsid w:val="00A365C5"/>
    <w:rsid w:val="00A36F8D"/>
    <w:rsid w:val="00A44C8D"/>
    <w:rsid w:val="00A7008D"/>
    <w:rsid w:val="00A70148"/>
    <w:rsid w:val="00A73265"/>
    <w:rsid w:val="00A749AF"/>
    <w:rsid w:val="00A86FA8"/>
    <w:rsid w:val="00AB3910"/>
    <w:rsid w:val="00AF0C05"/>
    <w:rsid w:val="00AF6BC0"/>
    <w:rsid w:val="00AF7F24"/>
    <w:rsid w:val="00B01CA9"/>
    <w:rsid w:val="00B10DC2"/>
    <w:rsid w:val="00B14BAC"/>
    <w:rsid w:val="00B23748"/>
    <w:rsid w:val="00B2591C"/>
    <w:rsid w:val="00B27337"/>
    <w:rsid w:val="00B304FE"/>
    <w:rsid w:val="00B34BD7"/>
    <w:rsid w:val="00B36DE3"/>
    <w:rsid w:val="00B75A8F"/>
    <w:rsid w:val="00B763F9"/>
    <w:rsid w:val="00B844C6"/>
    <w:rsid w:val="00B872C4"/>
    <w:rsid w:val="00B94CB6"/>
    <w:rsid w:val="00BA10BE"/>
    <w:rsid w:val="00BB5990"/>
    <w:rsid w:val="00BE612E"/>
    <w:rsid w:val="00C05B26"/>
    <w:rsid w:val="00C20923"/>
    <w:rsid w:val="00C2777E"/>
    <w:rsid w:val="00C3572C"/>
    <w:rsid w:val="00C45007"/>
    <w:rsid w:val="00C66467"/>
    <w:rsid w:val="00C74E5E"/>
    <w:rsid w:val="00C86EC5"/>
    <w:rsid w:val="00C94A5E"/>
    <w:rsid w:val="00CA7975"/>
    <w:rsid w:val="00CB61D8"/>
    <w:rsid w:val="00CC5636"/>
    <w:rsid w:val="00CD321E"/>
    <w:rsid w:val="00CE272D"/>
    <w:rsid w:val="00D05149"/>
    <w:rsid w:val="00D056F8"/>
    <w:rsid w:val="00D3004A"/>
    <w:rsid w:val="00D41CF9"/>
    <w:rsid w:val="00D42421"/>
    <w:rsid w:val="00D51255"/>
    <w:rsid w:val="00D52DA7"/>
    <w:rsid w:val="00D55EF5"/>
    <w:rsid w:val="00D67698"/>
    <w:rsid w:val="00D734F3"/>
    <w:rsid w:val="00DB210F"/>
    <w:rsid w:val="00DD5F51"/>
    <w:rsid w:val="00DF453B"/>
    <w:rsid w:val="00E113DC"/>
    <w:rsid w:val="00E13A52"/>
    <w:rsid w:val="00E16F16"/>
    <w:rsid w:val="00E2685A"/>
    <w:rsid w:val="00E30505"/>
    <w:rsid w:val="00E35E1D"/>
    <w:rsid w:val="00E4355D"/>
    <w:rsid w:val="00E43766"/>
    <w:rsid w:val="00E43966"/>
    <w:rsid w:val="00E47648"/>
    <w:rsid w:val="00E63A61"/>
    <w:rsid w:val="00E64D41"/>
    <w:rsid w:val="00E824F5"/>
    <w:rsid w:val="00EA567A"/>
    <w:rsid w:val="00EC20B8"/>
    <w:rsid w:val="00EC2427"/>
    <w:rsid w:val="00EC640A"/>
    <w:rsid w:val="00EE5D8D"/>
    <w:rsid w:val="00F01D13"/>
    <w:rsid w:val="00F05A2B"/>
    <w:rsid w:val="00F108E1"/>
    <w:rsid w:val="00F132F8"/>
    <w:rsid w:val="00F31C05"/>
    <w:rsid w:val="00F568D7"/>
    <w:rsid w:val="00F72EB9"/>
    <w:rsid w:val="00F76E05"/>
    <w:rsid w:val="00F82541"/>
    <w:rsid w:val="00FA137E"/>
    <w:rsid w:val="00FB3CB9"/>
    <w:rsid w:val="00FC0F7D"/>
    <w:rsid w:val="00FC665E"/>
    <w:rsid w:val="00FC68C8"/>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oNotEmbedSmartTags/>
  <w:decimalSymbol w:val="."/>
  <w:listSeparator w:val=","/>
  <w14:docId w14:val="1B5E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388965056">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88081987">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681010723">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1015888392">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712656859">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780907679">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oleObject" Target="embeddings/oleObject2.bin"/><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oleObject" Target="embeddings/oleObject3.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6.xml><?xml version="1.0" encoding="utf-8"?>
<ds:datastoreItem xmlns:ds="http://schemas.openxmlformats.org/officeDocument/2006/customXml" ds:itemID="{FBFE9909-BDE8-4F55-A06D-3D3EB365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49</Pages>
  <Words>4149</Words>
  <Characters>23654</Characters>
  <Application>Microsoft Office Word</Application>
  <DocSecurity>0</DocSecurity>
  <Lines>197</Lines>
  <Paragraphs>55</Paragraphs>
  <ScaleCrop>false</ScaleCrop>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2024-01-04T11:44:00Z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