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14:anchorId="1F543642">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6423C">
                                  <w:trPr>
                                    <w:jc w:val="center"/>
                                  </w:trPr>
                                  <w:tc>
                                    <w:tcPr>
                                      <w:tcW w:w="2568" w:type="pct"/>
                                      <w:vAlign w:val="center"/>
                                    </w:tcPr>
                                    <w:p w:rsidR="0086423C" w:rsidRDefault="0086423C">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6423C" w:rsidRDefault="0086423C">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6423C" w:rsidRDefault="0086423C">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6423C" w:rsidRDefault="0086423C">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6423C" w:rsidRDefault="0086423C">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6423C" w:rsidRDefault="0086423C">
                                          <w:pPr>
                                            <w:pStyle w:val="afffffb"/>
                                            <w:rPr>
                                              <w:color w:val="0072C7" w:themeColor="accent2"/>
                                              <w:sz w:val="26"/>
                                              <w:szCs w:val="26"/>
                                            </w:rPr>
                                          </w:pPr>
                                          <w:r>
                                            <w:rPr>
                                              <w:color w:val="0072C7" w:themeColor="accent2"/>
                                              <w:sz w:val="26"/>
                                              <w:szCs w:val="26"/>
                                            </w:rPr>
                                            <w:t xml:space="preserve">     </w:t>
                                          </w:r>
                                        </w:p>
                                      </w:sdtContent>
                                    </w:sdt>
                                    <w:p w:rsidR="0086423C" w:rsidRDefault="0086423C">
                                      <w:pPr>
                                        <w:pStyle w:val="afffffb"/>
                                        <w:rPr>
                                          <w:color w:val="0072C7" w:themeColor="accent2"/>
                                          <w:sz w:val="26"/>
                                          <w:szCs w:val="26"/>
                                        </w:rPr>
                                      </w:pPr>
                                    </w:p>
                                    <w:p w:rsidR="0086423C" w:rsidRDefault="0086423C">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86423C" w:rsidRDefault="0086423C">
                                      <w:pPr>
                                        <w:pStyle w:val="afffffb"/>
                                        <w:rPr>
                                          <w:color w:val="0072C7" w:themeColor="accent2"/>
                                          <w:sz w:val="26"/>
                                          <w:szCs w:val="26"/>
                                        </w:rPr>
                                      </w:pPr>
                                    </w:p>
                                    <w:p w:rsidR="0086423C" w:rsidRDefault="0086423C">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86423C" w:rsidRDefault="0086423C"/>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w14:anchorId="1F543642"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6423C">
                            <w:trPr>
                              <w:jc w:val="center"/>
                            </w:trPr>
                            <w:tc>
                              <w:tcPr>
                                <w:tcW w:w="2568" w:type="pct"/>
                                <w:vAlign w:val="center"/>
                              </w:tcPr>
                              <w:p w:rsidR="0086423C" w:rsidRDefault="0086423C">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6423C" w:rsidRDefault="0086423C">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6423C" w:rsidRDefault="0086423C">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6423C" w:rsidRDefault="0086423C">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6423C" w:rsidRDefault="0086423C">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6423C" w:rsidRDefault="0086423C">
                                    <w:pPr>
                                      <w:pStyle w:val="afffffb"/>
                                      <w:rPr>
                                        <w:color w:val="0072C7" w:themeColor="accent2"/>
                                        <w:sz w:val="26"/>
                                        <w:szCs w:val="26"/>
                                      </w:rPr>
                                    </w:pPr>
                                    <w:r>
                                      <w:rPr>
                                        <w:color w:val="0072C7" w:themeColor="accent2"/>
                                        <w:sz w:val="26"/>
                                        <w:szCs w:val="26"/>
                                      </w:rPr>
                                      <w:t xml:space="preserve">     </w:t>
                                    </w:r>
                                  </w:p>
                                </w:sdtContent>
                              </w:sdt>
                              <w:p w:rsidR="0086423C" w:rsidRDefault="0086423C">
                                <w:pPr>
                                  <w:pStyle w:val="afffffb"/>
                                  <w:rPr>
                                    <w:color w:val="0072C7" w:themeColor="accent2"/>
                                    <w:sz w:val="26"/>
                                    <w:szCs w:val="26"/>
                                  </w:rPr>
                                </w:pPr>
                              </w:p>
                              <w:p w:rsidR="0086423C" w:rsidRDefault="0086423C">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86423C" w:rsidRDefault="0086423C">
                                <w:pPr>
                                  <w:pStyle w:val="afffffb"/>
                                  <w:rPr>
                                    <w:color w:val="0072C7" w:themeColor="accent2"/>
                                    <w:sz w:val="26"/>
                                    <w:szCs w:val="26"/>
                                  </w:rPr>
                                </w:pPr>
                              </w:p>
                              <w:p w:rsidR="0086423C" w:rsidRDefault="0086423C">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86423C" w:rsidRDefault="0086423C"/>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89"/>
        <w:gridCol w:w="193"/>
        <w:gridCol w:w="2759"/>
        <w:gridCol w:w="1756"/>
        <w:gridCol w:w="775"/>
        <w:gridCol w:w="2788"/>
        <w:gridCol w:w="1565"/>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86423C">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86423C">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86423C">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86423C">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86423C">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86423C">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86423C">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86423C">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86423C">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86423C">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86423C">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86423C">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14:anchorId="7CB254D8">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8BB8624"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lastRenderedPageBreak/>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14:anchorId="606DDEA0" wp14:editId="67541365">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0615" cy="280035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423C" w:rsidRDefault="0086423C">
                                <w:pPr>
                                  <w:pStyle w:val="1fa"/>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w14:anchorId="606DDEA0"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86423C" w:rsidRDefault="0086423C">
                          <w:pPr>
                            <w:pStyle w:val="1fa"/>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86423C" w:rsidRDefault="0086423C">
                          <w:pPr>
                            <w:pStyle w:val="1fa"/>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86423C" w:rsidRDefault="0086423C">
                          <w:pPr>
                            <w:pStyle w:val="1fa"/>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86423C" w:rsidRDefault="0086423C">
                          <w:pPr>
                            <w:pStyle w:val="1fa"/>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86423C" w:rsidRDefault="0086423C">
                          <w:pPr>
                            <w:pStyle w:val="1fa"/>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86423C" w:rsidRDefault="0086423C">
                          <w:pPr>
                            <w:pStyle w:val="1fa"/>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86423C" w:rsidRDefault="0086423C">
                          <w:pPr>
                            <w:pStyle w:val="1fa"/>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86423C" w:rsidRDefault="0086423C">
                          <w:pPr>
                            <w:pStyle w:val="1fa"/>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86423C" w:rsidRDefault="0086423C">
                          <w:pPr>
                            <w:pStyle w:val="1fa"/>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86423C" w:rsidRDefault="0086423C">
                          <w:pPr>
                            <w:pStyle w:val="1fa"/>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目的与背景：为了方便了解学生、老师对社团管理系统的需求，从而能够更好地让学校管理繁多的学生社团，以及设计更完善的数据库管理系统，我们设计了此次社团管理系统调查问卷。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AB3910" w:rsidRDefault="004F4D0D" w:rsidP="000E154C">
            <w:pPr>
              <w:pStyle w:val="afffff8"/>
              <w:numPr>
                <w:ilvl w:val="0"/>
                <w:numId w:val="104"/>
              </w:numPr>
              <w:spacing w:after="0"/>
              <w:rPr>
                <w:rFonts w:cs="Times New Roman"/>
                <w:szCs w:val="18"/>
              </w:rPr>
            </w:pPr>
            <w:r w:rsidRPr="00AB3910">
              <w:rPr>
                <w:rFonts w:cs="Times New Roman" w:hint="eastAsia"/>
                <w:szCs w:val="18"/>
              </w:rPr>
              <w:t>设计多选题，获取被调查用户的身份、专业、性别、学号等信息。</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设计选择题，调查了解该用户是否参与了社团，参与了什么社团，参与了几个社团。</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设计选择题，调查了解该用户参与社团活动的时间，与希望在什么时间段参加社团活动的时间。</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设计选择题，调查了解该用户在社团拥有职位的具体信息，如职位、身份等</w:t>
            </w:r>
          </w:p>
          <w:p w:rsidR="004F4D0D" w:rsidRPr="00AB3910" w:rsidRDefault="004F4D0D" w:rsidP="000E154C">
            <w:pPr>
              <w:pStyle w:val="afffff8"/>
              <w:numPr>
                <w:ilvl w:val="0"/>
                <w:numId w:val="104"/>
              </w:numPr>
              <w:spacing w:after="0"/>
              <w:rPr>
                <w:szCs w:val="18"/>
              </w:rPr>
            </w:pPr>
            <w:r w:rsidRPr="00AB3910">
              <w:rPr>
                <w:rFonts w:hint="eastAsia"/>
                <w:szCs w:val="18"/>
              </w:rPr>
              <w:t>设计选择题/填空题，调查了解该用户在社团做些什么事，对社团安排活动的满意程度。</w:t>
            </w:r>
          </w:p>
          <w:p w:rsidR="004F4D0D" w:rsidRPr="00AB3910" w:rsidRDefault="004F4D0D" w:rsidP="000E154C">
            <w:pPr>
              <w:pStyle w:val="afffff8"/>
              <w:numPr>
                <w:ilvl w:val="0"/>
                <w:numId w:val="104"/>
              </w:numPr>
              <w:spacing w:after="0"/>
              <w:rPr>
                <w:szCs w:val="18"/>
              </w:rPr>
            </w:pPr>
            <w:r w:rsidRPr="00AB3910">
              <w:rPr>
                <w:rFonts w:hint="eastAsia"/>
                <w:szCs w:val="18"/>
              </w:rPr>
              <w:t>设计选择题/填空题，调查了解该用户为什么愿意进入社团，原因等</w:t>
            </w:r>
          </w:p>
          <w:p w:rsidR="004F4D0D" w:rsidRPr="00AB3910" w:rsidRDefault="004F4D0D" w:rsidP="000E154C">
            <w:pPr>
              <w:pStyle w:val="afffff8"/>
              <w:numPr>
                <w:ilvl w:val="0"/>
                <w:numId w:val="104"/>
              </w:numPr>
              <w:spacing w:after="0"/>
              <w:rPr>
                <w:rFonts w:cs="Times New Roman"/>
                <w:szCs w:val="18"/>
              </w:rPr>
            </w:pPr>
            <w:r w:rsidRPr="00AB3910">
              <w:rPr>
                <w:rFonts w:hint="eastAsia"/>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Default="00D3004A" w:rsidP="000E154C">
            <w:pPr>
              <w:pStyle w:val="afffff8"/>
              <w:numPr>
                <w:ilvl w:val="0"/>
                <w:numId w:val="101"/>
              </w:numPr>
            </w:pPr>
            <w:r>
              <w:rPr>
                <w:rFonts w:hint="eastAsia"/>
              </w:rPr>
              <w:t>本问卷面向全体师生，且最后的调查结果发现，填写问卷的大多数人都至少参加一个社团或成为一个社团的指导老师，且获取了他们的姓名，学号（职工号），所在学院，电话号码。</w:t>
            </w:r>
          </w:p>
          <w:p w:rsidR="00D3004A" w:rsidRDefault="00D3004A" w:rsidP="000E154C">
            <w:pPr>
              <w:pStyle w:val="afffff8"/>
              <w:numPr>
                <w:ilvl w:val="0"/>
                <w:numId w:val="101"/>
              </w:numPr>
            </w:pPr>
            <w:r>
              <w:rPr>
                <w:rFonts w:hint="eastAsia"/>
              </w:rPr>
              <w:t>根据问卷调查结果及校方的资料对比，隶属于我校的所有社团都有成员参与此问卷，且有部分的学生加入了两个以上的社团。</w:t>
            </w:r>
          </w:p>
          <w:p w:rsidR="00D3004A" w:rsidRDefault="00D3004A" w:rsidP="000E154C">
            <w:pPr>
              <w:pStyle w:val="afffff8"/>
              <w:numPr>
                <w:ilvl w:val="0"/>
                <w:numId w:val="101"/>
              </w:numPr>
            </w:pPr>
            <w:r>
              <w:rPr>
                <w:rFonts w:hint="eastAsia"/>
              </w:rPr>
              <w:t>大部分社团会利用周三的公休时间举办社团活动，</w:t>
            </w:r>
            <w:r w:rsidR="002E065B">
              <w:rPr>
                <w:rFonts w:hint="eastAsia"/>
              </w:rPr>
              <w:t>社团的干部</w:t>
            </w:r>
            <w:r>
              <w:rPr>
                <w:rFonts w:hint="eastAsia"/>
              </w:rPr>
              <w:t>会根据各自的部门在某些时间点进行集体行动。</w:t>
            </w:r>
          </w:p>
          <w:p w:rsidR="00D3004A" w:rsidRDefault="00D3004A" w:rsidP="000E154C">
            <w:pPr>
              <w:pStyle w:val="afffff8"/>
              <w:numPr>
                <w:ilvl w:val="0"/>
                <w:numId w:val="101"/>
              </w:numPr>
            </w:pPr>
            <w:r>
              <w:rPr>
                <w:rFonts w:hint="eastAsia"/>
              </w:rPr>
              <w:t xml:space="preserve"> 根据问卷的结果分析，绝大部分用户是成员，并没有担任职位。</w:t>
            </w:r>
          </w:p>
          <w:p w:rsidR="00D3004A" w:rsidRDefault="00D3004A" w:rsidP="000E154C">
            <w:pPr>
              <w:pStyle w:val="afffff8"/>
              <w:numPr>
                <w:ilvl w:val="0"/>
                <w:numId w:val="101"/>
              </w:numPr>
            </w:pPr>
            <w:r>
              <w:rPr>
                <w:rFonts w:hint="eastAsia"/>
              </w:rPr>
              <w:t>根据问卷的结果分析，大部分学生在社团仅在活动举办时才出现，而学生会成员除了在工作日进行工作，偶尔还在休息日进行会议或活动。</w:t>
            </w:r>
          </w:p>
          <w:p w:rsidR="00D3004A" w:rsidRDefault="00D3004A" w:rsidP="000E154C">
            <w:pPr>
              <w:pStyle w:val="afffff8"/>
              <w:numPr>
                <w:ilvl w:val="0"/>
                <w:numId w:val="101"/>
              </w:numPr>
            </w:pPr>
            <w:r>
              <w:rPr>
                <w:rFonts w:hint="eastAsia"/>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Default="00180475" w:rsidP="00180475">
            <w:pPr>
              <w:spacing w:after="0"/>
              <w:ind w:leftChars="300" w:left="540"/>
              <w:jc w:val="both"/>
              <w:rPr>
                <w:sz w:val="21"/>
                <w:szCs w:val="21"/>
              </w:rPr>
            </w:pPr>
            <w:r>
              <w:rPr>
                <w:rFonts w:hint="eastAsia"/>
                <w:sz w:val="21"/>
                <w:szCs w:val="21"/>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Default="00180475" w:rsidP="000E154C">
            <w:pPr>
              <w:pStyle w:val="afffff8"/>
              <w:numPr>
                <w:ilvl w:val="0"/>
                <w:numId w:val="102"/>
              </w:numPr>
              <w:rPr>
                <w:sz w:val="21"/>
                <w:szCs w:val="21"/>
              </w:rPr>
            </w:pPr>
            <w:r>
              <w:rPr>
                <w:rFonts w:hint="eastAsia"/>
                <w:sz w:val="21"/>
                <w:szCs w:val="21"/>
              </w:rPr>
              <w:t>请问您可以告诉我您的身份吗？您所在的学院和专业是什么？</w:t>
            </w:r>
          </w:p>
          <w:p w:rsidR="00180475" w:rsidRDefault="00180475" w:rsidP="000E154C">
            <w:pPr>
              <w:pStyle w:val="afffff8"/>
              <w:numPr>
                <w:ilvl w:val="0"/>
                <w:numId w:val="102"/>
              </w:numPr>
              <w:rPr>
                <w:sz w:val="21"/>
                <w:szCs w:val="21"/>
              </w:rPr>
            </w:pPr>
            <w:r>
              <w:rPr>
                <w:rFonts w:hint="eastAsia"/>
                <w:sz w:val="21"/>
                <w:szCs w:val="21"/>
              </w:rPr>
              <w:t>您是否参与过社团管理？如果是，您参与的社团是哪个？如果不是，请跳过此问题。</w:t>
            </w:r>
          </w:p>
          <w:p w:rsidR="00180475" w:rsidRDefault="00180475" w:rsidP="000E154C">
            <w:pPr>
              <w:pStyle w:val="afffff8"/>
              <w:numPr>
                <w:ilvl w:val="0"/>
                <w:numId w:val="102"/>
              </w:numPr>
              <w:rPr>
                <w:sz w:val="21"/>
                <w:szCs w:val="21"/>
              </w:rPr>
            </w:pPr>
            <w:r>
              <w:rPr>
                <w:rFonts w:hint="eastAsia"/>
                <w:sz w:val="21"/>
                <w:szCs w:val="21"/>
              </w:rPr>
              <w:t>您参与社团管理的时间是单次还是多次？请简要描述您参与管理社团的具体情况。</w:t>
            </w:r>
          </w:p>
          <w:p w:rsidR="00180475" w:rsidRDefault="00180475" w:rsidP="000E154C">
            <w:pPr>
              <w:pStyle w:val="afffff8"/>
              <w:numPr>
                <w:ilvl w:val="0"/>
                <w:numId w:val="102"/>
              </w:numPr>
              <w:rPr>
                <w:sz w:val="21"/>
                <w:szCs w:val="21"/>
              </w:rPr>
            </w:pPr>
            <w:r>
              <w:rPr>
                <w:rFonts w:hint="eastAsia"/>
                <w:sz w:val="21"/>
                <w:szCs w:val="21"/>
              </w:rPr>
              <w:t>您在社团管理中具体负责哪些工作或承担哪些角色？比如</w:t>
            </w:r>
            <w:r w:rsidR="00096D6D">
              <w:rPr>
                <w:rFonts w:hint="eastAsia"/>
                <w:sz w:val="21"/>
                <w:szCs w:val="21"/>
              </w:rPr>
              <w:t>作为宣传部的成员或者是文体部的成员负责宣传、</w:t>
            </w:r>
            <w:r>
              <w:rPr>
                <w:rFonts w:hint="eastAsia"/>
                <w:sz w:val="21"/>
                <w:szCs w:val="21"/>
              </w:rPr>
              <w:t>创建、审批等</w:t>
            </w:r>
            <w:r w:rsidR="00096D6D">
              <w:rPr>
                <w:rFonts w:hint="eastAsia"/>
                <w:sz w:val="21"/>
                <w:szCs w:val="21"/>
              </w:rPr>
              <w:t>责任</w:t>
            </w:r>
            <w:r>
              <w:rPr>
                <w:rFonts w:hint="eastAsia"/>
                <w:sz w:val="21"/>
                <w:szCs w:val="21"/>
              </w:rPr>
              <w:t>。</w:t>
            </w:r>
          </w:p>
          <w:p w:rsidR="00180475" w:rsidRDefault="00180475" w:rsidP="000E154C">
            <w:pPr>
              <w:pStyle w:val="afffff8"/>
              <w:numPr>
                <w:ilvl w:val="0"/>
                <w:numId w:val="102"/>
              </w:numPr>
              <w:rPr>
                <w:sz w:val="21"/>
                <w:szCs w:val="21"/>
              </w:rPr>
            </w:pPr>
            <w:r>
              <w:rPr>
                <w:rFonts w:hint="eastAsia"/>
                <w:sz w:val="21"/>
                <w:szCs w:val="21"/>
              </w:rPr>
              <w:t>在社团管理过程中，您是如何进行管理的？比如使用哪些功能、采用哪些方法等等。</w:t>
            </w:r>
          </w:p>
          <w:p w:rsidR="00180475" w:rsidRDefault="00180475" w:rsidP="000E154C">
            <w:pPr>
              <w:pStyle w:val="afffff8"/>
              <w:numPr>
                <w:ilvl w:val="0"/>
                <w:numId w:val="102"/>
              </w:numPr>
              <w:rPr>
                <w:sz w:val="21"/>
                <w:szCs w:val="21"/>
              </w:rPr>
            </w:pPr>
            <w:r>
              <w:rPr>
                <w:rFonts w:hint="eastAsia"/>
                <w:sz w:val="21"/>
                <w:szCs w:val="21"/>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2D1FBB" w:rsidRDefault="008E3C1E" w:rsidP="00A03A52">
            <w:pPr>
              <w:spacing w:after="0"/>
              <w:ind w:leftChars="300" w:left="540"/>
              <w:jc w:val="both"/>
            </w:pPr>
            <w:r>
              <w:rPr>
                <w:rFonts w:hint="eastAsia"/>
              </w:rPr>
              <w:t>以下为提示，同学们应尽可能自我发挥。</w:t>
            </w:r>
          </w:p>
          <w:p w:rsidR="002D1FBB" w:rsidRDefault="008E3C1E" w:rsidP="00485188">
            <w:pPr>
              <w:numPr>
                <w:ilvl w:val="0"/>
                <w:numId w:val="19"/>
              </w:numPr>
              <w:spacing w:after="0"/>
              <w:ind w:leftChars="300" w:left="540"/>
              <w:jc w:val="both"/>
            </w:pPr>
            <w:r>
              <w:rPr>
                <w:rFonts w:hint="eastAsia"/>
              </w:rPr>
              <w:t>（Who，确定用户类别）</w:t>
            </w:r>
          </w:p>
          <w:p w:rsidR="002D1FBB" w:rsidRDefault="008E3C1E" w:rsidP="00485188">
            <w:pPr>
              <w:numPr>
                <w:ilvl w:val="0"/>
                <w:numId w:val="19"/>
              </w:numPr>
              <w:spacing w:after="0"/>
              <w:ind w:leftChars="300" w:left="540"/>
              <w:jc w:val="both"/>
            </w:pPr>
            <w:r>
              <w:rPr>
                <w:rFonts w:hint="eastAsia"/>
              </w:rPr>
              <w:t>（Where，确定目标用户参与的社团，确定调查结果的广泛性）</w:t>
            </w:r>
          </w:p>
          <w:p w:rsidR="002D1FBB" w:rsidRDefault="008E3C1E" w:rsidP="00485188">
            <w:pPr>
              <w:numPr>
                <w:ilvl w:val="0"/>
                <w:numId w:val="19"/>
              </w:numPr>
              <w:spacing w:after="0"/>
              <w:ind w:leftChars="300" w:left="540"/>
            </w:pPr>
            <w:r>
              <w:rPr>
                <w:rFonts w:hint="eastAsia"/>
              </w:rPr>
              <w:t>（When，确定用户参与社团的时间需求）</w:t>
            </w:r>
          </w:p>
          <w:p w:rsidR="002D1FBB" w:rsidRDefault="008E3C1E" w:rsidP="00485188">
            <w:pPr>
              <w:numPr>
                <w:ilvl w:val="0"/>
                <w:numId w:val="19"/>
              </w:numPr>
              <w:spacing w:after="0"/>
              <w:ind w:leftChars="300" w:left="540"/>
            </w:pPr>
            <w:r>
              <w:rPr>
                <w:rFonts w:hint="eastAsia"/>
              </w:rPr>
              <w:t>（What，确定用户参与社团的信息需求。即具体做什么事，需要什数据）</w:t>
            </w:r>
          </w:p>
          <w:p w:rsidR="002D1FBB" w:rsidRDefault="008E3C1E" w:rsidP="00485188">
            <w:pPr>
              <w:numPr>
                <w:ilvl w:val="0"/>
                <w:numId w:val="19"/>
              </w:numPr>
              <w:spacing w:after="0"/>
              <w:ind w:leftChars="300" w:left="540"/>
            </w:pPr>
            <w:r>
              <w:rPr>
                <w:rFonts w:hint="eastAsia"/>
              </w:rPr>
              <w:t>（How，确定用户与社团之间的事务需求。即怎样做）</w:t>
            </w:r>
          </w:p>
          <w:p w:rsidR="002D1FBB" w:rsidRDefault="008E3C1E" w:rsidP="00485188">
            <w:pPr>
              <w:numPr>
                <w:ilvl w:val="0"/>
                <w:numId w:val="19"/>
              </w:numPr>
              <w:spacing w:after="0"/>
              <w:ind w:leftChars="300" w:left="540"/>
            </w:pPr>
            <w:r>
              <w:rPr>
                <w:rFonts w:hint="eastAsia"/>
              </w:rPr>
              <w:t>（Why，确定用户与社团之间的其他需求，如待遇、评价等）</w:t>
            </w:r>
          </w:p>
          <w:p w:rsidR="000B5A5E" w:rsidRDefault="000B5A5E" w:rsidP="000E154C">
            <w:pPr>
              <w:pStyle w:val="afffff8"/>
              <w:numPr>
                <w:ilvl w:val="0"/>
                <w:numId w:val="100"/>
              </w:numPr>
            </w:pPr>
            <w:r>
              <w:rPr>
                <w:rFonts w:hint="eastAsia"/>
              </w:rPr>
              <w:t>本次采访的用户为学生与教师</w:t>
            </w:r>
          </w:p>
          <w:p w:rsidR="000B5A5E" w:rsidRDefault="000B5A5E" w:rsidP="000E154C">
            <w:pPr>
              <w:pStyle w:val="afffff8"/>
              <w:numPr>
                <w:ilvl w:val="0"/>
                <w:numId w:val="100"/>
              </w:numPr>
            </w:pPr>
            <w:r>
              <w:rPr>
                <w:rFonts w:hint="eastAsia"/>
              </w:rPr>
              <w:t>用户参与的社团大都为学术社团、兴趣社团</w:t>
            </w:r>
          </w:p>
          <w:p w:rsidR="000B5A5E" w:rsidRDefault="000B5A5E" w:rsidP="000E154C">
            <w:pPr>
              <w:pStyle w:val="afffff8"/>
              <w:numPr>
                <w:ilvl w:val="0"/>
                <w:numId w:val="100"/>
              </w:numPr>
            </w:pPr>
            <w:r>
              <w:rPr>
                <w:rFonts w:hint="eastAsia"/>
              </w:rPr>
              <w:t>用户需两周参与一次社团活动</w:t>
            </w:r>
          </w:p>
          <w:p w:rsidR="000B5A5E" w:rsidRDefault="000B5A5E" w:rsidP="000E154C">
            <w:pPr>
              <w:pStyle w:val="afffff8"/>
              <w:numPr>
                <w:ilvl w:val="0"/>
                <w:numId w:val="100"/>
              </w:numPr>
            </w:pPr>
            <w:r>
              <w:rPr>
                <w:rFonts w:hint="eastAsia"/>
              </w:rPr>
              <w:t>用户需了解社团活动、社团成员及各项目进展情况</w:t>
            </w:r>
          </w:p>
          <w:p w:rsidR="000B5A5E" w:rsidRDefault="000B5A5E" w:rsidP="000E154C">
            <w:pPr>
              <w:pStyle w:val="afffff8"/>
              <w:numPr>
                <w:ilvl w:val="0"/>
                <w:numId w:val="100"/>
              </w:numPr>
            </w:pPr>
            <w:r>
              <w:rPr>
                <w:rFonts w:hint="eastAsia"/>
              </w:rPr>
              <w:t>用户需要社团经费或资源支持以及用户与其他社团成员合作或沟通</w:t>
            </w:r>
          </w:p>
          <w:p w:rsidR="000B5A5E" w:rsidRDefault="000B5A5E" w:rsidP="000E154C">
            <w:pPr>
              <w:pStyle w:val="afffff8"/>
              <w:numPr>
                <w:ilvl w:val="0"/>
                <w:numId w:val="100"/>
              </w:numPr>
            </w:pPr>
            <w:r>
              <w:rPr>
                <w:rFonts w:hint="eastAsia"/>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0"/>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1"/>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485188">
            <w:pPr>
              <w:numPr>
                <w:ilvl w:val="0"/>
                <w:numId w:val="21"/>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3845BD" w:rsidP="00485188">
            <w:pPr>
              <w:numPr>
                <w:ilvl w:val="0"/>
                <w:numId w:val="22"/>
              </w:numPr>
              <w:spacing w:after="0"/>
              <w:ind w:leftChars="300" w:left="540"/>
              <w:jc w:val="both"/>
            </w:pPr>
            <w:r>
              <w:rPr>
                <w:rFonts w:hint="eastAsia"/>
              </w:rPr>
              <w:t>来自人工智能学院的</w:t>
            </w:r>
            <w:r w:rsidR="00D056F8">
              <w:rPr>
                <w:rFonts w:hint="eastAsia"/>
              </w:rPr>
              <w:t>管理员</w:t>
            </w:r>
            <w:r w:rsidR="003D6EE5">
              <w:rPr>
                <w:rFonts w:hint="eastAsia"/>
              </w:rPr>
              <w:t>张三。</w:t>
            </w:r>
          </w:p>
          <w:p w:rsidR="002D1FBB" w:rsidRDefault="003D6EE5" w:rsidP="00485188">
            <w:pPr>
              <w:numPr>
                <w:ilvl w:val="0"/>
                <w:numId w:val="22"/>
              </w:numPr>
              <w:spacing w:after="0"/>
              <w:ind w:left="540"/>
              <w:jc w:val="both"/>
            </w:pPr>
            <w:r w:rsidRPr="003D6EE5">
              <w:t>张三在社团管理系统中，对"</w:t>
            </w:r>
            <w:r>
              <w:rPr>
                <w:rFonts w:hint="eastAsia"/>
              </w:rPr>
              <w:t>大数据社团</w:t>
            </w:r>
            <w:r w:rsidRPr="003D6EE5">
              <w:t>"进行了操作。</w:t>
            </w:r>
          </w:p>
          <w:p w:rsidR="002D1FBB" w:rsidRDefault="003D6EE5" w:rsidP="00485188">
            <w:pPr>
              <w:numPr>
                <w:ilvl w:val="0"/>
                <w:numId w:val="22"/>
              </w:numPr>
              <w:spacing w:after="0"/>
              <w:ind w:left="540"/>
            </w:pPr>
            <w:r w:rsidRPr="003D6EE5">
              <w:rPr>
                <w:rFonts w:hint="eastAsia"/>
              </w:rPr>
              <w:t>张三在本周一上午</w:t>
            </w:r>
            <w:r w:rsidRPr="003D6EE5">
              <w:t>10点至11点之间，</w:t>
            </w:r>
            <w:r w:rsidR="00D056F8">
              <w:rPr>
                <w:rFonts w:hint="eastAsia"/>
              </w:rPr>
              <w:t>对</w:t>
            </w:r>
            <w:r w:rsidRPr="003D6EE5">
              <w:t>社团管理系统</w:t>
            </w:r>
            <w:r w:rsidR="00D056F8">
              <w:rPr>
                <w:rFonts w:hint="eastAsia"/>
              </w:rPr>
              <w:t>进行了一次</w:t>
            </w:r>
            <w:r w:rsidRPr="003D6EE5">
              <w:t>的操作。</w:t>
            </w:r>
          </w:p>
          <w:p w:rsidR="002D1FBB" w:rsidRDefault="00D056F8" w:rsidP="00485188">
            <w:pPr>
              <w:numPr>
                <w:ilvl w:val="0"/>
                <w:numId w:val="22"/>
              </w:numPr>
              <w:spacing w:after="0"/>
              <w:ind w:left="540"/>
            </w:pPr>
            <w:r w:rsidRPr="00D056F8">
              <w:t>张三在社团管理系统中，对"</w:t>
            </w:r>
            <w:r>
              <w:rPr>
                <w:rFonts w:hint="eastAsia"/>
              </w:rPr>
              <w:t>大数据社团</w:t>
            </w:r>
            <w:r w:rsidRPr="00D056F8">
              <w:t>"的创建信息进行了审批。</w:t>
            </w:r>
          </w:p>
          <w:p w:rsidR="002D1FBB" w:rsidRDefault="0069115D" w:rsidP="00485188">
            <w:pPr>
              <w:numPr>
                <w:ilvl w:val="0"/>
                <w:numId w:val="22"/>
              </w:numPr>
              <w:spacing w:after="0"/>
              <w:ind w:left="540"/>
            </w:pPr>
            <w:r w:rsidRPr="0069115D">
              <w:rPr>
                <w:rFonts w:hint="eastAsia"/>
              </w:rPr>
              <w:t>张三首先登录了社团管理系统，然后找到待审批的社团列表，选择</w:t>
            </w:r>
            <w:r w:rsidRPr="0069115D">
              <w:t>"</w:t>
            </w:r>
            <w:r>
              <w:rPr>
                <w:rFonts w:hint="eastAsia"/>
              </w:rPr>
              <w:t>大数据社团</w:t>
            </w:r>
            <w:r w:rsidRPr="0069115D">
              <w:t>"，并进行了审批操作</w:t>
            </w:r>
            <w:r w:rsidR="00711DD1">
              <w:rPr>
                <w:rFonts w:hint="eastAsia"/>
              </w:rPr>
              <w:t>，操作完毕之后进行保存，之后退出管理系统</w:t>
            </w:r>
            <w:r w:rsidRPr="0069115D">
              <w:t>。</w:t>
            </w:r>
          </w:p>
          <w:p w:rsidR="002D1FBB" w:rsidRPr="00553C0E" w:rsidRDefault="002B2814" w:rsidP="00485188">
            <w:pPr>
              <w:pStyle w:val="afffff8"/>
              <w:numPr>
                <w:ilvl w:val="0"/>
                <w:numId w:val="22"/>
              </w:numPr>
              <w:spacing w:after="0"/>
            </w:pPr>
            <w:r>
              <w:rPr>
                <w:rFonts w:hint="eastAsia"/>
              </w:rPr>
              <w:t>0</w:t>
            </w:r>
            <w:r w:rsidR="00553C0E" w:rsidRPr="0080431D">
              <w:rPr>
                <w:rFonts w:hint="eastAsia"/>
              </w:rPr>
              <w:t>张三审批</w:t>
            </w:r>
            <w:r w:rsidR="00553C0E" w:rsidRPr="0080431D">
              <w:t>"</w:t>
            </w:r>
            <w:r w:rsidR="00553C0E">
              <w:rPr>
                <w:rFonts w:hint="eastAsia"/>
              </w:rPr>
              <w:t>大数据社团</w:t>
            </w:r>
            <w:r w:rsidR="00553C0E" w:rsidRPr="0080431D">
              <w:t>"的原因是，该社团已经满足了所有创建条件，并且得到了其他社团成员的支持。经过审批，"</w:t>
            </w:r>
            <w:r w:rsidR="00553C0E">
              <w:rPr>
                <w:rFonts w:hint="eastAsia"/>
              </w:rPr>
              <w:t>大数据社团</w:t>
            </w:r>
            <w:r w:rsidR="00553C0E" w:rsidRPr="0080431D">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4"/>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485188">
            <w:pPr>
              <w:numPr>
                <w:ilvl w:val="0"/>
                <w:numId w:val="24"/>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Default="00264756" w:rsidP="000E154C">
            <w:pPr>
              <w:numPr>
                <w:ilvl w:val="0"/>
                <w:numId w:val="103"/>
              </w:numPr>
              <w:spacing w:after="0"/>
              <w:ind w:leftChars="300" w:left="540"/>
              <w:jc w:val="both"/>
            </w:pPr>
            <w:r>
              <w:rPr>
                <w:rFonts w:hint="eastAsia"/>
              </w:rPr>
              <w:t>来自人工智能学院 的</w:t>
            </w:r>
            <w:r w:rsidR="00434112">
              <w:rPr>
                <w:rFonts w:hint="eastAsia"/>
              </w:rPr>
              <w:t>学生社团管理系统员张三</w:t>
            </w:r>
            <w:r>
              <w:rPr>
                <w:rFonts w:hint="eastAsia"/>
              </w:rPr>
              <w:t>，得知该社团的管理成员有来自人工智能学院的学生。</w:t>
            </w:r>
          </w:p>
          <w:p w:rsidR="00434112" w:rsidRDefault="00264756" w:rsidP="000E154C">
            <w:pPr>
              <w:numPr>
                <w:ilvl w:val="0"/>
                <w:numId w:val="103"/>
              </w:numPr>
              <w:spacing w:after="0"/>
              <w:ind w:leftChars="300" w:left="540"/>
              <w:jc w:val="both"/>
            </w:pPr>
            <w:r>
              <w:rPr>
                <w:rFonts w:hint="eastAsia"/>
              </w:rPr>
              <w:t>知道了该用户操作了社团管理事务，是</w:t>
            </w:r>
            <w:r w:rsidR="00434112">
              <w:rPr>
                <w:rFonts w:hint="eastAsia"/>
              </w:rPr>
              <w:t>大数据社团</w:t>
            </w:r>
            <w:r>
              <w:rPr>
                <w:rFonts w:hint="eastAsia"/>
              </w:rPr>
              <w:t>。</w:t>
            </w:r>
          </w:p>
          <w:p w:rsidR="00434112" w:rsidRDefault="00264756" w:rsidP="000E154C">
            <w:pPr>
              <w:numPr>
                <w:ilvl w:val="0"/>
                <w:numId w:val="103"/>
              </w:numPr>
              <w:spacing w:after="0"/>
              <w:ind w:leftChars="300" w:left="540"/>
            </w:pPr>
            <w:r>
              <w:rPr>
                <w:rFonts w:hint="eastAsia"/>
              </w:rPr>
              <w:t>该用户</w:t>
            </w:r>
            <w:r w:rsidR="00434112">
              <w:rPr>
                <w:rFonts w:hint="eastAsia"/>
              </w:rPr>
              <w:t>在本周一上午10点至11点进行了一次操作</w:t>
            </w:r>
            <w:r>
              <w:rPr>
                <w:rFonts w:hint="eastAsia"/>
              </w:rPr>
              <w:t>，说明可能管理员需要在早上对事务进行操作。</w:t>
            </w:r>
          </w:p>
          <w:p w:rsidR="00434112" w:rsidRDefault="00264756" w:rsidP="000E154C">
            <w:pPr>
              <w:numPr>
                <w:ilvl w:val="0"/>
                <w:numId w:val="103"/>
              </w:numPr>
              <w:spacing w:after="0"/>
              <w:ind w:leftChars="300" w:left="540"/>
            </w:pPr>
            <w:r>
              <w:rPr>
                <w:rFonts w:hint="eastAsia"/>
              </w:rPr>
              <w:t>该用户对“</w:t>
            </w:r>
            <w:r w:rsidR="00434112">
              <w:rPr>
                <w:rFonts w:hint="eastAsia"/>
              </w:rPr>
              <w:t>大数据社团”的创建信息进行了审批</w:t>
            </w:r>
            <w:r>
              <w:rPr>
                <w:rFonts w:hint="eastAsia"/>
              </w:rPr>
              <w:t>，说明了有其他用户对“大数据社团”的创建进行了提交。</w:t>
            </w:r>
          </w:p>
          <w:p w:rsidR="00434112" w:rsidRDefault="00264756" w:rsidP="000E154C">
            <w:pPr>
              <w:numPr>
                <w:ilvl w:val="0"/>
                <w:numId w:val="103"/>
              </w:numPr>
              <w:spacing w:after="0"/>
              <w:ind w:leftChars="300" w:left="540"/>
            </w:pPr>
            <w:r>
              <w:rPr>
                <w:rFonts w:hint="eastAsia"/>
              </w:rPr>
              <w:t>该用户是通过，</w:t>
            </w:r>
            <w:r w:rsidR="00434112">
              <w:rPr>
                <w:rFonts w:hint="eastAsia"/>
              </w:rPr>
              <w:t>进入社团管理系统——进入大数据社团——选择审批——退出管理系统</w:t>
            </w:r>
            <w:r>
              <w:rPr>
                <w:rFonts w:hint="eastAsia"/>
              </w:rPr>
              <w:t>的方式进行操作的。</w:t>
            </w:r>
          </w:p>
          <w:p w:rsidR="002D1FBB" w:rsidRDefault="00434112" w:rsidP="000E154C">
            <w:pPr>
              <w:numPr>
                <w:ilvl w:val="0"/>
                <w:numId w:val="103"/>
              </w:numPr>
              <w:spacing w:after="0"/>
              <w:ind w:left="540"/>
            </w:pPr>
            <w:r>
              <w:rPr>
                <w:rFonts w:hint="eastAsia"/>
              </w:rPr>
              <w:t>通过张三的反馈或系统记录，了解</w:t>
            </w:r>
            <w:r w:rsidR="00264756">
              <w:rPr>
                <w:rFonts w:hint="eastAsia"/>
              </w:rPr>
              <w:t>到</w:t>
            </w:r>
            <w:r>
              <w:rPr>
                <w:rFonts w:hint="eastAsia"/>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25"/>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485188">
            <w:pPr>
              <w:numPr>
                <w:ilvl w:val="0"/>
                <w:numId w:val="26"/>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485188">
            <w:pPr>
              <w:numPr>
                <w:ilvl w:val="0"/>
                <w:numId w:val="2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Default="002D432E" w:rsidP="002D432E">
            <w:pPr>
              <w:spacing w:after="0"/>
              <w:ind w:leftChars="300" w:left="540"/>
            </w:pPr>
            <w:r>
              <w:rPr>
                <w:rFonts w:hint="eastAsia"/>
              </w:rPr>
              <w:t>用户软件需求规格说明书应包括如下内容：</w:t>
            </w:r>
          </w:p>
          <w:p w:rsidR="002D432E" w:rsidRDefault="002D432E" w:rsidP="002D432E">
            <w:pPr>
              <w:spacing w:after="0"/>
              <w:ind w:leftChars="300" w:left="540"/>
            </w:pPr>
            <w:r>
              <w:rPr>
                <w:rFonts w:hint="eastAsia"/>
              </w:rPr>
              <w:t>1、软件名称</w:t>
            </w:r>
          </w:p>
          <w:p w:rsidR="002D432E" w:rsidRDefault="002D432E" w:rsidP="002D432E">
            <w:pPr>
              <w:spacing w:after="0"/>
              <w:ind w:leftChars="300" w:left="540"/>
            </w:pPr>
            <w:r>
              <w:rPr>
                <w:rFonts w:hint="eastAsia"/>
              </w:rPr>
              <w:t>2、系统使用用户</w:t>
            </w:r>
          </w:p>
          <w:p w:rsidR="002D432E" w:rsidRDefault="002D432E" w:rsidP="002D432E">
            <w:pPr>
              <w:spacing w:after="0"/>
              <w:ind w:leftChars="300" w:left="540"/>
            </w:pPr>
            <w:r>
              <w:rPr>
                <w:rFonts w:hint="eastAsia"/>
              </w:rPr>
              <w:t>3、系统功能概述</w:t>
            </w:r>
          </w:p>
          <w:p w:rsidR="002D432E" w:rsidRDefault="002D432E" w:rsidP="002D432E">
            <w:pPr>
              <w:spacing w:after="0"/>
              <w:ind w:leftChars="300" w:left="540"/>
            </w:pPr>
            <w:r>
              <w:rPr>
                <w:rFonts w:hint="eastAsia"/>
              </w:rPr>
              <w:t>4、按用户分类分条列出所有用户的需求功能说明</w:t>
            </w:r>
          </w:p>
          <w:p w:rsidR="002D432E" w:rsidRPr="002D432E" w:rsidRDefault="002D432E" w:rsidP="00A03A52">
            <w:pPr>
              <w:spacing w:after="0"/>
              <w:ind w:leftChars="300" w:left="540"/>
              <w:jc w:val="center"/>
            </w:pPr>
          </w:p>
          <w:p w:rsidR="002D1FBB" w:rsidRDefault="008E3C1E" w:rsidP="00A03A52">
            <w:pPr>
              <w:spacing w:after="0"/>
              <w:ind w:leftChars="300" w:left="540"/>
            </w:pPr>
            <w:r>
              <w:rPr>
                <w:rFonts w:hint="eastAsia"/>
              </w:rPr>
              <w:t>1、软件名称</w:t>
            </w:r>
            <w:r w:rsidR="005C7D0D">
              <w:rPr>
                <w:rFonts w:hint="eastAsia"/>
              </w:rPr>
              <w:t>：</w:t>
            </w:r>
            <w:r w:rsidR="005C7D0D" w:rsidRPr="005C7D0D">
              <w:rPr>
                <w:rFonts w:hint="eastAsia"/>
              </w:rPr>
              <w:t>社团管理系统</w:t>
            </w:r>
          </w:p>
          <w:p w:rsidR="002D1FBB" w:rsidRDefault="008E3C1E" w:rsidP="00A03A52">
            <w:pPr>
              <w:spacing w:after="0"/>
              <w:ind w:leftChars="300" w:left="540"/>
            </w:pPr>
            <w:r>
              <w:rPr>
                <w:rFonts w:hint="eastAsia"/>
              </w:rPr>
              <w:t>2、系统使用用户</w:t>
            </w:r>
            <w:r w:rsidR="005C7D0D">
              <w:rPr>
                <w:rFonts w:hint="eastAsia"/>
              </w:rPr>
              <w:t>：</w:t>
            </w:r>
            <w:r w:rsidR="002D432E" w:rsidRPr="002D432E">
              <w:rPr>
                <w:rFonts w:hint="eastAsia"/>
              </w:rPr>
              <w:t>学生、教师、社团管理人员</w:t>
            </w:r>
          </w:p>
          <w:p w:rsidR="002D1FBB" w:rsidRDefault="008E3C1E" w:rsidP="00A03A52">
            <w:pPr>
              <w:spacing w:after="0"/>
              <w:ind w:leftChars="300" w:left="540"/>
            </w:pPr>
            <w:r>
              <w:rPr>
                <w:rFonts w:hint="eastAsia"/>
              </w:rPr>
              <w:t>3、系统功能概述</w:t>
            </w:r>
            <w:r w:rsidR="005C7D0D">
              <w:rPr>
                <w:rFonts w:hint="eastAsia"/>
              </w:rPr>
              <w:t>：</w:t>
            </w:r>
          </w:p>
          <w:p w:rsidR="00E63A61" w:rsidRDefault="00E63A61" w:rsidP="00A749AF">
            <w:pPr>
              <w:spacing w:after="0"/>
              <w:ind w:leftChars="300" w:left="540" w:firstLineChars="300" w:firstLine="540"/>
            </w:pPr>
            <w:r>
              <w:rPr>
                <w:rFonts w:hint="eastAsia"/>
              </w:rPr>
              <w:t>社团管理系统是一个用于管理学生社团的软件，旨在提供方便、高效的管理方式，帮助用户更好地管理社团事务。该系统包括以下功能：</w:t>
            </w:r>
          </w:p>
          <w:p w:rsidR="00007F1F" w:rsidRPr="00007F1F" w:rsidRDefault="00007F1F" w:rsidP="000E154C">
            <w:pPr>
              <w:pStyle w:val="afffff8"/>
              <w:numPr>
                <w:ilvl w:val="0"/>
                <w:numId w:val="109"/>
              </w:numPr>
            </w:pPr>
            <w:r w:rsidRPr="00007F1F">
              <w:rPr>
                <w:rFonts w:hint="eastAsia"/>
              </w:rPr>
              <w:t>社团信息管理：可以查看、编辑和管理社团的基本信息，包括社团名称、社团类型、社团成员等。</w:t>
            </w:r>
          </w:p>
          <w:p w:rsidR="00E63A61" w:rsidRDefault="00E63A61" w:rsidP="000E154C">
            <w:pPr>
              <w:pStyle w:val="afffff8"/>
              <w:numPr>
                <w:ilvl w:val="0"/>
                <w:numId w:val="109"/>
              </w:numPr>
              <w:spacing w:after="0"/>
            </w:pPr>
            <w:r>
              <w:rPr>
                <w:rFonts w:hint="eastAsia"/>
              </w:rPr>
              <w:t>成员管理：社团负责人可以查看、添加和删除成员信息，包括姓名、学号、联系方式等。</w:t>
            </w:r>
          </w:p>
          <w:p w:rsidR="00E63A61" w:rsidRDefault="00E63A61" w:rsidP="000E154C">
            <w:pPr>
              <w:pStyle w:val="afffff8"/>
              <w:numPr>
                <w:ilvl w:val="0"/>
                <w:numId w:val="109"/>
              </w:numPr>
              <w:spacing w:after="0"/>
            </w:pPr>
            <w:r>
              <w:rPr>
                <w:rFonts w:hint="eastAsia"/>
              </w:rPr>
              <w:t>系统</w:t>
            </w:r>
            <w:r w:rsidRPr="00B75A8F">
              <w:rPr>
                <w:rFonts w:hint="eastAsia"/>
              </w:rPr>
              <w:t>管理</w:t>
            </w:r>
            <w:r>
              <w:rPr>
                <w:rFonts w:hint="eastAsia"/>
              </w:rPr>
              <w:t>：</w:t>
            </w:r>
            <w:r w:rsidR="004635AB">
              <w:rPr>
                <w:rFonts w:hint="eastAsia"/>
              </w:rPr>
              <w:t>管理员可以设置系统参数，管理用户账号等。</w:t>
            </w:r>
          </w:p>
          <w:p w:rsidR="002D1FBB" w:rsidRDefault="008E3C1E" w:rsidP="00A03A52">
            <w:pPr>
              <w:spacing w:after="0"/>
              <w:ind w:leftChars="300" w:left="540"/>
            </w:pPr>
            <w:r>
              <w:rPr>
                <w:rFonts w:hint="eastAsia"/>
              </w:rPr>
              <w:t>4、按用户分类分条列出所有用户的需求功能说明</w:t>
            </w:r>
            <w:r w:rsidR="004635AB">
              <w:rPr>
                <w:rFonts w:hint="eastAsia"/>
              </w:rPr>
              <w:t>。</w:t>
            </w:r>
          </w:p>
          <w:p w:rsidR="00B75A8F" w:rsidRDefault="0018106B" w:rsidP="000E154C">
            <w:pPr>
              <w:pStyle w:val="afffff8"/>
              <w:numPr>
                <w:ilvl w:val="0"/>
                <w:numId w:val="105"/>
              </w:numPr>
            </w:pPr>
            <w:r>
              <w:rPr>
                <w:rFonts w:hint="eastAsia"/>
              </w:rPr>
              <w:t>社团成员</w:t>
            </w:r>
            <w:r w:rsidR="00B75A8F">
              <w:rPr>
                <w:rFonts w:hint="eastAsia"/>
              </w:rPr>
              <w:t>：</w:t>
            </w:r>
          </w:p>
          <w:p w:rsidR="00B75A8F" w:rsidRDefault="004635AB" w:rsidP="000E154C">
            <w:pPr>
              <w:pStyle w:val="afffff8"/>
              <w:numPr>
                <w:ilvl w:val="0"/>
                <w:numId w:val="106"/>
              </w:numPr>
            </w:pPr>
            <w:r>
              <w:rPr>
                <w:rFonts w:hint="eastAsia"/>
              </w:rPr>
              <w:t>查看社团信息。</w:t>
            </w:r>
          </w:p>
          <w:p w:rsidR="00EC640A" w:rsidRDefault="00EC640A" w:rsidP="000E154C">
            <w:pPr>
              <w:pStyle w:val="afffff8"/>
              <w:numPr>
                <w:ilvl w:val="0"/>
                <w:numId w:val="106"/>
              </w:numPr>
            </w:pPr>
            <w:r>
              <w:rPr>
                <w:rFonts w:hint="eastAsia"/>
              </w:rPr>
              <w:t>参加社团活动</w:t>
            </w:r>
            <w:r w:rsidR="00A749AF">
              <w:rPr>
                <w:rFonts w:hint="eastAsia"/>
              </w:rPr>
              <w:t>。</w:t>
            </w:r>
          </w:p>
          <w:p w:rsidR="00EC640A" w:rsidRDefault="00EC640A" w:rsidP="000E154C">
            <w:pPr>
              <w:pStyle w:val="afffff8"/>
              <w:numPr>
                <w:ilvl w:val="0"/>
                <w:numId w:val="106"/>
              </w:numPr>
            </w:pPr>
            <w:r>
              <w:rPr>
                <w:rFonts w:hint="eastAsia"/>
              </w:rPr>
              <w:t>查看自己的参与情况。</w:t>
            </w:r>
          </w:p>
          <w:p w:rsidR="00B75A8F" w:rsidRPr="00B75A8F" w:rsidRDefault="00B75A8F" w:rsidP="000E154C">
            <w:pPr>
              <w:pStyle w:val="afffff8"/>
              <w:numPr>
                <w:ilvl w:val="0"/>
                <w:numId w:val="105"/>
              </w:numPr>
            </w:pPr>
            <w:r w:rsidRPr="00B75A8F">
              <w:rPr>
                <w:rFonts w:hint="eastAsia"/>
              </w:rPr>
              <w:t>社团负责人：</w:t>
            </w:r>
          </w:p>
          <w:p w:rsidR="002A00E9" w:rsidRDefault="002A00E9" w:rsidP="000E154C">
            <w:pPr>
              <w:pStyle w:val="afffff8"/>
              <w:numPr>
                <w:ilvl w:val="0"/>
                <w:numId w:val="107"/>
              </w:numPr>
            </w:pPr>
            <w:r>
              <w:rPr>
                <w:rFonts w:hint="eastAsia"/>
              </w:rPr>
              <w:t>社团活动管理：社团管理人员应可以使用系统创建和评审活动，并通知所有相关成员。</w:t>
            </w:r>
          </w:p>
          <w:p w:rsidR="002A00E9" w:rsidRDefault="002A00E9" w:rsidP="000E154C">
            <w:pPr>
              <w:pStyle w:val="afffff8"/>
              <w:numPr>
                <w:ilvl w:val="0"/>
                <w:numId w:val="107"/>
              </w:numPr>
            </w:pPr>
            <w:r>
              <w:rPr>
                <w:rFonts w:hint="eastAsia"/>
              </w:rPr>
              <w:t>追踪和管理经费：此系统应允许管理人员追踪和管理社团的经费和资源。</w:t>
            </w:r>
          </w:p>
          <w:p w:rsidR="002A00E9" w:rsidRDefault="002A00E9" w:rsidP="000E154C">
            <w:pPr>
              <w:pStyle w:val="afffff8"/>
              <w:numPr>
                <w:ilvl w:val="0"/>
                <w:numId w:val="107"/>
              </w:numPr>
            </w:pPr>
            <w:r>
              <w:rPr>
                <w:rFonts w:hint="eastAsia"/>
              </w:rPr>
              <w:t>奖励机制和用户个人成长培训：管理人员应能设定奖励机制，并提供个人成长培训。</w:t>
            </w:r>
          </w:p>
          <w:p w:rsidR="00817059" w:rsidRPr="00B75A8F" w:rsidRDefault="00761131" w:rsidP="000E154C">
            <w:pPr>
              <w:pStyle w:val="afffff8"/>
              <w:numPr>
                <w:ilvl w:val="0"/>
                <w:numId w:val="105"/>
              </w:numPr>
            </w:pPr>
            <w:r>
              <w:rPr>
                <w:rFonts w:hint="eastAsia"/>
              </w:rPr>
              <w:t>教师</w:t>
            </w:r>
            <w:r w:rsidR="00817059" w:rsidRPr="00B75A8F">
              <w:rPr>
                <w:rFonts w:hint="eastAsia"/>
              </w:rPr>
              <w:t>：</w:t>
            </w:r>
          </w:p>
          <w:p w:rsidR="0018106B" w:rsidRPr="0018106B" w:rsidRDefault="0018106B" w:rsidP="000E154C">
            <w:pPr>
              <w:pStyle w:val="afffff8"/>
              <w:numPr>
                <w:ilvl w:val="0"/>
                <w:numId w:val="108"/>
              </w:numPr>
            </w:pPr>
            <w:r w:rsidRPr="0018106B">
              <w:rPr>
                <w:rFonts w:hint="eastAsia"/>
              </w:rPr>
              <w:t>管理用户账号</w:t>
            </w:r>
            <w:r w:rsidR="00A749AF">
              <w:rPr>
                <w:rFonts w:hint="eastAsia"/>
              </w:rPr>
              <w:t>。</w:t>
            </w:r>
          </w:p>
          <w:p w:rsidR="008C1133" w:rsidRDefault="00036CB4" w:rsidP="000E154C">
            <w:pPr>
              <w:pStyle w:val="afffff8"/>
              <w:numPr>
                <w:ilvl w:val="0"/>
                <w:numId w:val="108"/>
              </w:numPr>
            </w:pPr>
            <w:r>
              <w:rPr>
                <w:rFonts w:hint="eastAsia"/>
              </w:rPr>
              <w:t>处理</w:t>
            </w:r>
            <w:r w:rsidR="0018106B" w:rsidRPr="0018106B">
              <w:rPr>
                <w:rFonts w:hint="eastAsia"/>
              </w:rPr>
              <w:t>相关</w:t>
            </w:r>
            <w:r>
              <w:rPr>
                <w:rFonts w:hint="eastAsia"/>
              </w:rPr>
              <w:t>社团</w:t>
            </w:r>
            <w:r w:rsidR="0018106B" w:rsidRPr="0018106B">
              <w:rPr>
                <w:rFonts w:hint="eastAsia"/>
              </w:rPr>
              <w:t>问题</w:t>
            </w:r>
            <w:r w:rsidR="00A749AF">
              <w:rPr>
                <w:rFonts w:hint="eastAsia"/>
              </w:rPr>
              <w:t>。</w:t>
            </w:r>
          </w:p>
          <w:p w:rsidR="00036CB4" w:rsidRDefault="00036CB4" w:rsidP="000E154C">
            <w:pPr>
              <w:pStyle w:val="afffff8"/>
              <w:numPr>
                <w:ilvl w:val="0"/>
                <w:numId w:val="108"/>
              </w:numPr>
            </w:pPr>
            <w:r>
              <w:rPr>
                <w:rFonts w:hint="eastAsia"/>
              </w:rPr>
              <w:t>指导社团活动：系统应该允许教师查看他们负责的学生社团的所有活动和项目，包括进行中和已完成的。</w:t>
            </w:r>
          </w:p>
          <w:p w:rsidR="00036CB4" w:rsidRPr="00036CB4" w:rsidRDefault="00036CB4" w:rsidP="000E154C">
            <w:pPr>
              <w:pStyle w:val="afffff8"/>
              <w:numPr>
                <w:ilvl w:val="0"/>
                <w:numId w:val="108"/>
              </w:numPr>
            </w:pPr>
            <w:r>
              <w:rPr>
                <w:rFonts w:hint="eastAsia"/>
              </w:rPr>
              <w:t>领导学生发展：教师用户可以查看他们的学生在各个社团和项目中的表现，以便为他们提供更多的定制化指导。</w:t>
            </w:r>
          </w:p>
        </w:tc>
      </w:tr>
    </w:tbl>
    <w:p w:rsidR="002D1FBB" w:rsidRDefault="008E3C1E" w:rsidP="008A0701">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7"/>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485188">
            <w:pPr>
              <w:numPr>
                <w:ilvl w:val="0"/>
                <w:numId w:val="28"/>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485188">
            <w:pPr>
              <w:numPr>
                <w:ilvl w:val="0"/>
                <w:numId w:val="28"/>
              </w:numPr>
              <w:spacing w:after="0"/>
              <w:ind w:firstLineChars="300" w:firstLine="540"/>
            </w:pPr>
            <w:r>
              <w:rPr>
                <w:rFonts w:hint="eastAsia"/>
              </w:rPr>
              <w:t>画出局部ER图（注：为每个实体分别完成任务2.1）</w:t>
            </w:r>
          </w:p>
          <w:p w:rsidR="002D1FBB" w:rsidRDefault="008E3C1E" w:rsidP="00485188">
            <w:pPr>
              <w:numPr>
                <w:ilvl w:val="0"/>
                <w:numId w:val="28"/>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0E154C">
            <w:pPr>
              <w:pStyle w:val="afffff8"/>
              <w:numPr>
                <w:ilvl w:val="1"/>
                <w:numId w:val="110"/>
              </w:numPr>
            </w:pPr>
            <w:r>
              <w:t>实体</w:t>
            </w:r>
          </w:p>
          <w:p w:rsidR="00E824F5" w:rsidRDefault="005E2E5E" w:rsidP="000E154C">
            <w:pPr>
              <w:pStyle w:val="afffff8"/>
              <w:numPr>
                <w:ilvl w:val="0"/>
                <w:numId w:val="111"/>
              </w:numPr>
            </w:pPr>
            <w:r>
              <w:rPr>
                <w:rFonts w:hint="eastAsia"/>
              </w:rPr>
              <w:t>社团成员</w:t>
            </w:r>
          </w:p>
          <w:p w:rsidR="00E824F5" w:rsidRDefault="00E824F5" w:rsidP="000E154C">
            <w:pPr>
              <w:pStyle w:val="afffff8"/>
              <w:numPr>
                <w:ilvl w:val="0"/>
                <w:numId w:val="111"/>
              </w:numPr>
            </w:pPr>
            <w:r>
              <w:t>教师</w:t>
            </w:r>
          </w:p>
          <w:p w:rsidR="008C03F1" w:rsidRDefault="00E824F5" w:rsidP="000E154C">
            <w:pPr>
              <w:pStyle w:val="afffff8"/>
              <w:numPr>
                <w:ilvl w:val="0"/>
                <w:numId w:val="111"/>
              </w:numPr>
            </w:pPr>
            <w:r>
              <w:t>社团</w:t>
            </w:r>
          </w:p>
          <w:p w:rsidR="008C03F1" w:rsidRDefault="008C03F1" w:rsidP="000E154C">
            <w:pPr>
              <w:pStyle w:val="afffff8"/>
              <w:numPr>
                <w:ilvl w:val="1"/>
                <w:numId w:val="110"/>
              </w:numPr>
            </w:pPr>
            <w:r>
              <w:t>联系</w:t>
            </w:r>
          </w:p>
          <w:p w:rsidR="009866FC" w:rsidRDefault="009866FC" w:rsidP="000E154C">
            <w:pPr>
              <w:pStyle w:val="afffff8"/>
              <w:numPr>
                <w:ilvl w:val="0"/>
                <w:numId w:val="112"/>
              </w:numPr>
            </w:pPr>
            <w:r>
              <w:rPr>
                <w:rFonts w:hint="eastAsia"/>
              </w:rPr>
              <w:t>社团成员与社团：</w:t>
            </w:r>
            <w:r w:rsidRPr="009866FC">
              <w:rPr>
                <w:rFonts w:hint="eastAsia"/>
              </w:rPr>
              <w:t>多对</w:t>
            </w:r>
            <w:r>
              <w:rPr>
                <w:rFonts w:hint="eastAsia"/>
              </w:rPr>
              <w:t>多。一个社团成员可以</w:t>
            </w:r>
            <w:r w:rsidRPr="009866FC">
              <w:rPr>
                <w:rFonts w:hint="eastAsia"/>
              </w:rPr>
              <w:t>属于</w:t>
            </w:r>
            <w:r>
              <w:rPr>
                <w:rFonts w:hint="eastAsia"/>
              </w:rPr>
              <w:t>多个社团，</w:t>
            </w:r>
            <w:r w:rsidRPr="009866FC">
              <w:rPr>
                <w:rFonts w:hint="eastAsia"/>
              </w:rPr>
              <w:t>一个社团</w:t>
            </w:r>
            <w:r>
              <w:rPr>
                <w:rFonts w:hint="eastAsia"/>
              </w:rPr>
              <w:t>也</w:t>
            </w:r>
            <w:r w:rsidRPr="009866FC">
              <w:rPr>
                <w:rFonts w:hint="eastAsia"/>
              </w:rPr>
              <w:t>可以有多个社</w:t>
            </w:r>
            <w:r>
              <w:rPr>
                <w:rFonts w:hint="eastAsia"/>
              </w:rPr>
              <w:t>员组成</w:t>
            </w:r>
            <w:r w:rsidRPr="009866FC">
              <w:rPr>
                <w:rFonts w:hint="eastAsia"/>
              </w:rPr>
              <w:t>。</w:t>
            </w:r>
          </w:p>
          <w:p w:rsidR="009866FC" w:rsidRDefault="009866FC" w:rsidP="000E154C">
            <w:pPr>
              <w:pStyle w:val="afffff8"/>
              <w:numPr>
                <w:ilvl w:val="0"/>
                <w:numId w:val="112"/>
              </w:numPr>
            </w:pPr>
            <w:r>
              <w:t>教师与社团</w:t>
            </w:r>
            <w:r>
              <w:rPr>
                <w:rFonts w:hint="eastAsia"/>
              </w:rPr>
              <w:t>：</w:t>
            </w:r>
            <w:r w:rsidR="007D0A95">
              <w:rPr>
                <w:rFonts w:hint="eastAsia"/>
              </w:rPr>
              <w:t>多</w:t>
            </w:r>
            <w:r w:rsidR="00E30505">
              <w:rPr>
                <w:rFonts w:hint="eastAsia"/>
              </w:rPr>
              <w:t>对多</w:t>
            </w:r>
            <w:r w:rsidR="00E30505" w:rsidRPr="00E30505">
              <w:rPr>
                <w:rFonts w:hint="eastAsia"/>
              </w:rPr>
              <w:t>。一个教师可能负责指导多个社团，但一个社团一般会只有一个指导教师。这表示教师与社团之间存在指导关系。</w:t>
            </w:r>
          </w:p>
          <w:p w:rsidR="00490BEC" w:rsidRDefault="00490BEC" w:rsidP="000E154C">
            <w:pPr>
              <w:pStyle w:val="afffff8"/>
              <w:numPr>
                <w:ilvl w:val="1"/>
                <w:numId w:val="110"/>
              </w:numPr>
            </w:pPr>
            <w:r>
              <w:rPr>
                <w:rFonts w:hint="eastAsia"/>
              </w:rPr>
              <w:t>局部ER图</w:t>
            </w:r>
          </w:p>
          <w:p w:rsidR="0004555B" w:rsidRDefault="0004555B" w:rsidP="0004555B"/>
          <w:p w:rsidR="0004555B" w:rsidRDefault="007D0A95" w:rsidP="0004555B">
            <w:r>
              <w:rPr>
                <w:noProof/>
              </w:rPr>
              <w:drawing>
                <wp:inline distT="0" distB="0" distL="0" distR="0">
                  <wp:extent cx="6344285" cy="3118485"/>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局部E-R表.png"/>
                          <pic:cNvPicPr/>
                        </pic:nvPicPr>
                        <pic:blipFill>
                          <a:blip r:embed="rId14">
                            <a:extLst>
                              <a:ext uri="{28A0092B-C50C-407E-A947-70E740481C1C}">
                                <a14:useLocalDpi xmlns:a14="http://schemas.microsoft.com/office/drawing/2010/main" val="0"/>
                              </a:ext>
                            </a:extLst>
                          </a:blip>
                          <a:stretch>
                            <a:fillRect/>
                          </a:stretch>
                        </pic:blipFill>
                        <pic:spPr>
                          <a:xfrm>
                            <a:off x="0" y="0"/>
                            <a:ext cx="6344285" cy="3118485"/>
                          </a:xfrm>
                          <a:prstGeom prst="rect">
                            <a:avLst/>
                          </a:prstGeom>
                        </pic:spPr>
                      </pic:pic>
                    </a:graphicData>
                  </a:graphic>
                </wp:inline>
              </w:drawing>
            </w:r>
          </w:p>
          <w:p w:rsidR="0004555B" w:rsidRDefault="0004555B" w:rsidP="0004555B"/>
          <w:p w:rsidR="0004555B" w:rsidRDefault="0004555B" w:rsidP="0004555B"/>
          <w:p w:rsidR="0004555B" w:rsidRDefault="0004555B" w:rsidP="0004555B"/>
          <w:p w:rsidR="0004555B" w:rsidRDefault="0004555B" w:rsidP="0004555B"/>
          <w:p w:rsidR="0004555B" w:rsidRDefault="0004555B" w:rsidP="0004555B"/>
          <w:p w:rsidR="002D1FBB" w:rsidRDefault="002D1FBB" w:rsidP="003317D9"/>
        </w:tc>
      </w:tr>
    </w:tbl>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RPr="00312082">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9"/>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485188">
            <w:pPr>
              <w:numPr>
                <w:ilvl w:val="0"/>
                <w:numId w:val="30"/>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485188">
            <w:pPr>
              <w:numPr>
                <w:ilvl w:val="0"/>
                <w:numId w:val="30"/>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485188">
            <w:pPr>
              <w:numPr>
                <w:ilvl w:val="0"/>
                <w:numId w:val="30"/>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项目总体ER图（v1.0版）</w:t>
            </w:r>
          </w:p>
          <w:p w:rsidR="002D1FBB" w:rsidRDefault="002D1FBB" w:rsidP="00A03A52">
            <w:pPr>
              <w:ind w:firstLineChars="407" w:firstLine="733"/>
            </w:pPr>
          </w:p>
          <w:p w:rsidR="00146327" w:rsidRDefault="00870CE0" w:rsidP="000E154C">
            <w:pPr>
              <w:pStyle w:val="afffff8"/>
              <w:numPr>
                <w:ilvl w:val="0"/>
                <w:numId w:val="113"/>
              </w:numPr>
            </w:pPr>
            <w:r>
              <w:rPr>
                <w:rFonts w:hint="eastAsia"/>
              </w:rPr>
              <w:t>实体：教师</w:t>
            </w:r>
          </w:p>
          <w:p w:rsidR="00146327" w:rsidRDefault="00146327" w:rsidP="00146327">
            <w:pPr>
              <w:pStyle w:val="afffff8"/>
              <w:ind w:left="1260"/>
            </w:pPr>
            <w:r>
              <w:rPr>
                <w:rFonts w:hint="eastAsia"/>
              </w:rPr>
              <w:t>属性：</w:t>
            </w:r>
            <w:r w:rsidRPr="00627227">
              <w:rPr>
                <w:rFonts w:hint="eastAsia"/>
                <w:u w:val="single"/>
              </w:rPr>
              <w:t>工号</w:t>
            </w:r>
            <w:r>
              <w:rPr>
                <w:rFonts w:hint="eastAsia"/>
              </w:rPr>
              <w:t>，教师名，联系电话，所负责社团号</w:t>
            </w:r>
          </w:p>
          <w:p w:rsidR="00870CE0" w:rsidRDefault="00870CE0" w:rsidP="00146327">
            <w:pPr>
              <w:pStyle w:val="afffff8"/>
              <w:ind w:left="1260"/>
            </w:pPr>
            <w:r>
              <w:rPr>
                <w:rFonts w:hint="eastAsia"/>
              </w:rPr>
              <w:t>联系：</w:t>
            </w:r>
            <w:r w:rsidR="002B2814">
              <w:rPr>
                <w:rFonts w:hint="eastAsia"/>
              </w:rPr>
              <w:t>教师指导</w:t>
            </w:r>
            <w:r w:rsidR="00146327">
              <w:rPr>
                <w:rFonts w:hint="eastAsia"/>
              </w:rPr>
              <w:t>社团（1对n）</w:t>
            </w:r>
          </w:p>
          <w:p w:rsidR="00870CE0" w:rsidRDefault="00146327" w:rsidP="000E154C">
            <w:pPr>
              <w:pStyle w:val="afffff8"/>
              <w:numPr>
                <w:ilvl w:val="0"/>
                <w:numId w:val="113"/>
              </w:numPr>
            </w:pPr>
            <w:r>
              <w:rPr>
                <w:rFonts w:hint="eastAsia"/>
              </w:rPr>
              <w:t>实体：</w:t>
            </w:r>
            <w:r w:rsidR="00870CE0">
              <w:t>社团</w:t>
            </w:r>
            <w:r>
              <w:rPr>
                <w:rFonts w:hint="eastAsia"/>
              </w:rPr>
              <w:t>成员</w:t>
            </w:r>
          </w:p>
          <w:p w:rsidR="00870CE0" w:rsidRDefault="00146327" w:rsidP="00146327">
            <w:pPr>
              <w:pStyle w:val="afffff8"/>
              <w:ind w:left="1260"/>
            </w:pPr>
            <w:r>
              <w:rPr>
                <w:rFonts w:hint="eastAsia"/>
              </w:rPr>
              <w:t>联系：社团成员属于社团（n对m）</w:t>
            </w:r>
          </w:p>
          <w:p w:rsidR="00146327" w:rsidRPr="00146327" w:rsidRDefault="00146327" w:rsidP="00146327">
            <w:pPr>
              <w:pStyle w:val="afffff8"/>
              <w:ind w:left="1260"/>
            </w:pPr>
            <w:r>
              <w:rPr>
                <w:rFonts w:hint="eastAsia"/>
              </w:rPr>
              <w:t>属性：</w:t>
            </w:r>
            <w:r w:rsidRPr="001D6141">
              <w:rPr>
                <w:rFonts w:hint="eastAsia"/>
                <w:u w:val="single"/>
              </w:rPr>
              <w:t>学号</w:t>
            </w:r>
            <w:r w:rsidRPr="001D6141">
              <w:rPr>
                <w:rFonts w:hint="eastAsia"/>
              </w:rPr>
              <w:t>，</w:t>
            </w:r>
            <w:r>
              <w:rPr>
                <w:rFonts w:hint="eastAsia"/>
              </w:rPr>
              <w:t>姓名，联系电话，所在社团号，加入时间，是否干部</w:t>
            </w:r>
          </w:p>
          <w:p w:rsidR="00146327" w:rsidRDefault="00146327" w:rsidP="000E154C">
            <w:pPr>
              <w:pStyle w:val="afffff8"/>
              <w:numPr>
                <w:ilvl w:val="0"/>
                <w:numId w:val="113"/>
              </w:numPr>
            </w:pPr>
            <w:r>
              <w:rPr>
                <w:rFonts w:hint="eastAsia"/>
              </w:rPr>
              <w:t>实体：社团</w:t>
            </w:r>
          </w:p>
          <w:p w:rsidR="00146327" w:rsidRDefault="00146327" w:rsidP="00146327">
            <w:pPr>
              <w:pStyle w:val="afffff8"/>
              <w:ind w:left="1260"/>
            </w:pPr>
            <w:r>
              <w:rPr>
                <w:rFonts w:hint="eastAsia"/>
              </w:rPr>
              <w:t>属性：</w:t>
            </w:r>
            <w:r w:rsidRPr="001D6141">
              <w:rPr>
                <w:rFonts w:hint="eastAsia"/>
                <w:u w:val="single"/>
              </w:rPr>
              <w:t>社团号</w:t>
            </w:r>
            <w:r>
              <w:rPr>
                <w:rFonts w:hint="eastAsia"/>
              </w:rPr>
              <w:t>，社团名称，工号，社团建立时间，成员人数，负责人学号</w:t>
            </w:r>
          </w:p>
          <w:p w:rsidR="00146327" w:rsidRPr="00146327" w:rsidRDefault="00146327" w:rsidP="00146327">
            <w:pPr>
              <w:pStyle w:val="afffff8"/>
              <w:ind w:left="1260"/>
            </w:pPr>
          </w:p>
          <w:p w:rsidR="00A344EC" w:rsidRDefault="00A344EC" w:rsidP="00A344EC"/>
          <w:p w:rsidR="00A344EC" w:rsidRDefault="00A344EC" w:rsidP="00A344EC"/>
          <w:p w:rsidR="00A344EC" w:rsidRDefault="00A344EC" w:rsidP="00A344EC"/>
          <w:p w:rsidR="00A344EC" w:rsidRDefault="00A344EC" w:rsidP="00A344EC">
            <w:pPr>
              <w:pStyle w:val="afffff8"/>
              <w:ind w:leftChars="100" w:left="180"/>
              <w:jc w:val="center"/>
            </w:pPr>
          </w:p>
          <w:p w:rsidR="00A344EC" w:rsidRDefault="00A344EC" w:rsidP="00A344EC">
            <w:pPr>
              <w:pStyle w:val="afffff8"/>
              <w:ind w:leftChars="100" w:left="180"/>
              <w:jc w:val="cente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0"/>
              <w:jc w:val="center"/>
            </w:pPr>
          </w:p>
          <w:p w:rsidR="002D1FBB" w:rsidRDefault="004A41B3" w:rsidP="004A41B3">
            <w:r>
              <w:rPr>
                <w:rFonts w:hint="eastAsia"/>
                <w:noProof/>
              </w:rPr>
              <w:drawing>
                <wp:anchor distT="0" distB="0" distL="114300" distR="114300" simplePos="0" relativeHeight="251663360" behindDoc="1" locked="0" layoutInCell="1" allowOverlap="1">
                  <wp:simplePos x="0" y="0"/>
                  <wp:positionH relativeFrom="column">
                    <wp:posOffset>-5346</wp:posOffset>
                  </wp:positionH>
                  <wp:positionV relativeFrom="paragraph">
                    <wp:posOffset>4312</wp:posOffset>
                  </wp:positionV>
                  <wp:extent cx="6344285" cy="4220845"/>
                  <wp:effectExtent l="0" t="0" r="0" b="8255"/>
                  <wp:wrapTight wrapText="bothSides">
                    <wp:wrapPolygon edited="0">
                      <wp:start x="0" y="0"/>
                      <wp:lineTo x="0" y="21545"/>
                      <wp:lineTo x="21533" y="21545"/>
                      <wp:lineTo x="21533" y="0"/>
                      <wp:lineTo x="0" y="0"/>
                    </wp:wrapPolygon>
                  </wp:wrapTight>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全局E-R图反范式之前.png"/>
                          <pic:cNvPicPr/>
                        </pic:nvPicPr>
                        <pic:blipFill>
                          <a:blip r:embed="rId15">
                            <a:extLst>
                              <a:ext uri="{28A0092B-C50C-407E-A947-70E740481C1C}">
                                <a14:useLocalDpi xmlns:a14="http://schemas.microsoft.com/office/drawing/2010/main" val="0"/>
                              </a:ext>
                            </a:extLst>
                          </a:blip>
                          <a:stretch>
                            <a:fillRect/>
                          </a:stretch>
                        </pic:blipFill>
                        <pic:spPr>
                          <a:xfrm>
                            <a:off x="0" y="0"/>
                            <a:ext cx="6344285" cy="4220845"/>
                          </a:xfrm>
                          <a:prstGeom prst="rect">
                            <a:avLst/>
                          </a:prstGeom>
                        </pic:spPr>
                      </pic:pic>
                    </a:graphicData>
                  </a:graphic>
                </wp:anchor>
              </w:drawing>
            </w:r>
          </w:p>
          <w:p w:rsidR="002D1FBB" w:rsidRDefault="002D1FBB" w:rsidP="00A03A52">
            <w:pPr>
              <w:ind w:firstLineChars="407" w:firstLine="733"/>
            </w:pPr>
          </w:p>
          <w:p w:rsidR="002D1FBB" w:rsidRDefault="002D1FBB" w:rsidP="00A03A52">
            <w:pPr>
              <w:ind w:firstLineChars="407" w:firstLine="733"/>
            </w:pPr>
          </w:p>
          <w:p w:rsidR="00A344EC" w:rsidRDefault="00A344EC" w:rsidP="00A44C8D"/>
          <w:p w:rsidR="00A44C8D" w:rsidRDefault="00A44C8D" w:rsidP="00A44C8D"/>
          <w:p w:rsidR="00A44C8D" w:rsidRDefault="00A44C8D" w:rsidP="00A44C8D"/>
          <w:p w:rsidR="00A344EC" w:rsidRDefault="00A344EC" w:rsidP="00A344EC"/>
          <w:p w:rsidR="00146327" w:rsidRDefault="00146327" w:rsidP="00A344EC"/>
          <w:p w:rsidR="00146327" w:rsidRDefault="00146327" w:rsidP="00A344EC"/>
        </w:tc>
      </w:tr>
    </w:tbl>
    <w:p w:rsidR="002D1FBB" w:rsidRDefault="002D1FBB" w:rsidP="00146327">
      <w:pPr>
        <w:tabs>
          <w:tab w:val="left" w:pos="8205"/>
        </w:tabs>
        <w:rPr>
          <w:rFonts w:cs="Calibri"/>
        </w:rPr>
      </w:pPr>
    </w:p>
    <w:p w:rsidR="002D1FBB" w:rsidRDefault="002D1FBB"/>
    <w:p w:rsidR="002D1FBB" w:rsidRDefault="008E3C1E" w:rsidP="00A03A52">
      <w:pPr>
        <w:pStyle w:val="21"/>
        <w:ind w:firstLine="3360"/>
      </w:pPr>
      <w:bookmarkStart w:id="26" w:name="_Toc26071"/>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2"/>
              </w:numPr>
              <w:spacing w:after="0"/>
              <w:ind w:firstLineChars="300" w:firstLine="540"/>
            </w:pPr>
            <w:r>
              <w:rPr>
                <w:rFonts w:hint="eastAsia"/>
              </w:rPr>
              <w:t>分析任务2.2的汇总项目总体ER图，将其转换为项目数据库关系模型（v1.0版）。</w:t>
            </w:r>
          </w:p>
          <w:p w:rsidR="002D1FBB" w:rsidRDefault="008E3C1E" w:rsidP="00485188">
            <w:pPr>
              <w:numPr>
                <w:ilvl w:val="0"/>
                <w:numId w:val="3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项目数据库关系模型（v1.0版）</w:t>
            </w:r>
          </w:p>
          <w:p w:rsidR="002D1FBB" w:rsidRDefault="00627227" w:rsidP="00A03A52">
            <w:pPr>
              <w:ind w:firstLineChars="407" w:firstLine="733"/>
            </w:pPr>
            <w:r>
              <w:rPr>
                <w:rFonts w:hint="eastAsia"/>
              </w:rPr>
              <w:t>1、社团与社团成员的关系模型：</w:t>
            </w:r>
          </w:p>
          <w:p w:rsidR="001D6141" w:rsidRDefault="001D6141" w:rsidP="001D6141">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1D6141" w:rsidRDefault="001D6141" w:rsidP="001D6141">
            <w:pPr>
              <w:ind w:firstLineChars="407" w:firstLine="733"/>
            </w:pPr>
            <w:r>
              <w:rPr>
                <w:rFonts w:hint="eastAsia"/>
              </w:rPr>
              <w:t>社团成员（</w:t>
            </w:r>
            <w:r w:rsidRPr="001D6141">
              <w:rPr>
                <w:rFonts w:hint="eastAsia"/>
                <w:u w:val="single"/>
              </w:rPr>
              <w:t>学号</w:t>
            </w:r>
            <w:r w:rsidRPr="001D6141">
              <w:rPr>
                <w:rFonts w:hint="eastAsia"/>
              </w:rPr>
              <w:t>，</w:t>
            </w:r>
            <w:r>
              <w:rPr>
                <w:rFonts w:hint="eastAsia"/>
              </w:rPr>
              <w:t>姓名，联系电话，所在社团号，加入时间，是否干部）</w:t>
            </w:r>
          </w:p>
          <w:p w:rsidR="00627227" w:rsidRDefault="00627227" w:rsidP="00627227">
            <w:pPr>
              <w:ind w:firstLineChars="407" w:firstLine="733"/>
            </w:pPr>
            <w:r>
              <w:rPr>
                <w:rFonts w:hint="eastAsia"/>
              </w:rPr>
              <w:t>属于（</w:t>
            </w:r>
            <w:r w:rsidRPr="001D6141">
              <w:rPr>
                <w:rFonts w:hint="eastAsia"/>
                <w:u w:val="single"/>
              </w:rPr>
              <w:t>学号</w:t>
            </w:r>
            <w:r>
              <w:rPr>
                <w:rFonts w:hint="eastAsia"/>
              </w:rPr>
              <w:t>，</w:t>
            </w:r>
            <w:r w:rsidRPr="001D6141">
              <w:rPr>
                <w:rFonts w:hint="eastAsia"/>
                <w:u w:val="single"/>
              </w:rPr>
              <w:t>社团号</w:t>
            </w:r>
            <w:r>
              <w:rPr>
                <w:rFonts w:hint="eastAsia"/>
              </w:rPr>
              <w:t>）</w:t>
            </w:r>
          </w:p>
          <w:p w:rsidR="00627227" w:rsidRPr="00627227" w:rsidRDefault="00627227" w:rsidP="00627227">
            <w:pPr>
              <w:ind w:firstLineChars="407" w:firstLine="733"/>
            </w:pPr>
            <w:r>
              <w:rPr>
                <w:rFonts w:hint="eastAsia"/>
              </w:rPr>
              <w:t>2、社团与教师的关系模型：</w:t>
            </w:r>
          </w:p>
          <w:p w:rsidR="00627227" w:rsidRDefault="00627227" w:rsidP="001D6141">
            <w:pPr>
              <w:ind w:firstLineChars="407" w:firstLine="733"/>
            </w:pPr>
            <w:r>
              <w:rPr>
                <w:rFonts w:hint="eastAsia"/>
              </w:rPr>
              <w:t>教师（</w:t>
            </w:r>
            <w:r w:rsidRPr="00627227">
              <w:rPr>
                <w:rFonts w:hint="eastAsia"/>
                <w:u w:val="single"/>
              </w:rPr>
              <w:t>工号</w:t>
            </w:r>
            <w:r>
              <w:rPr>
                <w:rFonts w:hint="eastAsia"/>
              </w:rPr>
              <w:t>，教师名，联系电话，所负责社团号，社团号）</w:t>
            </w:r>
          </w:p>
          <w:p w:rsidR="00627227" w:rsidRDefault="00627227" w:rsidP="00627227">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Pr="00586F9B" w:rsidRDefault="002D1FBB" w:rsidP="00586F9B"/>
        </w:tc>
      </w:tr>
    </w:tbl>
    <w:p w:rsidR="002D1FBB" w:rsidRDefault="002D1FBB"/>
    <w:p w:rsidR="002D1FBB" w:rsidRDefault="008E3C1E">
      <w:pPr>
        <w:pStyle w:val="1"/>
        <w:jc w:val="center"/>
      </w:pPr>
      <w:bookmarkStart w:id="27" w:name="_Toc6199"/>
      <w:r>
        <w:rPr>
          <w:rFonts w:hint="eastAsia"/>
        </w:rPr>
        <w:lastRenderedPageBreak/>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3"/>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4"/>
              </w:numPr>
              <w:spacing w:after="0"/>
              <w:ind w:firstLineChars="300" w:firstLine="540"/>
            </w:pPr>
            <w:r>
              <w:rPr>
                <w:rFonts w:hint="eastAsia"/>
              </w:rPr>
              <w:t>分析任务2.3的项目关系模型，按三范式原则逐个分析关系模型中的每一个属性项。</w:t>
            </w:r>
          </w:p>
          <w:p w:rsidR="002D1FBB" w:rsidRDefault="008E3C1E" w:rsidP="00485188">
            <w:pPr>
              <w:numPr>
                <w:ilvl w:val="0"/>
                <w:numId w:val="34"/>
              </w:numPr>
              <w:spacing w:after="0"/>
              <w:ind w:firstLineChars="300" w:firstLine="540"/>
            </w:pPr>
            <w:r>
              <w:rPr>
                <w:rFonts w:hint="eastAsia"/>
              </w:rPr>
              <w:t>对分析结果进行评价，给出调整方案。</w:t>
            </w:r>
          </w:p>
          <w:p w:rsidR="002D1FBB" w:rsidRDefault="008E3C1E" w:rsidP="00485188">
            <w:pPr>
              <w:numPr>
                <w:ilvl w:val="0"/>
                <w:numId w:val="34"/>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Default="008E3C1E" w:rsidP="00A03A52">
            <w:pPr>
              <w:spacing w:after="0"/>
              <w:ind w:leftChars="300" w:left="540"/>
              <w:jc w:val="center"/>
              <w:rPr>
                <w:sz w:val="28"/>
                <w:szCs w:val="28"/>
              </w:rPr>
            </w:pPr>
            <w:r>
              <w:rPr>
                <w:rFonts w:hint="eastAsia"/>
                <w:sz w:val="28"/>
                <w:szCs w:val="28"/>
              </w:rPr>
              <w:t>关系模型的范式化分析</w:t>
            </w:r>
          </w:p>
          <w:p w:rsidR="002D1FBB" w:rsidRDefault="008E3C1E" w:rsidP="00485188">
            <w:pPr>
              <w:numPr>
                <w:ilvl w:val="0"/>
                <w:numId w:val="35"/>
              </w:numPr>
              <w:spacing w:after="0"/>
              <w:ind w:firstLineChars="300" w:firstLine="540"/>
            </w:pPr>
            <w:r>
              <w:rPr>
                <w:rFonts w:hint="eastAsia"/>
              </w:rPr>
              <w:t>应用第一范式的检查和分析（使用如下方法判断并用表格检查，为外键的属性项除外）</w:t>
            </w:r>
          </w:p>
          <w:p w:rsidR="002D1FBB" w:rsidRDefault="008E3C1E" w:rsidP="00485188">
            <w:pPr>
              <w:numPr>
                <w:ilvl w:val="1"/>
                <w:numId w:val="35"/>
              </w:numPr>
              <w:spacing w:after="0"/>
              <w:ind w:leftChars="300" w:left="540" w:firstLineChars="200" w:firstLine="360"/>
            </w:pPr>
            <w:r>
              <w:rPr>
                <w:rFonts w:hint="eastAsia"/>
              </w:rPr>
              <w:t>判断属性项数据是否可拆分成两个或以上独立的数据；</w:t>
            </w:r>
          </w:p>
          <w:p w:rsidR="002D1FBB" w:rsidRDefault="008E3C1E" w:rsidP="00485188">
            <w:pPr>
              <w:numPr>
                <w:ilvl w:val="1"/>
                <w:numId w:val="35"/>
              </w:numPr>
              <w:spacing w:after="0"/>
              <w:ind w:leftChars="300" w:left="540" w:firstLineChars="200" w:firstLine="360"/>
            </w:pPr>
            <w:r>
              <w:rPr>
                <w:rFonts w:hint="eastAsia"/>
              </w:rPr>
              <w:t>判断属性项名称是否可分列出两种或以上含义的数据；</w:t>
            </w:r>
          </w:p>
          <w:p w:rsidR="002D1FBB" w:rsidRDefault="008E3C1E" w:rsidP="00485188">
            <w:pPr>
              <w:numPr>
                <w:ilvl w:val="1"/>
                <w:numId w:val="35"/>
              </w:numPr>
              <w:spacing w:after="0"/>
              <w:ind w:leftChars="300" w:left="540" w:firstLineChars="200" w:firstLine="360"/>
            </w:pPr>
            <w:r>
              <w:rPr>
                <w:rFonts w:hint="eastAsia"/>
              </w:rPr>
              <w:t>若1.1或1.2成立，分析分裂出来的数据在项目中是否有独立使用的意义；</w:t>
            </w:r>
          </w:p>
          <w:p w:rsidR="002D1FBB" w:rsidRDefault="008E3C1E" w:rsidP="00485188">
            <w:pPr>
              <w:numPr>
                <w:ilvl w:val="1"/>
                <w:numId w:val="35"/>
              </w:numPr>
              <w:spacing w:after="0"/>
              <w:ind w:leftChars="300" w:left="540" w:firstLineChars="200" w:firstLine="360"/>
            </w:pPr>
            <w:r>
              <w:rPr>
                <w:rFonts w:hint="eastAsia"/>
              </w:rPr>
              <w:t>根据1.3的分析结果，给出如下分析意见：</w:t>
            </w:r>
          </w:p>
          <w:p w:rsidR="002D1FBB" w:rsidRDefault="008E3C1E" w:rsidP="00485188">
            <w:pPr>
              <w:numPr>
                <w:ilvl w:val="0"/>
                <w:numId w:val="36"/>
              </w:numPr>
              <w:spacing w:after="0"/>
              <w:ind w:leftChars="700" w:left="1260"/>
            </w:pPr>
            <w:r>
              <w:rPr>
                <w:rFonts w:hint="eastAsia"/>
              </w:rPr>
              <w:t xml:space="preserve">  属性项具有原子性，1.1与1.2均不成立，符合第一范式原则，维持原属性项；</w:t>
            </w:r>
          </w:p>
          <w:p w:rsidR="002D1FBB" w:rsidRDefault="008E3C1E" w:rsidP="00485188">
            <w:pPr>
              <w:numPr>
                <w:ilvl w:val="0"/>
                <w:numId w:val="36"/>
              </w:numPr>
              <w:spacing w:after="0"/>
              <w:ind w:leftChars="700" w:left="1260"/>
            </w:pPr>
            <w:r>
              <w:rPr>
                <w:rFonts w:hint="eastAsia"/>
              </w:rPr>
              <w:t xml:space="preserve">  1.1成立，但拆分出来的子属性项在项目中均没有独立使用的意义，维持原属性项；</w:t>
            </w:r>
          </w:p>
          <w:p w:rsidR="002D1FBB" w:rsidRDefault="008E3C1E" w:rsidP="00485188">
            <w:pPr>
              <w:numPr>
                <w:ilvl w:val="0"/>
                <w:numId w:val="36"/>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485188">
            <w:pPr>
              <w:numPr>
                <w:ilvl w:val="0"/>
                <w:numId w:val="36"/>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485188">
            <w:pPr>
              <w:numPr>
                <w:ilvl w:val="0"/>
                <w:numId w:val="36"/>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2D1FBB">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2025" w:type="dxa"/>
                </w:tcPr>
                <w:p w:rsidR="002D1FBB" w:rsidRDefault="008E3C1E">
                  <w:pPr>
                    <w:spacing w:after="0"/>
                  </w:pPr>
                  <w:r>
                    <w:rPr>
                      <w:rFonts w:hint="eastAsia"/>
                      <w:szCs w:val="18"/>
                    </w:rPr>
                    <w:t>数据示例</w:t>
                  </w:r>
                </w:p>
              </w:tc>
              <w:tc>
                <w:tcPr>
                  <w:tcW w:w="990" w:type="dxa"/>
                </w:tcPr>
                <w:p w:rsidR="002D1FBB" w:rsidRDefault="008E3C1E">
                  <w:pPr>
                    <w:spacing w:after="0"/>
                  </w:pPr>
                  <w:r>
                    <w:rPr>
                      <w:rFonts w:hint="eastAsia"/>
                    </w:rPr>
                    <w:t>判断1.1</w:t>
                  </w:r>
                </w:p>
              </w:tc>
              <w:tc>
                <w:tcPr>
                  <w:tcW w:w="1012"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属性项名1-1</w:t>
                  </w:r>
                </w:p>
              </w:tc>
              <w:tc>
                <w:tcPr>
                  <w:tcW w:w="2025" w:type="dxa"/>
                </w:tcPr>
                <w:p w:rsidR="002D1FBB" w:rsidRDefault="008E3C1E">
                  <w:pPr>
                    <w:spacing w:after="0"/>
                    <w:rPr>
                      <w:szCs w:val="18"/>
                    </w:rPr>
                  </w:pPr>
                  <w:r>
                    <w:rPr>
                      <w:rFonts w:hint="eastAsia"/>
                      <w:szCs w:val="18"/>
                    </w:rPr>
                    <w:t>XXXXXX</w:t>
                  </w:r>
                </w:p>
              </w:tc>
              <w:tc>
                <w:tcPr>
                  <w:tcW w:w="990" w:type="dxa"/>
                </w:tcPr>
                <w:p w:rsidR="002D1FBB" w:rsidRDefault="008E3C1E">
                  <w:pPr>
                    <w:spacing w:after="0"/>
                    <w:jc w:val="center"/>
                  </w:pPr>
                  <w:r>
                    <w:rPr>
                      <w:rFonts w:ascii="Arial" w:hAnsi="Arial" w:cs="Arial"/>
                    </w:rPr>
                    <w:t>×</w:t>
                  </w:r>
                </w:p>
              </w:tc>
              <w:tc>
                <w:tcPr>
                  <w:tcW w:w="1012" w:type="dxa"/>
                </w:tcPr>
                <w:p w:rsidR="002D1FBB" w:rsidRDefault="008E3C1E">
                  <w:pPr>
                    <w:spacing w:after="0"/>
                    <w:jc w:val="center"/>
                  </w:pPr>
                  <w:r>
                    <w:rPr>
                      <w:rFonts w:ascii="Arial" w:hAnsi="Arial" w:cs="Arial"/>
                    </w:rPr>
                    <w:t>√</w:t>
                  </w:r>
                </w:p>
              </w:tc>
              <w:tc>
                <w:tcPr>
                  <w:tcW w:w="3330" w:type="dxa"/>
                </w:tcPr>
                <w:p w:rsidR="002D1FBB" w:rsidRDefault="008E3C1E">
                  <w:pPr>
                    <w:spacing w:after="0"/>
                  </w:pPr>
                  <w:r>
                    <w:rPr>
                      <w:rFonts w:hint="eastAsia"/>
                    </w:rPr>
                    <w:t>5-新的属性项名1</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属性项名1-2</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4-新的属性项名2，新的属性项名3</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r w:rsidR="002D1FBB">
              <w:tc>
                <w:tcPr>
                  <w:tcW w:w="1180" w:type="dxa"/>
                </w:tcPr>
                <w:p w:rsidR="002D1FBB" w:rsidRDefault="008E3C1E">
                  <w:pPr>
                    <w:spacing w:after="0"/>
                  </w:pPr>
                  <w:r>
                    <w:rPr>
                      <w:rFonts w:hint="eastAsia"/>
                    </w:rPr>
                    <w:t>关系名2</w:t>
                  </w:r>
                </w:p>
              </w:tc>
              <w:tc>
                <w:tcPr>
                  <w:tcW w:w="1305" w:type="dxa"/>
                </w:tcPr>
                <w:p w:rsidR="002D1FBB" w:rsidRDefault="008E3C1E">
                  <w:pPr>
                    <w:spacing w:after="0"/>
                  </w:pPr>
                  <w:r>
                    <w:rPr>
                      <w:rFonts w:hint="eastAsia"/>
                    </w:rPr>
                    <w:t>属性名2-1</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1-</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应用第二范式的检查和分析（使用如下方法判断并用表格检查）</w:t>
            </w:r>
          </w:p>
          <w:p w:rsidR="002D1FBB" w:rsidRDefault="008E3C1E" w:rsidP="00485188">
            <w:pPr>
              <w:numPr>
                <w:ilvl w:val="1"/>
                <w:numId w:val="35"/>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485188">
            <w:pPr>
              <w:numPr>
                <w:ilvl w:val="1"/>
                <w:numId w:val="35"/>
              </w:numPr>
              <w:spacing w:after="0"/>
              <w:ind w:leftChars="300" w:left="540" w:firstLineChars="200" w:firstLine="360"/>
            </w:pPr>
            <w:r>
              <w:rPr>
                <w:rFonts w:hint="eastAsia"/>
              </w:rPr>
              <w:t>逐个分析每个非主属性项是否依赖于每个主属性项；</w:t>
            </w:r>
          </w:p>
          <w:p w:rsidR="002D1FBB" w:rsidRDefault="008E3C1E" w:rsidP="00485188">
            <w:pPr>
              <w:numPr>
                <w:ilvl w:val="1"/>
                <w:numId w:val="35"/>
              </w:numPr>
              <w:spacing w:after="0"/>
              <w:ind w:leftChars="300" w:left="540" w:firstLineChars="200" w:firstLine="360"/>
            </w:pPr>
            <w:r>
              <w:rPr>
                <w:rFonts w:hint="eastAsia"/>
              </w:rPr>
              <w:t>根据2.2的分析结果，给出如下分析意见：</w:t>
            </w:r>
          </w:p>
          <w:p w:rsidR="002D1FBB" w:rsidRDefault="008E3C1E" w:rsidP="00485188">
            <w:pPr>
              <w:numPr>
                <w:ilvl w:val="0"/>
                <w:numId w:val="37"/>
              </w:numPr>
              <w:spacing w:after="0"/>
              <w:ind w:leftChars="700" w:left="1260"/>
            </w:pPr>
            <w:r>
              <w:rPr>
                <w:rFonts w:hint="eastAsia"/>
              </w:rPr>
              <w:t xml:space="preserve">  该非主属性项对每个主属性项均有依赖关系，符合第二范式原则；</w:t>
            </w:r>
          </w:p>
          <w:p w:rsidR="002D1FBB" w:rsidRDefault="008E3C1E" w:rsidP="00485188">
            <w:pPr>
              <w:numPr>
                <w:ilvl w:val="0"/>
                <w:numId w:val="37"/>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485188">
            <w:pPr>
              <w:numPr>
                <w:ilvl w:val="0"/>
                <w:numId w:val="37"/>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lastRenderedPageBreak/>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pPr>
                  <w:r>
                    <w:rPr>
                      <w:rFonts w:ascii="Arial" w:hAnsi="Arial" w:cs="Arial"/>
                    </w:rPr>
                    <w:t>√</w:t>
                  </w:r>
                </w:p>
              </w:tc>
              <w:tc>
                <w:tcPr>
                  <w:tcW w:w="1581" w:type="dxa"/>
                </w:tcPr>
                <w:p w:rsidR="002D1FBB" w:rsidRDefault="008E3C1E">
                  <w:pPr>
                    <w:spacing w:after="0"/>
                  </w:pPr>
                  <w:r>
                    <w:rPr>
                      <w:rFonts w:hint="eastAsia"/>
                    </w:rPr>
                    <w:t>1-</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非主属性名1-2</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rPr>
                      <w:szCs w:val="18"/>
                    </w:rPr>
                  </w:pPr>
                  <w:r>
                    <w:rPr>
                      <w:rFonts w:hint="eastAsia"/>
                      <w:szCs w:val="18"/>
                    </w:rPr>
                    <w:t>XXXXXXX</w:t>
                  </w:r>
                </w:p>
              </w:tc>
              <w:tc>
                <w:tcPr>
                  <w:tcW w:w="1485" w:type="dxa"/>
                </w:tcPr>
                <w:p w:rsidR="002D1FBB" w:rsidRDefault="008E3C1E">
                  <w:pPr>
                    <w:spacing w:after="0"/>
                    <w:jc w:val="center"/>
                    <w:rPr>
                      <w:rFonts w:ascii="Arial" w:hAnsi="Arial" w:cs="Arial"/>
                    </w:rPr>
                  </w:pPr>
                  <w:r>
                    <w:rPr>
                      <w:rFonts w:hint="eastAsia"/>
                    </w:rPr>
                    <w:t>非主属性名2-1</w:t>
                  </w:r>
                </w:p>
              </w:tc>
              <w:tc>
                <w:tcPr>
                  <w:tcW w:w="1681" w:type="dxa"/>
                </w:tcPr>
                <w:p w:rsidR="002D1FBB" w:rsidRDefault="008E3C1E">
                  <w:pPr>
                    <w:spacing w:after="0"/>
                    <w:jc w:val="center"/>
                    <w:rPr>
                      <w:rFonts w:ascii="Arial" w:hAnsi="Arial" w:cs="Arial"/>
                    </w:rP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应用第三范式的检查和分析（使用如下方法判断并用表格检查，为外键的属性项除外）</w:t>
            </w:r>
          </w:p>
          <w:p w:rsidR="002D1FBB" w:rsidRDefault="008E3C1E" w:rsidP="00485188">
            <w:pPr>
              <w:numPr>
                <w:ilvl w:val="1"/>
                <w:numId w:val="35"/>
              </w:numPr>
              <w:spacing w:after="0"/>
              <w:ind w:leftChars="300" w:left="540" w:firstLineChars="200" w:firstLine="360"/>
            </w:pPr>
            <w:r>
              <w:rPr>
                <w:rFonts w:hint="eastAsia"/>
              </w:rPr>
              <w:t>为每个关系找准主属性项，一般只检查实体类型的关系；</w:t>
            </w:r>
          </w:p>
          <w:p w:rsidR="002D1FBB" w:rsidRDefault="008E3C1E" w:rsidP="00485188">
            <w:pPr>
              <w:numPr>
                <w:ilvl w:val="1"/>
                <w:numId w:val="35"/>
              </w:numPr>
              <w:spacing w:after="0"/>
              <w:ind w:leftChars="300" w:left="540" w:firstLineChars="200" w:firstLine="360"/>
            </w:pPr>
            <w:r>
              <w:rPr>
                <w:rFonts w:hint="eastAsia"/>
              </w:rPr>
              <w:t>查看关系中是否存在编号类字段的非主属性项；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逐个分析其他非主属性项是否还依赖于该编码类非主属性项；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逐个分析其他非主属性项是否存在大量重复数据的可能；</w:t>
            </w:r>
          </w:p>
          <w:p w:rsidR="002D1FBB" w:rsidRDefault="008E3C1E" w:rsidP="00485188">
            <w:pPr>
              <w:numPr>
                <w:ilvl w:val="1"/>
                <w:numId w:val="35"/>
              </w:numPr>
              <w:spacing w:after="0"/>
              <w:ind w:leftChars="300" w:left="540" w:firstLineChars="200" w:firstLine="360"/>
            </w:pPr>
            <w:r>
              <w:rPr>
                <w:rFonts w:hint="eastAsia"/>
              </w:rPr>
              <w:t>根据3.3和3.4的分析结果，给出如下分析意见：</w:t>
            </w:r>
          </w:p>
          <w:p w:rsidR="002D1FBB" w:rsidRDefault="008E3C1E" w:rsidP="00485188">
            <w:pPr>
              <w:numPr>
                <w:ilvl w:val="0"/>
                <w:numId w:val="38"/>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485188">
            <w:pPr>
              <w:numPr>
                <w:ilvl w:val="0"/>
                <w:numId w:val="38"/>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485188">
            <w:pPr>
              <w:numPr>
                <w:ilvl w:val="0"/>
                <w:numId w:val="38"/>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485188">
            <w:pPr>
              <w:numPr>
                <w:ilvl w:val="0"/>
                <w:numId w:val="38"/>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pPr>
                  <w:r>
                    <w:rPr>
                      <w:rFonts w:ascii="Arial" w:hAnsi="Arial" w:cs="Arial"/>
                    </w:rPr>
                    <w:t>×</w:t>
                  </w:r>
                </w:p>
              </w:tc>
              <w:tc>
                <w:tcPr>
                  <w:tcW w:w="2631" w:type="dxa"/>
                </w:tcPr>
                <w:p w:rsidR="002D1FBB" w:rsidRDefault="008E3C1E">
                  <w:pPr>
                    <w:spacing w:after="0"/>
                  </w:pPr>
                  <w:r>
                    <w:rPr>
                      <w:rFonts w:hint="eastAsia"/>
                    </w:rPr>
                    <w:t>1-</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rPr>
                      <w:szCs w:val="18"/>
                    </w:rP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pPr>
                  <w:r>
                    <w:rPr>
                      <w:rFonts w:hint="eastAsia"/>
                    </w:rPr>
                    <w:t>...</w:t>
                  </w:r>
                </w:p>
              </w:tc>
              <w:tc>
                <w:tcPr>
                  <w:tcW w:w="1171" w:type="dxa"/>
                </w:tcPr>
                <w:p w:rsidR="002D1FBB" w:rsidRDefault="008E3C1E">
                  <w:pPr>
                    <w:spacing w:after="0"/>
                    <w:jc w:val="center"/>
                    <w:rPr>
                      <w:rFonts w:ascii="Arial" w:hAnsi="Arial" w:cs="Arial"/>
                    </w:rP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非主属性名2-1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2-移至关系new1</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rPr>
                      <w:szCs w:val="18"/>
                    </w:rPr>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非主属性名2-2</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3-设计（new_no1），非主属性名2-2移至关系new2</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8E3C1E">
                  <w:pPr>
                    <w:spacing w:after="0"/>
                    <w:jc w:val="cente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关系名n</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jc w:val="center"/>
                    <w:rPr>
                      <w:szCs w:val="18"/>
                    </w:rPr>
                  </w:pPr>
                  <w:r>
                    <w:rPr>
                      <w:rFonts w:ascii="Arial" w:hAnsi="Arial" w:cs="Arial"/>
                    </w:rPr>
                    <w:t>×</w:t>
                  </w:r>
                </w:p>
              </w:tc>
              <w:tc>
                <w:tcPr>
                  <w:tcW w:w="1485" w:type="dxa"/>
                </w:tcPr>
                <w:p w:rsidR="002D1FBB" w:rsidRDefault="008E3C1E">
                  <w:pPr>
                    <w:spacing w:after="0"/>
                    <w:jc w:val="center"/>
                    <w:rPr>
                      <w:rFonts w:ascii="Arial" w:hAnsi="Arial" w:cs="Arial"/>
                    </w:rPr>
                  </w:pPr>
                  <w:r>
                    <w:rPr>
                      <w:rFonts w:hint="eastAsia"/>
                    </w:rPr>
                    <w:t>非主属性名n-1</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4-</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2D1FBB">
                  <w:pPr>
                    <w:spacing w:after="0"/>
                    <w:jc w:val="center"/>
                  </w:pP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bl>
          <w:p w:rsidR="002D1FBB" w:rsidRDefault="008E3C1E" w:rsidP="00A03A52">
            <w:pPr>
              <w:ind w:leftChars="300" w:left="540"/>
            </w:pPr>
            <w:r>
              <w:rPr>
                <w:rFonts w:hint="eastAsia"/>
              </w:rPr>
              <w:t xml:space="preserve">        </w:t>
            </w:r>
          </w:p>
          <w:p w:rsidR="002D1FBB" w:rsidRDefault="008E3C1E" w:rsidP="00A03A52">
            <w:pPr>
              <w:ind w:leftChars="300" w:left="540"/>
            </w:pPr>
            <w:r>
              <w:rPr>
                <w:rFonts w:hint="eastAsia"/>
              </w:rPr>
              <w:t>关系new1：（                                                                                                 ）</w:t>
            </w:r>
          </w:p>
          <w:p w:rsidR="002D1FBB" w:rsidRDefault="008E3C1E" w:rsidP="00A03A52">
            <w:pPr>
              <w:ind w:leftChars="300" w:left="540"/>
            </w:pPr>
            <w:r>
              <w:rPr>
                <w:rFonts w:hint="eastAsia"/>
              </w:rPr>
              <w:t>关系new2：（                                                                                                 ）</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8E3C1E" w:rsidP="00485188">
            <w:pPr>
              <w:numPr>
                <w:ilvl w:val="0"/>
                <w:numId w:val="35"/>
              </w:numPr>
              <w:spacing w:after="0"/>
              <w:ind w:firstLineChars="300" w:firstLine="540"/>
            </w:pPr>
            <w:r>
              <w:rPr>
                <w:rFonts w:hint="eastAsia"/>
              </w:rPr>
              <w:t>关系模型的范式化分析结果</w:t>
            </w:r>
          </w:p>
          <w:p w:rsidR="002D1FBB" w:rsidRDefault="008E3C1E" w:rsidP="00485188">
            <w:pPr>
              <w:numPr>
                <w:ilvl w:val="1"/>
                <w:numId w:val="35"/>
              </w:numPr>
              <w:spacing w:after="0"/>
              <w:ind w:leftChars="300" w:left="540" w:firstLineChars="200" w:firstLine="360"/>
            </w:pPr>
            <w:r>
              <w:rPr>
                <w:rFonts w:hint="eastAsia"/>
              </w:rPr>
              <w:t>按照上述1-3的范式化分析结论，重新编写社团管理系统的范式化关系模型（V1.1版）。</w:t>
            </w:r>
          </w:p>
          <w:p w:rsidR="002D1FBB" w:rsidRDefault="008E3C1E" w:rsidP="00485188">
            <w:pPr>
              <w:numPr>
                <w:ilvl w:val="1"/>
                <w:numId w:val="35"/>
              </w:numPr>
              <w:spacing w:after="0"/>
              <w:ind w:leftChars="300" w:left="540" w:firstLineChars="200" w:firstLine="360"/>
            </w:pPr>
            <w:r>
              <w:rPr>
                <w:rFonts w:hint="eastAsia"/>
              </w:rPr>
              <w:t>按照上述1-3的范式化分析结论，重新绘制社团管理系统的范式化ER图（V1.1版）。</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9" w:name="_Toc24998"/>
      <w:r>
        <w:rPr>
          <w:rFonts w:hint="eastAsia"/>
        </w:rPr>
        <w:lastRenderedPageBreak/>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485188">
            <w:pPr>
              <w:numPr>
                <w:ilvl w:val="0"/>
                <w:numId w:val="39"/>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 </w:t>
            </w:r>
          </w:p>
          <w:p w:rsidR="002D1FBB" w:rsidRDefault="008E3C1E">
            <w:pPr>
              <w:spacing w:after="0"/>
            </w:pPr>
            <w:r>
              <w:rPr>
                <w:rFonts w:hint="eastAsia"/>
              </w:rPr>
              <w:t xml:space="preserve">                1.2</w:t>
            </w:r>
          </w:p>
          <w:p w:rsidR="002D1FBB" w:rsidRDefault="008E3C1E" w:rsidP="00485188">
            <w:pPr>
              <w:numPr>
                <w:ilvl w:val="0"/>
                <w:numId w:val="39"/>
              </w:numPr>
              <w:spacing w:after="0"/>
              <w:ind w:leftChars="300" w:left="540"/>
            </w:pPr>
            <w:r>
              <w:rPr>
                <w:rFonts w:hint="eastAsia"/>
              </w:rPr>
              <w:t>按照原则2方向讨论，可做如下方面的反范式化设计。</w:t>
            </w:r>
          </w:p>
          <w:p w:rsidR="002D1FBB" w:rsidRDefault="008E3C1E">
            <w:pPr>
              <w:spacing w:after="0"/>
            </w:pPr>
            <w:r>
              <w:rPr>
                <w:rFonts w:hint="eastAsia"/>
              </w:rPr>
              <w:t xml:space="preserve">                2.1 </w:t>
            </w:r>
          </w:p>
          <w:p w:rsidR="002D1FBB" w:rsidRDefault="008E3C1E">
            <w:pPr>
              <w:spacing w:after="0"/>
            </w:pPr>
            <w:r>
              <w:rPr>
                <w:rFonts w:hint="eastAsia"/>
              </w:rPr>
              <w:t xml:space="preserve">                2.2</w:t>
            </w:r>
          </w:p>
          <w:p w:rsidR="002D1FBB" w:rsidRDefault="008E3C1E" w:rsidP="00485188">
            <w:pPr>
              <w:numPr>
                <w:ilvl w:val="0"/>
                <w:numId w:val="39"/>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lastRenderedPageBreak/>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Tr="00E66D91">
        <w:trPr>
          <w:trHeight w:val="13608"/>
        </w:trPr>
        <w:tc>
          <w:tcPr>
            <w:tcW w:w="10207" w:type="dxa"/>
            <w:tcBorders>
              <w:tl2br w:val="nil"/>
              <w:tr2bl w:val="nil"/>
            </w:tcBorders>
            <w:vAlign w:val="center"/>
          </w:tcPr>
          <w:p w:rsidR="002D1FBB" w:rsidRDefault="008E3C1E" w:rsidP="00E66D91">
            <w:pPr>
              <w:spacing w:after="0"/>
              <w:ind w:firstLineChars="100" w:firstLine="180"/>
              <w:jc w:val="center"/>
            </w:pPr>
            <w:r>
              <w:rPr>
                <w:rFonts w:hint="eastAsia"/>
              </w:rPr>
              <w:t>知识准备：</w:t>
            </w:r>
          </w:p>
          <w:p w:rsidR="002D1FBB" w:rsidRDefault="008E3C1E" w:rsidP="00E66D91">
            <w:pPr>
              <w:numPr>
                <w:ilvl w:val="0"/>
                <w:numId w:val="40"/>
              </w:numPr>
              <w:spacing w:after="0"/>
              <w:ind w:leftChars="300" w:left="540"/>
              <w:jc w:val="center"/>
            </w:pPr>
            <w:r>
              <w:rPr>
                <w:rFonts w:hint="eastAsia"/>
              </w:rPr>
              <w:t>熟知范式化分析和反范式化分析过程，掌握范式化分析和反范式化分析结果</w:t>
            </w:r>
            <w:r>
              <w:t>。</w:t>
            </w:r>
          </w:p>
          <w:p w:rsidR="002D1FBB" w:rsidRDefault="008E3C1E" w:rsidP="00E66D91">
            <w:pPr>
              <w:spacing w:after="0"/>
              <w:ind w:firstLineChars="100" w:firstLine="180"/>
              <w:jc w:val="center"/>
            </w:pPr>
            <w:r>
              <w:rPr>
                <w:rFonts w:hint="eastAsia"/>
              </w:rPr>
              <w:t>任务实施：</w:t>
            </w:r>
          </w:p>
          <w:p w:rsidR="002D1FBB" w:rsidRDefault="008E3C1E" w:rsidP="00E66D91">
            <w:pPr>
              <w:numPr>
                <w:ilvl w:val="0"/>
                <w:numId w:val="41"/>
              </w:numPr>
              <w:spacing w:after="0"/>
              <w:ind w:firstLineChars="300" w:firstLine="540"/>
              <w:jc w:val="center"/>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E66D91">
            <w:pPr>
              <w:numPr>
                <w:ilvl w:val="0"/>
                <w:numId w:val="41"/>
              </w:numPr>
              <w:spacing w:after="0"/>
              <w:ind w:firstLineChars="300" w:firstLine="540"/>
              <w:jc w:val="center"/>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E66D91">
            <w:pPr>
              <w:numPr>
                <w:ilvl w:val="0"/>
                <w:numId w:val="41"/>
              </w:numPr>
              <w:spacing w:after="0"/>
              <w:ind w:firstLineChars="300" w:firstLine="540"/>
              <w:jc w:val="center"/>
            </w:pPr>
            <w:r>
              <w:rPr>
                <w:rFonts w:hint="eastAsia"/>
              </w:rPr>
              <w:t>本设计满分10分，其中完成分8分，质量分2分。</w:t>
            </w:r>
          </w:p>
          <w:p w:rsidR="002D1FBB" w:rsidRDefault="002D1FBB" w:rsidP="00E66D91">
            <w:pPr>
              <w:spacing w:after="0"/>
              <w:ind w:leftChars="300" w:left="540"/>
              <w:jc w:val="center"/>
            </w:pPr>
          </w:p>
          <w:p w:rsidR="002D1FBB" w:rsidRDefault="008E3C1E" w:rsidP="00E66D91">
            <w:pPr>
              <w:spacing w:after="0"/>
              <w:ind w:leftChars="300" w:left="540"/>
              <w:jc w:val="center"/>
              <w:rPr>
                <w:sz w:val="28"/>
                <w:szCs w:val="28"/>
              </w:rPr>
            </w:pPr>
            <w:r>
              <w:rPr>
                <w:rFonts w:hint="eastAsia"/>
                <w:sz w:val="28"/>
                <w:szCs w:val="28"/>
              </w:rPr>
              <w:t>项目总体ER图（v2.0版）</w:t>
            </w:r>
          </w:p>
          <w:p w:rsidR="00E66D91" w:rsidRDefault="00E66D91" w:rsidP="00E66D91">
            <w:pPr>
              <w:spacing w:after="0"/>
              <w:ind w:leftChars="300" w:left="540"/>
              <w:jc w:val="center"/>
              <w:rPr>
                <w:sz w:val="28"/>
                <w:szCs w:val="28"/>
              </w:rPr>
            </w:pPr>
          </w:p>
          <w:p w:rsidR="002D1FBB" w:rsidRDefault="00295060" w:rsidP="00E66D91">
            <w:pPr>
              <w:ind w:firstLineChars="407" w:firstLine="733"/>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8pt;height:384.3pt">
                  <v:imagedata r:id="rId16" o:title="全局E-R图"/>
                </v:shape>
              </w:pict>
            </w: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2"/>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43"/>
              </w:numPr>
              <w:spacing w:after="0"/>
              <w:ind w:firstLineChars="300" w:firstLine="540"/>
            </w:pPr>
            <w:r>
              <w:rPr>
                <w:rFonts w:hint="eastAsia"/>
              </w:rPr>
              <w:t>分析任务3.2的汇总项目总体ER图（v2.0版），将其转换为项目数据库关系模型（v2.0版）。</w:t>
            </w:r>
          </w:p>
          <w:p w:rsidR="002D1FBB" w:rsidRDefault="008E3C1E" w:rsidP="00485188">
            <w:pPr>
              <w:numPr>
                <w:ilvl w:val="0"/>
                <w:numId w:val="43"/>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4"/>
              </w:numPr>
              <w:spacing w:after="0"/>
              <w:ind w:leftChars="300" w:left="540"/>
            </w:pPr>
            <w:r>
              <w:rPr>
                <w:rFonts w:hint="eastAsia"/>
              </w:rPr>
              <w:t>掌握数据完整性相关概念，掌握将数据完整性实现的方法</w:t>
            </w:r>
            <w:r>
              <w:t>。</w:t>
            </w:r>
          </w:p>
          <w:p w:rsidR="002D1FBB" w:rsidRDefault="008E3C1E" w:rsidP="00485188">
            <w:pPr>
              <w:numPr>
                <w:ilvl w:val="0"/>
                <w:numId w:val="44"/>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485188">
            <w:pPr>
              <w:numPr>
                <w:ilvl w:val="0"/>
                <w:numId w:val="45"/>
              </w:numPr>
              <w:spacing w:after="0"/>
              <w:ind w:firstLineChars="300" w:firstLine="540"/>
            </w:pPr>
            <w:r>
              <w:rPr>
                <w:rFonts w:hint="eastAsia"/>
              </w:rPr>
              <w:t>根据任务3.4中的项目数据库关系模型（v2.0版），分析每个关系中属性项的数据完整性。</w:t>
            </w:r>
          </w:p>
          <w:p w:rsidR="002D1FBB" w:rsidRDefault="008E3C1E" w:rsidP="00485188">
            <w:pPr>
              <w:numPr>
                <w:ilvl w:val="0"/>
                <w:numId w:val="45"/>
              </w:numPr>
              <w:spacing w:after="0"/>
              <w:ind w:firstLineChars="300" w:firstLine="540"/>
            </w:pPr>
            <w:r>
              <w:rPr>
                <w:rFonts w:hint="eastAsia"/>
              </w:rPr>
              <w:t>按照数据完整性分析，编写项目数据项的数据字典。</w:t>
            </w:r>
          </w:p>
          <w:p w:rsidR="002D1FBB" w:rsidRDefault="008E3C1E" w:rsidP="00485188">
            <w:pPr>
              <w:numPr>
                <w:ilvl w:val="0"/>
                <w:numId w:val="4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485188">
            <w:pPr>
              <w:numPr>
                <w:ilvl w:val="0"/>
                <w:numId w:val="46"/>
              </w:numPr>
              <w:spacing w:after="0"/>
              <w:ind w:firstLineChars="300" w:firstLine="540"/>
            </w:pPr>
            <w:r>
              <w:rPr>
                <w:rFonts w:hint="eastAsia"/>
              </w:rPr>
              <w:t>根据任务3.4中的项目数据库关系模型（v2.0版），分析每个关系中属性项的数据完整性。</w:t>
            </w:r>
          </w:p>
          <w:p w:rsidR="002D1FBB" w:rsidRDefault="008E3C1E" w:rsidP="00A03A52">
            <w:pPr>
              <w:spacing w:after="0"/>
              <w:ind w:leftChars="300" w:left="540"/>
            </w:pPr>
            <w:r>
              <w:rPr>
                <w:rFonts w:hint="eastAsia"/>
              </w:rPr>
              <w:t>关系1：实体完整性设计（主键）-XXX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8E3C1E" w:rsidP="00A03A52">
            <w:pPr>
              <w:spacing w:after="0"/>
              <w:ind w:leftChars="300" w:left="540"/>
            </w:pPr>
            <w:r>
              <w:rPr>
                <w:rFonts w:hint="eastAsia"/>
              </w:rPr>
              <w:t>关系2：实体完整性设计（主键）-XXX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2D1FBB" w:rsidP="00A03A52">
            <w:pPr>
              <w:spacing w:after="0"/>
              <w:ind w:leftChars="300" w:left="540"/>
            </w:pPr>
          </w:p>
          <w:p w:rsidR="002D1FBB" w:rsidRDefault="008E3C1E" w:rsidP="00485188">
            <w:pPr>
              <w:numPr>
                <w:ilvl w:val="0"/>
                <w:numId w:val="46"/>
              </w:numPr>
              <w:spacing w:after="0"/>
              <w:ind w:firstLineChars="300" w:firstLine="540"/>
            </w:pPr>
            <w:r>
              <w:rPr>
                <w:rFonts w:hint="eastAsia"/>
              </w:rPr>
              <w:t>根据上述分析结果，编写项目数据项的数据字典(V1.0版）。</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5728"/>
      <w:r>
        <w:rPr>
          <w:rFonts w:hint="eastAsia"/>
        </w:rPr>
        <w:lastRenderedPageBreak/>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7"/>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485188">
            <w:pPr>
              <w:numPr>
                <w:ilvl w:val="0"/>
                <w:numId w:val="48"/>
              </w:numPr>
              <w:spacing w:after="0"/>
              <w:ind w:firstLineChars="300" w:firstLine="540"/>
            </w:pPr>
            <w:r>
              <w:rPr>
                <w:rFonts w:hint="eastAsia"/>
              </w:rPr>
              <w:t>按照项目数据库对象命名的基本原则，改写项目数据字典。</w:t>
            </w:r>
          </w:p>
          <w:p w:rsidR="002D1FBB" w:rsidRDefault="008E3C1E" w:rsidP="00485188">
            <w:pPr>
              <w:numPr>
                <w:ilvl w:val="0"/>
                <w:numId w:val="48"/>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ind w:firstLineChars="855" w:firstLine="3420"/>
      </w:pPr>
      <w:bookmarkStart w:id="34" w:name="_Toc358"/>
      <w:r>
        <w:rPr>
          <w:rFonts w:hint="eastAsia"/>
        </w:rPr>
        <w:lastRenderedPageBreak/>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9"/>
              </w:numPr>
              <w:spacing w:after="0"/>
              <w:ind w:leftChars="300" w:left="540"/>
            </w:pPr>
            <w:r>
              <w:rPr>
                <w:rFonts w:hint="eastAsia"/>
              </w:rPr>
              <w:t>掌握数据库表的相关概念；</w:t>
            </w:r>
          </w:p>
          <w:p w:rsidR="002D1FBB" w:rsidRDefault="008E3C1E" w:rsidP="00485188">
            <w:pPr>
              <w:numPr>
                <w:ilvl w:val="0"/>
                <w:numId w:val="49"/>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485188">
            <w:pPr>
              <w:numPr>
                <w:ilvl w:val="0"/>
                <w:numId w:val="50"/>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8E3C1E">
      <w:r>
        <w:rPr>
          <w:rFonts w:hint="eastAsia"/>
        </w:rPr>
        <w:t xml:space="preserve">      </w:t>
      </w:r>
    </w:p>
    <w:p w:rsidR="002D1FBB" w:rsidRDefault="008E3C1E" w:rsidP="00A03A52">
      <w:pPr>
        <w:pStyle w:val="21"/>
        <w:ind w:firstLine="3360"/>
      </w:pPr>
      <w:bookmarkStart w:id="36" w:name="_Toc1517"/>
      <w:r>
        <w:rPr>
          <w:rFonts w:hint="eastAsia"/>
        </w:rPr>
        <w:lastRenderedPageBreak/>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2D1FBB" w:rsidRDefault="008E3C1E">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8E3C1E">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7" w:name="_Toc12166"/>
      <w:r>
        <w:rPr>
          <w:rFonts w:hint="eastAsia"/>
        </w:rPr>
        <w:lastRenderedPageBreak/>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1"/>
              </w:numPr>
              <w:spacing w:after="0"/>
              <w:ind w:firstLineChars="300" w:firstLine="540"/>
            </w:pPr>
            <w:r>
              <w:rPr>
                <w:rFonts w:hint="eastAsia"/>
              </w:rPr>
              <w:t>熟知数据库测试数据的概念和要求；</w:t>
            </w:r>
          </w:p>
          <w:p w:rsidR="002D1FBB" w:rsidRDefault="008E3C1E" w:rsidP="00485188">
            <w:pPr>
              <w:numPr>
                <w:ilvl w:val="0"/>
                <w:numId w:val="51"/>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485188">
            <w:pPr>
              <w:numPr>
                <w:ilvl w:val="0"/>
                <w:numId w:val="52"/>
              </w:numPr>
              <w:spacing w:after="0"/>
              <w:ind w:leftChars="300" w:left="540"/>
            </w:pPr>
            <w:r>
              <w:rPr>
                <w:rFonts w:hint="eastAsia"/>
              </w:rPr>
              <w:t>按照需求设计数据库的测试数据；</w:t>
            </w:r>
          </w:p>
          <w:p w:rsidR="002D1FBB" w:rsidRDefault="008E3C1E" w:rsidP="00485188">
            <w:pPr>
              <w:numPr>
                <w:ilvl w:val="0"/>
                <w:numId w:val="52"/>
              </w:numPr>
              <w:spacing w:after="0"/>
              <w:ind w:leftChars="300" w:left="540"/>
            </w:pPr>
            <w:r>
              <w:rPr>
                <w:rFonts w:hint="eastAsia"/>
              </w:rPr>
              <w:t>按照需求生成可供恢复的测试数据源码。</w:t>
            </w:r>
          </w:p>
          <w:p w:rsidR="002D1FBB" w:rsidRDefault="008E3C1E" w:rsidP="00485188">
            <w:pPr>
              <w:numPr>
                <w:ilvl w:val="0"/>
                <w:numId w:val="52"/>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常见社团数据：XXX，XXX，......</w:t>
            </w:r>
          </w:p>
          <w:p w:rsidR="002D1FBB" w:rsidRDefault="008E3C1E">
            <w:pPr>
              <w:spacing w:after="0" w:line="240" w:lineRule="auto"/>
              <w:ind w:firstLineChars="600" w:firstLine="1080"/>
              <w:rPr>
                <w:rFonts w:cs="Times New Roman"/>
                <w:szCs w:val="24"/>
              </w:rPr>
            </w:pPr>
            <w:r>
              <w:rPr>
                <w:rFonts w:cs="Times New Roman" w:hint="eastAsia"/>
                <w:szCs w:val="24"/>
              </w:rPr>
              <w:t>常见学院数据：XXX，XXX，......</w:t>
            </w:r>
          </w:p>
          <w:p w:rsidR="002D1FBB" w:rsidRDefault="008E3C1E">
            <w:pPr>
              <w:spacing w:after="0" w:line="240" w:lineRule="auto"/>
              <w:ind w:firstLineChars="600" w:firstLine="1080"/>
              <w:rPr>
                <w:rFonts w:cs="Times New Roman"/>
                <w:szCs w:val="24"/>
              </w:rPr>
            </w:pPr>
            <w:r>
              <w:rPr>
                <w:rFonts w:cs="Times New Roman" w:hint="eastAsia"/>
                <w:szCs w:val="24"/>
              </w:rPr>
              <w:t>......</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重点设计XX学院、XX社团、......的相关数据。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2D1FBB" w:rsidRDefault="002D1FBB" w:rsidP="00A03A52">
            <w:pPr>
              <w:spacing w:after="0" w:line="240" w:lineRule="auto"/>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38" w:name="_Toc32478"/>
      <w:r>
        <w:rPr>
          <w:rFonts w:hint="eastAsia"/>
        </w:rPr>
        <w:lastRenderedPageBreak/>
        <w:t>任务4.4数据/数据表结构增删改需求的设计及源码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4"/>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485188">
            <w:pPr>
              <w:numPr>
                <w:ilvl w:val="0"/>
                <w:numId w:val="54"/>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485188">
            <w:pPr>
              <w:numPr>
                <w:ilvl w:val="0"/>
                <w:numId w:val="55"/>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rsidP="00485188">
            <w:pPr>
              <w:numPr>
                <w:ilvl w:val="0"/>
                <w:numId w:val="56"/>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485188">
            <w:pPr>
              <w:numPr>
                <w:ilvl w:val="0"/>
                <w:numId w:val="56"/>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39" w:name="_Toc3421"/>
      <w:r>
        <w:rPr>
          <w:rFonts w:hint="eastAsia"/>
        </w:rPr>
        <w:lastRenderedPageBreak/>
        <w:t>项目五</w:t>
      </w:r>
      <w:r>
        <w:rPr>
          <w:rFonts w:hint="eastAsia"/>
        </w:rPr>
        <w:tab/>
        <w:t>用户数据模块开发</w:t>
      </w:r>
      <w:bookmarkEnd w:id="39"/>
      <w:r>
        <w:rPr>
          <w:rFonts w:hint="eastAsia"/>
        </w:rPr>
        <w:t>(50)</w:t>
      </w:r>
    </w:p>
    <w:p w:rsidR="002D1FBB" w:rsidRDefault="008E3C1E" w:rsidP="00A03A52">
      <w:pPr>
        <w:pStyle w:val="21"/>
        <w:ind w:firstLine="3360"/>
      </w:pPr>
      <w:bookmarkStart w:id="40" w:name="_Toc2430"/>
      <w:r>
        <w:rPr>
          <w:rFonts w:hint="eastAsia"/>
        </w:rPr>
        <w:t>任务5.1</w:t>
      </w:r>
      <w:r>
        <w:t>用户需求中的查询功能的实现及源码</w:t>
      </w:r>
      <w:bookmarkEnd w:id="4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7"/>
              </w:numPr>
              <w:spacing w:after="0"/>
              <w:ind w:firstLineChars="300" w:firstLine="540"/>
            </w:pPr>
            <w:r>
              <w:rPr>
                <w:rFonts w:hint="eastAsia"/>
              </w:rPr>
              <w:t>理解数据查询与用户需求数据之间的关联；</w:t>
            </w:r>
          </w:p>
          <w:p w:rsidR="002D1FBB" w:rsidRDefault="008E3C1E" w:rsidP="00485188">
            <w:pPr>
              <w:numPr>
                <w:ilvl w:val="0"/>
                <w:numId w:val="57"/>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485188">
            <w:pPr>
              <w:numPr>
                <w:ilvl w:val="0"/>
                <w:numId w:val="58"/>
              </w:numPr>
              <w:spacing w:after="0"/>
              <w:ind w:leftChars="300" w:left="540"/>
            </w:pPr>
            <w:r>
              <w:rPr>
                <w:rFonts w:hint="eastAsia"/>
              </w:rPr>
              <w:t>按照用户需求编写单表/多表数据查询语句；</w:t>
            </w:r>
          </w:p>
          <w:p w:rsidR="002D1FBB" w:rsidRDefault="008E3C1E" w:rsidP="00485188">
            <w:pPr>
              <w:numPr>
                <w:ilvl w:val="0"/>
                <w:numId w:val="58"/>
              </w:numPr>
              <w:spacing w:after="0"/>
              <w:ind w:leftChars="300" w:left="540"/>
            </w:pPr>
            <w:r>
              <w:rPr>
                <w:rFonts w:hint="eastAsia"/>
              </w:rPr>
              <w:t>按照用户需求编写带条件的数据查询语句；</w:t>
            </w:r>
          </w:p>
          <w:p w:rsidR="002D1FBB" w:rsidRDefault="008E3C1E" w:rsidP="00485188">
            <w:pPr>
              <w:numPr>
                <w:ilvl w:val="0"/>
                <w:numId w:val="58"/>
              </w:numPr>
              <w:spacing w:after="0"/>
              <w:ind w:leftChars="300" w:left="540"/>
            </w:pPr>
            <w:r>
              <w:rPr>
                <w:rFonts w:hint="eastAsia"/>
              </w:rPr>
              <w:t>按照用户需求编写数据统计查询语句。</w:t>
            </w:r>
          </w:p>
          <w:p w:rsidR="002D1FBB" w:rsidRDefault="008E3C1E" w:rsidP="00485188">
            <w:pPr>
              <w:numPr>
                <w:ilvl w:val="0"/>
                <w:numId w:val="58"/>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59"/>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485188">
            <w:pPr>
              <w:numPr>
                <w:ilvl w:val="0"/>
                <w:numId w:val="59"/>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1" w:name="_Toc1708"/>
      <w:r>
        <w:rPr>
          <w:rFonts w:hint="eastAsia"/>
        </w:rPr>
        <w:lastRenderedPageBreak/>
        <w:t>任务5.2设计实现基础数据表的可更新视图及源码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0"/>
              </w:numPr>
              <w:spacing w:after="0"/>
              <w:ind w:firstLineChars="300" w:firstLine="540"/>
            </w:pPr>
            <w:r>
              <w:rPr>
                <w:rFonts w:hint="eastAsia"/>
              </w:rPr>
              <w:t>掌握视图的相关概念和作用；</w:t>
            </w:r>
          </w:p>
          <w:p w:rsidR="002D1FBB" w:rsidRDefault="008E3C1E" w:rsidP="00485188">
            <w:pPr>
              <w:numPr>
                <w:ilvl w:val="0"/>
                <w:numId w:val="60"/>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1"/>
              </w:numPr>
              <w:spacing w:after="0"/>
              <w:ind w:leftChars="300" w:left="540"/>
            </w:pPr>
            <w:r>
              <w:rPr>
                <w:rFonts w:hint="eastAsia"/>
              </w:rPr>
              <w:t>按照用户需求为所有基础数据表设计可更新视图；</w:t>
            </w:r>
          </w:p>
          <w:p w:rsidR="002D1FBB" w:rsidRDefault="008E3C1E" w:rsidP="00485188">
            <w:pPr>
              <w:numPr>
                <w:ilvl w:val="0"/>
                <w:numId w:val="61"/>
              </w:numPr>
              <w:spacing w:after="0"/>
              <w:ind w:leftChars="300" w:left="540"/>
            </w:pPr>
            <w:r>
              <w:rPr>
                <w:rFonts w:hint="eastAsia"/>
              </w:rPr>
              <w:t>根据用户需求及用户权限为可更新视图设计视图更新权限。</w:t>
            </w:r>
          </w:p>
          <w:p w:rsidR="002D1FBB" w:rsidRDefault="008E3C1E" w:rsidP="00485188">
            <w:pPr>
              <w:numPr>
                <w:ilvl w:val="0"/>
                <w:numId w:val="61"/>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2"/>
              </w:numPr>
              <w:spacing w:after="0" w:line="240" w:lineRule="auto"/>
              <w:rPr>
                <w:rFonts w:cs="Times New Roman"/>
                <w:szCs w:val="24"/>
              </w:rPr>
            </w:pPr>
            <w:r>
              <w:rPr>
                <w:rFonts w:cs="Times New Roman" w:hint="eastAsia"/>
                <w:szCs w:val="24"/>
              </w:rPr>
              <w:t>按照用户需求X，...，将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rsidP="00485188">
            <w:pPr>
              <w:numPr>
                <w:ilvl w:val="0"/>
                <w:numId w:val="62"/>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2" w:name="_Toc16670"/>
      <w:r>
        <w:rPr>
          <w:rFonts w:hint="eastAsia"/>
        </w:rPr>
        <w:lastRenderedPageBreak/>
        <w:t>任务5.3满足用户查询需求的其他不可更新视图及源码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3"/>
              </w:numPr>
              <w:spacing w:after="0"/>
              <w:ind w:firstLineChars="300" w:firstLine="540"/>
            </w:pPr>
            <w:r>
              <w:rPr>
                <w:rFonts w:hint="eastAsia"/>
              </w:rPr>
              <w:t>掌握视图的相关概念和作用；</w:t>
            </w:r>
          </w:p>
          <w:p w:rsidR="002D1FBB" w:rsidRDefault="008E3C1E" w:rsidP="00485188">
            <w:pPr>
              <w:numPr>
                <w:ilvl w:val="0"/>
                <w:numId w:val="63"/>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4"/>
              </w:numPr>
              <w:spacing w:after="0"/>
              <w:ind w:leftChars="300" w:left="540"/>
            </w:pPr>
            <w:r>
              <w:rPr>
                <w:rFonts w:hint="eastAsia"/>
              </w:rPr>
              <w:t>按照用户需求为基础数据表设计可更新视图；</w:t>
            </w:r>
          </w:p>
          <w:p w:rsidR="002D1FBB" w:rsidRDefault="008E3C1E" w:rsidP="00485188">
            <w:pPr>
              <w:numPr>
                <w:ilvl w:val="0"/>
                <w:numId w:val="64"/>
              </w:numPr>
              <w:spacing w:after="0"/>
              <w:ind w:leftChars="300" w:left="540"/>
            </w:pPr>
            <w:r>
              <w:rPr>
                <w:rFonts w:hint="eastAsia"/>
              </w:rPr>
              <w:t>根据用户需求为所有查询设计不可更新视图。</w:t>
            </w:r>
          </w:p>
          <w:p w:rsidR="002D1FBB" w:rsidRDefault="008E3C1E" w:rsidP="00485188">
            <w:pPr>
              <w:numPr>
                <w:ilvl w:val="0"/>
                <w:numId w:val="64"/>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5"/>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rsidP="00485188">
            <w:pPr>
              <w:numPr>
                <w:ilvl w:val="0"/>
                <w:numId w:val="65"/>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3" w:name="_Toc10185"/>
      <w:r>
        <w:rPr>
          <w:rFonts w:hint="eastAsia"/>
        </w:rPr>
        <w:lastRenderedPageBreak/>
        <w:t>项目六</w:t>
      </w:r>
      <w:r>
        <w:rPr>
          <w:rFonts w:hint="eastAsia"/>
        </w:rPr>
        <w:tab/>
        <w:t>用户功能模块开发</w:t>
      </w:r>
      <w:bookmarkEnd w:id="43"/>
      <w:r>
        <w:rPr>
          <w:rFonts w:hint="eastAsia"/>
        </w:rPr>
        <w:t>(100)</w:t>
      </w:r>
    </w:p>
    <w:p w:rsidR="002D1FBB" w:rsidRDefault="008E3C1E" w:rsidP="00A03A52">
      <w:pPr>
        <w:pStyle w:val="21"/>
        <w:ind w:firstLine="3360"/>
      </w:pPr>
      <w:bookmarkStart w:id="44" w:name="_Toc28148"/>
      <w:r>
        <w:rPr>
          <w:rFonts w:hint="eastAsia"/>
        </w:rPr>
        <w:t>任务6.1创建项目各类索引及源码</w:t>
      </w:r>
      <w:bookmarkEnd w:id="4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6"/>
              </w:numPr>
              <w:spacing w:after="0"/>
              <w:ind w:firstLineChars="300" w:firstLine="540"/>
            </w:pPr>
            <w:r>
              <w:rPr>
                <w:rFonts w:hint="eastAsia"/>
              </w:rPr>
              <w:t>掌握索引的相关概念；</w:t>
            </w:r>
          </w:p>
          <w:p w:rsidR="002D1FBB" w:rsidRDefault="008E3C1E" w:rsidP="00485188">
            <w:pPr>
              <w:numPr>
                <w:ilvl w:val="0"/>
                <w:numId w:val="66"/>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485188">
            <w:pPr>
              <w:numPr>
                <w:ilvl w:val="0"/>
                <w:numId w:val="67"/>
              </w:numPr>
              <w:spacing w:after="0"/>
              <w:ind w:leftChars="300" w:left="540"/>
            </w:pPr>
            <w:r>
              <w:rPr>
                <w:rFonts w:hint="eastAsia"/>
              </w:rPr>
              <w:t>按照用户需求和索引建立原则，完成项目索引需求分析；</w:t>
            </w:r>
          </w:p>
          <w:p w:rsidR="002D1FBB" w:rsidRDefault="008E3C1E" w:rsidP="00485188">
            <w:pPr>
              <w:numPr>
                <w:ilvl w:val="0"/>
                <w:numId w:val="67"/>
              </w:numPr>
              <w:spacing w:after="0"/>
              <w:ind w:leftChars="300" w:left="540"/>
            </w:pPr>
            <w:r>
              <w:rPr>
                <w:rFonts w:hint="eastAsia"/>
              </w:rPr>
              <w:t>根据项目索引需求分析，建立项目数据库的各类索引，实现项目数据库的初步优化。</w:t>
            </w:r>
          </w:p>
          <w:p w:rsidR="002D1FBB" w:rsidRDefault="008E3C1E" w:rsidP="00485188">
            <w:pPr>
              <w:numPr>
                <w:ilvl w:val="0"/>
                <w:numId w:val="67"/>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485188">
            <w:pPr>
              <w:numPr>
                <w:ilvl w:val="0"/>
                <w:numId w:val="68"/>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5" w:name="_Toc14431"/>
      <w:r>
        <w:rPr>
          <w:rFonts w:hint="eastAsia"/>
        </w:rPr>
        <w:lastRenderedPageBreak/>
        <w:t>任务6.2设计开发存储过程及源码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9"/>
              </w:numPr>
              <w:spacing w:after="0"/>
              <w:ind w:firstLineChars="300" w:firstLine="540"/>
            </w:pPr>
            <w:r>
              <w:rPr>
                <w:rFonts w:hint="eastAsia"/>
              </w:rPr>
              <w:t>掌握存储过程的相关概念和作用；</w:t>
            </w:r>
          </w:p>
          <w:p w:rsidR="002D1FBB" w:rsidRDefault="008E3C1E" w:rsidP="00485188">
            <w:pPr>
              <w:numPr>
                <w:ilvl w:val="0"/>
                <w:numId w:val="69"/>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485188">
            <w:pPr>
              <w:numPr>
                <w:ilvl w:val="0"/>
                <w:numId w:val="70"/>
              </w:numPr>
              <w:spacing w:after="0"/>
              <w:ind w:leftChars="300" w:left="540"/>
            </w:pPr>
            <w:r>
              <w:rPr>
                <w:rFonts w:hint="eastAsia"/>
              </w:rPr>
              <w:t>按照用户需求为数据库设计存储过程；</w:t>
            </w:r>
          </w:p>
          <w:p w:rsidR="002D1FBB" w:rsidRDefault="008E3C1E" w:rsidP="00485188">
            <w:pPr>
              <w:numPr>
                <w:ilvl w:val="0"/>
                <w:numId w:val="70"/>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485188">
            <w:pPr>
              <w:numPr>
                <w:ilvl w:val="0"/>
                <w:numId w:val="71"/>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6" w:name="_Toc8204"/>
      <w:r>
        <w:rPr>
          <w:rFonts w:hint="eastAsia"/>
        </w:rPr>
        <w:lastRenderedPageBreak/>
        <w:t>任务6.3设计开发存储函数及源码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2"/>
              </w:numPr>
              <w:spacing w:after="0"/>
              <w:ind w:firstLineChars="300" w:firstLine="540"/>
            </w:pPr>
            <w:r>
              <w:rPr>
                <w:rFonts w:hint="eastAsia"/>
              </w:rPr>
              <w:t>掌握存储函数的相关概念和作用；</w:t>
            </w:r>
          </w:p>
          <w:p w:rsidR="002D1FBB" w:rsidRDefault="008E3C1E" w:rsidP="00485188">
            <w:pPr>
              <w:numPr>
                <w:ilvl w:val="0"/>
                <w:numId w:val="72"/>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485188">
            <w:pPr>
              <w:numPr>
                <w:ilvl w:val="0"/>
                <w:numId w:val="73"/>
              </w:numPr>
              <w:spacing w:after="0"/>
              <w:ind w:leftChars="300" w:left="540"/>
            </w:pPr>
            <w:r>
              <w:rPr>
                <w:rFonts w:hint="eastAsia"/>
              </w:rPr>
              <w:t>按照用户需求为数据库设计存储函数；</w:t>
            </w:r>
          </w:p>
          <w:p w:rsidR="002D1FBB" w:rsidRDefault="008E3C1E" w:rsidP="00485188">
            <w:pPr>
              <w:numPr>
                <w:ilvl w:val="0"/>
                <w:numId w:val="73"/>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485188">
            <w:pPr>
              <w:numPr>
                <w:ilvl w:val="0"/>
                <w:numId w:val="74"/>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7" w:name="_Toc31533"/>
      <w:r>
        <w:rPr>
          <w:rFonts w:hint="eastAsia"/>
        </w:rPr>
        <w:lastRenderedPageBreak/>
        <w:t>任务6.3设计开发触发器及源码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5"/>
              </w:numPr>
              <w:spacing w:after="0"/>
              <w:ind w:firstLineChars="300" w:firstLine="540"/>
            </w:pPr>
            <w:r>
              <w:rPr>
                <w:rFonts w:hint="eastAsia"/>
              </w:rPr>
              <w:t>掌握触发器的相关概念和作用；</w:t>
            </w:r>
          </w:p>
          <w:p w:rsidR="002D1FBB" w:rsidRDefault="008E3C1E" w:rsidP="00485188">
            <w:pPr>
              <w:numPr>
                <w:ilvl w:val="0"/>
                <w:numId w:val="75"/>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485188">
            <w:pPr>
              <w:numPr>
                <w:ilvl w:val="0"/>
                <w:numId w:val="76"/>
              </w:numPr>
              <w:spacing w:after="0" w:line="240" w:lineRule="auto"/>
              <w:ind w:left="485"/>
            </w:pPr>
            <w:r>
              <w:rPr>
                <w:rFonts w:hint="eastAsia"/>
              </w:rPr>
              <w:t>根据项目数据字典为反范式化字段选择触发器的触发类型；</w:t>
            </w:r>
          </w:p>
          <w:p w:rsidR="002D1FBB" w:rsidRDefault="008E3C1E" w:rsidP="00485188">
            <w:pPr>
              <w:numPr>
                <w:ilvl w:val="0"/>
                <w:numId w:val="76"/>
              </w:numPr>
              <w:spacing w:after="0" w:line="240" w:lineRule="auto"/>
              <w:ind w:left="485"/>
            </w:pPr>
            <w:r>
              <w:rPr>
                <w:rFonts w:hint="eastAsia"/>
              </w:rPr>
              <w:t>根据项目数据字典为反范式化字段设计触发器。</w:t>
            </w:r>
          </w:p>
          <w:p w:rsidR="002D1FBB" w:rsidRDefault="008E3C1E" w:rsidP="00485188">
            <w:pPr>
              <w:numPr>
                <w:ilvl w:val="0"/>
                <w:numId w:val="76"/>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485188">
            <w:pPr>
              <w:numPr>
                <w:ilvl w:val="0"/>
                <w:numId w:val="77"/>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8" w:name="_Toc16000"/>
      <w:r>
        <w:rPr>
          <w:rFonts w:hint="eastAsia"/>
        </w:rPr>
        <w:lastRenderedPageBreak/>
        <w:t>任务6.4设计开发删除临时表的存储过程及源码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8"/>
              </w:numPr>
              <w:spacing w:after="0"/>
              <w:ind w:firstLineChars="300" w:firstLine="540"/>
            </w:pPr>
            <w:r>
              <w:rPr>
                <w:rFonts w:hint="eastAsia"/>
              </w:rPr>
              <w:t>了解数据库临时表的相关概念和作用；</w:t>
            </w:r>
          </w:p>
          <w:p w:rsidR="002D1FBB" w:rsidRDefault="008E3C1E" w:rsidP="00485188">
            <w:pPr>
              <w:numPr>
                <w:ilvl w:val="0"/>
                <w:numId w:val="78"/>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485188">
            <w:pPr>
              <w:numPr>
                <w:ilvl w:val="0"/>
                <w:numId w:val="79"/>
              </w:numPr>
              <w:spacing w:after="0" w:line="240" w:lineRule="auto"/>
              <w:ind w:left="485"/>
            </w:pPr>
            <w:r>
              <w:rPr>
                <w:rFonts w:hint="eastAsia"/>
              </w:rPr>
              <w:t>小组分工协作，在项目功能模块开发完成结束时，分析产生的临时表；</w:t>
            </w:r>
          </w:p>
          <w:p w:rsidR="002D1FBB" w:rsidRDefault="008E3C1E" w:rsidP="00485188">
            <w:pPr>
              <w:numPr>
                <w:ilvl w:val="0"/>
                <w:numId w:val="79"/>
              </w:numPr>
              <w:spacing w:after="0" w:line="240" w:lineRule="auto"/>
              <w:ind w:left="485"/>
            </w:pPr>
            <w:r>
              <w:rPr>
                <w:rFonts w:hint="eastAsia"/>
              </w:rPr>
              <w:t>为所有的临时表设计含删除动作的存储过程。</w:t>
            </w:r>
          </w:p>
          <w:p w:rsidR="002D1FBB" w:rsidRDefault="008E3C1E" w:rsidP="00485188">
            <w:pPr>
              <w:numPr>
                <w:ilvl w:val="0"/>
                <w:numId w:val="79"/>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485188">
            <w:pPr>
              <w:numPr>
                <w:ilvl w:val="0"/>
                <w:numId w:val="80"/>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49" w:name="_Toc5336"/>
      <w:r>
        <w:rPr>
          <w:rFonts w:cs="Calibri" w:hint="eastAsia"/>
        </w:rPr>
        <w:lastRenderedPageBreak/>
        <w:t>项目七</w:t>
      </w:r>
      <w:r>
        <w:rPr>
          <w:rFonts w:cs="Calibri"/>
        </w:rPr>
        <w:t xml:space="preserve"> </w:t>
      </w:r>
      <w:r>
        <w:rPr>
          <w:rFonts w:cs="Calibri" w:hint="eastAsia"/>
        </w:rPr>
        <w:t xml:space="preserve"> </w:t>
      </w:r>
      <w:r>
        <w:rPr>
          <w:rFonts w:cs="Calibri"/>
        </w:rPr>
        <w:t>数据库安全设计</w:t>
      </w:r>
      <w:bookmarkEnd w:id="49"/>
      <w:r>
        <w:rPr>
          <w:rFonts w:cs="Calibri" w:hint="eastAsia"/>
        </w:rPr>
        <w:t>(30)</w:t>
      </w:r>
    </w:p>
    <w:p w:rsidR="002D1FBB" w:rsidRDefault="008E3C1E" w:rsidP="00A03A52">
      <w:pPr>
        <w:pStyle w:val="21"/>
        <w:ind w:firstLine="3360"/>
      </w:pPr>
      <w:bookmarkStart w:id="50" w:name="_Toc5516"/>
      <w:r>
        <w:rPr>
          <w:rFonts w:hint="eastAsia"/>
        </w:rPr>
        <w:t>任务7.1用户数据管理员账号密码管理及源码</w:t>
      </w:r>
      <w:bookmarkEnd w:id="5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81"/>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485188">
            <w:pPr>
              <w:numPr>
                <w:ilvl w:val="0"/>
                <w:numId w:val="82"/>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485188">
            <w:pPr>
              <w:numPr>
                <w:ilvl w:val="0"/>
                <w:numId w:val="83"/>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B7CA9" w:rsidRDefault="002B7CA9" w:rsidP="002B7CA9">
            <w:pPr>
              <w:spacing w:after="0" w:line="240" w:lineRule="auto"/>
              <w:ind w:left="485"/>
              <w:rPr>
                <w:rFonts w:cs="Times New Roman"/>
                <w:szCs w:val="24"/>
              </w:rPr>
            </w:pPr>
            <w:r>
              <w:rPr>
                <w:rFonts w:cs="Times New Roman" w:hint="eastAsia"/>
                <w:szCs w:val="24"/>
              </w:rPr>
              <w:t>根据项目需求，创建用户，该项目主要有四类用户：</w:t>
            </w:r>
          </w:p>
          <w:p w:rsidR="002B7CA9" w:rsidRDefault="002B7CA9" w:rsidP="002B7CA9">
            <w:pPr>
              <w:spacing w:after="0" w:line="240" w:lineRule="auto"/>
              <w:ind w:left="485"/>
              <w:rPr>
                <w:rFonts w:cs="Times New Roman"/>
                <w:szCs w:val="24"/>
              </w:rPr>
            </w:pPr>
            <w:r>
              <w:rPr>
                <w:rFonts w:cs="Times New Roman" w:hint="eastAsia"/>
                <w:szCs w:val="24"/>
              </w:rPr>
              <w:t>教务处账号T</w:t>
            </w:r>
            <w:r>
              <w:rPr>
                <w:rFonts w:cs="Times New Roman"/>
                <w:szCs w:val="24"/>
              </w:rPr>
              <w:t>eachingAffairs</w:t>
            </w:r>
            <w:r>
              <w:rPr>
                <w:rFonts w:cs="Times New Roman" w:hint="eastAsia"/>
                <w:szCs w:val="24"/>
              </w:rPr>
              <w:t>，密码为T</w:t>
            </w:r>
            <w:r>
              <w:rPr>
                <w:rFonts w:cs="Times New Roman"/>
                <w:szCs w:val="24"/>
              </w:rPr>
              <w:t>A123456</w:t>
            </w:r>
            <w:r>
              <w:rPr>
                <w:rFonts w:cs="Times New Roman" w:hint="eastAsia"/>
                <w:szCs w:val="24"/>
              </w:rPr>
              <w:t>等。</w:t>
            </w:r>
          </w:p>
          <w:p w:rsidR="002B7CA9" w:rsidRDefault="00C25285" w:rsidP="002B7CA9">
            <w:pPr>
              <w:spacing w:after="0" w:line="240" w:lineRule="auto"/>
              <w:ind w:left="485"/>
              <w:rPr>
                <w:rFonts w:cs="Times New Roman"/>
                <w:szCs w:val="24"/>
              </w:rPr>
            </w:pPr>
            <w:r>
              <w:rPr>
                <w:rFonts w:cs="Times New Roman" w:hint="eastAsia"/>
                <w:szCs w:val="24"/>
              </w:rPr>
              <w:t>社团管理者</w:t>
            </w:r>
            <w:r w:rsidR="000F72F8">
              <w:rPr>
                <w:rFonts w:cs="Times New Roman" w:hint="eastAsia"/>
                <w:szCs w:val="24"/>
              </w:rPr>
              <w:t>账号C</w:t>
            </w:r>
            <w:r w:rsidR="000F72F8">
              <w:rPr>
                <w:rFonts w:cs="Times New Roman"/>
                <w:szCs w:val="24"/>
              </w:rPr>
              <w:t>ommunity_cadre</w:t>
            </w:r>
            <w:r w:rsidR="002B7CA9">
              <w:rPr>
                <w:rFonts w:cs="Times New Roman" w:hint="eastAsia"/>
                <w:szCs w:val="24"/>
              </w:rPr>
              <w:t>，密码为S</w:t>
            </w:r>
            <w:r w:rsidR="002B7CA9">
              <w:rPr>
                <w:rFonts w:cs="Times New Roman"/>
                <w:szCs w:val="24"/>
              </w:rPr>
              <w:t>S123456</w:t>
            </w:r>
            <w:r w:rsidR="002B7CA9">
              <w:rPr>
                <w:rFonts w:cs="Times New Roman" w:hint="eastAsia"/>
                <w:szCs w:val="24"/>
              </w:rPr>
              <w:t>等。</w:t>
            </w:r>
          </w:p>
          <w:p w:rsidR="002B7CA9" w:rsidRDefault="002B7CA9" w:rsidP="002B7CA9">
            <w:pPr>
              <w:spacing w:after="0" w:line="240" w:lineRule="auto"/>
              <w:ind w:left="485"/>
              <w:rPr>
                <w:rFonts w:cs="Times New Roman"/>
                <w:szCs w:val="24"/>
              </w:rPr>
            </w:pPr>
            <w:r>
              <w:rPr>
                <w:rFonts w:cs="Times New Roman" w:hint="eastAsia"/>
                <w:szCs w:val="24"/>
              </w:rPr>
              <w:t>创建两个教师账号</w:t>
            </w:r>
            <w:r>
              <w:rPr>
                <w:rFonts w:cs="Times New Roman"/>
                <w:szCs w:val="24"/>
              </w:rPr>
              <w:t>Teach</w:t>
            </w:r>
            <w:r w:rsidR="000F72F8">
              <w:rPr>
                <w:rFonts w:cs="Times New Roman"/>
                <w:szCs w:val="24"/>
              </w:rPr>
              <w:t>er</w:t>
            </w:r>
            <w:r>
              <w:rPr>
                <w:rFonts w:cs="Times New Roman"/>
                <w:szCs w:val="24"/>
              </w:rPr>
              <w:t>1</w:t>
            </w:r>
            <w:r>
              <w:rPr>
                <w:rFonts w:cs="Times New Roman" w:hint="eastAsia"/>
                <w:szCs w:val="24"/>
              </w:rPr>
              <w:t>，密码分别为T</w:t>
            </w:r>
            <w:r w:rsidR="000F72F8">
              <w:rPr>
                <w:rFonts w:cs="Times New Roman"/>
                <w:szCs w:val="24"/>
              </w:rPr>
              <w:t>321123</w:t>
            </w:r>
            <w:r>
              <w:rPr>
                <w:rFonts w:cs="Times New Roman" w:hint="eastAsia"/>
                <w:szCs w:val="24"/>
              </w:rPr>
              <w:t>等。</w:t>
            </w:r>
          </w:p>
          <w:p w:rsidR="000F72F8" w:rsidRDefault="000F72F8" w:rsidP="002B7CA9">
            <w:pPr>
              <w:spacing w:after="0" w:line="240" w:lineRule="auto"/>
              <w:ind w:left="485"/>
              <w:rPr>
                <w:rFonts w:cs="Times New Roman"/>
                <w:szCs w:val="24"/>
              </w:rPr>
            </w:pPr>
            <w:r>
              <w:rPr>
                <w:rFonts w:cs="Times New Roman" w:hint="eastAsia"/>
                <w:szCs w:val="24"/>
              </w:rPr>
              <w:t>学生账号S</w:t>
            </w:r>
            <w:r>
              <w:rPr>
                <w:rFonts w:cs="Times New Roman"/>
                <w:szCs w:val="24"/>
              </w:rPr>
              <w:t>tudent</w:t>
            </w:r>
            <w:r>
              <w:rPr>
                <w:rFonts w:cs="Times New Roman" w:hint="eastAsia"/>
                <w:szCs w:val="24"/>
              </w:rPr>
              <w:t>，密码为S</w:t>
            </w:r>
            <w:r>
              <w:rPr>
                <w:rFonts w:cs="Times New Roman"/>
                <w:szCs w:val="24"/>
              </w:rPr>
              <w:t>123456</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'Community_cadre'@'localhost' IDENTIFIED BY 'SS123456';</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'Student'@'localhost' IDENTIFIED BY 'S123456';</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'Teacher1'@'localhost' IDENTIFIED BY 'T321123';</w:t>
            </w:r>
          </w:p>
          <w:p w:rsidR="00295060" w:rsidRPr="00295060" w:rsidRDefault="00295060" w:rsidP="000E154C">
            <w:pPr>
              <w:pStyle w:val="afffff8"/>
              <w:numPr>
                <w:ilvl w:val="0"/>
                <w:numId w:val="117"/>
              </w:numPr>
              <w:spacing w:after="0" w:line="240" w:lineRule="auto"/>
              <w:rPr>
                <w:rFonts w:cs="Times New Roman" w:hint="eastAsia"/>
                <w:szCs w:val="24"/>
              </w:rPr>
            </w:pPr>
            <w:r w:rsidRPr="00295060">
              <w:rPr>
                <w:rFonts w:cs="Times New Roman"/>
                <w:szCs w:val="24"/>
              </w:rPr>
              <w:t>mysql&gt; create user 'Community_admin'@'localhost' IDENTIFIED BY 'admin123';</w:t>
            </w:r>
          </w:p>
          <w:p w:rsidR="000F72F8" w:rsidRDefault="00201B62" w:rsidP="002B7CA9">
            <w:pPr>
              <w:spacing w:after="0" w:line="240" w:lineRule="auto"/>
              <w:ind w:left="485"/>
              <w:rPr>
                <w:rFonts w:cs="Times New Roman"/>
                <w:szCs w:val="24"/>
              </w:rPr>
            </w:pPr>
            <w:r>
              <w:rPr>
                <w:rFonts w:cs="Times New Roman"/>
                <w:noProof/>
                <w:szCs w:val="24"/>
              </w:rPr>
              <w:drawing>
                <wp:inline distT="0" distB="0" distL="0" distR="0">
                  <wp:extent cx="6087325" cy="1333686"/>
                  <wp:effectExtent l="0" t="0" r="889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4.png"/>
                          <pic:cNvPicPr/>
                        </pic:nvPicPr>
                        <pic:blipFill>
                          <a:blip r:embed="rId17">
                            <a:extLst>
                              <a:ext uri="{28A0092B-C50C-407E-A947-70E740481C1C}">
                                <a14:useLocalDpi xmlns:a14="http://schemas.microsoft.com/office/drawing/2010/main" val="0"/>
                              </a:ext>
                            </a:extLst>
                          </a:blip>
                          <a:stretch>
                            <a:fillRect/>
                          </a:stretch>
                        </pic:blipFill>
                        <pic:spPr>
                          <a:xfrm>
                            <a:off x="0" y="0"/>
                            <a:ext cx="6087325" cy="1333686"/>
                          </a:xfrm>
                          <a:prstGeom prst="rect">
                            <a:avLst/>
                          </a:prstGeom>
                        </pic:spPr>
                      </pic:pic>
                    </a:graphicData>
                  </a:graphic>
                </wp:inline>
              </w:drawing>
            </w:r>
          </w:p>
          <w:p w:rsidR="00391870" w:rsidRDefault="00295060" w:rsidP="00391870">
            <w:pPr>
              <w:spacing w:after="0" w:line="240" w:lineRule="auto"/>
              <w:ind w:left="485"/>
              <w:rPr>
                <w:rFonts w:cs="Times New Roman"/>
                <w:szCs w:val="24"/>
              </w:rPr>
            </w:pPr>
            <w:r>
              <w:rPr>
                <w:rFonts w:cs="Times New Roman"/>
                <w:noProof/>
                <w:szCs w:val="24"/>
              </w:rPr>
              <w:drawing>
                <wp:inline distT="0" distB="0" distL="0" distR="0">
                  <wp:extent cx="5963482" cy="42868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png"/>
                          <pic:cNvPicPr/>
                        </pic:nvPicPr>
                        <pic:blipFill>
                          <a:blip r:embed="rId18">
                            <a:extLst>
                              <a:ext uri="{28A0092B-C50C-407E-A947-70E740481C1C}">
                                <a14:useLocalDpi xmlns:a14="http://schemas.microsoft.com/office/drawing/2010/main" val="0"/>
                              </a:ext>
                            </a:extLst>
                          </a:blip>
                          <a:stretch>
                            <a:fillRect/>
                          </a:stretch>
                        </pic:blipFill>
                        <pic:spPr>
                          <a:xfrm>
                            <a:off x="0" y="0"/>
                            <a:ext cx="5963482" cy="428685"/>
                          </a:xfrm>
                          <a:prstGeom prst="rect">
                            <a:avLst/>
                          </a:prstGeom>
                        </pic:spPr>
                      </pic:pic>
                    </a:graphicData>
                  </a:graphic>
                </wp:inline>
              </w:drawing>
            </w: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95060" w:rsidRDefault="00295060" w:rsidP="00295060">
            <w:pPr>
              <w:spacing w:after="0" w:line="240" w:lineRule="auto"/>
              <w:ind w:left="485"/>
              <w:rPr>
                <w:rFonts w:cs="Times New Roman" w:hint="eastAsia"/>
                <w:szCs w:val="24"/>
              </w:rPr>
            </w:pPr>
          </w:p>
          <w:p w:rsidR="002D1FBB" w:rsidRDefault="008E3C1E" w:rsidP="00485188">
            <w:pPr>
              <w:numPr>
                <w:ilvl w:val="0"/>
                <w:numId w:val="83"/>
              </w:numPr>
              <w:spacing w:after="0" w:line="240" w:lineRule="auto"/>
              <w:rPr>
                <w:rFonts w:cs="Times New Roman"/>
                <w:szCs w:val="24"/>
              </w:rPr>
            </w:pPr>
            <w:r>
              <w:rPr>
                <w:rFonts w:cs="Times New Roman"/>
                <w:szCs w:val="24"/>
              </w:rPr>
              <w:t>组分工协作，按用户需求，设计相应修改用户账号和密码的命令，</w:t>
            </w:r>
            <w:r>
              <w:rPr>
                <w:rFonts w:cs="Times New Roman" w:hint="eastAsia"/>
                <w:szCs w:val="24"/>
              </w:rPr>
              <w:t>创建源码及执行结果如下：</w:t>
            </w:r>
          </w:p>
          <w:p w:rsidR="002D1FBB" w:rsidRDefault="00391870" w:rsidP="00391870">
            <w:pPr>
              <w:tabs>
                <w:tab w:val="left" w:pos="5037"/>
              </w:tabs>
              <w:spacing w:after="0" w:line="240" w:lineRule="auto"/>
              <w:ind w:firstLineChars="200" w:firstLine="360"/>
              <w:rPr>
                <w:szCs w:val="21"/>
              </w:rPr>
            </w:pPr>
            <w:r>
              <w:rPr>
                <w:rFonts w:hint="eastAsia"/>
                <w:szCs w:val="21"/>
              </w:rPr>
              <w:lastRenderedPageBreak/>
              <w:t>修改用户的密码的功能：</w:t>
            </w:r>
            <w:r w:rsidRPr="00391870">
              <w:rPr>
                <w:rFonts w:hint="eastAsia"/>
                <w:szCs w:val="21"/>
              </w:rPr>
              <w:t>当管理员用户不慎遗忘或者丢失自己账号的密码要能够重新预设这些用户密码。比如我们更改教师管理员和学生管理员的密码。</w:t>
            </w:r>
          </w:p>
          <w:p w:rsidR="00391870" w:rsidRDefault="00391870" w:rsidP="00391870">
            <w:pPr>
              <w:tabs>
                <w:tab w:val="left" w:pos="5037"/>
              </w:tabs>
              <w:spacing w:after="0" w:line="240" w:lineRule="auto"/>
              <w:ind w:firstLineChars="200" w:firstLine="360"/>
              <w:rPr>
                <w:szCs w:val="21"/>
              </w:rPr>
            </w:pPr>
            <w:r>
              <w:rPr>
                <w:rFonts w:hint="eastAsia"/>
                <w:szCs w:val="21"/>
              </w:rPr>
              <w:t>使用S</w:t>
            </w:r>
            <w:r>
              <w:rPr>
                <w:szCs w:val="21"/>
              </w:rPr>
              <w:t>QL</w:t>
            </w:r>
            <w:r>
              <w:rPr>
                <w:rFonts w:hint="eastAsia"/>
                <w:szCs w:val="21"/>
              </w:rPr>
              <w:t>的U</w:t>
            </w:r>
            <w:r>
              <w:rPr>
                <w:szCs w:val="21"/>
              </w:rPr>
              <w:t>PDATE</w:t>
            </w:r>
            <w:r>
              <w:rPr>
                <w:rFonts w:hint="eastAsia"/>
                <w:szCs w:val="21"/>
              </w:rPr>
              <w:t>命令修改u</w:t>
            </w:r>
            <w:r>
              <w:rPr>
                <w:szCs w:val="21"/>
              </w:rPr>
              <w:t>ser</w:t>
            </w:r>
            <w:r>
              <w:rPr>
                <w:rFonts w:hint="eastAsia"/>
                <w:szCs w:val="21"/>
              </w:rPr>
              <w:t>表的用户密码：</w:t>
            </w:r>
          </w:p>
          <w:p w:rsidR="00391870" w:rsidRPr="00295060" w:rsidRDefault="00B4477A" w:rsidP="000E154C">
            <w:pPr>
              <w:pStyle w:val="afffff8"/>
              <w:numPr>
                <w:ilvl w:val="1"/>
                <w:numId w:val="118"/>
              </w:numPr>
              <w:tabs>
                <w:tab w:val="left" w:pos="5037"/>
              </w:tabs>
              <w:spacing w:after="0" w:line="240" w:lineRule="auto"/>
              <w:rPr>
                <w:szCs w:val="21"/>
              </w:rPr>
            </w:pPr>
            <w:r w:rsidRPr="00295060">
              <w:rPr>
                <w:szCs w:val="21"/>
              </w:rPr>
              <w:t>mysql&gt; update user set authentication_string = PASSWORD('S159357') where user='Student';</w:t>
            </w:r>
          </w:p>
          <w:p w:rsidR="00391870" w:rsidRPr="00295060" w:rsidRDefault="00B4477A" w:rsidP="000E154C">
            <w:pPr>
              <w:pStyle w:val="afffff8"/>
              <w:numPr>
                <w:ilvl w:val="1"/>
                <w:numId w:val="118"/>
              </w:numPr>
              <w:tabs>
                <w:tab w:val="left" w:pos="5037"/>
              </w:tabs>
              <w:spacing w:after="0" w:line="240" w:lineRule="auto"/>
              <w:rPr>
                <w:szCs w:val="21"/>
              </w:rPr>
            </w:pPr>
            <w:r w:rsidRPr="00295060">
              <w:rPr>
                <w:szCs w:val="21"/>
              </w:rPr>
              <w:t>mysql&gt; update user set authentication_string = PASSWORD('Te123456') where user='Teacher1';</w:t>
            </w:r>
          </w:p>
          <w:p w:rsidR="00B4477A" w:rsidRPr="00295060" w:rsidRDefault="00B4477A" w:rsidP="000E154C">
            <w:pPr>
              <w:pStyle w:val="afffff8"/>
              <w:numPr>
                <w:ilvl w:val="1"/>
                <w:numId w:val="118"/>
              </w:numPr>
              <w:tabs>
                <w:tab w:val="left" w:pos="5037"/>
              </w:tabs>
              <w:spacing w:after="0" w:line="240" w:lineRule="auto"/>
              <w:rPr>
                <w:rFonts w:hint="eastAsia"/>
                <w:szCs w:val="21"/>
              </w:rPr>
            </w:pPr>
            <w:r w:rsidRPr="00295060">
              <w:rPr>
                <w:szCs w:val="21"/>
              </w:rPr>
              <w:t>mysql&gt; update user set authentication_string = PASSWORD('CC123456') where user='Community_cadre';</w:t>
            </w:r>
            <w:r w:rsidR="00295060" w:rsidRPr="00295060">
              <w:rPr>
                <w:szCs w:val="21"/>
              </w:rPr>
              <w:t xml:space="preserve"> mysql&gt; update user set authentication_string = PASSWORD('Admin123') where user='Community_admin';</w:t>
            </w:r>
          </w:p>
          <w:p w:rsidR="002D1FBB" w:rsidRDefault="00B4477A" w:rsidP="00B4477A">
            <w:pPr>
              <w:ind w:firstLineChars="407" w:firstLine="733"/>
            </w:pPr>
            <w:r>
              <w:rPr>
                <w:noProof/>
              </w:rPr>
              <w:drawing>
                <wp:inline distT="0" distB="0" distL="0" distR="0">
                  <wp:extent cx="6344285" cy="141033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8.png"/>
                          <pic:cNvPicPr/>
                        </pic:nvPicPr>
                        <pic:blipFill>
                          <a:blip r:embed="rId19">
                            <a:extLst>
                              <a:ext uri="{28A0092B-C50C-407E-A947-70E740481C1C}">
                                <a14:useLocalDpi xmlns:a14="http://schemas.microsoft.com/office/drawing/2010/main" val="0"/>
                              </a:ext>
                            </a:extLst>
                          </a:blip>
                          <a:stretch>
                            <a:fillRect/>
                          </a:stretch>
                        </pic:blipFill>
                        <pic:spPr>
                          <a:xfrm>
                            <a:off x="0" y="0"/>
                            <a:ext cx="6344285" cy="1410335"/>
                          </a:xfrm>
                          <a:prstGeom prst="rect">
                            <a:avLst/>
                          </a:prstGeom>
                        </pic:spPr>
                      </pic:pic>
                    </a:graphicData>
                  </a:graphic>
                </wp:inline>
              </w:drawing>
            </w:r>
          </w:p>
        </w:tc>
      </w:tr>
    </w:tbl>
    <w:p w:rsidR="002D1FBB" w:rsidRDefault="002D1FBB"/>
    <w:p w:rsidR="002D1FBB" w:rsidRDefault="008E3C1E" w:rsidP="00A03A52">
      <w:pPr>
        <w:pStyle w:val="21"/>
        <w:ind w:firstLine="3360"/>
      </w:pPr>
      <w:bookmarkStart w:id="51" w:name="_Toc6700"/>
      <w:r>
        <w:rPr>
          <w:rFonts w:hint="eastAsia"/>
        </w:rPr>
        <w:t>任务7.2为用户数据管理员分配权限及源码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84"/>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485188">
            <w:pPr>
              <w:numPr>
                <w:ilvl w:val="0"/>
                <w:numId w:val="85"/>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Pr="00B4477A" w:rsidRDefault="008E3C1E" w:rsidP="00485188">
            <w:pPr>
              <w:numPr>
                <w:ilvl w:val="0"/>
                <w:numId w:val="86"/>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86423C" w:rsidRPr="0086423C" w:rsidRDefault="0086423C" w:rsidP="0086423C">
            <w:pPr>
              <w:spacing w:after="0" w:line="240" w:lineRule="auto"/>
              <w:ind w:left="485"/>
              <w:rPr>
                <w:rFonts w:cs="Times New Roman"/>
                <w:szCs w:val="24"/>
              </w:rPr>
            </w:pPr>
            <w:r>
              <w:rPr>
                <w:rFonts w:cs="Times New Roman" w:hint="eastAsia"/>
                <w:szCs w:val="24"/>
              </w:rPr>
              <w:t>1、社团干部的使用权限：</w:t>
            </w:r>
            <w:r w:rsidRPr="0086423C">
              <w:rPr>
                <w:rFonts w:cs="Times New Roman" w:hint="eastAsia"/>
                <w:szCs w:val="24"/>
              </w:rPr>
              <w:t>具有该系统的较高权限，对系统进行管理，可对数据库进行系统所提供的大部分操作。权限具体陈述如下</w:t>
            </w:r>
            <w:r w:rsidRPr="0086423C">
              <w:rPr>
                <w:rFonts w:cs="Times New Roman"/>
                <w:szCs w:val="24"/>
              </w:rPr>
              <w:t>:</w:t>
            </w:r>
          </w:p>
          <w:p w:rsidR="0086423C" w:rsidRPr="0086423C" w:rsidRDefault="0086423C" w:rsidP="0086423C">
            <w:pPr>
              <w:spacing w:after="0" w:line="240" w:lineRule="auto"/>
              <w:ind w:left="485"/>
              <w:rPr>
                <w:rFonts w:cs="Times New Roman"/>
                <w:szCs w:val="24"/>
              </w:rPr>
            </w:pPr>
            <w:r>
              <w:rPr>
                <w:rFonts w:cs="Times New Roman" w:hint="eastAsia"/>
                <w:szCs w:val="24"/>
              </w:rPr>
              <w:t>（1）</w:t>
            </w:r>
            <w:r w:rsidRPr="0086423C">
              <w:rPr>
                <w:rFonts w:cs="Times New Roman"/>
                <w:szCs w:val="24"/>
              </w:rPr>
              <w:t>社团成员信息管理:包括社团成员信息的录入、查询、修改和删除。</w:t>
            </w:r>
          </w:p>
          <w:p w:rsidR="0086423C" w:rsidRPr="0086423C" w:rsidRDefault="0086423C" w:rsidP="0086423C">
            <w:pPr>
              <w:spacing w:after="0" w:line="240" w:lineRule="auto"/>
              <w:ind w:left="485"/>
              <w:rPr>
                <w:rFonts w:cs="Times New Roman"/>
                <w:szCs w:val="24"/>
              </w:rPr>
            </w:pPr>
            <w:r>
              <w:rPr>
                <w:rFonts w:cs="Times New Roman" w:hint="eastAsia"/>
                <w:szCs w:val="24"/>
              </w:rPr>
              <w:t>（2）</w:t>
            </w:r>
            <w:r w:rsidRPr="0086423C">
              <w:rPr>
                <w:rFonts w:cs="Times New Roman"/>
                <w:szCs w:val="24"/>
              </w:rPr>
              <w:t>管理员信息管理:查询所有管理人员的信息。</w:t>
            </w:r>
          </w:p>
          <w:p w:rsidR="0086423C" w:rsidRDefault="0086423C" w:rsidP="0086423C">
            <w:pPr>
              <w:spacing w:after="0" w:line="240" w:lineRule="auto"/>
              <w:ind w:left="485"/>
              <w:rPr>
                <w:rFonts w:cs="Times New Roman"/>
                <w:szCs w:val="24"/>
              </w:rPr>
            </w:pPr>
            <w:r>
              <w:rPr>
                <w:rFonts w:cs="Times New Roman" w:hint="eastAsia"/>
                <w:szCs w:val="24"/>
              </w:rPr>
              <w:t>（3）</w:t>
            </w:r>
            <w:r w:rsidRPr="0086423C">
              <w:rPr>
                <w:rFonts w:cs="Times New Roman"/>
                <w:szCs w:val="24"/>
              </w:rPr>
              <w:t>非社团成员管理:包括非社团成员信息的添加、查询、修改、删除等。</w:t>
            </w:r>
          </w:p>
          <w:p w:rsidR="0086423C" w:rsidRPr="0086423C" w:rsidRDefault="0086423C" w:rsidP="0086423C">
            <w:pPr>
              <w:spacing w:after="0" w:line="240" w:lineRule="auto"/>
              <w:ind w:left="485"/>
              <w:rPr>
                <w:rFonts w:cs="Times New Roman"/>
                <w:szCs w:val="24"/>
              </w:rPr>
            </w:pPr>
            <w:r>
              <w:rPr>
                <w:rFonts w:cs="Times New Roman" w:hint="eastAsia"/>
                <w:szCs w:val="24"/>
              </w:rPr>
              <w:t>（4）</w:t>
            </w:r>
            <w:r w:rsidRPr="0086423C">
              <w:rPr>
                <w:rFonts w:cs="Times New Roman"/>
                <w:szCs w:val="24"/>
              </w:rPr>
              <w:t>系统数据处理:数据的查询、修改、添加、删除，包括查看当前社团成员信息、当前</w:t>
            </w:r>
            <w:r>
              <w:rPr>
                <w:rFonts w:cs="Times New Roman" w:hint="eastAsia"/>
                <w:szCs w:val="24"/>
              </w:rPr>
              <w:t>社团信息</w:t>
            </w:r>
            <w:r w:rsidRPr="0086423C">
              <w:rPr>
                <w:rFonts w:cs="Times New Roman"/>
                <w:szCs w:val="24"/>
              </w:rPr>
              <w:t>。</w:t>
            </w:r>
          </w:p>
          <w:p w:rsidR="00C25285" w:rsidRPr="00C25285" w:rsidRDefault="0086423C" w:rsidP="0086423C">
            <w:pPr>
              <w:spacing w:after="0" w:line="240" w:lineRule="auto"/>
              <w:ind w:left="485"/>
              <w:rPr>
                <w:rFonts w:cs="Times New Roman"/>
                <w:szCs w:val="24"/>
              </w:rPr>
            </w:pPr>
            <w:r>
              <w:rPr>
                <w:rFonts w:cs="Times New Roman" w:hint="eastAsia"/>
                <w:szCs w:val="24"/>
              </w:rPr>
              <w:t>（5）</w:t>
            </w:r>
            <w:r w:rsidRPr="0086423C">
              <w:rPr>
                <w:rFonts w:cs="Times New Roman"/>
                <w:szCs w:val="24"/>
              </w:rPr>
              <w:t>管理人员的个人功能:包括查看个人信息、修改密码、重新登陆、退出系统等。</w:t>
            </w:r>
            <w:r w:rsidR="00C25285">
              <w:rPr>
                <w:rFonts w:cs="Times New Roman"/>
                <w:szCs w:val="24"/>
              </w:rPr>
              <w:t xml:space="preserve"> </w:t>
            </w:r>
          </w:p>
          <w:p w:rsidR="0086423C" w:rsidRDefault="0086423C" w:rsidP="0086423C">
            <w:pPr>
              <w:spacing w:after="0" w:line="240" w:lineRule="auto"/>
              <w:ind w:left="485"/>
              <w:rPr>
                <w:rFonts w:cs="Times New Roman"/>
                <w:szCs w:val="24"/>
              </w:rPr>
            </w:pPr>
            <w:r>
              <w:rPr>
                <w:rFonts w:cs="Times New Roman" w:hint="eastAsia"/>
                <w:szCs w:val="24"/>
              </w:rPr>
              <w:t>2、老师的使用权限：具有该系统的较高</w:t>
            </w:r>
            <w:r w:rsidRPr="0086423C">
              <w:rPr>
                <w:rFonts w:cs="Times New Roman" w:hint="eastAsia"/>
                <w:szCs w:val="24"/>
              </w:rPr>
              <w:t>权限，对系统进行管理，可对数据库进行系统</w:t>
            </w:r>
            <w:r>
              <w:rPr>
                <w:rFonts w:cs="Times New Roman" w:hint="eastAsia"/>
                <w:szCs w:val="24"/>
              </w:rPr>
              <w:t>所提供的大部分</w:t>
            </w:r>
            <w:r w:rsidRPr="0086423C">
              <w:rPr>
                <w:rFonts w:cs="Times New Roman" w:hint="eastAsia"/>
                <w:szCs w:val="24"/>
              </w:rPr>
              <w:t>操作。具体权限如下</w:t>
            </w:r>
            <w:r w:rsidRPr="0086423C">
              <w:rPr>
                <w:rFonts w:cs="Times New Roman"/>
                <w:szCs w:val="24"/>
              </w:rPr>
              <w:t>:</w:t>
            </w:r>
          </w:p>
          <w:p w:rsidR="0086423C" w:rsidRDefault="0086423C" w:rsidP="0086423C">
            <w:pPr>
              <w:spacing w:after="0" w:line="240" w:lineRule="auto"/>
              <w:ind w:left="485"/>
              <w:rPr>
                <w:rFonts w:cs="Times New Roman"/>
                <w:szCs w:val="24"/>
              </w:rPr>
            </w:pPr>
            <w:r>
              <w:rPr>
                <w:rFonts w:cs="Times New Roman" w:hint="eastAsia"/>
                <w:szCs w:val="24"/>
              </w:rPr>
              <w:t>（1）</w:t>
            </w:r>
            <w:r w:rsidRPr="0086423C">
              <w:rPr>
                <w:rFonts w:cs="Times New Roman"/>
                <w:szCs w:val="24"/>
              </w:rPr>
              <w:t>社团成员信息管理:包括社团成员信息的录入、查询、修改和删除。</w:t>
            </w:r>
          </w:p>
          <w:p w:rsidR="0086423C" w:rsidRDefault="0086423C" w:rsidP="0086423C">
            <w:pPr>
              <w:spacing w:after="0" w:line="240" w:lineRule="auto"/>
              <w:ind w:left="485"/>
              <w:rPr>
                <w:rFonts w:cs="Times New Roman"/>
                <w:szCs w:val="24"/>
              </w:rPr>
            </w:pPr>
            <w:r>
              <w:rPr>
                <w:rFonts w:cs="Times New Roman" w:hint="eastAsia"/>
                <w:szCs w:val="24"/>
              </w:rPr>
              <w:t>（2）</w:t>
            </w:r>
            <w:r w:rsidRPr="0086423C">
              <w:rPr>
                <w:rFonts w:cs="Times New Roman"/>
                <w:szCs w:val="24"/>
              </w:rPr>
              <w:t>管理员信息管理:包括管理人员的信息的录入、查询、修改和删除</w:t>
            </w:r>
          </w:p>
          <w:p w:rsidR="0086423C" w:rsidRDefault="0086423C" w:rsidP="0086423C">
            <w:pPr>
              <w:spacing w:after="0" w:line="240" w:lineRule="auto"/>
              <w:ind w:left="485"/>
              <w:rPr>
                <w:rFonts w:cs="Times New Roman"/>
                <w:szCs w:val="24"/>
              </w:rPr>
            </w:pPr>
            <w:r>
              <w:rPr>
                <w:rFonts w:cs="Times New Roman" w:hint="eastAsia"/>
                <w:szCs w:val="24"/>
              </w:rPr>
              <w:t>（3）</w:t>
            </w:r>
            <w:r w:rsidRPr="0086423C">
              <w:rPr>
                <w:rFonts w:cs="Times New Roman"/>
                <w:szCs w:val="24"/>
              </w:rPr>
              <w:t>非社团成员管理:包括非社团成员信息的添加、查询、修改、删除等。</w:t>
            </w:r>
          </w:p>
          <w:p w:rsidR="0086423C" w:rsidRDefault="0086423C" w:rsidP="0086423C">
            <w:pPr>
              <w:spacing w:after="0" w:line="240" w:lineRule="auto"/>
              <w:ind w:left="485"/>
              <w:rPr>
                <w:rFonts w:cs="Times New Roman"/>
                <w:szCs w:val="24"/>
              </w:rPr>
            </w:pPr>
            <w:r>
              <w:rPr>
                <w:rFonts w:cs="Times New Roman" w:hint="eastAsia"/>
                <w:szCs w:val="24"/>
              </w:rPr>
              <w:t>（4）</w:t>
            </w:r>
            <w:r w:rsidRPr="0086423C">
              <w:rPr>
                <w:rFonts w:cs="Times New Roman"/>
                <w:szCs w:val="24"/>
              </w:rPr>
              <w:t>系统数据处理:数据的查询、修改、添加、删除，包括查看当前社团成员信息、当前</w:t>
            </w:r>
            <w:r>
              <w:rPr>
                <w:rFonts w:cs="Times New Roman" w:hint="eastAsia"/>
                <w:szCs w:val="24"/>
              </w:rPr>
              <w:t>社团信息。</w:t>
            </w:r>
          </w:p>
          <w:p w:rsidR="00C25285" w:rsidRDefault="0086423C" w:rsidP="0086423C">
            <w:pPr>
              <w:spacing w:after="0" w:line="240" w:lineRule="auto"/>
              <w:ind w:left="485"/>
              <w:rPr>
                <w:rFonts w:cs="Times New Roman"/>
                <w:szCs w:val="24"/>
              </w:rPr>
            </w:pPr>
            <w:r>
              <w:rPr>
                <w:rFonts w:cs="Times New Roman" w:hint="eastAsia"/>
                <w:szCs w:val="24"/>
              </w:rPr>
              <w:t>（5）</w:t>
            </w:r>
            <w:r w:rsidRPr="0086423C">
              <w:rPr>
                <w:rFonts w:cs="Times New Roman"/>
                <w:szCs w:val="24"/>
              </w:rPr>
              <w:t>管理人员的个人功能:包括查看个人信息、修改密码、重新登陆、退出系统等。</w:t>
            </w:r>
          </w:p>
          <w:p w:rsidR="0086423C" w:rsidRDefault="0086423C" w:rsidP="00201B62">
            <w:pPr>
              <w:spacing w:after="0" w:line="240" w:lineRule="auto"/>
              <w:ind w:left="485"/>
              <w:rPr>
                <w:rFonts w:cs="Times New Roman" w:hint="eastAsia"/>
                <w:szCs w:val="24"/>
              </w:rPr>
            </w:pPr>
            <w:r>
              <w:rPr>
                <w:rFonts w:cs="Times New Roman" w:hint="eastAsia"/>
                <w:szCs w:val="24"/>
              </w:rPr>
              <w:t>3、社团系统管理者的使用权限：具有该系统的所有</w:t>
            </w:r>
            <w:r w:rsidRPr="0086423C">
              <w:rPr>
                <w:rFonts w:cs="Times New Roman" w:hint="eastAsia"/>
                <w:szCs w:val="24"/>
              </w:rPr>
              <w:t>权限，</w:t>
            </w:r>
            <w:r w:rsidR="00201B62">
              <w:rPr>
                <w:rFonts w:cs="Times New Roman" w:hint="eastAsia"/>
                <w:szCs w:val="24"/>
              </w:rPr>
              <w:t>对系统进行管理，可对数据库进行系统所提供的所有操作。</w:t>
            </w:r>
          </w:p>
          <w:p w:rsidR="0086423C" w:rsidRDefault="0086423C" w:rsidP="0086423C">
            <w:pPr>
              <w:spacing w:after="0" w:line="240" w:lineRule="auto"/>
              <w:ind w:left="485"/>
              <w:rPr>
                <w:rFonts w:cs="Times New Roman"/>
                <w:szCs w:val="24"/>
              </w:rPr>
            </w:pPr>
            <w:r>
              <w:rPr>
                <w:rFonts w:cs="Times New Roman" w:hint="eastAsia"/>
                <w:szCs w:val="24"/>
              </w:rPr>
              <w:t>4、学生的</w:t>
            </w:r>
            <w:r w:rsidR="00201B62">
              <w:rPr>
                <w:rFonts w:cs="Times New Roman" w:hint="eastAsia"/>
                <w:szCs w:val="24"/>
              </w:rPr>
              <w:t>使用权限</w:t>
            </w:r>
          </w:p>
          <w:p w:rsidR="00201B62" w:rsidRDefault="00201B62" w:rsidP="0086423C">
            <w:pPr>
              <w:spacing w:after="0" w:line="240" w:lineRule="auto"/>
              <w:ind w:left="485"/>
              <w:rPr>
                <w:rFonts w:cs="Times New Roman"/>
                <w:szCs w:val="24"/>
              </w:rPr>
            </w:pPr>
            <w:r>
              <w:rPr>
                <w:rFonts w:cs="Times New Roman" w:hint="eastAsia"/>
                <w:szCs w:val="24"/>
              </w:rPr>
              <w:t>（</w:t>
            </w:r>
            <w:r>
              <w:rPr>
                <w:rFonts w:cs="Times New Roman"/>
                <w:szCs w:val="24"/>
              </w:rPr>
              <w:t>1</w:t>
            </w:r>
            <w:r>
              <w:rPr>
                <w:rFonts w:cs="Times New Roman" w:hint="eastAsia"/>
                <w:szCs w:val="24"/>
              </w:rPr>
              <w:t>）对社团信息、学生信息、老师信息、学院信息的查询</w:t>
            </w:r>
          </w:p>
          <w:p w:rsidR="00201B62" w:rsidRDefault="00201B62" w:rsidP="0086423C">
            <w:pPr>
              <w:spacing w:after="0" w:line="240" w:lineRule="auto"/>
              <w:ind w:left="485"/>
              <w:rPr>
                <w:rFonts w:cs="Times New Roman" w:hint="eastAsia"/>
                <w:szCs w:val="24"/>
              </w:rPr>
            </w:pPr>
            <w:r>
              <w:rPr>
                <w:rFonts w:cs="Times New Roman" w:hint="eastAsia"/>
                <w:szCs w:val="24"/>
              </w:rPr>
              <w:t>（2）对自己信息的修改</w:t>
            </w:r>
          </w:p>
          <w:p w:rsidR="002D1FBB" w:rsidRDefault="008E3C1E" w:rsidP="00485188">
            <w:pPr>
              <w:numPr>
                <w:ilvl w:val="0"/>
                <w:numId w:val="86"/>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01B62" w:rsidRDefault="00201B62" w:rsidP="000E154C">
            <w:pPr>
              <w:pStyle w:val="afffff8"/>
              <w:numPr>
                <w:ilvl w:val="0"/>
                <w:numId w:val="119"/>
              </w:numPr>
              <w:spacing w:after="0" w:line="240" w:lineRule="auto"/>
              <w:rPr>
                <w:rFonts w:cs="Times New Roman"/>
                <w:szCs w:val="24"/>
              </w:rPr>
            </w:pPr>
            <w:r w:rsidRPr="00201B62">
              <w:rPr>
                <w:rFonts w:cs="Times New Roman" w:hint="eastAsia"/>
                <w:szCs w:val="24"/>
              </w:rPr>
              <w:t>社团干部</w:t>
            </w:r>
            <w:r w:rsidRPr="00201B62">
              <w:rPr>
                <w:rFonts w:cs="Times New Roman" w:hint="eastAsia"/>
                <w:szCs w:val="24"/>
              </w:rPr>
              <w:t>的使用权限的源码及执行结果</w:t>
            </w:r>
          </w:p>
          <w:p w:rsidR="00201B62" w:rsidRDefault="00201B62" w:rsidP="000E154C">
            <w:pPr>
              <w:pStyle w:val="afffff8"/>
              <w:numPr>
                <w:ilvl w:val="0"/>
                <w:numId w:val="120"/>
              </w:numPr>
              <w:spacing w:after="0" w:line="240" w:lineRule="auto"/>
              <w:rPr>
                <w:rFonts w:cs="Times New Roman"/>
                <w:szCs w:val="24"/>
              </w:rPr>
            </w:pPr>
            <w:r w:rsidRPr="00201B62">
              <w:rPr>
                <w:rFonts w:cs="Times New Roman"/>
                <w:szCs w:val="24"/>
              </w:rPr>
              <w:t>mysql&gt; GRANT SELECT,INSERT,UPDATE,DELETE ON clubsystem.* to 'Community_cadre'@'localhost';</w:t>
            </w:r>
          </w:p>
          <w:p w:rsidR="002D1FBB" w:rsidRPr="006518BA" w:rsidRDefault="006518BA" w:rsidP="000E154C">
            <w:pPr>
              <w:pStyle w:val="afffff8"/>
              <w:numPr>
                <w:ilvl w:val="0"/>
                <w:numId w:val="120"/>
              </w:numPr>
              <w:spacing w:after="0" w:line="240" w:lineRule="auto"/>
              <w:rPr>
                <w:rFonts w:cs="Times New Roman" w:hint="eastAsia"/>
                <w:szCs w:val="24"/>
              </w:rPr>
            </w:pPr>
            <w:r w:rsidRPr="006518BA">
              <w:rPr>
                <w:rFonts w:cs="Times New Roman"/>
                <w:szCs w:val="24"/>
              </w:rPr>
              <w:t>mysql&gt; GRANT SELECT ON user.* to 'Community_cadre'@'localhost';</w:t>
            </w:r>
            <w:r w:rsidR="00201B62">
              <w:rPr>
                <w:rFonts w:cs="Times New Roman" w:hint="eastAsia"/>
                <w:noProof/>
                <w:szCs w:val="24"/>
              </w:rPr>
              <w:drawing>
                <wp:inline distT="0" distB="0" distL="0" distR="0">
                  <wp:extent cx="6344285" cy="72580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png"/>
                          <pic:cNvPicPr/>
                        </pic:nvPicPr>
                        <pic:blipFill>
                          <a:blip r:embed="rId20">
                            <a:extLst>
                              <a:ext uri="{28A0092B-C50C-407E-A947-70E740481C1C}">
                                <a14:useLocalDpi xmlns:a14="http://schemas.microsoft.com/office/drawing/2010/main" val="0"/>
                              </a:ext>
                            </a:extLst>
                          </a:blip>
                          <a:stretch>
                            <a:fillRect/>
                          </a:stretch>
                        </pic:blipFill>
                        <pic:spPr>
                          <a:xfrm>
                            <a:off x="0" y="0"/>
                            <a:ext cx="6344285" cy="725805"/>
                          </a:xfrm>
                          <a:prstGeom prst="rect">
                            <a:avLst/>
                          </a:prstGeom>
                        </pic:spPr>
                      </pic:pic>
                    </a:graphicData>
                  </a:graphic>
                </wp:inline>
              </w:drawing>
            </w:r>
          </w:p>
          <w:p w:rsidR="002D1FBB" w:rsidRDefault="006518BA" w:rsidP="000E154C">
            <w:pPr>
              <w:pStyle w:val="afffff8"/>
              <w:numPr>
                <w:ilvl w:val="0"/>
                <w:numId w:val="119"/>
              </w:numPr>
            </w:pPr>
            <w:r>
              <w:rPr>
                <w:rFonts w:hint="eastAsia"/>
              </w:rPr>
              <w:t>老师的使用权限的源码及执行结果</w:t>
            </w:r>
          </w:p>
          <w:p w:rsidR="00B2254A" w:rsidRPr="00B2254A" w:rsidRDefault="00B2254A" w:rsidP="000E154C">
            <w:pPr>
              <w:pStyle w:val="afffff8"/>
              <w:numPr>
                <w:ilvl w:val="0"/>
                <w:numId w:val="121"/>
              </w:numPr>
              <w:rPr>
                <w:rFonts w:cs="Times New Roman"/>
                <w:szCs w:val="24"/>
              </w:rPr>
            </w:pPr>
            <w:r w:rsidRPr="00B2254A">
              <w:rPr>
                <w:rFonts w:cs="Times New Roman"/>
                <w:szCs w:val="24"/>
              </w:rPr>
              <w:t xml:space="preserve">mysql&gt; GRANT SELECT,INSERT,UPDATE,DELETE ON </w:t>
            </w:r>
            <w:r>
              <w:rPr>
                <w:rFonts w:cs="Times New Roman"/>
                <w:szCs w:val="24"/>
              </w:rPr>
              <w:t>clubsystem.* to 'Teacher1</w:t>
            </w:r>
            <w:r w:rsidRPr="00B2254A">
              <w:rPr>
                <w:rFonts w:cs="Times New Roman"/>
                <w:szCs w:val="24"/>
              </w:rPr>
              <w:t>'@'localhost';</w:t>
            </w:r>
          </w:p>
          <w:p w:rsidR="00B2254A" w:rsidRDefault="00B2254A" w:rsidP="000E154C">
            <w:pPr>
              <w:pStyle w:val="afffff8"/>
              <w:numPr>
                <w:ilvl w:val="0"/>
                <w:numId w:val="121"/>
              </w:numPr>
              <w:rPr>
                <w:rFonts w:hint="eastAsia"/>
              </w:rPr>
            </w:pPr>
            <w:r w:rsidRPr="006518BA">
              <w:rPr>
                <w:rFonts w:cs="Times New Roman"/>
                <w:szCs w:val="24"/>
              </w:rPr>
              <w:t>mysql&gt; GRANT SELECT</w:t>
            </w:r>
            <w:r w:rsidRPr="00B2254A">
              <w:rPr>
                <w:rFonts w:cs="Times New Roman"/>
                <w:szCs w:val="24"/>
              </w:rPr>
              <w:t>,INSERT,UPDATE,DELETE</w:t>
            </w:r>
            <w:r>
              <w:rPr>
                <w:rFonts w:cs="Times New Roman"/>
                <w:szCs w:val="24"/>
              </w:rPr>
              <w:t xml:space="preserve"> ON user.* to </w:t>
            </w:r>
            <w:r>
              <w:rPr>
                <w:rFonts w:cs="Times New Roman"/>
                <w:szCs w:val="24"/>
              </w:rPr>
              <w:t>'Teacher1</w:t>
            </w:r>
            <w:r w:rsidRPr="00B2254A">
              <w:rPr>
                <w:rFonts w:cs="Times New Roman"/>
                <w:szCs w:val="24"/>
              </w:rPr>
              <w:t>'</w:t>
            </w:r>
            <w:r w:rsidRPr="006518BA">
              <w:rPr>
                <w:rFonts w:cs="Times New Roman"/>
                <w:szCs w:val="24"/>
              </w:rPr>
              <w:t>@'localhost';</w:t>
            </w:r>
          </w:p>
          <w:p w:rsidR="00B2254A" w:rsidRDefault="006518BA" w:rsidP="00B2254A">
            <w:pPr>
              <w:ind w:left="485"/>
            </w:pPr>
            <w:r>
              <w:rPr>
                <w:rFonts w:hint="eastAsia"/>
                <w:noProof/>
              </w:rPr>
              <w:drawing>
                <wp:inline distT="0" distB="0" distL="0" distR="0">
                  <wp:extent cx="6344285" cy="779145"/>
                  <wp:effectExtent l="0" t="0" r="0" b="19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7.png"/>
                          <pic:cNvPicPr/>
                        </pic:nvPicPr>
                        <pic:blipFill>
                          <a:blip r:embed="rId21">
                            <a:extLst>
                              <a:ext uri="{28A0092B-C50C-407E-A947-70E740481C1C}">
                                <a14:useLocalDpi xmlns:a14="http://schemas.microsoft.com/office/drawing/2010/main" val="0"/>
                              </a:ext>
                            </a:extLst>
                          </a:blip>
                          <a:stretch>
                            <a:fillRect/>
                          </a:stretch>
                        </pic:blipFill>
                        <pic:spPr>
                          <a:xfrm>
                            <a:off x="0" y="0"/>
                            <a:ext cx="6344285" cy="779145"/>
                          </a:xfrm>
                          <a:prstGeom prst="rect">
                            <a:avLst/>
                          </a:prstGeom>
                        </pic:spPr>
                      </pic:pic>
                    </a:graphicData>
                  </a:graphic>
                </wp:inline>
              </w:drawing>
            </w:r>
          </w:p>
          <w:p w:rsidR="00B2254A" w:rsidRDefault="00B2254A" w:rsidP="00B2254A">
            <w:pPr>
              <w:pStyle w:val="afffff8"/>
              <w:ind w:left="845"/>
              <w:rPr>
                <w:rFonts w:hint="eastAsia"/>
              </w:rPr>
            </w:pPr>
          </w:p>
          <w:p w:rsidR="00B2254A" w:rsidRDefault="00B2254A" w:rsidP="00B2254A">
            <w:pPr>
              <w:pStyle w:val="afffff8"/>
              <w:ind w:left="845"/>
              <w:rPr>
                <w:rFonts w:hint="eastAsia"/>
              </w:rPr>
            </w:pPr>
          </w:p>
          <w:p w:rsidR="00B2254A" w:rsidRDefault="00B2254A" w:rsidP="00B2254A">
            <w:pPr>
              <w:pStyle w:val="afffff8"/>
              <w:ind w:left="845"/>
              <w:rPr>
                <w:rFonts w:hint="eastAsia"/>
              </w:rPr>
            </w:pPr>
          </w:p>
          <w:p w:rsidR="00B2254A" w:rsidRDefault="00B2254A" w:rsidP="00B2254A">
            <w:pPr>
              <w:pStyle w:val="afffff8"/>
              <w:ind w:left="845"/>
              <w:rPr>
                <w:rFonts w:hint="eastAsia"/>
              </w:rPr>
            </w:pPr>
          </w:p>
          <w:p w:rsidR="00B2254A" w:rsidRDefault="00B2254A" w:rsidP="00B2254A">
            <w:pPr>
              <w:pStyle w:val="afffff8"/>
              <w:ind w:left="845"/>
              <w:rPr>
                <w:rFonts w:hint="eastAsia"/>
              </w:rPr>
            </w:pPr>
          </w:p>
          <w:p w:rsidR="00B2254A" w:rsidRDefault="00B2254A" w:rsidP="00B2254A">
            <w:pPr>
              <w:rPr>
                <w:rFonts w:hint="eastAsia"/>
              </w:rPr>
            </w:pPr>
          </w:p>
          <w:p w:rsidR="00B2254A" w:rsidRDefault="00B2254A" w:rsidP="000E154C">
            <w:pPr>
              <w:pStyle w:val="afffff8"/>
              <w:numPr>
                <w:ilvl w:val="0"/>
                <w:numId w:val="119"/>
              </w:numPr>
            </w:pPr>
            <w:r>
              <w:rPr>
                <w:rFonts w:hint="eastAsia"/>
              </w:rPr>
              <w:t>学生的使用权限的源码及执行结果</w:t>
            </w:r>
          </w:p>
          <w:p w:rsidR="00B2254A" w:rsidRPr="00B2254A" w:rsidRDefault="00B2254A" w:rsidP="000E154C">
            <w:pPr>
              <w:pStyle w:val="afffff8"/>
              <w:numPr>
                <w:ilvl w:val="0"/>
                <w:numId w:val="122"/>
              </w:numPr>
              <w:rPr>
                <w:rFonts w:cs="Times New Roman"/>
                <w:szCs w:val="24"/>
              </w:rPr>
            </w:pPr>
            <w:r w:rsidRPr="00B2254A">
              <w:rPr>
                <w:rFonts w:cs="Times New Roman"/>
                <w:szCs w:val="24"/>
              </w:rPr>
              <w:t xml:space="preserve">mysql&gt; GRANT SELECT ON </w:t>
            </w:r>
            <w:r>
              <w:rPr>
                <w:rFonts w:cs="Times New Roman"/>
                <w:szCs w:val="24"/>
              </w:rPr>
              <w:t>clubsystem.* to '</w:t>
            </w:r>
            <w:r>
              <w:rPr>
                <w:rFonts w:cs="Times New Roman"/>
                <w:szCs w:val="24"/>
              </w:rPr>
              <w:t>Student</w:t>
            </w:r>
            <w:r w:rsidRPr="00B2254A">
              <w:rPr>
                <w:rFonts w:cs="Times New Roman"/>
                <w:szCs w:val="24"/>
              </w:rPr>
              <w:t>'@'localhost';</w:t>
            </w:r>
          </w:p>
          <w:p w:rsidR="00B2254A" w:rsidRPr="00B2254A" w:rsidRDefault="00B2254A" w:rsidP="000E154C">
            <w:pPr>
              <w:pStyle w:val="afffff8"/>
              <w:numPr>
                <w:ilvl w:val="0"/>
                <w:numId w:val="122"/>
              </w:numPr>
              <w:rPr>
                <w:rFonts w:cs="Times New Roman"/>
                <w:szCs w:val="24"/>
              </w:rPr>
            </w:pPr>
            <w:r>
              <w:rPr>
                <w:rFonts w:cs="Times New Roman"/>
                <w:szCs w:val="24"/>
              </w:rPr>
              <w:t>mysql&gt; GRANT UPDATE</w:t>
            </w:r>
            <w:r w:rsidRPr="00B2254A">
              <w:rPr>
                <w:rFonts w:cs="Times New Roman"/>
                <w:szCs w:val="24"/>
              </w:rPr>
              <w:t xml:space="preserve"> ON </w:t>
            </w:r>
            <w:r>
              <w:rPr>
                <w:rFonts w:cs="Times New Roman"/>
                <w:szCs w:val="24"/>
              </w:rPr>
              <w:t>clubsystem.</w:t>
            </w:r>
            <w:r>
              <w:rPr>
                <w:rFonts w:cs="Times New Roman"/>
                <w:szCs w:val="24"/>
              </w:rPr>
              <w:t>student</w:t>
            </w:r>
            <w:r>
              <w:rPr>
                <w:rFonts w:cs="Times New Roman"/>
                <w:szCs w:val="24"/>
              </w:rPr>
              <w:t xml:space="preserve"> to '</w:t>
            </w:r>
            <w:r>
              <w:rPr>
                <w:rFonts w:cs="Times New Roman"/>
                <w:szCs w:val="24"/>
              </w:rPr>
              <w:t>Student</w:t>
            </w:r>
            <w:r w:rsidRPr="00B2254A">
              <w:rPr>
                <w:rFonts w:cs="Times New Roman"/>
                <w:szCs w:val="24"/>
              </w:rPr>
              <w:t>'@'localhost';</w:t>
            </w:r>
          </w:p>
          <w:p w:rsidR="00B2254A" w:rsidRPr="00B2254A" w:rsidRDefault="00B2254A" w:rsidP="00B2254A">
            <w:pPr>
              <w:pStyle w:val="afffff8"/>
              <w:ind w:left="845"/>
              <w:rPr>
                <w:rFonts w:hint="eastAsia"/>
              </w:rPr>
            </w:pPr>
          </w:p>
          <w:p w:rsidR="00B2254A" w:rsidRDefault="00B2254A" w:rsidP="00B2254A">
            <w:pPr>
              <w:pStyle w:val="afffff8"/>
              <w:ind w:left="845"/>
            </w:pPr>
            <w:r>
              <w:rPr>
                <w:rFonts w:hint="eastAsia"/>
                <w:noProof/>
              </w:rPr>
              <w:drawing>
                <wp:inline distT="0" distB="0" distL="0" distR="0">
                  <wp:extent cx="5515745" cy="905001"/>
                  <wp:effectExtent l="0" t="0" r="889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8.png"/>
                          <pic:cNvPicPr/>
                        </pic:nvPicPr>
                        <pic:blipFill>
                          <a:blip r:embed="rId22">
                            <a:extLst>
                              <a:ext uri="{28A0092B-C50C-407E-A947-70E740481C1C}">
                                <a14:useLocalDpi xmlns:a14="http://schemas.microsoft.com/office/drawing/2010/main" val="0"/>
                              </a:ext>
                            </a:extLst>
                          </a:blip>
                          <a:stretch>
                            <a:fillRect/>
                          </a:stretch>
                        </pic:blipFill>
                        <pic:spPr>
                          <a:xfrm>
                            <a:off x="0" y="0"/>
                            <a:ext cx="5515745" cy="905001"/>
                          </a:xfrm>
                          <a:prstGeom prst="rect">
                            <a:avLst/>
                          </a:prstGeom>
                        </pic:spPr>
                      </pic:pic>
                    </a:graphicData>
                  </a:graphic>
                </wp:inline>
              </w:drawing>
            </w:r>
          </w:p>
          <w:p w:rsidR="00B2254A" w:rsidRDefault="00B2254A" w:rsidP="000E154C">
            <w:pPr>
              <w:pStyle w:val="afffff8"/>
              <w:numPr>
                <w:ilvl w:val="0"/>
                <w:numId w:val="119"/>
              </w:numPr>
            </w:pPr>
            <w:r>
              <w:rPr>
                <w:rFonts w:hint="eastAsia"/>
              </w:rPr>
              <w:t>社团系统管理员</w:t>
            </w:r>
            <w:r>
              <w:rPr>
                <w:rFonts w:hint="eastAsia"/>
              </w:rPr>
              <w:t>的使用权限的源码及执行结果</w:t>
            </w:r>
          </w:p>
          <w:p w:rsidR="004D0901" w:rsidRDefault="004D0901" w:rsidP="000E154C">
            <w:pPr>
              <w:pStyle w:val="afffff8"/>
              <w:numPr>
                <w:ilvl w:val="0"/>
                <w:numId w:val="123"/>
              </w:numPr>
            </w:pPr>
            <w:r w:rsidRPr="004D0901">
              <w:t>mysql&gt; GRANT ALL PRIVILEGES ON *.* TO 'Community_admin'@'localhost';</w:t>
            </w:r>
          </w:p>
          <w:p w:rsidR="004D0901" w:rsidRDefault="004D0901" w:rsidP="004D0901">
            <w:pPr>
              <w:pStyle w:val="afffff8"/>
              <w:ind w:left="845"/>
              <w:rPr>
                <w:rFonts w:hint="eastAsia"/>
              </w:rPr>
            </w:pPr>
            <w:r>
              <w:rPr>
                <w:rFonts w:hint="eastAsia"/>
                <w:noProof/>
              </w:rPr>
              <w:drawing>
                <wp:inline distT="0" distB="0" distL="0" distR="0">
                  <wp:extent cx="5401429" cy="314369"/>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9.png"/>
                          <pic:cNvPicPr/>
                        </pic:nvPicPr>
                        <pic:blipFill>
                          <a:blip r:embed="rId23">
                            <a:extLst>
                              <a:ext uri="{28A0092B-C50C-407E-A947-70E740481C1C}">
                                <a14:useLocalDpi xmlns:a14="http://schemas.microsoft.com/office/drawing/2010/main" val="0"/>
                              </a:ext>
                            </a:extLst>
                          </a:blip>
                          <a:stretch>
                            <a:fillRect/>
                          </a:stretch>
                        </pic:blipFill>
                        <pic:spPr>
                          <a:xfrm>
                            <a:off x="0" y="0"/>
                            <a:ext cx="5401429" cy="314369"/>
                          </a:xfrm>
                          <a:prstGeom prst="rect">
                            <a:avLst/>
                          </a:prstGeom>
                        </pic:spPr>
                      </pic:pic>
                    </a:graphicData>
                  </a:graphic>
                </wp:inline>
              </w:drawing>
            </w:r>
          </w:p>
          <w:p w:rsidR="00B2254A" w:rsidRDefault="00B2254A" w:rsidP="00B2254A">
            <w:pPr>
              <w:ind w:left="485"/>
              <w:rPr>
                <w:rFonts w:hint="eastAsia"/>
              </w:rPr>
            </w:pPr>
          </w:p>
        </w:tc>
      </w:tr>
    </w:tbl>
    <w:p w:rsidR="002D1FBB" w:rsidRDefault="002D1FBB"/>
    <w:p w:rsidR="002D1FBB" w:rsidRDefault="008E3C1E" w:rsidP="00A03A52">
      <w:pPr>
        <w:pStyle w:val="21"/>
        <w:ind w:firstLine="3360"/>
      </w:pPr>
      <w:bookmarkStart w:id="52" w:name="_Toc580"/>
      <w:r>
        <w:rPr>
          <w:rFonts w:hint="eastAsia"/>
        </w:rPr>
        <w:t>任务7.3设计回收/删除用户数据管理员权限及源码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87"/>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8"/>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485188">
            <w:pPr>
              <w:numPr>
                <w:ilvl w:val="0"/>
                <w:numId w:val="88"/>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485188">
            <w:pPr>
              <w:numPr>
                <w:ilvl w:val="0"/>
                <w:numId w:val="89"/>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0426E9" w:rsidRDefault="000426E9" w:rsidP="000426E9">
            <w:pPr>
              <w:spacing w:after="0" w:line="240" w:lineRule="auto"/>
              <w:ind w:left="485"/>
              <w:rPr>
                <w:rFonts w:cs="Times New Roman" w:hint="eastAsia"/>
                <w:szCs w:val="24"/>
              </w:rPr>
            </w:pPr>
          </w:p>
          <w:p w:rsidR="005475F2" w:rsidRPr="005475F2" w:rsidRDefault="000426E9" w:rsidP="000426E9">
            <w:pPr>
              <w:spacing w:after="0" w:line="240" w:lineRule="auto"/>
              <w:ind w:firstLineChars="200" w:firstLine="360"/>
              <w:rPr>
                <w:rFonts w:cs="Times New Roman"/>
                <w:szCs w:val="24"/>
              </w:rPr>
            </w:pPr>
            <w:r>
              <w:rPr>
                <w:rFonts w:cs="Times New Roman" w:hint="eastAsia"/>
                <w:szCs w:val="24"/>
              </w:rPr>
              <w:t>1、</w:t>
            </w:r>
            <w:r w:rsidR="005475F2" w:rsidRPr="005475F2">
              <w:rPr>
                <w:rFonts w:cs="Times New Roman" w:hint="eastAsia"/>
                <w:szCs w:val="24"/>
              </w:rPr>
              <w:t>设计回收用户数据管理员权限及源码</w:t>
            </w:r>
          </w:p>
          <w:p w:rsidR="002D1FBB" w:rsidRPr="000426E9" w:rsidRDefault="005475F2" w:rsidP="000426E9">
            <w:pPr>
              <w:ind w:firstLineChars="200" w:firstLine="360"/>
            </w:pPr>
            <w:r>
              <w:rPr>
                <w:rFonts w:hint="eastAsia"/>
              </w:rPr>
              <w:t>数据回收管理员需要能够查看所有数据并进行回收所以应赋予所有权限（包裹</w:t>
            </w:r>
            <w:r>
              <w:t>”SELECT,”INSERT”,”UPDATE”,”DELETE”</w:t>
            </w:r>
            <w:r>
              <w:rPr>
                <w:rFonts w:hint="eastAsia"/>
              </w:rPr>
              <w:t>）已准备进行数据回收工作</w:t>
            </w:r>
            <w:r w:rsidR="000426E9">
              <w:t>,</w:t>
            </w:r>
            <w:r w:rsidR="000426E9">
              <w:rPr>
                <w:rFonts w:hint="eastAsia"/>
              </w:rPr>
              <w:t>源码如下：</w:t>
            </w:r>
          </w:p>
          <w:p w:rsidR="000426E9" w:rsidRDefault="000426E9" w:rsidP="000426E9">
            <w:pPr>
              <w:ind w:firstLineChars="200" w:firstLine="360"/>
              <w:rPr>
                <w:rFonts w:cs="Times New Roman"/>
                <w:szCs w:val="24"/>
              </w:rPr>
            </w:pPr>
            <w:r w:rsidRPr="000426E9">
              <w:rPr>
                <w:rFonts w:cs="Times New Roman"/>
                <w:szCs w:val="24"/>
              </w:rPr>
              <w:t>mysql&gt; create user 'recycling'@'localhost' IDENTIFIED BY 'RE123456';</w:t>
            </w:r>
          </w:p>
          <w:p w:rsidR="000426E9" w:rsidRDefault="000426E9" w:rsidP="000426E9">
            <w:pPr>
              <w:ind w:firstLineChars="200" w:firstLine="360"/>
              <w:rPr>
                <w:rFonts w:cs="Times New Roman"/>
                <w:szCs w:val="24"/>
              </w:rPr>
            </w:pPr>
            <w:r>
              <w:rPr>
                <w:rFonts w:cs="Times New Roman"/>
                <w:noProof/>
                <w:szCs w:val="24"/>
              </w:rPr>
              <w:drawing>
                <wp:inline distT="0" distB="0" distL="0" distR="0">
                  <wp:extent cx="5344271" cy="342948"/>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2.png"/>
                          <pic:cNvPicPr/>
                        </pic:nvPicPr>
                        <pic:blipFill>
                          <a:blip r:embed="rId24">
                            <a:extLst>
                              <a:ext uri="{28A0092B-C50C-407E-A947-70E740481C1C}">
                                <a14:useLocalDpi xmlns:a14="http://schemas.microsoft.com/office/drawing/2010/main" val="0"/>
                              </a:ext>
                            </a:extLst>
                          </a:blip>
                          <a:stretch>
                            <a:fillRect/>
                          </a:stretch>
                        </pic:blipFill>
                        <pic:spPr>
                          <a:xfrm>
                            <a:off x="0" y="0"/>
                            <a:ext cx="5344271" cy="342948"/>
                          </a:xfrm>
                          <a:prstGeom prst="rect">
                            <a:avLst/>
                          </a:prstGeom>
                        </pic:spPr>
                      </pic:pic>
                    </a:graphicData>
                  </a:graphic>
                </wp:inline>
              </w:drawing>
            </w:r>
          </w:p>
          <w:p w:rsidR="002D1FBB" w:rsidRDefault="000426E9" w:rsidP="000426E9">
            <w:pPr>
              <w:ind w:firstLineChars="200" w:firstLine="360"/>
            </w:pPr>
            <w:r w:rsidRPr="000426E9">
              <w:t xml:space="preserve">mysql&gt; </w:t>
            </w:r>
            <w:r w:rsidRPr="000426E9">
              <w:rPr>
                <w:rFonts w:cs="Times New Roman"/>
                <w:szCs w:val="24"/>
              </w:rPr>
              <w:t>GRANT SELECT,INSERT,UPDATE,DELETE O</w:t>
            </w:r>
            <w:r>
              <w:rPr>
                <w:rFonts w:cs="Times New Roman"/>
                <w:szCs w:val="24"/>
              </w:rPr>
              <w:t>N clubsystem.* to 'recyling</w:t>
            </w:r>
            <w:r w:rsidRPr="000426E9">
              <w:rPr>
                <w:rFonts w:cs="Times New Roman"/>
                <w:szCs w:val="24"/>
              </w:rPr>
              <w:t>'@'localhost';</w:t>
            </w:r>
          </w:p>
          <w:p w:rsidR="000426E9" w:rsidRDefault="000426E9" w:rsidP="000426E9">
            <w:pPr>
              <w:ind w:firstLineChars="200" w:firstLine="360"/>
            </w:pPr>
            <w:r>
              <w:rPr>
                <w:noProof/>
              </w:rPr>
              <w:drawing>
                <wp:inline distT="0" distB="0" distL="0" distR="0">
                  <wp:extent cx="6344285" cy="36703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3.png"/>
                          <pic:cNvPicPr/>
                        </pic:nvPicPr>
                        <pic:blipFill>
                          <a:blip r:embed="rId25">
                            <a:extLst>
                              <a:ext uri="{28A0092B-C50C-407E-A947-70E740481C1C}">
                                <a14:useLocalDpi xmlns:a14="http://schemas.microsoft.com/office/drawing/2010/main" val="0"/>
                              </a:ext>
                            </a:extLst>
                          </a:blip>
                          <a:stretch>
                            <a:fillRect/>
                          </a:stretch>
                        </pic:blipFill>
                        <pic:spPr>
                          <a:xfrm>
                            <a:off x="0" y="0"/>
                            <a:ext cx="6344285" cy="367030"/>
                          </a:xfrm>
                          <a:prstGeom prst="rect">
                            <a:avLst/>
                          </a:prstGeom>
                        </pic:spPr>
                      </pic:pic>
                    </a:graphicData>
                  </a:graphic>
                </wp:inline>
              </w:drawing>
            </w:r>
          </w:p>
          <w:p w:rsidR="000426E9" w:rsidRDefault="000426E9" w:rsidP="000426E9">
            <w:pPr>
              <w:ind w:firstLine="360"/>
            </w:pPr>
            <w:r>
              <w:rPr>
                <w:rFonts w:hint="eastAsia"/>
              </w:rPr>
              <w:t>2、设计删除用户数据管理员权限</w:t>
            </w:r>
            <w:bookmarkStart w:id="53" w:name="_GoBack"/>
            <w:bookmarkEnd w:id="53"/>
            <w:r>
              <w:rPr>
                <w:rFonts w:hint="eastAsia"/>
              </w:rPr>
              <w:t>及源码</w:t>
            </w:r>
          </w:p>
          <w:p w:rsidR="000426E9" w:rsidRDefault="000426E9" w:rsidP="000426E9">
            <w:pPr>
              <w:ind w:firstLine="360"/>
            </w:pPr>
            <w:r>
              <w:rPr>
                <w:rFonts w:hint="eastAsia"/>
              </w:rPr>
              <w:t>数据删除管理员需要有能力永久删除数据，所以应赋予所有权限（包括</w:t>
            </w:r>
            <w:r>
              <w:t>”SELECT,”INSERT”,”UPDATE”,”DELETE”</w:t>
            </w:r>
            <w:r>
              <w:rPr>
                <w:rFonts w:hint="eastAsia"/>
              </w:rPr>
              <w:t>）</w:t>
            </w:r>
          </w:p>
          <w:p w:rsidR="000426E9" w:rsidRDefault="000426E9" w:rsidP="000426E9">
            <w:pPr>
              <w:ind w:firstLine="360"/>
              <w:rPr>
                <w:rFonts w:cs="Times New Roman"/>
                <w:szCs w:val="24"/>
              </w:rPr>
            </w:pPr>
            <w:r w:rsidRPr="000426E9">
              <w:rPr>
                <w:rFonts w:cs="Times New Roman"/>
                <w:szCs w:val="24"/>
              </w:rPr>
              <w:t>mysql&gt; create user 'deletionAdmin'@'localhost' IDENTIFIED BY 'DE123456';</w:t>
            </w:r>
          </w:p>
          <w:p w:rsidR="000426E9" w:rsidRDefault="000426E9" w:rsidP="000426E9">
            <w:pPr>
              <w:ind w:firstLine="360"/>
              <w:rPr>
                <w:rFonts w:cs="Times New Roman"/>
                <w:szCs w:val="24"/>
              </w:rPr>
            </w:pPr>
            <w:r w:rsidRPr="000426E9">
              <w:rPr>
                <w:rFonts w:cs="Times New Roman"/>
                <w:szCs w:val="24"/>
              </w:rPr>
              <w:t>mysql&gt; GRANT SELECT,INSERT,UPDATE,DELETE ON clubsystem.* to 'deletionAdmin'@'localhost';</w:t>
            </w:r>
          </w:p>
          <w:p w:rsidR="000426E9" w:rsidRPr="000426E9" w:rsidRDefault="000426E9" w:rsidP="000426E9">
            <w:pPr>
              <w:ind w:firstLine="360"/>
              <w:rPr>
                <w:rFonts w:hint="eastAsia"/>
              </w:rPr>
            </w:pPr>
            <w:r>
              <w:rPr>
                <w:rFonts w:hint="eastAsia"/>
                <w:noProof/>
              </w:rPr>
              <w:drawing>
                <wp:inline distT="0" distB="0" distL="0" distR="0">
                  <wp:extent cx="6344285" cy="753745"/>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1.png"/>
                          <pic:cNvPicPr/>
                        </pic:nvPicPr>
                        <pic:blipFill>
                          <a:blip r:embed="rId26">
                            <a:extLst>
                              <a:ext uri="{28A0092B-C50C-407E-A947-70E740481C1C}">
                                <a14:useLocalDpi xmlns:a14="http://schemas.microsoft.com/office/drawing/2010/main" val="0"/>
                              </a:ext>
                            </a:extLst>
                          </a:blip>
                          <a:stretch>
                            <a:fillRect/>
                          </a:stretch>
                        </pic:blipFill>
                        <pic:spPr>
                          <a:xfrm>
                            <a:off x="0" y="0"/>
                            <a:ext cx="6344285" cy="753745"/>
                          </a:xfrm>
                          <a:prstGeom prst="rect">
                            <a:avLst/>
                          </a:prstGeom>
                        </pic:spPr>
                      </pic:pic>
                    </a:graphicData>
                  </a:graphic>
                </wp:inline>
              </w:drawing>
            </w: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rsidP="007967FD">
            <w:pPr>
              <w:spacing w:after="0" w:line="240" w:lineRule="auto"/>
              <w:ind w:firstLineChars="100" w:firstLine="180"/>
            </w:pPr>
            <w:r>
              <w:rPr>
                <w:rFonts w:hint="eastAsia"/>
              </w:rPr>
              <w:t>知识准备：</w:t>
            </w:r>
          </w:p>
          <w:p w:rsidR="002D1FBB" w:rsidRDefault="008E3C1E" w:rsidP="007967FD">
            <w:pPr>
              <w:numPr>
                <w:ilvl w:val="0"/>
                <w:numId w:val="90"/>
              </w:numPr>
              <w:spacing w:after="0" w:line="240" w:lineRule="auto"/>
              <w:ind w:firstLineChars="300" w:firstLine="540"/>
            </w:pPr>
            <w:r>
              <w:rPr>
                <w:rFonts w:hint="eastAsia"/>
              </w:rPr>
              <w:t>数据库/表的备份的相关概念和作用；</w:t>
            </w:r>
          </w:p>
          <w:p w:rsidR="002D1FBB" w:rsidRDefault="008E3C1E" w:rsidP="007967FD">
            <w:pPr>
              <w:spacing w:after="0" w:line="240" w:lineRule="auto"/>
              <w:ind w:firstLineChars="100" w:firstLine="180"/>
            </w:pPr>
            <w:r>
              <w:rPr>
                <w:rFonts w:hint="eastAsia"/>
              </w:rPr>
              <w:t>任务实施：</w:t>
            </w:r>
          </w:p>
          <w:p w:rsidR="002D1FBB" w:rsidRDefault="008E3C1E" w:rsidP="007967FD">
            <w:pPr>
              <w:numPr>
                <w:ilvl w:val="0"/>
                <w:numId w:val="91"/>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7967FD">
            <w:pPr>
              <w:numPr>
                <w:ilvl w:val="0"/>
                <w:numId w:val="91"/>
              </w:numPr>
              <w:spacing w:after="0" w:line="240" w:lineRule="auto"/>
              <w:ind w:left="485"/>
            </w:pPr>
            <w:r>
              <w:rPr>
                <w:rFonts w:hint="eastAsia"/>
              </w:rPr>
              <w:t>按数据的备份策略为项目数据库/表/数据设计备份命令。</w:t>
            </w:r>
          </w:p>
          <w:p w:rsidR="002D1FBB" w:rsidRDefault="008E3C1E" w:rsidP="007967FD">
            <w:pPr>
              <w:numPr>
                <w:ilvl w:val="0"/>
                <w:numId w:val="91"/>
              </w:numPr>
              <w:spacing w:after="0" w:line="240" w:lineRule="auto"/>
              <w:ind w:left="485"/>
            </w:pPr>
            <w:r>
              <w:rPr>
                <w:rFonts w:hint="eastAsia"/>
              </w:rPr>
              <w:t>本设计满分10分，其中完成分8分，质量分2分。</w:t>
            </w:r>
          </w:p>
          <w:p w:rsidR="002D1FBB" w:rsidRDefault="002D1FBB" w:rsidP="007967FD">
            <w:pPr>
              <w:spacing w:after="0" w:line="240" w:lineRule="auto"/>
              <w:ind w:left="485"/>
            </w:pPr>
          </w:p>
          <w:p w:rsidR="002D1FBB" w:rsidRDefault="008E3C1E" w:rsidP="007967FD">
            <w:pPr>
              <w:spacing w:after="0" w:line="240" w:lineRule="auto"/>
              <w:ind w:left="485"/>
              <w:jc w:val="center"/>
              <w:rPr>
                <w:rFonts w:cs="Times New Roman"/>
                <w:szCs w:val="24"/>
              </w:rPr>
            </w:pPr>
            <w:r>
              <w:rPr>
                <w:rFonts w:hint="eastAsia"/>
                <w:sz w:val="28"/>
                <w:szCs w:val="28"/>
              </w:rPr>
              <w:t>数据库/数据备份策略及备份命令源码</w:t>
            </w:r>
          </w:p>
          <w:p w:rsidR="004D0040" w:rsidRDefault="00701D21" w:rsidP="007967FD">
            <w:pPr>
              <w:spacing w:after="0" w:line="240" w:lineRule="auto"/>
              <w:ind w:firstLineChars="200" w:firstLine="360"/>
              <w:rPr>
                <w:rFonts w:cs="Times New Roman"/>
                <w:szCs w:val="24"/>
              </w:rPr>
            </w:pPr>
            <w:r>
              <w:rPr>
                <w:rFonts w:cs="Times New Roman" w:hint="eastAsia"/>
                <w:szCs w:val="24"/>
              </w:rPr>
              <w:t>设计背景：</w:t>
            </w:r>
            <w:r w:rsidR="004D0040">
              <w:rPr>
                <w:rFonts w:cs="Times New Roman" w:hint="eastAsia"/>
                <w:szCs w:val="24"/>
              </w:rPr>
              <w:t>为了防止</w:t>
            </w:r>
            <w:r w:rsidR="00E42A39">
              <w:rPr>
                <w:rFonts w:cs="Times New Roman" w:hint="eastAsia"/>
                <w:szCs w:val="24"/>
              </w:rPr>
              <w:t>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701D21" w:rsidRDefault="00701D21" w:rsidP="007967FD">
            <w:pPr>
              <w:spacing w:after="0" w:line="240" w:lineRule="auto"/>
              <w:ind w:firstLineChars="200" w:firstLine="360"/>
              <w:rPr>
                <w:rFonts w:cs="Times New Roman"/>
                <w:szCs w:val="24"/>
              </w:rPr>
            </w:pPr>
            <w:r>
              <w:rPr>
                <w:rFonts w:cs="Times New Roman" w:hint="eastAsia"/>
                <w:szCs w:val="24"/>
              </w:rPr>
              <w:t>数据库</w:t>
            </w:r>
            <w:r>
              <w:rPr>
                <w:rFonts w:cs="Times New Roman"/>
                <w:szCs w:val="24"/>
              </w:rPr>
              <w:t>/</w:t>
            </w:r>
            <w:r>
              <w:rPr>
                <w:rFonts w:cs="Times New Roman" w:hint="eastAsia"/>
                <w:szCs w:val="24"/>
              </w:rPr>
              <w:t>数据库备份策略：</w:t>
            </w:r>
            <w:r w:rsidRPr="00701D21">
              <w:rPr>
                <w:rFonts w:cs="Times New Roman" w:hint="eastAsia"/>
                <w:szCs w:val="24"/>
              </w:rPr>
              <w:t>根据项目</w:t>
            </w:r>
            <w:r>
              <w:rPr>
                <w:rFonts w:cs="Times New Roman"/>
                <w:szCs w:val="24"/>
              </w:rPr>
              <w:t>3</w:t>
            </w:r>
            <w:r w:rsidRPr="00701D21">
              <w:rPr>
                <w:rFonts w:cs="Times New Roman"/>
                <w:szCs w:val="24"/>
              </w:rPr>
              <w:t>的业务分析，</w:t>
            </w:r>
            <w:r>
              <w:rPr>
                <w:rFonts w:cs="Times New Roman" w:hint="eastAsia"/>
                <w:szCs w:val="24"/>
              </w:rPr>
              <w:t>我们社团管理系统</w:t>
            </w:r>
            <w:r w:rsidRPr="00701D21">
              <w:rPr>
                <w:rFonts w:cs="Times New Roman"/>
                <w:szCs w:val="24"/>
              </w:rPr>
              <w:t>数据库里有4个数据表，用户对数据表的数据变更程度如下</w:t>
            </w:r>
            <w:r>
              <w:rPr>
                <w:rFonts w:cs="Times New Roman" w:hint="eastAsia"/>
                <w:szCs w:val="24"/>
              </w:rPr>
              <w:t>:</w:t>
            </w:r>
          </w:p>
          <w:p w:rsidR="00701D21" w:rsidRPr="00701D21" w:rsidRDefault="00701D21" w:rsidP="007967FD">
            <w:pPr>
              <w:spacing w:after="0" w:line="240" w:lineRule="auto"/>
              <w:ind w:firstLineChars="200" w:firstLine="360"/>
              <w:rPr>
                <w:rFonts w:cs="Times New Roman"/>
                <w:szCs w:val="24"/>
              </w:rPr>
            </w:pPr>
            <w:r w:rsidRPr="00701D21">
              <w:rPr>
                <w:rFonts w:cs="Times New Roman"/>
                <w:szCs w:val="24"/>
              </w:rPr>
              <w:t>1.Student表，数据变化主要集中在每年学年初</w:t>
            </w:r>
            <w:r>
              <w:rPr>
                <w:rFonts w:cs="Times New Roman" w:hint="eastAsia"/>
                <w:szCs w:val="24"/>
              </w:rPr>
              <w:t>百团招新</w:t>
            </w:r>
            <w:r w:rsidRPr="00701D21">
              <w:rPr>
                <w:rFonts w:cs="Times New Roman"/>
                <w:szCs w:val="24"/>
              </w:rPr>
              <w:t>，每</w:t>
            </w:r>
            <w:r w:rsidR="00FE07FB">
              <w:rPr>
                <w:rFonts w:cs="Times New Roman"/>
                <w:szCs w:val="24"/>
              </w:rPr>
              <w:t>1</w:t>
            </w:r>
            <w:r w:rsidRPr="00701D21">
              <w:rPr>
                <w:rFonts w:cs="Times New Roman"/>
                <w:szCs w:val="24"/>
              </w:rPr>
              <w:t>个月至少执行全库数据备份一次，每个月至少数据备份一次。</w:t>
            </w:r>
          </w:p>
          <w:p w:rsidR="00701D21" w:rsidRPr="00701D21" w:rsidRDefault="00701D21" w:rsidP="007967FD">
            <w:pPr>
              <w:spacing w:after="0" w:line="240" w:lineRule="auto"/>
              <w:ind w:firstLineChars="200" w:firstLine="360"/>
              <w:rPr>
                <w:rFonts w:cs="Times New Roman"/>
                <w:szCs w:val="24"/>
              </w:rPr>
            </w:pPr>
            <w:r>
              <w:rPr>
                <w:rFonts w:cs="Times New Roman"/>
                <w:szCs w:val="24"/>
              </w:rPr>
              <w:t>2.Club</w:t>
            </w:r>
            <w:r w:rsidRPr="00701D21">
              <w:rPr>
                <w:rFonts w:cs="Times New Roman"/>
                <w:szCs w:val="24"/>
              </w:rPr>
              <w:t>表，数据变化主要集中在每年学年初，每</w:t>
            </w:r>
            <w:r w:rsidR="00FE07FB">
              <w:rPr>
                <w:rFonts w:cs="Times New Roman"/>
                <w:szCs w:val="24"/>
              </w:rPr>
              <w:t>1</w:t>
            </w:r>
            <w:r w:rsidRPr="00701D21">
              <w:rPr>
                <w:rFonts w:cs="Times New Roman"/>
                <w:szCs w:val="24"/>
              </w:rPr>
              <w:t>个月至少执行全库数据备份一次，每</w:t>
            </w:r>
            <w:r w:rsidRPr="00701D21">
              <w:rPr>
                <w:rFonts w:cs="Times New Roman" w:hint="eastAsia"/>
                <w:szCs w:val="24"/>
              </w:rPr>
              <w:t>个月至少数据备份一次。</w:t>
            </w:r>
          </w:p>
          <w:p w:rsidR="00701D21" w:rsidRPr="00701D21" w:rsidRDefault="00A332BA" w:rsidP="007967FD">
            <w:pPr>
              <w:spacing w:after="0" w:line="240" w:lineRule="auto"/>
              <w:ind w:firstLineChars="200" w:firstLine="360"/>
              <w:rPr>
                <w:rFonts w:cs="Times New Roman"/>
                <w:szCs w:val="24"/>
              </w:rPr>
            </w:pPr>
            <w:r>
              <w:rPr>
                <w:rFonts w:cs="Times New Roman"/>
                <w:szCs w:val="24"/>
              </w:rPr>
              <w:t>3.T</w:t>
            </w:r>
            <w:r>
              <w:rPr>
                <w:rFonts w:cs="Times New Roman" w:hint="eastAsia"/>
                <w:szCs w:val="24"/>
              </w:rPr>
              <w:t>eacher</w:t>
            </w:r>
            <w:r w:rsidR="00701D21" w:rsidRPr="00701D21">
              <w:rPr>
                <w:rFonts w:cs="Times New Roman"/>
                <w:szCs w:val="24"/>
              </w:rPr>
              <w:t>表，</w:t>
            </w:r>
            <w:r w:rsidRPr="00701D21">
              <w:rPr>
                <w:rFonts w:cs="Times New Roman"/>
                <w:szCs w:val="24"/>
              </w:rPr>
              <w:t>数据变化无特定规律</w:t>
            </w:r>
            <w:r w:rsidR="00701D21" w:rsidRPr="00701D21">
              <w:rPr>
                <w:rFonts w:cs="Times New Roman"/>
                <w:szCs w:val="24"/>
              </w:rPr>
              <w:t>，每</w:t>
            </w:r>
            <w:r w:rsidR="00FE07FB">
              <w:rPr>
                <w:rFonts w:cs="Times New Roman"/>
                <w:szCs w:val="24"/>
              </w:rPr>
              <w:t>1</w:t>
            </w:r>
            <w:r w:rsidR="00701D21" w:rsidRPr="00701D21">
              <w:rPr>
                <w:rFonts w:cs="Times New Roman"/>
                <w:szCs w:val="24"/>
              </w:rPr>
              <w:t>个月至少执行全库数据备份一次，每个月至少数据备份一次。</w:t>
            </w:r>
          </w:p>
          <w:p w:rsidR="003A79F9" w:rsidRDefault="00A332BA" w:rsidP="007967FD">
            <w:pPr>
              <w:spacing w:after="0" w:line="240" w:lineRule="auto"/>
              <w:ind w:firstLineChars="200" w:firstLine="360"/>
              <w:rPr>
                <w:rFonts w:cs="Times New Roman"/>
                <w:szCs w:val="24"/>
              </w:rPr>
            </w:pPr>
            <w:r>
              <w:rPr>
                <w:rFonts w:cs="Times New Roman"/>
                <w:szCs w:val="24"/>
              </w:rPr>
              <w:t>4.</w:t>
            </w:r>
            <w:r w:rsidR="00FE07FB">
              <w:rPr>
                <w:rFonts w:cs="Times New Roman"/>
                <w:szCs w:val="24"/>
              </w:rPr>
              <w:t>D</w:t>
            </w:r>
            <w:r>
              <w:rPr>
                <w:rFonts w:cs="Times New Roman"/>
                <w:szCs w:val="24"/>
              </w:rPr>
              <w:t>epartment</w:t>
            </w:r>
            <w:r w:rsidR="00701D21" w:rsidRPr="00701D21">
              <w:rPr>
                <w:rFonts w:cs="Times New Roman"/>
                <w:szCs w:val="24"/>
              </w:rPr>
              <w:t>表，数据变化无特定规律，每</w:t>
            </w:r>
            <w:r w:rsidR="00FE07FB">
              <w:rPr>
                <w:rFonts w:cs="Times New Roman"/>
                <w:szCs w:val="24"/>
              </w:rPr>
              <w:t>1</w:t>
            </w:r>
            <w:r>
              <w:rPr>
                <w:rFonts w:cs="Times New Roman"/>
                <w:szCs w:val="24"/>
              </w:rPr>
              <w:t>个月至少执行全库数据备份一次，每</w:t>
            </w:r>
            <w:r>
              <w:rPr>
                <w:rFonts w:cs="Times New Roman" w:hint="eastAsia"/>
                <w:szCs w:val="24"/>
              </w:rPr>
              <w:t>个月</w:t>
            </w:r>
            <w:r w:rsidR="00701D21" w:rsidRPr="00701D21">
              <w:rPr>
                <w:rFonts w:cs="Times New Roman"/>
                <w:szCs w:val="24"/>
              </w:rPr>
              <w:t>应执行数据备份一次。</w:t>
            </w:r>
          </w:p>
          <w:p w:rsidR="00FE07FB" w:rsidRDefault="00FE07FB" w:rsidP="007967FD">
            <w:pPr>
              <w:spacing w:after="0" w:line="240" w:lineRule="auto"/>
              <w:ind w:firstLineChars="200" w:firstLine="360"/>
              <w:rPr>
                <w:rFonts w:cs="Times New Roman"/>
                <w:szCs w:val="24"/>
              </w:rPr>
            </w:pPr>
          </w:p>
          <w:p w:rsidR="00A332BA" w:rsidRDefault="00A332BA" w:rsidP="007967FD">
            <w:pPr>
              <w:spacing w:after="0" w:line="240" w:lineRule="auto"/>
              <w:ind w:firstLineChars="200" w:firstLine="360"/>
              <w:rPr>
                <w:rFonts w:cs="Times New Roman"/>
                <w:szCs w:val="24"/>
              </w:rPr>
            </w:pPr>
            <w:r w:rsidRPr="00A332BA">
              <w:rPr>
                <w:rFonts w:cs="Times New Roman" w:hint="eastAsia"/>
                <w:szCs w:val="24"/>
              </w:rPr>
              <w:t>结合系统线上业务的实际情况，工作日及周六是主要的数据库的读写操作时间，周日及晚上</w:t>
            </w:r>
            <w:r w:rsidRPr="00A332BA">
              <w:rPr>
                <w:rFonts w:cs="Times New Roman"/>
                <w:szCs w:val="24"/>
              </w:rPr>
              <w:t>10点到凌晨6点，:系统线上业务可以暂停。设置如下备份方案</w:t>
            </w:r>
            <w:r>
              <w:rPr>
                <w:rFonts w:cs="Times New Roman" w:hint="eastAsia"/>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时间</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备份类型</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备份内容</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备份工具</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备份地点</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w:t>
                  </w:r>
                  <w:r w:rsidRPr="00FE07FB">
                    <w:rPr>
                      <w:rFonts w:cs="Times New Roman"/>
                      <w:szCs w:val="24"/>
                    </w:rPr>
                    <w:t>6月一次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数据库备份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全数据库</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Student数据表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Department表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bl>
          <w:p w:rsidR="00A332BA" w:rsidRDefault="00A332BA" w:rsidP="007967FD">
            <w:pPr>
              <w:spacing w:after="0" w:line="240" w:lineRule="auto"/>
              <w:ind w:firstLineChars="200" w:firstLine="360"/>
              <w:rPr>
                <w:rFonts w:cs="Times New Roman"/>
                <w:szCs w:val="24"/>
              </w:rPr>
            </w:pPr>
          </w:p>
          <w:p w:rsidR="00FE07FB" w:rsidRPr="00FE07FB" w:rsidRDefault="00FE07FB" w:rsidP="007967FD">
            <w:pPr>
              <w:spacing w:after="0" w:line="240" w:lineRule="auto"/>
              <w:ind w:firstLineChars="200" w:firstLine="360"/>
              <w:rPr>
                <w:rFonts w:cs="Times New Roman"/>
                <w:szCs w:val="24"/>
              </w:rPr>
            </w:pPr>
            <w:r w:rsidRPr="00FE07FB">
              <w:rPr>
                <w:rFonts w:cs="Times New Roman" w:hint="eastAsia"/>
                <w:szCs w:val="24"/>
              </w:rPr>
              <w:t>学校的数据库应用系统来讲，通常开学、期末两个时间段数据操作最为频繁，因此对于完全备份，应安排在这两个时段进入繁忙期之前，系统管理员对整个数据库进行完全备你假设在</w:t>
            </w:r>
            <w:r w:rsidRPr="00FE07FB">
              <w:rPr>
                <w:rFonts w:cs="Times New Roman"/>
                <w:szCs w:val="24"/>
              </w:rPr>
              <w:t>2023年8月1日晚十点，管理员对整个数据库进行备份，备份地点为当前服务器的备份目录上，则运行</w:t>
            </w:r>
            <w:r>
              <w:rPr>
                <w:rFonts w:cs="Times New Roman" w:hint="eastAsia"/>
                <w:szCs w:val="24"/>
              </w:rPr>
              <w:t>：</w:t>
            </w:r>
          </w:p>
          <w:p w:rsidR="00FE07FB" w:rsidRPr="00FE07FB" w:rsidRDefault="00FE07FB" w:rsidP="000E154C">
            <w:pPr>
              <w:pStyle w:val="afffff8"/>
              <w:numPr>
                <w:ilvl w:val="0"/>
                <w:numId w:val="114"/>
              </w:numPr>
              <w:spacing w:after="0" w:line="240" w:lineRule="auto"/>
              <w:rPr>
                <w:rFonts w:cs="Times New Roman"/>
                <w:szCs w:val="24"/>
              </w:rPr>
            </w:pPr>
            <w:r w:rsidRPr="00FE07FB">
              <w:rPr>
                <w:rFonts w:cs="Times New Roman"/>
                <w:szCs w:val="24"/>
              </w:rPr>
              <w:t xml:space="preserve">mysqldump-u root -p </w:t>
            </w:r>
            <w:r>
              <w:rPr>
                <w:rFonts w:cs="Times New Roman" w:hint="eastAsia"/>
                <w:szCs w:val="24"/>
              </w:rPr>
              <w:t>clubsys</w:t>
            </w:r>
            <w:r w:rsidRPr="00FE07FB">
              <w:rPr>
                <w:rFonts w:cs="Times New Roman"/>
                <w:szCs w:val="24"/>
              </w:rPr>
              <w:t>:/school202308011000.sq</w:t>
            </w:r>
          </w:p>
          <w:p w:rsidR="00FE07FB" w:rsidRPr="00FE07FB" w:rsidRDefault="00FE07FB" w:rsidP="000E154C">
            <w:pPr>
              <w:pStyle w:val="afffff8"/>
              <w:numPr>
                <w:ilvl w:val="0"/>
                <w:numId w:val="114"/>
              </w:numPr>
              <w:spacing w:after="0" w:line="240" w:lineRule="auto"/>
              <w:rPr>
                <w:rFonts w:cs="Times New Roman"/>
                <w:szCs w:val="24"/>
              </w:rPr>
            </w:pPr>
            <w:r w:rsidRPr="00FE07FB">
              <w:rPr>
                <w:rFonts w:cs="Times New Roman" w:hint="eastAsia"/>
                <w:szCs w:val="24"/>
              </w:rPr>
              <w:t>需要注意的是，备份文件上应打上时间戳，以便识别备份数据的有效性。</w:t>
            </w:r>
          </w:p>
          <w:p w:rsidR="00A332BA" w:rsidRDefault="00FE07FB" w:rsidP="000E154C">
            <w:pPr>
              <w:pStyle w:val="afffff8"/>
              <w:numPr>
                <w:ilvl w:val="0"/>
                <w:numId w:val="114"/>
              </w:numPr>
              <w:spacing w:after="0" w:line="240" w:lineRule="auto"/>
              <w:rPr>
                <w:rFonts w:cs="Times New Roman"/>
                <w:szCs w:val="24"/>
              </w:rPr>
            </w:pPr>
            <w:r w:rsidRPr="00FE07FB">
              <w:rPr>
                <w:rFonts w:cs="Times New Roman" w:hint="eastAsia"/>
                <w:szCs w:val="24"/>
              </w:rPr>
              <w:t>备份操作完成以后，应及时导入到备份服务器上进行主从双备份，以保证备份数据的安</w:t>
            </w:r>
          </w:p>
          <w:p w:rsidR="0097028C" w:rsidRPr="00FE07FB" w:rsidRDefault="0097028C" w:rsidP="000E154C">
            <w:pPr>
              <w:pStyle w:val="afffff8"/>
              <w:numPr>
                <w:ilvl w:val="0"/>
                <w:numId w:val="114"/>
              </w:numPr>
              <w:spacing w:after="0" w:line="240" w:lineRule="auto"/>
              <w:rPr>
                <w:rFonts w:cs="Times New Roman"/>
                <w:szCs w:val="24"/>
              </w:rPr>
            </w:pPr>
          </w:p>
          <w:p w:rsidR="00A332BA" w:rsidRDefault="0097028C" w:rsidP="007967FD">
            <w:pPr>
              <w:spacing w:after="0" w:line="240" w:lineRule="auto"/>
              <w:ind w:firstLineChars="200" w:firstLine="360"/>
              <w:rPr>
                <w:rFonts w:cs="Times New Roman"/>
                <w:szCs w:val="24"/>
              </w:rPr>
            </w:pPr>
            <w:r>
              <w:rPr>
                <w:rFonts w:cs="Times New Roman" w:hint="eastAsia"/>
                <w:szCs w:val="24"/>
              </w:rPr>
              <w:t>由数据备份策略可知，管理员应每个月定期备份所有学生的信息，可以用复制数据库目录备份还原数据库</w:t>
            </w:r>
          </w:p>
          <w:p w:rsidR="0097028C" w:rsidRPr="0097028C" w:rsidRDefault="0097028C" w:rsidP="000E154C">
            <w:pPr>
              <w:pStyle w:val="afffff8"/>
              <w:numPr>
                <w:ilvl w:val="0"/>
                <w:numId w:val="115"/>
              </w:numPr>
              <w:spacing w:after="0" w:line="240" w:lineRule="auto"/>
              <w:rPr>
                <w:rFonts w:cs="Times New Roman"/>
                <w:szCs w:val="24"/>
              </w:rPr>
            </w:pPr>
            <w:r w:rsidRPr="0097028C">
              <w:rPr>
                <w:rFonts w:cs="Times New Roman" w:hint="eastAsia"/>
                <w:szCs w:val="24"/>
              </w:rPr>
              <w:t>首先确定data文件夹在哪里，查看My</w:t>
            </w:r>
            <w:r w:rsidRPr="0097028C">
              <w:rPr>
                <w:rFonts w:cs="Times New Roman"/>
                <w:szCs w:val="24"/>
              </w:rPr>
              <w:t>SQL</w:t>
            </w:r>
            <w:r w:rsidRPr="0097028C">
              <w:rPr>
                <w:rFonts w:cs="Times New Roman" w:hint="eastAsia"/>
                <w:szCs w:val="24"/>
              </w:rPr>
              <w:t>数据保存的路径使用下面语句，再将文件夹复制到备份文件夹即可。</w:t>
            </w:r>
          </w:p>
          <w:p w:rsidR="0097028C" w:rsidRPr="0097028C" w:rsidRDefault="0097028C" w:rsidP="000E154C">
            <w:pPr>
              <w:pStyle w:val="afffff8"/>
              <w:numPr>
                <w:ilvl w:val="0"/>
                <w:numId w:val="115"/>
              </w:numPr>
              <w:spacing w:after="0" w:line="240" w:lineRule="auto"/>
              <w:rPr>
                <w:rFonts w:cs="Times New Roman"/>
                <w:szCs w:val="24"/>
              </w:rPr>
            </w:pPr>
            <w:r w:rsidRPr="0097028C">
              <w:rPr>
                <w:rFonts w:cs="Times New Roman"/>
                <w:szCs w:val="24"/>
              </w:rPr>
              <w:t>SHOW GLOBAL VARIABLES LIKE “%datadir%”;</w:t>
            </w:r>
          </w:p>
          <w:p w:rsidR="0097028C" w:rsidRPr="0097028C" w:rsidRDefault="0097028C" w:rsidP="007967FD">
            <w:pPr>
              <w:spacing w:after="0" w:line="240" w:lineRule="auto"/>
              <w:rPr>
                <w:rFonts w:cs="Times New Roman"/>
                <w:szCs w:val="24"/>
              </w:rPr>
            </w:pPr>
          </w:p>
          <w:p w:rsidR="003A79F9" w:rsidRPr="0097028C" w:rsidRDefault="003A79F9" w:rsidP="007967FD">
            <w:pPr>
              <w:pStyle w:val="afffff8"/>
              <w:spacing w:after="0" w:line="240" w:lineRule="auto"/>
              <w:ind w:left="1205"/>
              <w:rPr>
                <w:rFonts w:cs="Times New Roman"/>
                <w:szCs w:val="24"/>
              </w:rPr>
            </w:pPr>
          </w:p>
          <w:p w:rsidR="003A79F9" w:rsidRDefault="003A79F9" w:rsidP="007967FD">
            <w:pPr>
              <w:pStyle w:val="afffff8"/>
              <w:spacing w:after="0" w:line="240" w:lineRule="auto"/>
              <w:ind w:left="1205"/>
              <w:rPr>
                <w:rFonts w:cs="Times New Roman"/>
                <w:szCs w:val="24"/>
              </w:rPr>
            </w:pPr>
          </w:p>
          <w:p w:rsidR="003A79F9" w:rsidRDefault="003A79F9" w:rsidP="007967FD">
            <w:pPr>
              <w:pStyle w:val="afffff8"/>
              <w:spacing w:after="0" w:line="240" w:lineRule="auto"/>
              <w:ind w:left="1205"/>
              <w:rPr>
                <w:rFonts w:cs="Times New Roman"/>
                <w:szCs w:val="24"/>
              </w:rPr>
            </w:pPr>
          </w:p>
          <w:p w:rsidR="002D1FBB" w:rsidRPr="0097028C" w:rsidRDefault="002D1FBB" w:rsidP="007967FD">
            <w:pPr>
              <w:spacing w:after="0" w:line="240" w:lineRule="auto"/>
              <w:rPr>
                <w:rFonts w:cs="Times New Roman"/>
                <w:szCs w:val="24"/>
              </w:rPr>
            </w:pPr>
          </w:p>
        </w:tc>
      </w:tr>
    </w:tbl>
    <w:p w:rsidR="002D1FBB" w:rsidRDefault="008E3C1E" w:rsidP="007967FD">
      <w:pPr>
        <w:pStyle w:val="21"/>
        <w:ind w:firstLineChars="0" w:firstLine="0"/>
        <w:jc w:val="center"/>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7967FD">
            <w:pPr>
              <w:spacing w:after="0" w:line="240" w:lineRule="auto"/>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rsidP="007967FD">
            <w:pPr>
              <w:spacing w:after="0" w:line="240" w:lineRule="auto"/>
              <w:ind w:firstLine="420"/>
            </w:pPr>
          </w:p>
        </w:tc>
        <w:tc>
          <w:tcPr>
            <w:tcW w:w="1010" w:type="dxa"/>
            <w:tcBorders>
              <w:top w:val="single" w:sz="18" w:space="0" w:color="auto"/>
              <w:bottom w:val="single" w:sz="6" w:space="0" w:color="auto"/>
            </w:tcBorders>
          </w:tcPr>
          <w:p w:rsidR="002D1FBB" w:rsidRDefault="008E3C1E" w:rsidP="007967FD">
            <w:pPr>
              <w:spacing w:after="0" w:line="240" w:lineRule="auto"/>
              <w:jc w:val="center"/>
            </w:pPr>
            <w:r>
              <w:rPr>
                <w:rFonts w:hint="eastAsia"/>
              </w:rPr>
              <w:t>学号</w:t>
            </w:r>
          </w:p>
        </w:tc>
        <w:tc>
          <w:tcPr>
            <w:tcW w:w="2416" w:type="dxa"/>
            <w:tcBorders>
              <w:top w:val="single" w:sz="18" w:space="0" w:color="auto"/>
              <w:bottom w:val="single" w:sz="6" w:space="0" w:color="auto"/>
            </w:tcBorders>
          </w:tcPr>
          <w:p w:rsidR="002D1FBB" w:rsidRDefault="002D1FBB" w:rsidP="007967FD">
            <w:pPr>
              <w:spacing w:after="0" w:line="240" w:lineRule="auto"/>
              <w:ind w:firstLine="420"/>
              <w:jc w:val="center"/>
            </w:pPr>
          </w:p>
        </w:tc>
        <w:tc>
          <w:tcPr>
            <w:tcW w:w="916" w:type="dxa"/>
            <w:tcBorders>
              <w:top w:val="single" w:sz="18" w:space="0" w:color="auto"/>
              <w:bottom w:val="single" w:sz="6" w:space="0" w:color="auto"/>
            </w:tcBorders>
          </w:tcPr>
          <w:p w:rsidR="002D1FBB" w:rsidRDefault="008E3C1E" w:rsidP="007967FD">
            <w:pPr>
              <w:spacing w:after="0" w:line="240" w:lineRule="auto"/>
              <w:jc w:val="center"/>
            </w:pPr>
            <w:r>
              <w:rPr>
                <w:rFonts w:hint="eastAsia"/>
              </w:rPr>
              <w:t>组别</w:t>
            </w:r>
          </w:p>
        </w:tc>
        <w:tc>
          <w:tcPr>
            <w:tcW w:w="1658" w:type="dxa"/>
            <w:tcBorders>
              <w:top w:val="single" w:sz="18" w:space="0" w:color="auto"/>
              <w:bottom w:val="single" w:sz="6" w:space="0" w:color="auto"/>
            </w:tcBorders>
          </w:tcPr>
          <w:p w:rsidR="002D1FBB" w:rsidRDefault="002D1FBB" w:rsidP="007967FD">
            <w:pPr>
              <w:spacing w:after="0" w:line="240" w:lineRule="auto"/>
              <w:ind w:firstLine="420"/>
              <w:jc w:val="center"/>
            </w:pPr>
          </w:p>
        </w:tc>
        <w:tc>
          <w:tcPr>
            <w:tcW w:w="718" w:type="dxa"/>
            <w:tcBorders>
              <w:top w:val="single" w:sz="18" w:space="0" w:color="auto"/>
              <w:bottom w:val="single" w:sz="6" w:space="0" w:color="auto"/>
            </w:tcBorders>
          </w:tcPr>
          <w:p w:rsidR="002D1FBB" w:rsidRDefault="008E3C1E" w:rsidP="007967FD">
            <w:pPr>
              <w:spacing w:after="0" w:line="240" w:lineRule="auto"/>
              <w:jc w:val="center"/>
            </w:pPr>
            <w:r>
              <w:rPr>
                <w:rFonts w:hint="eastAsia"/>
              </w:rPr>
              <w:t>绩效</w:t>
            </w:r>
          </w:p>
        </w:tc>
        <w:tc>
          <w:tcPr>
            <w:tcW w:w="1004" w:type="dxa"/>
            <w:tcBorders>
              <w:top w:val="single" w:sz="18" w:space="0" w:color="auto"/>
              <w:bottom w:val="single" w:sz="6" w:space="0" w:color="auto"/>
            </w:tcBorders>
          </w:tcPr>
          <w:p w:rsidR="002D1FBB" w:rsidRDefault="002D1FBB" w:rsidP="007967FD">
            <w:pPr>
              <w:spacing w:after="0" w:line="240" w:lineRule="auto"/>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7967FD">
            <w:pPr>
              <w:spacing w:after="0" w:line="240" w:lineRule="auto"/>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rsidP="007967FD">
            <w:pPr>
              <w:spacing w:after="0" w:line="240" w:lineRule="auto"/>
              <w:jc w:val="center"/>
            </w:pPr>
            <w:r>
              <w:rPr>
                <w:rFonts w:cs="Calibri" w:hint="eastAsia"/>
              </w:rPr>
              <w:t>任务8.2</w:t>
            </w:r>
          </w:p>
        </w:tc>
        <w:tc>
          <w:tcPr>
            <w:tcW w:w="1010" w:type="dxa"/>
            <w:tcBorders>
              <w:top w:val="single" w:sz="6" w:space="0" w:color="auto"/>
              <w:bottom w:val="single" w:sz="6" w:space="0" w:color="auto"/>
            </w:tcBorders>
          </w:tcPr>
          <w:p w:rsidR="002D1FBB" w:rsidRDefault="008E3C1E" w:rsidP="007967FD">
            <w:pPr>
              <w:spacing w:after="0" w:line="240" w:lineRule="auto"/>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rsidP="007967FD">
            <w:pPr>
              <w:spacing w:after="0" w:line="240" w:lineRule="auto"/>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rsidP="007967FD">
            <w:pPr>
              <w:spacing w:after="0" w:line="240" w:lineRule="auto"/>
            </w:pPr>
            <w:r>
              <w:rPr>
                <w:rFonts w:hint="eastAsia"/>
              </w:rPr>
              <w:t>其他责任人及占比</w:t>
            </w:r>
          </w:p>
        </w:tc>
        <w:tc>
          <w:tcPr>
            <w:tcW w:w="1722" w:type="dxa"/>
            <w:gridSpan w:val="2"/>
            <w:tcBorders>
              <w:top w:val="single" w:sz="6" w:space="0" w:color="auto"/>
              <w:bottom w:val="single" w:sz="6" w:space="0" w:color="auto"/>
            </w:tcBorders>
          </w:tcPr>
          <w:p w:rsidR="002D1FBB" w:rsidRDefault="002D1FBB" w:rsidP="007967FD">
            <w:pPr>
              <w:spacing w:after="0" w:line="240" w:lineRule="auto"/>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rsidP="007967FD">
            <w:pPr>
              <w:spacing w:after="0" w:line="240" w:lineRule="auto"/>
              <w:ind w:firstLineChars="100" w:firstLine="180"/>
            </w:pPr>
            <w:r>
              <w:rPr>
                <w:rFonts w:hint="eastAsia"/>
              </w:rPr>
              <w:lastRenderedPageBreak/>
              <w:t>知识准备：</w:t>
            </w:r>
          </w:p>
          <w:p w:rsidR="002D1FBB" w:rsidRDefault="008E3C1E" w:rsidP="000E154C">
            <w:pPr>
              <w:numPr>
                <w:ilvl w:val="0"/>
                <w:numId w:val="92"/>
              </w:numPr>
              <w:spacing w:after="0" w:line="240" w:lineRule="auto"/>
              <w:ind w:firstLineChars="300" w:firstLine="540"/>
            </w:pPr>
            <w:r>
              <w:rPr>
                <w:rFonts w:hint="eastAsia"/>
              </w:rPr>
              <w:t>数据库/表的恢复的相关概念和作用；</w:t>
            </w:r>
          </w:p>
          <w:p w:rsidR="002D1FBB" w:rsidRDefault="008E3C1E" w:rsidP="007967FD">
            <w:pPr>
              <w:spacing w:after="0" w:line="240" w:lineRule="auto"/>
              <w:ind w:firstLineChars="100" w:firstLine="180"/>
            </w:pPr>
            <w:r>
              <w:rPr>
                <w:rFonts w:hint="eastAsia"/>
              </w:rPr>
              <w:t>任务实施：</w:t>
            </w:r>
          </w:p>
          <w:p w:rsidR="002D1FBB" w:rsidRDefault="008E3C1E" w:rsidP="000E154C">
            <w:pPr>
              <w:numPr>
                <w:ilvl w:val="0"/>
                <w:numId w:val="93"/>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0E154C">
            <w:pPr>
              <w:numPr>
                <w:ilvl w:val="0"/>
                <w:numId w:val="93"/>
              </w:numPr>
              <w:spacing w:after="0" w:line="240" w:lineRule="auto"/>
              <w:ind w:left="485"/>
            </w:pPr>
            <w:r>
              <w:rPr>
                <w:rFonts w:hint="eastAsia"/>
              </w:rPr>
              <w:t>按数据的备份策略为项目数据库/表/数据设计还原命令。</w:t>
            </w:r>
          </w:p>
          <w:p w:rsidR="002D1FBB" w:rsidRDefault="008E3C1E" w:rsidP="000E154C">
            <w:pPr>
              <w:numPr>
                <w:ilvl w:val="0"/>
                <w:numId w:val="93"/>
              </w:numPr>
              <w:spacing w:after="0" w:line="240" w:lineRule="auto"/>
              <w:ind w:left="485"/>
            </w:pPr>
            <w:r>
              <w:rPr>
                <w:rFonts w:hint="eastAsia"/>
              </w:rPr>
              <w:t>本设计满分10分，其中完成分8分，质量分2分。</w:t>
            </w:r>
          </w:p>
          <w:p w:rsidR="002D1FBB" w:rsidRDefault="002D1FBB" w:rsidP="007967FD">
            <w:pPr>
              <w:spacing w:after="0" w:line="240" w:lineRule="auto"/>
              <w:ind w:left="485"/>
            </w:pPr>
          </w:p>
          <w:p w:rsidR="0050002C" w:rsidRDefault="008E3C1E" w:rsidP="00B254D6">
            <w:pPr>
              <w:spacing w:after="0" w:line="240" w:lineRule="auto"/>
              <w:ind w:left="485"/>
              <w:jc w:val="center"/>
              <w:rPr>
                <w:rFonts w:cs="Times New Roman"/>
                <w:szCs w:val="24"/>
              </w:rPr>
            </w:pPr>
            <w:r>
              <w:rPr>
                <w:rFonts w:hint="eastAsia"/>
                <w:sz w:val="28"/>
                <w:szCs w:val="28"/>
              </w:rPr>
              <w:t>数据库/数据还原策略及还原命令源码</w:t>
            </w:r>
          </w:p>
          <w:p w:rsidR="002D1FBB" w:rsidRDefault="0050002C" w:rsidP="007967FD">
            <w:pPr>
              <w:tabs>
                <w:tab w:val="left" w:pos="5037"/>
              </w:tabs>
              <w:spacing w:after="0" w:line="240" w:lineRule="auto"/>
              <w:ind w:firstLineChars="200" w:firstLine="360"/>
              <w:rPr>
                <w:szCs w:val="21"/>
              </w:rPr>
            </w:pPr>
            <w:r>
              <w:rPr>
                <w:rFonts w:hint="eastAsia"/>
                <w:szCs w:val="21"/>
              </w:rPr>
              <w:t>设计背景：</w:t>
            </w:r>
          </w:p>
          <w:p w:rsidR="0050002C" w:rsidRDefault="0050002C" w:rsidP="007967FD">
            <w:pPr>
              <w:tabs>
                <w:tab w:val="left" w:pos="5037"/>
              </w:tabs>
              <w:spacing w:after="0" w:line="240" w:lineRule="auto"/>
              <w:ind w:firstLineChars="200" w:firstLine="360"/>
              <w:rPr>
                <w:szCs w:val="21"/>
              </w:rPr>
            </w:pPr>
            <w:r>
              <w:rPr>
                <w:rFonts w:hint="eastAsia"/>
                <w:szCs w:val="21"/>
              </w:rPr>
              <w:t>为了防止</w:t>
            </w:r>
            <w:r w:rsidRPr="0050002C">
              <w:rPr>
                <w:rFonts w:hint="eastAsia"/>
                <w:szCs w:val="21"/>
              </w:rPr>
              <w:t>数据库</w:t>
            </w:r>
            <w:r>
              <w:rPr>
                <w:rFonts w:hint="eastAsia"/>
                <w:szCs w:val="21"/>
              </w:rPr>
              <w:t>再生产环境中</w:t>
            </w:r>
            <w:r w:rsidRPr="0050002C">
              <w:rPr>
                <w:rFonts w:hint="eastAsia"/>
                <w:szCs w:val="21"/>
              </w:rPr>
              <w:t>可能会遭遇各种各样</w:t>
            </w:r>
            <w:r>
              <w:rPr>
                <w:rFonts w:hint="eastAsia"/>
                <w:szCs w:val="21"/>
              </w:rPr>
              <w:t>的不测从而导致数据丢失，如硬件故障、软件故障</w:t>
            </w:r>
            <w:r w:rsidRPr="0050002C">
              <w:rPr>
                <w:rFonts w:hint="eastAsia"/>
                <w:szCs w:val="21"/>
              </w:rPr>
              <w:t>、误操作</w:t>
            </w:r>
            <w:r w:rsidRPr="0050002C">
              <w:rPr>
                <w:szCs w:val="21"/>
              </w:rPr>
              <w:t xml:space="preserve"> (占比最大)等，这时候要根据数据库损坏的不同情况进行数据的还原操作。</w:t>
            </w:r>
          </w:p>
          <w:p w:rsidR="0050002C" w:rsidRDefault="0050002C" w:rsidP="007967FD">
            <w:pPr>
              <w:tabs>
                <w:tab w:val="left" w:pos="5037"/>
              </w:tabs>
              <w:spacing w:after="0" w:line="240" w:lineRule="auto"/>
              <w:ind w:firstLineChars="200" w:firstLine="360"/>
              <w:rPr>
                <w:szCs w:val="21"/>
              </w:rPr>
            </w:pPr>
            <w:r w:rsidRPr="0050002C">
              <w:rPr>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50002C" w:rsidRDefault="0050002C" w:rsidP="007967FD">
            <w:pPr>
              <w:tabs>
                <w:tab w:val="left" w:pos="5037"/>
              </w:tabs>
              <w:spacing w:after="0" w:line="240" w:lineRule="auto"/>
              <w:ind w:firstLineChars="200" w:firstLine="360"/>
              <w:rPr>
                <w:szCs w:val="21"/>
              </w:rPr>
            </w:pPr>
            <w:r>
              <w:rPr>
                <w:rFonts w:hint="eastAsia"/>
                <w:szCs w:val="21"/>
              </w:rPr>
              <w:t>设计策略：</w:t>
            </w:r>
          </w:p>
          <w:p w:rsidR="001E5135" w:rsidRPr="001E5135" w:rsidRDefault="001E5135" w:rsidP="007967FD">
            <w:pPr>
              <w:tabs>
                <w:tab w:val="left" w:pos="5037"/>
              </w:tabs>
              <w:spacing w:after="0" w:line="240" w:lineRule="auto"/>
              <w:ind w:firstLineChars="200" w:firstLine="360"/>
              <w:rPr>
                <w:szCs w:val="21"/>
              </w:rPr>
            </w:pPr>
            <w:r w:rsidRPr="001E5135">
              <w:rPr>
                <w:rFonts w:hint="eastAsia"/>
                <w:szCs w:val="21"/>
              </w:rPr>
              <w:t>根据以上系统业务需求，可设置如下还原方案</w:t>
            </w:r>
            <w:r w:rsidRPr="001E5135">
              <w:rPr>
                <w:szCs w:val="21"/>
              </w:rPr>
              <w:t>.</w:t>
            </w:r>
          </w:p>
          <w:tbl>
            <w:tblPr>
              <w:tblStyle w:val="afffd"/>
              <w:tblW w:w="0" w:type="auto"/>
              <w:tblLayout w:type="fixed"/>
              <w:tblLook w:val="04A0" w:firstRow="1" w:lastRow="0" w:firstColumn="1" w:lastColumn="0" w:noHBand="0" w:noVBand="1"/>
            </w:tblPr>
            <w:tblGrid>
              <w:gridCol w:w="1996"/>
              <w:gridCol w:w="1996"/>
              <w:gridCol w:w="1996"/>
              <w:gridCol w:w="1996"/>
              <w:gridCol w:w="1997"/>
            </w:tblGrid>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还原目的</w:t>
                  </w:r>
                </w:p>
              </w:tc>
              <w:tc>
                <w:tcPr>
                  <w:tcW w:w="1996" w:type="dxa"/>
                </w:tcPr>
                <w:p w:rsidR="001E5135" w:rsidRPr="001E5135" w:rsidRDefault="001E5135" w:rsidP="007967FD">
                  <w:pPr>
                    <w:spacing w:after="0" w:line="240" w:lineRule="auto"/>
                    <w:rPr>
                      <w:szCs w:val="21"/>
                    </w:rPr>
                  </w:pPr>
                  <w:r w:rsidRPr="001E5135">
                    <w:rPr>
                      <w:rFonts w:hint="eastAsia"/>
                      <w:szCs w:val="21"/>
                    </w:rPr>
                    <w:t>还原地点</w:t>
                  </w:r>
                </w:p>
              </w:tc>
              <w:tc>
                <w:tcPr>
                  <w:tcW w:w="1996" w:type="dxa"/>
                </w:tcPr>
                <w:p w:rsidR="001E5135" w:rsidRPr="001E5135" w:rsidRDefault="001E5135" w:rsidP="007967FD">
                  <w:pPr>
                    <w:spacing w:after="0" w:line="240" w:lineRule="auto"/>
                    <w:rPr>
                      <w:szCs w:val="21"/>
                    </w:rPr>
                  </w:pPr>
                  <w:r w:rsidRPr="001E5135">
                    <w:rPr>
                      <w:rFonts w:hint="eastAsia"/>
                      <w:szCs w:val="21"/>
                    </w:rPr>
                    <w:t>还原文件</w:t>
                  </w:r>
                </w:p>
              </w:tc>
              <w:tc>
                <w:tcPr>
                  <w:tcW w:w="1996" w:type="dxa"/>
                </w:tcPr>
                <w:p w:rsidR="001E5135" w:rsidRPr="001E5135" w:rsidRDefault="001E5135" w:rsidP="007967FD">
                  <w:pPr>
                    <w:spacing w:after="0" w:line="240" w:lineRule="auto"/>
                    <w:rPr>
                      <w:szCs w:val="21"/>
                    </w:rPr>
                  </w:pPr>
                  <w:r w:rsidRPr="001E5135">
                    <w:rPr>
                      <w:rFonts w:hint="eastAsia"/>
                      <w:szCs w:val="21"/>
                    </w:rPr>
                    <w:t>还原操作</w:t>
                  </w:r>
                </w:p>
              </w:tc>
              <w:tc>
                <w:tcPr>
                  <w:tcW w:w="1997" w:type="dxa"/>
                </w:tcPr>
                <w:p w:rsidR="001E5135" w:rsidRPr="001E5135" w:rsidRDefault="001E5135" w:rsidP="007967FD">
                  <w:pPr>
                    <w:spacing w:after="0" w:line="240" w:lineRule="auto"/>
                    <w:rPr>
                      <w:szCs w:val="21"/>
                    </w:rPr>
                  </w:pPr>
                  <w:r w:rsidRPr="001E5135">
                    <w:rPr>
                      <w:rFonts w:hint="eastAsia"/>
                      <w:szCs w:val="21"/>
                    </w:rPr>
                    <w:t>还原时间</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当数据库损坏</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r w:rsidRPr="001E5135">
                    <w:rPr>
                      <w:rFonts w:hint="eastAsia"/>
                      <w:szCs w:val="21"/>
                    </w:rPr>
                    <w:t>备份库文件</w:t>
                  </w:r>
                </w:p>
              </w:tc>
              <w:tc>
                <w:tcPr>
                  <w:tcW w:w="1997" w:type="dxa"/>
                </w:tcPr>
                <w:p w:rsidR="001E5135" w:rsidRPr="001E5135" w:rsidRDefault="001E5135" w:rsidP="007967FD">
                  <w:pPr>
                    <w:spacing w:after="0" w:line="240" w:lineRule="auto"/>
                    <w:rPr>
                      <w:szCs w:val="21"/>
                    </w:rPr>
                  </w:pPr>
                  <w:r w:rsidRPr="001E5135">
                    <w:rPr>
                      <w:rFonts w:hint="eastAsia"/>
                      <w:szCs w:val="21"/>
                    </w:rPr>
                    <w:t>数据库还原</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当数据表损坏</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r w:rsidRPr="001E5135">
                    <w:rPr>
                      <w:rFonts w:hint="eastAsia"/>
                      <w:szCs w:val="21"/>
                    </w:rPr>
                    <w:t>建表文件备份数据文件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还原数据表结构还原表里的数据</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当数据损坏</w:t>
                  </w:r>
                  <w:r w:rsidRPr="001E5135">
                    <w:rPr>
                      <w:szCs w:val="21"/>
                    </w:rPr>
                    <w:t>/丢失</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r w:rsidRPr="001E5135">
                    <w:rPr>
                      <w:rFonts w:hint="eastAsia"/>
                      <w:szCs w:val="21"/>
                    </w:rPr>
                    <w:t>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还原表里的数据</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每个月</w:t>
                  </w:r>
                </w:p>
              </w:tc>
              <w:tc>
                <w:tcPr>
                  <w:tcW w:w="1996" w:type="dxa"/>
                </w:tcPr>
                <w:p w:rsidR="001E5135" w:rsidRPr="001E5135" w:rsidRDefault="001E5135" w:rsidP="007967FD">
                  <w:pPr>
                    <w:spacing w:after="0" w:line="240" w:lineRule="auto"/>
                    <w:rPr>
                      <w:szCs w:val="21"/>
                    </w:rPr>
                  </w:pPr>
                  <w:r w:rsidRPr="001E5135">
                    <w:rPr>
                      <w:rFonts w:hint="eastAsia"/>
                      <w:szCs w:val="21"/>
                    </w:rPr>
                    <w:t>备份测试</w:t>
                  </w:r>
                </w:p>
              </w:tc>
              <w:tc>
                <w:tcPr>
                  <w:tcW w:w="1996" w:type="dxa"/>
                </w:tcPr>
                <w:p w:rsidR="001E5135" w:rsidRPr="001E5135" w:rsidRDefault="001E5135" w:rsidP="007967FD">
                  <w:pPr>
                    <w:spacing w:after="0" w:line="240" w:lineRule="auto"/>
                    <w:rPr>
                      <w:szCs w:val="21"/>
                    </w:rPr>
                  </w:pPr>
                  <w:r w:rsidRPr="001E5135">
                    <w:rPr>
                      <w:rFonts w:hint="eastAsia"/>
                      <w:szCs w:val="21"/>
                    </w:rPr>
                    <w:t>备份服务器</w:t>
                  </w:r>
                </w:p>
              </w:tc>
              <w:tc>
                <w:tcPr>
                  <w:tcW w:w="1996" w:type="dxa"/>
                </w:tcPr>
                <w:p w:rsidR="001E5135" w:rsidRPr="001E5135" w:rsidRDefault="001E5135" w:rsidP="007967FD">
                  <w:pPr>
                    <w:spacing w:after="0" w:line="240" w:lineRule="auto"/>
                    <w:rPr>
                      <w:szCs w:val="21"/>
                    </w:rPr>
                  </w:pPr>
                  <w:r w:rsidRPr="001E5135">
                    <w:rPr>
                      <w:rFonts w:hint="eastAsia"/>
                      <w:szCs w:val="21"/>
                    </w:rPr>
                    <w:t>备份库文件备份数据文件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还原表里的数据还原数据库</w:t>
                  </w:r>
                </w:p>
              </w:tc>
            </w:tr>
          </w:tbl>
          <w:p w:rsidR="001E5135" w:rsidRDefault="001E5135"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r>
              <w:rPr>
                <w:rFonts w:hint="eastAsia"/>
                <w:szCs w:val="21"/>
              </w:rPr>
              <w:t>数据库的还原操作</w:t>
            </w:r>
          </w:p>
          <w:p w:rsidR="001E5135" w:rsidRPr="001E5135" w:rsidRDefault="001E5135" w:rsidP="007967FD">
            <w:pPr>
              <w:tabs>
                <w:tab w:val="left" w:pos="5037"/>
              </w:tabs>
              <w:spacing w:after="0" w:line="240" w:lineRule="auto"/>
              <w:ind w:firstLineChars="200" w:firstLine="360"/>
              <w:rPr>
                <w:szCs w:val="21"/>
              </w:rPr>
            </w:pPr>
            <w:r>
              <w:rPr>
                <w:rFonts w:hint="eastAsia"/>
                <w:szCs w:val="21"/>
              </w:rPr>
              <w:lastRenderedPageBreak/>
              <w:t>（一）</w:t>
            </w:r>
            <w:r w:rsidRPr="001E5135">
              <w:rPr>
                <w:rFonts w:hint="eastAsia"/>
                <w:szCs w:val="21"/>
              </w:rPr>
              <w:t>如果数据库被损伤，首先应使用</w:t>
            </w:r>
            <w:r w:rsidRPr="001E5135">
              <w:rPr>
                <w:szCs w:val="21"/>
              </w:rPr>
              <w:t>mysqldump语句，尽可能将已损伤的剩余数据库导出，然后将导出的残余数据库导入到测试库中，最大限度地挽留项目系统中可能产生的新数据。然后删除主库中的残余数据库，将以最近备份的</w:t>
            </w:r>
            <w:r>
              <w:rPr>
                <w:rFonts w:hint="eastAsia"/>
                <w:szCs w:val="21"/>
              </w:rPr>
              <w:t>clubsteam</w:t>
            </w:r>
            <w:r w:rsidRPr="001E5135">
              <w:rPr>
                <w:szCs w:val="21"/>
              </w:rPr>
              <w:t>.sql恢复数据库</w:t>
            </w:r>
            <w:r>
              <w:rPr>
                <w:rFonts w:hint="eastAsia"/>
                <w:szCs w:val="21"/>
              </w:rPr>
              <w:t xml:space="preserve"> 下面是实现语句</w:t>
            </w:r>
          </w:p>
          <w:p w:rsidR="00B254D6" w:rsidRPr="00B254D6" w:rsidRDefault="00B254D6" w:rsidP="000E154C">
            <w:pPr>
              <w:pStyle w:val="afffff8"/>
              <w:numPr>
                <w:ilvl w:val="0"/>
                <w:numId w:val="116"/>
              </w:numPr>
              <w:tabs>
                <w:tab w:val="left" w:pos="5037"/>
              </w:tabs>
              <w:spacing w:after="0" w:line="240" w:lineRule="auto"/>
              <w:rPr>
                <w:szCs w:val="21"/>
              </w:rPr>
            </w:pPr>
            <w:r w:rsidRPr="00B254D6">
              <w:rPr>
                <w:szCs w:val="21"/>
              </w:rPr>
              <w:t>C:\Users\user&gt;mysql -u root -h localhost -p clcusys_file &lt; d:/lubsystem.sql;</w:t>
            </w:r>
          </w:p>
          <w:p w:rsidR="00B254D6" w:rsidRDefault="00B254D6" w:rsidP="00B254D6">
            <w:pPr>
              <w:tabs>
                <w:tab w:val="left" w:pos="5037"/>
              </w:tabs>
              <w:spacing w:after="0" w:line="240" w:lineRule="auto"/>
              <w:rPr>
                <w:szCs w:val="21"/>
              </w:rPr>
            </w:pPr>
          </w:p>
          <w:p w:rsidR="001E5135" w:rsidRDefault="00B254D6" w:rsidP="007967FD">
            <w:pPr>
              <w:tabs>
                <w:tab w:val="left" w:pos="5037"/>
              </w:tabs>
              <w:spacing w:after="0" w:line="240" w:lineRule="auto"/>
              <w:ind w:firstLineChars="200" w:firstLine="360"/>
              <w:rPr>
                <w:noProof/>
                <w:szCs w:val="21"/>
              </w:rPr>
            </w:pPr>
            <w:r>
              <w:rPr>
                <w:noProof/>
                <w:szCs w:val="21"/>
              </w:rPr>
              <w:drawing>
                <wp:inline distT="0" distB="0" distL="0" distR="0">
                  <wp:extent cx="6344285" cy="38868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3.png"/>
                          <pic:cNvPicPr/>
                        </pic:nvPicPr>
                        <pic:blipFill>
                          <a:blip r:embed="rId27">
                            <a:extLst>
                              <a:ext uri="{28A0092B-C50C-407E-A947-70E740481C1C}">
                                <a14:useLocalDpi xmlns:a14="http://schemas.microsoft.com/office/drawing/2010/main" val="0"/>
                              </a:ext>
                            </a:extLst>
                          </a:blip>
                          <a:stretch>
                            <a:fillRect/>
                          </a:stretch>
                        </pic:blipFill>
                        <pic:spPr>
                          <a:xfrm>
                            <a:off x="0" y="0"/>
                            <a:ext cx="6344285" cy="3886835"/>
                          </a:xfrm>
                          <a:prstGeom prst="rect">
                            <a:avLst/>
                          </a:prstGeom>
                        </pic:spPr>
                      </pic:pic>
                    </a:graphicData>
                  </a:graphic>
                </wp:inline>
              </w:drawing>
            </w: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Pr="00C21497" w:rsidRDefault="00B254D6"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p>
          <w:p w:rsidR="00B254D6" w:rsidRDefault="00B254D6" w:rsidP="00B254D6">
            <w:pPr>
              <w:tabs>
                <w:tab w:val="left" w:pos="5037"/>
              </w:tabs>
              <w:spacing w:after="0" w:line="240" w:lineRule="auto"/>
              <w:rPr>
                <w:szCs w:val="21"/>
              </w:rPr>
            </w:pPr>
          </w:p>
          <w:p w:rsidR="007967FD" w:rsidRPr="00B254D6" w:rsidRDefault="007967FD" w:rsidP="00B254D6">
            <w:pPr>
              <w:tabs>
                <w:tab w:val="left" w:pos="5037"/>
              </w:tabs>
              <w:spacing w:after="0" w:line="240" w:lineRule="auto"/>
              <w:rPr>
                <w:szCs w:val="21"/>
              </w:rPr>
            </w:pPr>
          </w:p>
          <w:p w:rsidR="00740EE8" w:rsidRDefault="00740EE8" w:rsidP="007967FD">
            <w:pPr>
              <w:spacing w:line="240" w:lineRule="exact"/>
              <w:ind w:firstLineChars="200" w:firstLine="360"/>
            </w:pPr>
          </w:p>
          <w:p w:rsidR="002D1FBB" w:rsidRDefault="001E5135" w:rsidP="007967FD">
            <w:pPr>
              <w:spacing w:line="240" w:lineRule="exact"/>
              <w:ind w:firstLineChars="200" w:firstLine="360"/>
            </w:pPr>
            <w:r>
              <w:rPr>
                <w:rFonts w:hint="eastAsia"/>
              </w:rPr>
              <w:t>数据表的还原操作：</w:t>
            </w:r>
          </w:p>
          <w:p w:rsidR="001E5135" w:rsidRDefault="001E5135" w:rsidP="007967FD">
            <w:pPr>
              <w:spacing w:line="240" w:lineRule="exact"/>
              <w:ind w:firstLineChars="200" w:firstLine="360"/>
            </w:pPr>
            <w:r>
              <w:rPr>
                <w:rFonts w:hint="eastAsia"/>
              </w:rPr>
              <w:t>（一）</w:t>
            </w:r>
            <w:r w:rsidRPr="001E5135">
              <w:rPr>
                <w:rFonts w:hint="eastAsia"/>
              </w:rPr>
              <w:t>如果数据表被损伤，首先应通过数据表备份的方式尽可能将误损伤数据表的剩余数据导出，然后判断数据表的损坏程度</w:t>
            </w:r>
            <w:r w:rsidRPr="001E5135">
              <w:t>,同时也最大限度地挽留了项目系统中可能产生的新数据,经过检测判断。</w:t>
            </w:r>
          </w:p>
          <w:p w:rsidR="001E5135" w:rsidRDefault="001E5135" w:rsidP="007967FD">
            <w:pPr>
              <w:spacing w:line="240" w:lineRule="exact"/>
              <w:ind w:firstLineChars="200" w:firstLine="360"/>
            </w:pPr>
            <w:r w:rsidRPr="001E5135">
              <w:t>1.数据表结构被损坏，需要先将残余数据表删除(有参照完整性约束的，先删除该表的参照完整性) ，然后使用该表的创建表文件创建表，导入已备份表的生产数据。有参照完整性约束的，最后还应设置该表的参照完整性。如以最近备份的</w:t>
            </w:r>
            <w:r w:rsidR="00865323">
              <w:rPr>
                <w:rFonts w:hint="eastAsia"/>
              </w:rPr>
              <w:t>student</w:t>
            </w:r>
            <w:r w:rsidRPr="001E5135">
              <w:t>.cvs恢复数据表score，应执行以下操作步骤。</w:t>
            </w:r>
          </w:p>
          <w:p w:rsidR="00865323" w:rsidRDefault="00865323" w:rsidP="007967FD">
            <w:pPr>
              <w:spacing w:line="240" w:lineRule="exact"/>
              <w:ind w:firstLineChars="200" w:firstLine="360"/>
            </w:pPr>
            <w:r>
              <w:t>a)使用score表的创建表文件创建表</w:t>
            </w:r>
          </w:p>
          <w:p w:rsidR="00865323" w:rsidRDefault="007967FD" w:rsidP="007967FD">
            <w:pPr>
              <w:spacing w:line="240" w:lineRule="exact"/>
              <w:ind w:firstLineChars="200" w:firstLine="360"/>
            </w:pPr>
            <w:r>
              <w:t>CREATE TABLE</w:t>
            </w:r>
            <w:r w:rsidR="00D6202D">
              <w:t xml:space="preserve"> </w:t>
            </w:r>
            <w:r>
              <w:t>t_</w:t>
            </w:r>
            <w:r>
              <w:rPr>
                <w:rFonts w:hint="eastAsia"/>
              </w:rPr>
              <w:t>dept</w:t>
            </w:r>
          </w:p>
          <w:p w:rsidR="00865323" w:rsidRDefault="007967FD" w:rsidP="007967FD">
            <w:pPr>
              <w:spacing w:line="240" w:lineRule="exact"/>
              <w:ind w:firstLineChars="200" w:firstLine="360"/>
            </w:pPr>
            <w:r>
              <w:rPr>
                <w:rFonts w:hint="eastAsia"/>
              </w:rPr>
              <w:t>(</w:t>
            </w:r>
          </w:p>
          <w:p w:rsidR="007967FD" w:rsidRDefault="007967FD" w:rsidP="007967FD">
            <w:pPr>
              <w:spacing w:line="240" w:lineRule="exact"/>
              <w:ind w:firstLineChars="200" w:firstLine="360"/>
            </w:pPr>
            <w:r>
              <w:t>Deptno char(10) NOT NULL,</w:t>
            </w:r>
          </w:p>
          <w:p w:rsidR="007967FD" w:rsidRDefault="007967FD" w:rsidP="007967FD">
            <w:pPr>
              <w:spacing w:line="240" w:lineRule="exact"/>
              <w:ind w:firstLineChars="200" w:firstLine="360"/>
            </w:pPr>
            <w:r>
              <w:t>Deptname varchar(20) NOT NULL,</w:t>
            </w:r>
          </w:p>
          <w:p w:rsidR="007967FD" w:rsidRDefault="007967FD" w:rsidP="007967FD">
            <w:pPr>
              <w:spacing w:line="240" w:lineRule="exact"/>
              <w:ind w:firstLineChars="200" w:firstLine="360"/>
            </w:pPr>
            <w:r>
              <w:t>PRIMARY KEY(</w:t>
            </w:r>
            <w:r>
              <w:rPr>
                <w:rFonts w:hint="eastAsia"/>
              </w:rPr>
              <w:t>dpetno</w:t>
            </w:r>
            <w:r>
              <w:t>,deptname)</w:t>
            </w:r>
          </w:p>
          <w:p w:rsidR="007967FD" w:rsidRDefault="007967FD" w:rsidP="007967FD">
            <w:pPr>
              <w:spacing w:line="240" w:lineRule="exact"/>
              <w:ind w:firstLineChars="200" w:firstLine="360"/>
            </w:pPr>
            <w:r>
              <w:t>);</w:t>
            </w:r>
          </w:p>
          <w:p w:rsidR="007967FD" w:rsidRDefault="007967FD" w:rsidP="007967FD">
            <w:pPr>
              <w:spacing w:line="240" w:lineRule="exact"/>
              <w:ind w:firstLineChars="200" w:firstLine="360"/>
            </w:pPr>
            <w:r>
              <w:t>b)</w:t>
            </w:r>
            <w:r>
              <w:rPr>
                <w:rFonts w:hint="eastAsia"/>
              </w:rPr>
              <w:t>导入最新备份d</w:t>
            </w:r>
            <w:r>
              <w:t>ept</w:t>
            </w:r>
            <w:r>
              <w:rPr>
                <w:rFonts w:hint="eastAsia"/>
              </w:rPr>
              <w:t>表的生效数据</w:t>
            </w:r>
          </w:p>
          <w:p w:rsidR="001E5135" w:rsidRDefault="007967FD" w:rsidP="007967FD">
            <w:pPr>
              <w:spacing w:line="240" w:lineRule="auto"/>
              <w:ind w:firstLineChars="200" w:firstLine="360"/>
            </w:pPr>
            <w:r>
              <w:t>Load data infile ‘d:/dept</w:t>
            </w:r>
            <w:r w:rsidR="00D6202D">
              <w:t>_file.cvs</w:t>
            </w:r>
            <w:r>
              <w:t>’</w:t>
            </w:r>
            <w:r w:rsidR="00D6202D">
              <w:t xml:space="preserve"> into table t_dept;</w:t>
            </w:r>
          </w:p>
          <w:p w:rsidR="00D6202D" w:rsidRDefault="00D6202D" w:rsidP="007967FD">
            <w:pPr>
              <w:spacing w:line="240" w:lineRule="auto"/>
              <w:ind w:firstLineChars="200" w:firstLine="360"/>
            </w:pPr>
            <w:r>
              <w:t>c)</w:t>
            </w:r>
            <w:r>
              <w:rPr>
                <w:rFonts w:hint="eastAsia"/>
              </w:rPr>
              <w:t>保证s</w:t>
            </w:r>
            <w:r>
              <w:t>core</w:t>
            </w:r>
            <w:r>
              <w:rPr>
                <w:rFonts w:hint="eastAsia"/>
              </w:rPr>
              <w:t>表的参照完整性</w:t>
            </w:r>
          </w:p>
          <w:p w:rsidR="00D6202D" w:rsidRPr="007967FD" w:rsidRDefault="00D6202D" w:rsidP="007967FD">
            <w:pPr>
              <w:spacing w:line="240" w:lineRule="auto"/>
              <w:ind w:firstLineChars="200" w:firstLine="360"/>
            </w:pPr>
          </w:p>
        </w:tc>
      </w:tr>
      <w:tr w:rsidR="00387C4B">
        <w:trPr>
          <w:trHeight w:val="13669"/>
        </w:trPr>
        <w:tc>
          <w:tcPr>
            <w:tcW w:w="10207" w:type="dxa"/>
            <w:tcBorders>
              <w:tl2br w:val="nil"/>
              <w:tr2bl w:val="nil"/>
            </w:tcBorders>
          </w:tcPr>
          <w:p w:rsidR="00387C4B" w:rsidRDefault="00387C4B">
            <w:pPr>
              <w:spacing w:after="0"/>
              <w:ind w:firstLineChars="100" w:firstLine="180"/>
            </w:pPr>
          </w:p>
        </w:tc>
      </w:tr>
    </w:tbl>
    <w:p w:rsidR="002D1FBB" w:rsidRDefault="008E3C1E">
      <w:pPr>
        <w:pStyle w:val="1"/>
        <w:jc w:val="center"/>
        <w:rPr>
          <w:rFonts w:cs="Calibri"/>
        </w:rPr>
      </w:pPr>
      <w:bookmarkStart w:id="57" w:name="_Toc19304"/>
      <w:r>
        <w:rPr>
          <w:rFonts w:cs="Calibri" w:hint="eastAsia"/>
        </w:rPr>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E154C">
            <w:pPr>
              <w:numPr>
                <w:ilvl w:val="0"/>
                <w:numId w:val="94"/>
              </w:numPr>
              <w:spacing w:after="0"/>
              <w:ind w:firstLineChars="300" w:firstLine="540"/>
            </w:pPr>
            <w:r>
              <w:rPr>
                <w:rFonts w:hint="eastAsia"/>
              </w:rPr>
              <w:t>项目需求验收的相关概念和作用；</w:t>
            </w:r>
          </w:p>
          <w:p w:rsidR="002D1FBB" w:rsidRDefault="008E3C1E" w:rsidP="000E154C">
            <w:pPr>
              <w:numPr>
                <w:ilvl w:val="0"/>
                <w:numId w:val="94"/>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0E154C">
            <w:pPr>
              <w:numPr>
                <w:ilvl w:val="0"/>
                <w:numId w:val="95"/>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0E154C">
            <w:pPr>
              <w:numPr>
                <w:ilvl w:val="0"/>
                <w:numId w:val="95"/>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0E154C">
            <w:pPr>
              <w:numPr>
                <w:ilvl w:val="0"/>
                <w:numId w:val="95"/>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E154C">
            <w:pPr>
              <w:numPr>
                <w:ilvl w:val="0"/>
                <w:numId w:val="96"/>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E154C">
            <w:pPr>
              <w:numPr>
                <w:ilvl w:val="0"/>
                <w:numId w:val="97"/>
              </w:numPr>
              <w:spacing w:after="0"/>
              <w:ind w:firstLineChars="300" w:firstLine="540"/>
            </w:pPr>
            <w:r>
              <w:rPr>
                <w:rFonts w:hint="eastAsia"/>
              </w:rPr>
              <w:t>项目命名规范验收的相关概念和作用；</w:t>
            </w:r>
          </w:p>
          <w:p w:rsidR="002D1FBB" w:rsidRDefault="008E3C1E" w:rsidP="000E154C">
            <w:pPr>
              <w:numPr>
                <w:ilvl w:val="0"/>
                <w:numId w:val="97"/>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0E154C">
            <w:pPr>
              <w:numPr>
                <w:ilvl w:val="0"/>
                <w:numId w:val="98"/>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0E154C">
            <w:pPr>
              <w:numPr>
                <w:ilvl w:val="0"/>
                <w:numId w:val="98"/>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0E154C">
            <w:pPr>
              <w:numPr>
                <w:ilvl w:val="0"/>
                <w:numId w:val="98"/>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E154C">
            <w:pPr>
              <w:numPr>
                <w:ilvl w:val="0"/>
                <w:numId w:val="99"/>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28"/>
      <w:footerReference w:type="default" r:id="rId29"/>
      <w:footerReference w:type="first" r:id="rId30"/>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154C" w:rsidRDefault="000E154C">
      <w:pPr>
        <w:spacing w:line="240" w:lineRule="auto"/>
      </w:pPr>
      <w:r>
        <w:separator/>
      </w:r>
    </w:p>
  </w:endnote>
  <w:endnote w:type="continuationSeparator" w:id="0">
    <w:p w:rsidR="000E154C" w:rsidRDefault="000E1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23C" w:rsidRDefault="0086423C">
    <w:pPr>
      <w:pStyle w:val="aff6"/>
    </w:pPr>
    <w:r>
      <w:rPr>
        <w:noProof/>
      </w:rPr>
      <mc:AlternateContent>
        <mc:Choice Requires="wps">
          <w:drawing>
            <wp:anchor distT="0" distB="0" distL="114300" distR="114300" simplePos="0" relativeHeight="251662336" behindDoc="0" locked="0" layoutInCell="1" allowOverlap="1" wp14:anchorId="7D9BF7C4">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6423C" w:rsidRDefault="0086423C">
                          <w:pPr>
                            <w:pStyle w:val="aff6"/>
                          </w:pPr>
                          <w:r>
                            <w:fldChar w:fldCharType="begin"/>
                          </w:r>
                          <w:r>
                            <w:instrText xml:space="preserve"> PAGE  \* MERGEFORMAT </w:instrText>
                          </w:r>
                          <w:r>
                            <w:fldChar w:fldCharType="separate"/>
                          </w:r>
                          <w:r w:rsidR="000426E9">
                            <w:rPr>
                              <w:noProof/>
                            </w:rPr>
                            <w:t>43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9BF7C4"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86423C" w:rsidRDefault="0086423C">
                    <w:pPr>
                      <w:pStyle w:val="aff6"/>
                    </w:pPr>
                    <w:r>
                      <w:fldChar w:fldCharType="begin"/>
                    </w:r>
                    <w:r>
                      <w:instrText xml:space="preserve"> PAGE  \* MERGEFORMAT </w:instrText>
                    </w:r>
                    <w:r>
                      <w:fldChar w:fldCharType="separate"/>
                    </w:r>
                    <w:r w:rsidR="000426E9">
                      <w:rPr>
                        <w:noProof/>
                      </w:rPr>
                      <w:t>43</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23C" w:rsidRDefault="0086423C">
    <w:pPr>
      <w:pStyle w:val="aff6"/>
    </w:pPr>
    <w:r>
      <w:rPr>
        <w:noProof/>
      </w:rPr>
      <mc:AlternateContent>
        <mc:Choice Requires="wps">
          <w:drawing>
            <wp:anchor distT="0" distB="0" distL="114300" distR="114300" simplePos="0" relativeHeight="251663360" behindDoc="0" locked="0" layoutInCell="1" allowOverlap="1" wp14:anchorId="637D13C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6423C" w:rsidRDefault="0086423C">
                          <w:pPr>
                            <w:pStyle w:val="aff6"/>
                          </w:pPr>
                          <w:r>
                            <w:fldChar w:fldCharType="begin"/>
                          </w:r>
                          <w:r>
                            <w:instrText xml:space="preserve"> PAGE  \* MERGEFORMAT </w:instrText>
                          </w:r>
                          <w:r>
                            <w:fldChar w:fldCharType="separate"/>
                          </w:r>
                          <w:r w:rsidR="000426E9">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7D13CF"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86423C" w:rsidRDefault="0086423C">
                    <w:pPr>
                      <w:pStyle w:val="aff6"/>
                    </w:pPr>
                    <w:r>
                      <w:fldChar w:fldCharType="begin"/>
                    </w:r>
                    <w:r>
                      <w:instrText xml:space="preserve"> PAGE  \* MERGEFORMAT </w:instrText>
                    </w:r>
                    <w:r>
                      <w:fldChar w:fldCharType="separate"/>
                    </w:r>
                    <w:r w:rsidR="000426E9">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154C" w:rsidRDefault="000E154C">
      <w:pPr>
        <w:spacing w:after="0"/>
      </w:pPr>
      <w:r>
        <w:separator/>
      </w:r>
    </w:p>
  </w:footnote>
  <w:footnote w:type="continuationSeparator" w:id="0">
    <w:p w:rsidR="000E154C" w:rsidRDefault="000E154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23C" w:rsidRDefault="0086423C">
    <w:pPr>
      <w:pStyle w:val="aff9"/>
    </w:pPr>
    <w:r>
      <w:rPr>
        <w:rFonts w:hint="eastAsia"/>
        <w:noProof/>
      </w:rPr>
      <mc:AlternateContent>
        <mc:Choice Requires="wpg">
          <w:drawing>
            <wp:anchor distT="0" distB="0" distL="114300" distR="114300" simplePos="0" relativeHeight="251661312" behindDoc="0" locked="0" layoutInCell="1" allowOverlap="1" wp14:anchorId="3A6CDE6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1EDBDBF"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D5F6C68"/>
    <w:multiLevelType w:val="singleLevel"/>
    <w:tmpl w:val="AD5F6C68"/>
    <w:lvl w:ilvl="0">
      <w:start w:val="1"/>
      <w:numFmt w:val="decimal"/>
      <w:suff w:val="space"/>
      <w:lvlText w:val="%1."/>
      <w:lvlJc w:val="left"/>
    </w:lvl>
  </w:abstractNum>
  <w:abstractNum w:abstractNumId="17" w15:restartNumberingAfterBreak="0">
    <w:nsid w:val="AF2BA73C"/>
    <w:multiLevelType w:val="singleLevel"/>
    <w:tmpl w:val="AF2BA73C"/>
    <w:lvl w:ilvl="0">
      <w:start w:val="1"/>
      <w:numFmt w:val="decimal"/>
      <w:suff w:val="space"/>
      <w:lvlText w:val="%1."/>
      <w:lvlJc w:val="left"/>
    </w:lvl>
  </w:abstractNum>
  <w:abstractNum w:abstractNumId="18" w15:restartNumberingAfterBreak="0">
    <w:nsid w:val="AFF21982"/>
    <w:multiLevelType w:val="singleLevel"/>
    <w:tmpl w:val="AFF21982"/>
    <w:lvl w:ilvl="0">
      <w:start w:val="1"/>
      <w:numFmt w:val="decimal"/>
      <w:suff w:val="space"/>
      <w:lvlText w:val="%1."/>
      <w:lvlJc w:val="left"/>
    </w:lvl>
  </w:abstractNum>
  <w:abstractNum w:abstractNumId="19" w15:restartNumberingAfterBreak="0">
    <w:nsid w:val="B0BF34A0"/>
    <w:multiLevelType w:val="singleLevel"/>
    <w:tmpl w:val="B0BF34A0"/>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3E172DB"/>
    <w:multiLevelType w:val="hybridMultilevel"/>
    <w:tmpl w:val="17CC7428"/>
    <w:lvl w:ilvl="0" w:tplc="04090001">
      <w:start w:val="1"/>
      <w:numFmt w:val="bullet"/>
      <w:lvlText w:val=""/>
      <w:lvlJc w:val="left"/>
      <w:pPr>
        <w:ind w:left="905" w:hanging="420"/>
      </w:pPr>
      <w:rPr>
        <w:rFonts w:ascii="Wingdings" w:hAnsi="Wingdings" w:hint="default"/>
      </w:rPr>
    </w:lvl>
    <w:lvl w:ilvl="1" w:tplc="04090003" w:tentative="1">
      <w:start w:val="1"/>
      <w:numFmt w:val="bullet"/>
      <w:lvlText w:val=""/>
      <w:lvlJc w:val="left"/>
      <w:pPr>
        <w:ind w:left="1325" w:hanging="420"/>
      </w:pPr>
      <w:rPr>
        <w:rFonts w:ascii="Wingdings" w:hAnsi="Wingdings" w:hint="default"/>
      </w:rPr>
    </w:lvl>
    <w:lvl w:ilvl="2" w:tplc="04090005" w:tentative="1">
      <w:start w:val="1"/>
      <w:numFmt w:val="bullet"/>
      <w:lvlText w:val=""/>
      <w:lvlJc w:val="left"/>
      <w:pPr>
        <w:ind w:left="1745" w:hanging="420"/>
      </w:pPr>
      <w:rPr>
        <w:rFonts w:ascii="Wingdings" w:hAnsi="Wingdings" w:hint="default"/>
      </w:rPr>
    </w:lvl>
    <w:lvl w:ilvl="3" w:tplc="04090001" w:tentative="1">
      <w:start w:val="1"/>
      <w:numFmt w:val="bullet"/>
      <w:lvlText w:val=""/>
      <w:lvlJc w:val="left"/>
      <w:pPr>
        <w:ind w:left="2165" w:hanging="420"/>
      </w:pPr>
      <w:rPr>
        <w:rFonts w:ascii="Wingdings" w:hAnsi="Wingdings" w:hint="default"/>
      </w:rPr>
    </w:lvl>
    <w:lvl w:ilvl="4" w:tplc="04090003" w:tentative="1">
      <w:start w:val="1"/>
      <w:numFmt w:val="bullet"/>
      <w:lvlText w:val=""/>
      <w:lvlJc w:val="left"/>
      <w:pPr>
        <w:ind w:left="2585" w:hanging="420"/>
      </w:pPr>
      <w:rPr>
        <w:rFonts w:ascii="Wingdings" w:hAnsi="Wingdings" w:hint="default"/>
      </w:rPr>
    </w:lvl>
    <w:lvl w:ilvl="5" w:tplc="04090005" w:tentative="1">
      <w:start w:val="1"/>
      <w:numFmt w:val="bullet"/>
      <w:lvlText w:val=""/>
      <w:lvlJc w:val="left"/>
      <w:pPr>
        <w:ind w:left="3005" w:hanging="420"/>
      </w:pPr>
      <w:rPr>
        <w:rFonts w:ascii="Wingdings" w:hAnsi="Wingdings" w:hint="default"/>
      </w:rPr>
    </w:lvl>
    <w:lvl w:ilvl="6" w:tplc="04090001" w:tentative="1">
      <w:start w:val="1"/>
      <w:numFmt w:val="bullet"/>
      <w:lvlText w:val=""/>
      <w:lvlJc w:val="left"/>
      <w:pPr>
        <w:ind w:left="3425" w:hanging="420"/>
      </w:pPr>
      <w:rPr>
        <w:rFonts w:ascii="Wingdings" w:hAnsi="Wingdings" w:hint="default"/>
      </w:rPr>
    </w:lvl>
    <w:lvl w:ilvl="7" w:tplc="04090003" w:tentative="1">
      <w:start w:val="1"/>
      <w:numFmt w:val="bullet"/>
      <w:lvlText w:val=""/>
      <w:lvlJc w:val="left"/>
      <w:pPr>
        <w:ind w:left="3845" w:hanging="420"/>
      </w:pPr>
      <w:rPr>
        <w:rFonts w:ascii="Wingdings" w:hAnsi="Wingdings" w:hint="default"/>
      </w:rPr>
    </w:lvl>
    <w:lvl w:ilvl="8" w:tplc="04090005" w:tentative="1">
      <w:start w:val="1"/>
      <w:numFmt w:val="bullet"/>
      <w:lvlText w:val=""/>
      <w:lvlJc w:val="left"/>
      <w:pPr>
        <w:ind w:left="4265" w:hanging="420"/>
      </w:pPr>
      <w:rPr>
        <w:rFonts w:ascii="Wingdings" w:hAnsi="Wingdings" w:hint="default"/>
      </w:rPr>
    </w:lvl>
  </w:abstractNum>
  <w:abstractNum w:abstractNumId="58" w15:restartNumberingAfterBreak="0">
    <w:nsid w:val="0503FF27"/>
    <w:multiLevelType w:val="singleLevel"/>
    <w:tmpl w:val="0503FF27"/>
    <w:lvl w:ilvl="0">
      <w:start w:val="1"/>
      <w:numFmt w:val="decimal"/>
      <w:suff w:val="space"/>
      <w:lvlText w:val="%1."/>
      <w:lvlJc w:val="left"/>
    </w:lvl>
  </w:abstractNum>
  <w:abstractNum w:abstractNumId="59" w15:restartNumberingAfterBreak="0">
    <w:nsid w:val="068E3123"/>
    <w:multiLevelType w:val="hybridMultilevel"/>
    <w:tmpl w:val="AC38690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0" w15:restartNumberingAfterBreak="0">
    <w:nsid w:val="09433E94"/>
    <w:multiLevelType w:val="singleLevel"/>
    <w:tmpl w:val="09433E94"/>
    <w:lvl w:ilvl="0">
      <w:start w:val="1"/>
      <w:numFmt w:val="decimal"/>
      <w:suff w:val="space"/>
      <w:lvlText w:val="%1."/>
      <w:lvlJc w:val="left"/>
    </w:lvl>
  </w:abstractNum>
  <w:abstractNum w:abstractNumId="61"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2"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10246C4D"/>
    <w:multiLevelType w:val="multilevel"/>
    <w:tmpl w:val="4D4007CE"/>
    <w:lvl w:ilvl="0">
      <w:start w:val="1"/>
      <w:numFmt w:val="decimal"/>
      <w:lvlText w:val="%1)"/>
      <w:lvlJc w:val="left"/>
      <w:pPr>
        <w:tabs>
          <w:tab w:val="num" w:pos="1429"/>
        </w:tabs>
        <w:ind w:left="1429" w:hanging="360"/>
      </w:pPr>
      <w:rPr>
        <w:rFonts w:hint="default"/>
      </w:rPr>
    </w:lvl>
    <w:lvl w:ilvl="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65" w15:restartNumberingAfterBreak="0">
    <w:nsid w:val="11B04EAD"/>
    <w:multiLevelType w:val="hybridMultilevel"/>
    <w:tmpl w:val="014C00D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12B6EC01"/>
    <w:multiLevelType w:val="singleLevel"/>
    <w:tmpl w:val="12B6EC01"/>
    <w:lvl w:ilvl="0">
      <w:start w:val="1"/>
      <w:numFmt w:val="decimal"/>
      <w:suff w:val="space"/>
      <w:lvlText w:val="%1."/>
      <w:lvlJc w:val="left"/>
      <w:pPr>
        <w:ind w:left="485" w:firstLine="0"/>
      </w:pPr>
    </w:lvl>
  </w:abstractNum>
  <w:abstractNum w:abstractNumId="67" w15:restartNumberingAfterBreak="0">
    <w:nsid w:val="13EB4DC7"/>
    <w:multiLevelType w:val="singleLevel"/>
    <w:tmpl w:val="13EB4DC7"/>
    <w:lvl w:ilvl="0">
      <w:start w:val="1"/>
      <w:numFmt w:val="decimal"/>
      <w:suff w:val="space"/>
      <w:lvlText w:val="%1."/>
      <w:lvlJc w:val="left"/>
      <w:pPr>
        <w:ind w:left="485" w:firstLine="0"/>
      </w:pPr>
    </w:lvl>
  </w:abstractNum>
  <w:abstractNum w:abstractNumId="68" w15:restartNumberingAfterBreak="0">
    <w:nsid w:val="1C1AC8C7"/>
    <w:multiLevelType w:val="singleLevel"/>
    <w:tmpl w:val="1C1AC8C7"/>
    <w:lvl w:ilvl="0">
      <w:start w:val="1"/>
      <w:numFmt w:val="decimal"/>
      <w:suff w:val="space"/>
      <w:lvlText w:val="%1."/>
      <w:lvlJc w:val="left"/>
    </w:lvl>
  </w:abstractNum>
  <w:abstractNum w:abstractNumId="69" w15:restartNumberingAfterBreak="0">
    <w:nsid w:val="1D5493FC"/>
    <w:multiLevelType w:val="singleLevel"/>
    <w:tmpl w:val="1D5493FC"/>
    <w:lvl w:ilvl="0">
      <w:start w:val="1"/>
      <w:numFmt w:val="decimal"/>
      <w:suff w:val="space"/>
      <w:lvlText w:val="%1."/>
      <w:lvlJc w:val="left"/>
      <w:pPr>
        <w:ind w:left="485" w:firstLine="0"/>
      </w:pPr>
    </w:lvl>
  </w:abstractNum>
  <w:abstractNum w:abstractNumId="70" w15:restartNumberingAfterBreak="0">
    <w:nsid w:val="1F753B55"/>
    <w:multiLevelType w:val="singleLevel"/>
    <w:tmpl w:val="1F753B55"/>
    <w:lvl w:ilvl="0">
      <w:start w:val="1"/>
      <w:numFmt w:val="decimal"/>
      <w:suff w:val="space"/>
      <w:lvlText w:val="%1."/>
      <w:lvlJc w:val="left"/>
    </w:lvl>
  </w:abstractNum>
  <w:abstractNum w:abstractNumId="71" w15:restartNumberingAfterBreak="0">
    <w:nsid w:val="23F334D1"/>
    <w:multiLevelType w:val="singleLevel"/>
    <w:tmpl w:val="23F334D1"/>
    <w:lvl w:ilvl="0">
      <w:start w:val="1"/>
      <w:numFmt w:val="decimal"/>
      <w:suff w:val="nothing"/>
      <w:lvlText w:val="%1-"/>
      <w:lvlJc w:val="left"/>
    </w:lvl>
  </w:abstractNum>
  <w:abstractNum w:abstractNumId="72" w15:restartNumberingAfterBreak="0">
    <w:nsid w:val="24B605DC"/>
    <w:multiLevelType w:val="hybridMultilevel"/>
    <w:tmpl w:val="D6007BEC"/>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4" w15:restartNumberingAfterBreak="0">
    <w:nsid w:val="276C473C"/>
    <w:multiLevelType w:val="singleLevel"/>
    <w:tmpl w:val="276C473C"/>
    <w:lvl w:ilvl="0">
      <w:start w:val="1"/>
      <w:numFmt w:val="decimal"/>
      <w:suff w:val="space"/>
      <w:lvlText w:val="%1."/>
      <w:lvlJc w:val="left"/>
    </w:lvl>
  </w:abstractNum>
  <w:abstractNum w:abstractNumId="75" w15:restartNumberingAfterBreak="0">
    <w:nsid w:val="284063F3"/>
    <w:multiLevelType w:val="singleLevel"/>
    <w:tmpl w:val="284063F3"/>
    <w:lvl w:ilvl="0">
      <w:start w:val="1"/>
      <w:numFmt w:val="decimal"/>
      <w:suff w:val="space"/>
      <w:lvlText w:val="%1."/>
      <w:lvlJc w:val="left"/>
      <w:pPr>
        <w:ind w:left="485" w:firstLine="0"/>
      </w:pPr>
    </w:lvl>
  </w:abstractNum>
  <w:abstractNum w:abstractNumId="76" w15:restartNumberingAfterBreak="0">
    <w:nsid w:val="287C3DF7"/>
    <w:multiLevelType w:val="singleLevel"/>
    <w:tmpl w:val="287C3DF7"/>
    <w:lvl w:ilvl="0">
      <w:start w:val="1"/>
      <w:numFmt w:val="decimal"/>
      <w:suff w:val="space"/>
      <w:lvlText w:val="%1."/>
      <w:lvlJc w:val="left"/>
    </w:lvl>
  </w:abstractNum>
  <w:abstractNum w:abstractNumId="77" w15:restartNumberingAfterBreak="0">
    <w:nsid w:val="2B00044E"/>
    <w:multiLevelType w:val="singleLevel"/>
    <w:tmpl w:val="2B00044E"/>
    <w:lvl w:ilvl="0">
      <w:start w:val="1"/>
      <w:numFmt w:val="decimal"/>
      <w:suff w:val="space"/>
      <w:lvlText w:val="%1."/>
      <w:lvlJc w:val="left"/>
    </w:lvl>
  </w:abstractNum>
  <w:abstractNum w:abstractNumId="78" w15:restartNumberingAfterBreak="0">
    <w:nsid w:val="2C6D1B8A"/>
    <w:multiLevelType w:val="hybridMultilevel"/>
    <w:tmpl w:val="3F724D46"/>
    <w:lvl w:ilvl="0" w:tplc="AE7C7202">
      <w:start w:val="1"/>
      <w:numFmt w:val="decimal"/>
      <w:lvlText w:val="%1、"/>
      <w:lvlJc w:val="left"/>
      <w:pPr>
        <w:ind w:left="845" w:hanging="360"/>
      </w:pPr>
      <w:rPr>
        <w:rFonts w:hint="default"/>
      </w:rPr>
    </w:lvl>
    <w:lvl w:ilvl="1" w:tplc="04090019" w:tentative="1">
      <w:start w:val="1"/>
      <w:numFmt w:val="lowerLetter"/>
      <w:lvlText w:val="%2)"/>
      <w:lvlJc w:val="left"/>
      <w:pPr>
        <w:ind w:left="1325" w:hanging="420"/>
      </w:pPr>
    </w:lvl>
    <w:lvl w:ilvl="2" w:tplc="0409001B" w:tentative="1">
      <w:start w:val="1"/>
      <w:numFmt w:val="lowerRoman"/>
      <w:lvlText w:val="%3."/>
      <w:lvlJc w:val="right"/>
      <w:pPr>
        <w:ind w:left="1745" w:hanging="420"/>
      </w:pPr>
    </w:lvl>
    <w:lvl w:ilvl="3" w:tplc="0409000F" w:tentative="1">
      <w:start w:val="1"/>
      <w:numFmt w:val="decimal"/>
      <w:lvlText w:val="%4."/>
      <w:lvlJc w:val="left"/>
      <w:pPr>
        <w:ind w:left="2165" w:hanging="420"/>
      </w:pPr>
    </w:lvl>
    <w:lvl w:ilvl="4" w:tplc="04090019" w:tentative="1">
      <w:start w:val="1"/>
      <w:numFmt w:val="lowerLetter"/>
      <w:lvlText w:val="%5)"/>
      <w:lvlJc w:val="left"/>
      <w:pPr>
        <w:ind w:left="2585" w:hanging="420"/>
      </w:pPr>
    </w:lvl>
    <w:lvl w:ilvl="5" w:tplc="0409001B" w:tentative="1">
      <w:start w:val="1"/>
      <w:numFmt w:val="lowerRoman"/>
      <w:lvlText w:val="%6."/>
      <w:lvlJc w:val="right"/>
      <w:pPr>
        <w:ind w:left="3005" w:hanging="420"/>
      </w:pPr>
    </w:lvl>
    <w:lvl w:ilvl="6" w:tplc="0409000F" w:tentative="1">
      <w:start w:val="1"/>
      <w:numFmt w:val="decimal"/>
      <w:lvlText w:val="%7."/>
      <w:lvlJc w:val="left"/>
      <w:pPr>
        <w:ind w:left="3425" w:hanging="420"/>
      </w:pPr>
    </w:lvl>
    <w:lvl w:ilvl="7" w:tplc="04090019" w:tentative="1">
      <w:start w:val="1"/>
      <w:numFmt w:val="lowerLetter"/>
      <w:lvlText w:val="%8)"/>
      <w:lvlJc w:val="left"/>
      <w:pPr>
        <w:ind w:left="3845" w:hanging="420"/>
      </w:pPr>
    </w:lvl>
    <w:lvl w:ilvl="8" w:tplc="0409001B" w:tentative="1">
      <w:start w:val="1"/>
      <w:numFmt w:val="lowerRoman"/>
      <w:lvlText w:val="%9."/>
      <w:lvlJc w:val="right"/>
      <w:pPr>
        <w:ind w:left="4265" w:hanging="420"/>
      </w:pPr>
    </w:lvl>
  </w:abstractNum>
  <w:abstractNum w:abstractNumId="79" w15:restartNumberingAfterBreak="0">
    <w:nsid w:val="2D00833E"/>
    <w:multiLevelType w:val="singleLevel"/>
    <w:tmpl w:val="2D00833E"/>
    <w:lvl w:ilvl="0">
      <w:start w:val="1"/>
      <w:numFmt w:val="decimal"/>
      <w:suff w:val="space"/>
      <w:lvlText w:val="%1."/>
      <w:lvlJc w:val="left"/>
    </w:lvl>
  </w:abstractNum>
  <w:abstractNum w:abstractNumId="80"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1" w15:restartNumberingAfterBreak="0">
    <w:nsid w:val="314F3056"/>
    <w:multiLevelType w:val="singleLevel"/>
    <w:tmpl w:val="314F3056"/>
    <w:lvl w:ilvl="0">
      <w:start w:val="1"/>
      <w:numFmt w:val="decimal"/>
      <w:suff w:val="space"/>
      <w:lvlText w:val="%1."/>
      <w:lvlJc w:val="left"/>
    </w:lvl>
  </w:abstractNum>
  <w:abstractNum w:abstractNumId="82" w15:restartNumberingAfterBreak="0">
    <w:nsid w:val="31E7253A"/>
    <w:multiLevelType w:val="hybridMultilevel"/>
    <w:tmpl w:val="936073A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3" w15:restartNumberingAfterBreak="0">
    <w:nsid w:val="32505547"/>
    <w:multiLevelType w:val="singleLevel"/>
    <w:tmpl w:val="32505547"/>
    <w:lvl w:ilvl="0">
      <w:start w:val="1"/>
      <w:numFmt w:val="decimal"/>
      <w:suff w:val="space"/>
      <w:lvlText w:val="%1."/>
      <w:lvlJc w:val="left"/>
    </w:lvl>
  </w:abstractNum>
  <w:abstractNum w:abstractNumId="84" w15:restartNumberingAfterBreak="0">
    <w:nsid w:val="336E3155"/>
    <w:multiLevelType w:val="hybridMultilevel"/>
    <w:tmpl w:val="89142D9A"/>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85" w15:restartNumberingAfterBreak="0">
    <w:nsid w:val="356E5FA0"/>
    <w:multiLevelType w:val="singleLevel"/>
    <w:tmpl w:val="356E5FA0"/>
    <w:lvl w:ilvl="0">
      <w:start w:val="1"/>
      <w:numFmt w:val="decimal"/>
      <w:suff w:val="space"/>
      <w:lvlText w:val="%1."/>
      <w:lvlJc w:val="left"/>
    </w:lvl>
  </w:abstractNum>
  <w:abstractNum w:abstractNumId="86" w15:restartNumberingAfterBreak="0">
    <w:nsid w:val="38CFEE79"/>
    <w:multiLevelType w:val="singleLevel"/>
    <w:tmpl w:val="38CFEE79"/>
    <w:lvl w:ilvl="0">
      <w:start w:val="1"/>
      <w:numFmt w:val="decimal"/>
      <w:suff w:val="space"/>
      <w:lvlText w:val="%1."/>
      <w:lvlJc w:val="left"/>
      <w:pPr>
        <w:ind w:left="485" w:firstLine="0"/>
      </w:pPr>
    </w:lvl>
  </w:abstractNum>
  <w:abstractNum w:abstractNumId="87"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88" w15:restartNumberingAfterBreak="0">
    <w:nsid w:val="3D9D4B8F"/>
    <w:multiLevelType w:val="singleLevel"/>
    <w:tmpl w:val="3D9D4B8F"/>
    <w:lvl w:ilvl="0">
      <w:start w:val="1"/>
      <w:numFmt w:val="decimal"/>
      <w:suff w:val="space"/>
      <w:lvlText w:val="%1."/>
      <w:lvlJc w:val="left"/>
    </w:lvl>
  </w:abstractNum>
  <w:abstractNum w:abstractNumId="89" w15:restartNumberingAfterBreak="0">
    <w:nsid w:val="3FCEE83E"/>
    <w:multiLevelType w:val="singleLevel"/>
    <w:tmpl w:val="3FCEE83E"/>
    <w:lvl w:ilvl="0">
      <w:start w:val="1"/>
      <w:numFmt w:val="decimal"/>
      <w:suff w:val="space"/>
      <w:lvlText w:val="%1."/>
      <w:lvlJc w:val="left"/>
    </w:lvl>
  </w:abstractNum>
  <w:abstractNum w:abstractNumId="90" w15:restartNumberingAfterBreak="0">
    <w:nsid w:val="4028230A"/>
    <w:multiLevelType w:val="singleLevel"/>
    <w:tmpl w:val="4028230A"/>
    <w:lvl w:ilvl="0">
      <w:start w:val="1"/>
      <w:numFmt w:val="decimal"/>
      <w:suff w:val="space"/>
      <w:lvlText w:val="%1."/>
      <w:lvlJc w:val="left"/>
      <w:pPr>
        <w:ind w:left="485" w:firstLine="0"/>
      </w:pPr>
    </w:lvl>
  </w:abstractNum>
  <w:abstractNum w:abstractNumId="91" w15:restartNumberingAfterBreak="0">
    <w:nsid w:val="43859C15"/>
    <w:multiLevelType w:val="singleLevel"/>
    <w:tmpl w:val="43859C15"/>
    <w:lvl w:ilvl="0">
      <w:start w:val="1"/>
      <w:numFmt w:val="decimal"/>
      <w:suff w:val="space"/>
      <w:lvlText w:val="%1."/>
      <w:lvlJc w:val="left"/>
    </w:lvl>
  </w:abstractNum>
  <w:abstractNum w:abstractNumId="92" w15:restartNumberingAfterBreak="0">
    <w:nsid w:val="43EBCCB7"/>
    <w:multiLevelType w:val="singleLevel"/>
    <w:tmpl w:val="43EBCCB7"/>
    <w:lvl w:ilvl="0">
      <w:start w:val="1"/>
      <w:numFmt w:val="decimal"/>
      <w:suff w:val="space"/>
      <w:lvlText w:val="%1."/>
      <w:lvlJc w:val="left"/>
    </w:lvl>
  </w:abstractNum>
  <w:abstractNum w:abstractNumId="93" w15:restartNumberingAfterBreak="0">
    <w:nsid w:val="489D7ABE"/>
    <w:multiLevelType w:val="hybridMultilevel"/>
    <w:tmpl w:val="1B027596"/>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94" w15:restartNumberingAfterBreak="0">
    <w:nsid w:val="4958C0F6"/>
    <w:multiLevelType w:val="singleLevel"/>
    <w:tmpl w:val="4958C0F6"/>
    <w:lvl w:ilvl="0">
      <w:start w:val="1"/>
      <w:numFmt w:val="decimal"/>
      <w:suff w:val="space"/>
      <w:lvlText w:val="%1."/>
      <w:lvlJc w:val="left"/>
    </w:lvl>
  </w:abstractNum>
  <w:abstractNum w:abstractNumId="95" w15:restartNumberingAfterBreak="0">
    <w:nsid w:val="4A64BE34"/>
    <w:multiLevelType w:val="singleLevel"/>
    <w:tmpl w:val="4A64BE34"/>
    <w:lvl w:ilvl="0">
      <w:start w:val="1"/>
      <w:numFmt w:val="decimal"/>
      <w:suff w:val="space"/>
      <w:lvlText w:val="%1."/>
      <w:lvlJc w:val="left"/>
    </w:lvl>
  </w:abstractNum>
  <w:abstractNum w:abstractNumId="96"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4E694A30"/>
    <w:multiLevelType w:val="singleLevel"/>
    <w:tmpl w:val="4E694A30"/>
    <w:lvl w:ilvl="0">
      <w:start w:val="1"/>
      <w:numFmt w:val="decimal"/>
      <w:suff w:val="space"/>
      <w:lvlText w:val="%1."/>
      <w:lvlJc w:val="left"/>
    </w:lvl>
  </w:abstractNum>
  <w:abstractNum w:abstractNumId="98" w15:restartNumberingAfterBreak="0">
    <w:nsid w:val="51EBCAE1"/>
    <w:multiLevelType w:val="singleLevel"/>
    <w:tmpl w:val="51EBCAE1"/>
    <w:lvl w:ilvl="0">
      <w:start w:val="1"/>
      <w:numFmt w:val="decimal"/>
      <w:suff w:val="space"/>
      <w:lvlText w:val="%1."/>
      <w:lvlJc w:val="left"/>
    </w:lvl>
  </w:abstractNum>
  <w:abstractNum w:abstractNumId="99" w15:restartNumberingAfterBreak="0">
    <w:nsid w:val="530DCDFA"/>
    <w:multiLevelType w:val="singleLevel"/>
    <w:tmpl w:val="530DCDFA"/>
    <w:lvl w:ilvl="0">
      <w:start w:val="1"/>
      <w:numFmt w:val="decimal"/>
      <w:suff w:val="space"/>
      <w:lvlText w:val="%1."/>
      <w:lvlJc w:val="left"/>
    </w:lvl>
  </w:abstractNum>
  <w:abstractNum w:abstractNumId="100" w15:restartNumberingAfterBreak="0">
    <w:nsid w:val="54647041"/>
    <w:multiLevelType w:val="singleLevel"/>
    <w:tmpl w:val="54647041"/>
    <w:lvl w:ilvl="0">
      <w:start w:val="1"/>
      <w:numFmt w:val="decimal"/>
      <w:suff w:val="space"/>
      <w:lvlText w:val="%1."/>
      <w:lvlJc w:val="left"/>
    </w:lvl>
  </w:abstractNum>
  <w:abstractNum w:abstractNumId="101" w15:restartNumberingAfterBreak="0">
    <w:nsid w:val="56562740"/>
    <w:multiLevelType w:val="singleLevel"/>
    <w:tmpl w:val="56562740"/>
    <w:lvl w:ilvl="0">
      <w:start w:val="1"/>
      <w:numFmt w:val="decimal"/>
      <w:suff w:val="space"/>
      <w:lvlText w:val="%1."/>
      <w:lvlJc w:val="left"/>
    </w:lvl>
  </w:abstractNum>
  <w:abstractNum w:abstractNumId="102" w15:restartNumberingAfterBreak="0">
    <w:nsid w:val="56A6783B"/>
    <w:multiLevelType w:val="singleLevel"/>
    <w:tmpl w:val="56A6783B"/>
    <w:lvl w:ilvl="0">
      <w:start w:val="1"/>
      <w:numFmt w:val="decimal"/>
      <w:suff w:val="space"/>
      <w:lvlText w:val="%1."/>
      <w:lvlJc w:val="left"/>
    </w:lvl>
  </w:abstractNum>
  <w:abstractNum w:abstractNumId="103" w15:restartNumberingAfterBreak="0">
    <w:nsid w:val="57EC8607"/>
    <w:multiLevelType w:val="singleLevel"/>
    <w:tmpl w:val="57EC8607"/>
    <w:lvl w:ilvl="0">
      <w:start w:val="1"/>
      <w:numFmt w:val="decimal"/>
      <w:suff w:val="space"/>
      <w:lvlText w:val="%1."/>
      <w:lvlJc w:val="left"/>
    </w:lvl>
  </w:abstractNum>
  <w:abstractNum w:abstractNumId="104" w15:restartNumberingAfterBreak="0">
    <w:nsid w:val="5BE65848"/>
    <w:multiLevelType w:val="hybridMultilevel"/>
    <w:tmpl w:val="284E9F18"/>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5" w15:restartNumberingAfterBreak="0">
    <w:nsid w:val="5F883F3C"/>
    <w:multiLevelType w:val="hybridMultilevel"/>
    <w:tmpl w:val="625AADAE"/>
    <w:lvl w:ilvl="0" w:tplc="04090001">
      <w:start w:val="1"/>
      <w:numFmt w:val="bullet"/>
      <w:lvlText w:val=""/>
      <w:lvlJc w:val="left"/>
      <w:pPr>
        <w:ind w:left="905" w:hanging="420"/>
      </w:pPr>
      <w:rPr>
        <w:rFonts w:ascii="Wingdings" w:hAnsi="Wingdings" w:hint="default"/>
      </w:rPr>
    </w:lvl>
    <w:lvl w:ilvl="1" w:tplc="04090003" w:tentative="1">
      <w:start w:val="1"/>
      <w:numFmt w:val="bullet"/>
      <w:lvlText w:val=""/>
      <w:lvlJc w:val="left"/>
      <w:pPr>
        <w:ind w:left="1325" w:hanging="420"/>
      </w:pPr>
      <w:rPr>
        <w:rFonts w:ascii="Wingdings" w:hAnsi="Wingdings" w:hint="default"/>
      </w:rPr>
    </w:lvl>
    <w:lvl w:ilvl="2" w:tplc="04090005" w:tentative="1">
      <w:start w:val="1"/>
      <w:numFmt w:val="bullet"/>
      <w:lvlText w:val=""/>
      <w:lvlJc w:val="left"/>
      <w:pPr>
        <w:ind w:left="1745" w:hanging="420"/>
      </w:pPr>
      <w:rPr>
        <w:rFonts w:ascii="Wingdings" w:hAnsi="Wingdings" w:hint="default"/>
      </w:rPr>
    </w:lvl>
    <w:lvl w:ilvl="3" w:tplc="04090001" w:tentative="1">
      <w:start w:val="1"/>
      <w:numFmt w:val="bullet"/>
      <w:lvlText w:val=""/>
      <w:lvlJc w:val="left"/>
      <w:pPr>
        <w:ind w:left="2165" w:hanging="420"/>
      </w:pPr>
      <w:rPr>
        <w:rFonts w:ascii="Wingdings" w:hAnsi="Wingdings" w:hint="default"/>
      </w:rPr>
    </w:lvl>
    <w:lvl w:ilvl="4" w:tplc="04090003" w:tentative="1">
      <w:start w:val="1"/>
      <w:numFmt w:val="bullet"/>
      <w:lvlText w:val=""/>
      <w:lvlJc w:val="left"/>
      <w:pPr>
        <w:ind w:left="2585" w:hanging="420"/>
      </w:pPr>
      <w:rPr>
        <w:rFonts w:ascii="Wingdings" w:hAnsi="Wingdings" w:hint="default"/>
      </w:rPr>
    </w:lvl>
    <w:lvl w:ilvl="5" w:tplc="04090005" w:tentative="1">
      <w:start w:val="1"/>
      <w:numFmt w:val="bullet"/>
      <w:lvlText w:val=""/>
      <w:lvlJc w:val="left"/>
      <w:pPr>
        <w:ind w:left="3005" w:hanging="420"/>
      </w:pPr>
      <w:rPr>
        <w:rFonts w:ascii="Wingdings" w:hAnsi="Wingdings" w:hint="default"/>
      </w:rPr>
    </w:lvl>
    <w:lvl w:ilvl="6" w:tplc="04090001" w:tentative="1">
      <w:start w:val="1"/>
      <w:numFmt w:val="bullet"/>
      <w:lvlText w:val=""/>
      <w:lvlJc w:val="left"/>
      <w:pPr>
        <w:ind w:left="3425" w:hanging="420"/>
      </w:pPr>
      <w:rPr>
        <w:rFonts w:ascii="Wingdings" w:hAnsi="Wingdings" w:hint="default"/>
      </w:rPr>
    </w:lvl>
    <w:lvl w:ilvl="7" w:tplc="04090003" w:tentative="1">
      <w:start w:val="1"/>
      <w:numFmt w:val="bullet"/>
      <w:lvlText w:val=""/>
      <w:lvlJc w:val="left"/>
      <w:pPr>
        <w:ind w:left="3845" w:hanging="420"/>
      </w:pPr>
      <w:rPr>
        <w:rFonts w:ascii="Wingdings" w:hAnsi="Wingdings" w:hint="default"/>
      </w:rPr>
    </w:lvl>
    <w:lvl w:ilvl="8" w:tplc="04090005" w:tentative="1">
      <w:start w:val="1"/>
      <w:numFmt w:val="bullet"/>
      <w:lvlText w:val=""/>
      <w:lvlJc w:val="left"/>
      <w:pPr>
        <w:ind w:left="4265" w:hanging="420"/>
      </w:pPr>
      <w:rPr>
        <w:rFonts w:ascii="Wingdings" w:hAnsi="Wingdings" w:hint="default"/>
      </w:rPr>
    </w:lvl>
  </w:abstractNum>
  <w:abstractNum w:abstractNumId="106"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07" w15:restartNumberingAfterBreak="0">
    <w:nsid w:val="60928620"/>
    <w:multiLevelType w:val="singleLevel"/>
    <w:tmpl w:val="60928620"/>
    <w:lvl w:ilvl="0">
      <w:start w:val="1"/>
      <w:numFmt w:val="decimal"/>
      <w:suff w:val="space"/>
      <w:lvlText w:val="%1."/>
      <w:lvlJc w:val="left"/>
    </w:lvl>
  </w:abstractNum>
  <w:abstractNum w:abstractNumId="108" w15:restartNumberingAfterBreak="0">
    <w:nsid w:val="643D9697"/>
    <w:multiLevelType w:val="singleLevel"/>
    <w:tmpl w:val="643D9697"/>
    <w:lvl w:ilvl="0">
      <w:start w:val="1"/>
      <w:numFmt w:val="decimal"/>
      <w:suff w:val="space"/>
      <w:lvlText w:val="%1."/>
      <w:lvlJc w:val="left"/>
    </w:lvl>
  </w:abstractNum>
  <w:abstractNum w:abstractNumId="109" w15:restartNumberingAfterBreak="0">
    <w:nsid w:val="65B21CA7"/>
    <w:multiLevelType w:val="hybridMultilevel"/>
    <w:tmpl w:val="D356091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10" w15:restartNumberingAfterBreak="0">
    <w:nsid w:val="660D99D4"/>
    <w:multiLevelType w:val="singleLevel"/>
    <w:tmpl w:val="660D99D4"/>
    <w:lvl w:ilvl="0">
      <w:start w:val="1"/>
      <w:numFmt w:val="decimal"/>
      <w:suff w:val="space"/>
      <w:lvlText w:val="%1."/>
      <w:lvlJc w:val="left"/>
    </w:lvl>
  </w:abstractNum>
  <w:abstractNum w:abstractNumId="111" w15:restartNumberingAfterBreak="0">
    <w:nsid w:val="6745A321"/>
    <w:multiLevelType w:val="singleLevel"/>
    <w:tmpl w:val="6745A321"/>
    <w:lvl w:ilvl="0">
      <w:start w:val="1"/>
      <w:numFmt w:val="decimal"/>
      <w:suff w:val="space"/>
      <w:lvlText w:val="%1."/>
      <w:lvlJc w:val="left"/>
    </w:lvl>
  </w:abstractNum>
  <w:abstractNum w:abstractNumId="112" w15:restartNumberingAfterBreak="0">
    <w:nsid w:val="67D06C67"/>
    <w:multiLevelType w:val="hybridMultilevel"/>
    <w:tmpl w:val="DE86545A"/>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113" w15:restartNumberingAfterBreak="0">
    <w:nsid w:val="6979F00E"/>
    <w:multiLevelType w:val="singleLevel"/>
    <w:tmpl w:val="6979F00E"/>
    <w:lvl w:ilvl="0">
      <w:start w:val="1"/>
      <w:numFmt w:val="decimal"/>
      <w:suff w:val="space"/>
      <w:lvlText w:val="%1."/>
      <w:lvlJc w:val="left"/>
    </w:lvl>
  </w:abstractNum>
  <w:abstractNum w:abstractNumId="114" w15:restartNumberingAfterBreak="0">
    <w:nsid w:val="6A5B1780"/>
    <w:multiLevelType w:val="singleLevel"/>
    <w:tmpl w:val="6A5B1780"/>
    <w:lvl w:ilvl="0">
      <w:start w:val="1"/>
      <w:numFmt w:val="decimal"/>
      <w:suff w:val="space"/>
      <w:lvlText w:val="%1."/>
      <w:lvlJc w:val="left"/>
    </w:lvl>
  </w:abstractNum>
  <w:abstractNum w:abstractNumId="115"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6" w15:restartNumberingAfterBreak="0">
    <w:nsid w:val="6D858472"/>
    <w:multiLevelType w:val="singleLevel"/>
    <w:tmpl w:val="6D858472"/>
    <w:lvl w:ilvl="0">
      <w:start w:val="1"/>
      <w:numFmt w:val="decimal"/>
      <w:suff w:val="space"/>
      <w:lvlText w:val="%1."/>
      <w:lvlJc w:val="left"/>
      <w:pPr>
        <w:ind w:left="485" w:firstLine="0"/>
      </w:pPr>
    </w:lvl>
  </w:abstractNum>
  <w:abstractNum w:abstractNumId="117" w15:restartNumberingAfterBreak="0">
    <w:nsid w:val="730352FA"/>
    <w:multiLevelType w:val="singleLevel"/>
    <w:tmpl w:val="730352FA"/>
    <w:lvl w:ilvl="0">
      <w:start w:val="1"/>
      <w:numFmt w:val="decimal"/>
      <w:suff w:val="space"/>
      <w:lvlText w:val="%1."/>
      <w:lvlJc w:val="left"/>
    </w:lvl>
  </w:abstractNum>
  <w:abstractNum w:abstractNumId="118" w15:restartNumberingAfterBreak="0">
    <w:nsid w:val="7350CD6F"/>
    <w:multiLevelType w:val="singleLevel"/>
    <w:tmpl w:val="7350CD6F"/>
    <w:lvl w:ilvl="0">
      <w:start w:val="1"/>
      <w:numFmt w:val="decimal"/>
      <w:suff w:val="space"/>
      <w:lvlText w:val="%1."/>
      <w:lvlJc w:val="left"/>
    </w:lvl>
  </w:abstractNum>
  <w:abstractNum w:abstractNumId="119" w15:restartNumberingAfterBreak="0">
    <w:nsid w:val="75F059B4"/>
    <w:multiLevelType w:val="singleLevel"/>
    <w:tmpl w:val="75F059B4"/>
    <w:lvl w:ilvl="0">
      <w:start w:val="1"/>
      <w:numFmt w:val="decimal"/>
      <w:suff w:val="space"/>
      <w:lvlText w:val="%1."/>
      <w:lvlJc w:val="left"/>
    </w:lvl>
  </w:abstractNum>
  <w:abstractNum w:abstractNumId="120" w15:restartNumberingAfterBreak="0">
    <w:nsid w:val="7A20C3C8"/>
    <w:multiLevelType w:val="singleLevel"/>
    <w:tmpl w:val="7A20C3C8"/>
    <w:lvl w:ilvl="0">
      <w:start w:val="1"/>
      <w:numFmt w:val="decimal"/>
      <w:suff w:val="space"/>
      <w:lvlText w:val="%1."/>
      <w:lvlJc w:val="left"/>
    </w:lvl>
  </w:abstractNum>
  <w:abstractNum w:abstractNumId="121"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22"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13"/>
  </w:num>
  <w:num w:numId="13">
    <w:abstractNumId w:val="40"/>
  </w:num>
  <w:num w:numId="14">
    <w:abstractNumId w:val="42"/>
  </w:num>
  <w:num w:numId="15">
    <w:abstractNumId w:val="33"/>
  </w:num>
  <w:num w:numId="16">
    <w:abstractNumId w:val="77"/>
  </w:num>
  <w:num w:numId="17">
    <w:abstractNumId w:val="97"/>
  </w:num>
  <w:num w:numId="18">
    <w:abstractNumId w:val="122"/>
  </w:num>
  <w:num w:numId="19">
    <w:abstractNumId w:val="19"/>
  </w:num>
  <w:num w:numId="20">
    <w:abstractNumId w:val="94"/>
  </w:num>
  <w:num w:numId="21">
    <w:abstractNumId w:val="56"/>
  </w:num>
  <w:num w:numId="22">
    <w:abstractNumId w:val="81"/>
  </w:num>
  <w:num w:numId="23">
    <w:abstractNumId w:val="39"/>
  </w:num>
  <w:num w:numId="24">
    <w:abstractNumId w:val="22"/>
  </w:num>
  <w:num w:numId="25">
    <w:abstractNumId w:val="120"/>
  </w:num>
  <w:num w:numId="26">
    <w:abstractNumId w:val="17"/>
  </w:num>
  <w:num w:numId="27">
    <w:abstractNumId w:val="18"/>
  </w:num>
  <w:num w:numId="28">
    <w:abstractNumId w:val="3"/>
  </w:num>
  <w:num w:numId="29">
    <w:abstractNumId w:val="68"/>
  </w:num>
  <w:num w:numId="30">
    <w:abstractNumId w:val="32"/>
  </w:num>
  <w:num w:numId="31">
    <w:abstractNumId w:val="34"/>
  </w:num>
  <w:num w:numId="32">
    <w:abstractNumId w:val="76"/>
  </w:num>
  <w:num w:numId="33">
    <w:abstractNumId w:val="12"/>
  </w:num>
  <w:num w:numId="34">
    <w:abstractNumId w:val="44"/>
  </w:num>
  <w:num w:numId="35">
    <w:abstractNumId w:val="80"/>
  </w:num>
  <w:num w:numId="36">
    <w:abstractNumId w:val="13"/>
  </w:num>
  <w:num w:numId="37">
    <w:abstractNumId w:val="71"/>
  </w:num>
  <w:num w:numId="38">
    <w:abstractNumId w:val="6"/>
  </w:num>
  <w:num w:numId="39">
    <w:abstractNumId w:val="95"/>
  </w:num>
  <w:num w:numId="40">
    <w:abstractNumId w:val="45"/>
  </w:num>
  <w:num w:numId="41">
    <w:abstractNumId w:val="10"/>
  </w:num>
  <w:num w:numId="42">
    <w:abstractNumId w:val="85"/>
  </w:num>
  <w:num w:numId="43">
    <w:abstractNumId w:val="0"/>
  </w:num>
  <w:num w:numId="44">
    <w:abstractNumId w:val="79"/>
  </w:num>
  <w:num w:numId="45">
    <w:abstractNumId w:val="119"/>
  </w:num>
  <w:num w:numId="46">
    <w:abstractNumId w:val="14"/>
  </w:num>
  <w:num w:numId="47">
    <w:abstractNumId w:val="15"/>
  </w:num>
  <w:num w:numId="48">
    <w:abstractNumId w:val="11"/>
  </w:num>
  <w:num w:numId="49">
    <w:abstractNumId w:val="108"/>
  </w:num>
  <w:num w:numId="50">
    <w:abstractNumId w:val="25"/>
  </w:num>
  <w:num w:numId="51">
    <w:abstractNumId w:val="70"/>
  </w:num>
  <w:num w:numId="52">
    <w:abstractNumId w:val="36"/>
  </w:num>
  <w:num w:numId="53">
    <w:abstractNumId w:val="31"/>
  </w:num>
  <w:num w:numId="54">
    <w:abstractNumId w:val="8"/>
  </w:num>
  <w:num w:numId="55">
    <w:abstractNumId w:val="117"/>
  </w:num>
  <w:num w:numId="56">
    <w:abstractNumId w:val="90"/>
  </w:num>
  <w:num w:numId="57">
    <w:abstractNumId w:val="118"/>
  </w:num>
  <w:num w:numId="58">
    <w:abstractNumId w:val="111"/>
  </w:num>
  <w:num w:numId="59">
    <w:abstractNumId w:val="38"/>
  </w:num>
  <w:num w:numId="60">
    <w:abstractNumId w:val="89"/>
  </w:num>
  <w:num w:numId="61">
    <w:abstractNumId w:val="20"/>
  </w:num>
  <w:num w:numId="62">
    <w:abstractNumId w:val="69"/>
  </w:num>
  <w:num w:numId="63">
    <w:abstractNumId w:val="102"/>
  </w:num>
  <w:num w:numId="64">
    <w:abstractNumId w:val="88"/>
  </w:num>
  <w:num w:numId="65">
    <w:abstractNumId w:val="116"/>
  </w:num>
  <w:num w:numId="66">
    <w:abstractNumId w:val="99"/>
  </w:num>
  <w:num w:numId="67">
    <w:abstractNumId w:val="30"/>
  </w:num>
  <w:num w:numId="68">
    <w:abstractNumId w:val="66"/>
  </w:num>
  <w:num w:numId="69">
    <w:abstractNumId w:val="103"/>
  </w:num>
  <w:num w:numId="70">
    <w:abstractNumId w:val="37"/>
  </w:num>
  <w:num w:numId="71">
    <w:abstractNumId w:val="23"/>
  </w:num>
  <w:num w:numId="72">
    <w:abstractNumId w:val="74"/>
  </w:num>
  <w:num w:numId="73">
    <w:abstractNumId w:val="9"/>
  </w:num>
  <w:num w:numId="74">
    <w:abstractNumId w:val="43"/>
  </w:num>
  <w:num w:numId="75">
    <w:abstractNumId w:val="101"/>
  </w:num>
  <w:num w:numId="76">
    <w:abstractNumId w:val="24"/>
  </w:num>
  <w:num w:numId="77">
    <w:abstractNumId w:val="75"/>
  </w:num>
  <w:num w:numId="78">
    <w:abstractNumId w:val="16"/>
  </w:num>
  <w:num w:numId="79">
    <w:abstractNumId w:val="107"/>
  </w:num>
  <w:num w:numId="80">
    <w:abstractNumId w:val="4"/>
  </w:num>
  <w:num w:numId="81">
    <w:abstractNumId w:val="35"/>
  </w:num>
  <w:num w:numId="82">
    <w:abstractNumId w:val="91"/>
  </w:num>
  <w:num w:numId="83">
    <w:abstractNumId w:val="29"/>
  </w:num>
  <w:num w:numId="84">
    <w:abstractNumId w:val="114"/>
  </w:num>
  <w:num w:numId="85">
    <w:abstractNumId w:val="83"/>
  </w:num>
  <w:num w:numId="86">
    <w:abstractNumId w:val="67"/>
  </w:num>
  <w:num w:numId="87">
    <w:abstractNumId w:val="60"/>
  </w:num>
  <w:num w:numId="88">
    <w:abstractNumId w:val="1"/>
  </w:num>
  <w:num w:numId="89">
    <w:abstractNumId w:val="7"/>
  </w:num>
  <w:num w:numId="90">
    <w:abstractNumId w:val="21"/>
  </w:num>
  <w:num w:numId="91">
    <w:abstractNumId w:val="5"/>
  </w:num>
  <w:num w:numId="92">
    <w:abstractNumId w:val="110"/>
  </w:num>
  <w:num w:numId="93">
    <w:abstractNumId w:val="100"/>
  </w:num>
  <w:num w:numId="94">
    <w:abstractNumId w:val="58"/>
  </w:num>
  <w:num w:numId="95">
    <w:abstractNumId w:val="92"/>
  </w:num>
  <w:num w:numId="96">
    <w:abstractNumId w:val="28"/>
  </w:num>
  <w:num w:numId="97">
    <w:abstractNumId w:val="27"/>
  </w:num>
  <w:num w:numId="98">
    <w:abstractNumId w:val="41"/>
  </w:num>
  <w:num w:numId="99">
    <w:abstractNumId w:val="86"/>
  </w:num>
  <w:num w:numId="10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
    <w:lvlOverride w:ilvl="0">
      <w:startOverride w:val="1"/>
    </w:lvlOverride>
  </w:num>
  <w:num w:numId="103">
    <w:abstractNumId w:val="98"/>
    <w:lvlOverride w:ilvl="0">
      <w:startOverride w:val="1"/>
    </w:lvlOverride>
  </w:num>
  <w:num w:numId="104">
    <w:abstractNumId w:val="96"/>
  </w:num>
  <w:num w:numId="105">
    <w:abstractNumId w:val="63"/>
  </w:num>
  <w:num w:numId="106">
    <w:abstractNumId w:val="87"/>
  </w:num>
  <w:num w:numId="107">
    <w:abstractNumId w:val="64"/>
  </w:num>
  <w:num w:numId="108">
    <w:abstractNumId w:val="121"/>
  </w:num>
  <w:num w:numId="109">
    <w:abstractNumId w:val="62"/>
  </w:num>
  <w:num w:numId="110">
    <w:abstractNumId w:val="72"/>
  </w:num>
  <w:num w:numId="111">
    <w:abstractNumId w:val="115"/>
  </w:num>
  <w:num w:numId="112">
    <w:abstractNumId w:val="82"/>
  </w:num>
  <w:num w:numId="113">
    <w:abstractNumId w:val="61"/>
  </w:num>
  <w:num w:numId="114">
    <w:abstractNumId w:val="104"/>
  </w:num>
  <w:num w:numId="115">
    <w:abstractNumId w:val="109"/>
  </w:num>
  <w:num w:numId="116">
    <w:abstractNumId w:val="59"/>
  </w:num>
  <w:num w:numId="117">
    <w:abstractNumId w:val="105"/>
  </w:num>
  <w:num w:numId="118">
    <w:abstractNumId w:val="65"/>
  </w:num>
  <w:num w:numId="119">
    <w:abstractNumId w:val="78"/>
  </w:num>
  <w:num w:numId="120">
    <w:abstractNumId w:val="57"/>
  </w:num>
  <w:num w:numId="121">
    <w:abstractNumId w:val="84"/>
  </w:num>
  <w:num w:numId="122">
    <w:abstractNumId w:val="112"/>
  </w:num>
  <w:num w:numId="123">
    <w:abstractNumId w:val="9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hNjg1YjZlNjE4ODljNjA3YjA3MjM1Mzk2OWY1MzEifQ=="/>
  </w:docVars>
  <w:rsids>
    <w:rsidRoot w:val="004B34F0"/>
    <w:rsid w:val="00007F1F"/>
    <w:rsid w:val="000253BB"/>
    <w:rsid w:val="00036CB4"/>
    <w:rsid w:val="000426E9"/>
    <w:rsid w:val="0004555B"/>
    <w:rsid w:val="00047640"/>
    <w:rsid w:val="00051032"/>
    <w:rsid w:val="00065302"/>
    <w:rsid w:val="00073F67"/>
    <w:rsid w:val="00090D6F"/>
    <w:rsid w:val="00096D6D"/>
    <w:rsid w:val="000A4B45"/>
    <w:rsid w:val="000A4FC6"/>
    <w:rsid w:val="000B5A5E"/>
    <w:rsid w:val="000D4E2E"/>
    <w:rsid w:val="000E154C"/>
    <w:rsid w:val="000F72F8"/>
    <w:rsid w:val="001364C4"/>
    <w:rsid w:val="00136D9F"/>
    <w:rsid w:val="00146327"/>
    <w:rsid w:val="00166B0C"/>
    <w:rsid w:val="001705E5"/>
    <w:rsid w:val="0017173B"/>
    <w:rsid w:val="00180475"/>
    <w:rsid w:val="0018106B"/>
    <w:rsid w:val="001A0396"/>
    <w:rsid w:val="001A7D1C"/>
    <w:rsid w:val="001B7CBD"/>
    <w:rsid w:val="001C77E5"/>
    <w:rsid w:val="001D1ADF"/>
    <w:rsid w:val="001D6141"/>
    <w:rsid w:val="001E5135"/>
    <w:rsid w:val="00201B62"/>
    <w:rsid w:val="002059AB"/>
    <w:rsid w:val="00234D4F"/>
    <w:rsid w:val="00252CC9"/>
    <w:rsid w:val="00264756"/>
    <w:rsid w:val="00295060"/>
    <w:rsid w:val="002A00E9"/>
    <w:rsid w:val="002A14B7"/>
    <w:rsid w:val="002B2814"/>
    <w:rsid w:val="002B4FE1"/>
    <w:rsid w:val="002B7CA9"/>
    <w:rsid w:val="002C3B9C"/>
    <w:rsid w:val="002D1FBB"/>
    <w:rsid w:val="002D432E"/>
    <w:rsid w:val="002E065B"/>
    <w:rsid w:val="002E4997"/>
    <w:rsid w:val="002F2162"/>
    <w:rsid w:val="00312082"/>
    <w:rsid w:val="003172A0"/>
    <w:rsid w:val="003229D9"/>
    <w:rsid w:val="003317D9"/>
    <w:rsid w:val="00337329"/>
    <w:rsid w:val="003451E8"/>
    <w:rsid w:val="00371252"/>
    <w:rsid w:val="00372AA3"/>
    <w:rsid w:val="0037392E"/>
    <w:rsid w:val="00381AD2"/>
    <w:rsid w:val="003845BD"/>
    <w:rsid w:val="00387C4B"/>
    <w:rsid w:val="00391870"/>
    <w:rsid w:val="003975C5"/>
    <w:rsid w:val="003A5A96"/>
    <w:rsid w:val="003A79F9"/>
    <w:rsid w:val="003B7C7B"/>
    <w:rsid w:val="003D0B8C"/>
    <w:rsid w:val="003D40AF"/>
    <w:rsid w:val="003D6EE5"/>
    <w:rsid w:val="00401E6C"/>
    <w:rsid w:val="00423F51"/>
    <w:rsid w:val="00434112"/>
    <w:rsid w:val="00451C83"/>
    <w:rsid w:val="004635AB"/>
    <w:rsid w:val="00471ACA"/>
    <w:rsid w:val="00485188"/>
    <w:rsid w:val="00490BEC"/>
    <w:rsid w:val="00491AA4"/>
    <w:rsid w:val="004A22A6"/>
    <w:rsid w:val="004A41B3"/>
    <w:rsid w:val="004B34F0"/>
    <w:rsid w:val="004D0040"/>
    <w:rsid w:val="004D0901"/>
    <w:rsid w:val="004E0B74"/>
    <w:rsid w:val="004F1245"/>
    <w:rsid w:val="004F4D0D"/>
    <w:rsid w:val="0050002C"/>
    <w:rsid w:val="0050463B"/>
    <w:rsid w:val="00517DD2"/>
    <w:rsid w:val="00535661"/>
    <w:rsid w:val="00545B99"/>
    <w:rsid w:val="005475F2"/>
    <w:rsid w:val="00553C0E"/>
    <w:rsid w:val="00576300"/>
    <w:rsid w:val="00583006"/>
    <w:rsid w:val="00586F9B"/>
    <w:rsid w:val="005B2157"/>
    <w:rsid w:val="005B388E"/>
    <w:rsid w:val="005B624C"/>
    <w:rsid w:val="005B6801"/>
    <w:rsid w:val="005C3D51"/>
    <w:rsid w:val="005C7D0D"/>
    <w:rsid w:val="005D0131"/>
    <w:rsid w:val="005E2E5E"/>
    <w:rsid w:val="005F714F"/>
    <w:rsid w:val="00616516"/>
    <w:rsid w:val="00627227"/>
    <w:rsid w:val="006501C9"/>
    <w:rsid w:val="006518BA"/>
    <w:rsid w:val="00660129"/>
    <w:rsid w:val="00676ABB"/>
    <w:rsid w:val="0069115D"/>
    <w:rsid w:val="006A0EE9"/>
    <w:rsid w:val="006A7245"/>
    <w:rsid w:val="006B6F1F"/>
    <w:rsid w:val="006C25F2"/>
    <w:rsid w:val="006C7234"/>
    <w:rsid w:val="006D46BF"/>
    <w:rsid w:val="00701D21"/>
    <w:rsid w:val="00711DD1"/>
    <w:rsid w:val="00714B42"/>
    <w:rsid w:val="00740EE8"/>
    <w:rsid w:val="00761131"/>
    <w:rsid w:val="007967FD"/>
    <w:rsid w:val="007B1533"/>
    <w:rsid w:val="007C0568"/>
    <w:rsid w:val="007C2E35"/>
    <w:rsid w:val="007C74BA"/>
    <w:rsid w:val="007D0A95"/>
    <w:rsid w:val="0080431D"/>
    <w:rsid w:val="0081426F"/>
    <w:rsid w:val="00817059"/>
    <w:rsid w:val="0082378B"/>
    <w:rsid w:val="008255F7"/>
    <w:rsid w:val="00826000"/>
    <w:rsid w:val="0086423C"/>
    <w:rsid w:val="00865323"/>
    <w:rsid w:val="00870CE0"/>
    <w:rsid w:val="008973C4"/>
    <w:rsid w:val="008A0701"/>
    <w:rsid w:val="008A30C4"/>
    <w:rsid w:val="008A5A34"/>
    <w:rsid w:val="008B2E31"/>
    <w:rsid w:val="008B4678"/>
    <w:rsid w:val="008B5081"/>
    <w:rsid w:val="008C03F1"/>
    <w:rsid w:val="008C1133"/>
    <w:rsid w:val="008C16EB"/>
    <w:rsid w:val="008E3C1E"/>
    <w:rsid w:val="008E3DED"/>
    <w:rsid w:val="008F6EE5"/>
    <w:rsid w:val="009076D2"/>
    <w:rsid w:val="00920E9F"/>
    <w:rsid w:val="00932216"/>
    <w:rsid w:val="00956394"/>
    <w:rsid w:val="0097028C"/>
    <w:rsid w:val="00976C70"/>
    <w:rsid w:val="00986258"/>
    <w:rsid w:val="009866FC"/>
    <w:rsid w:val="009A77D6"/>
    <w:rsid w:val="009B26F8"/>
    <w:rsid w:val="009C5395"/>
    <w:rsid w:val="009C565C"/>
    <w:rsid w:val="009E2180"/>
    <w:rsid w:val="00A03A52"/>
    <w:rsid w:val="00A25C01"/>
    <w:rsid w:val="00A332BA"/>
    <w:rsid w:val="00A344EC"/>
    <w:rsid w:val="00A3601A"/>
    <w:rsid w:val="00A365C5"/>
    <w:rsid w:val="00A36F8D"/>
    <w:rsid w:val="00A44619"/>
    <w:rsid w:val="00A44C8D"/>
    <w:rsid w:val="00A70148"/>
    <w:rsid w:val="00A73265"/>
    <w:rsid w:val="00A749AF"/>
    <w:rsid w:val="00A86FA8"/>
    <w:rsid w:val="00AB3910"/>
    <w:rsid w:val="00AF6BC0"/>
    <w:rsid w:val="00AF7F24"/>
    <w:rsid w:val="00B2254A"/>
    <w:rsid w:val="00B23748"/>
    <w:rsid w:val="00B254D6"/>
    <w:rsid w:val="00B27337"/>
    <w:rsid w:val="00B34BD7"/>
    <w:rsid w:val="00B4477A"/>
    <w:rsid w:val="00B75A8F"/>
    <w:rsid w:val="00B763F9"/>
    <w:rsid w:val="00B844C6"/>
    <w:rsid w:val="00B872C4"/>
    <w:rsid w:val="00BB5990"/>
    <w:rsid w:val="00BE612E"/>
    <w:rsid w:val="00C21497"/>
    <w:rsid w:val="00C25285"/>
    <w:rsid w:val="00C2777E"/>
    <w:rsid w:val="00C3572C"/>
    <w:rsid w:val="00C45007"/>
    <w:rsid w:val="00C66467"/>
    <w:rsid w:val="00C94A5E"/>
    <w:rsid w:val="00CB61D8"/>
    <w:rsid w:val="00CC5636"/>
    <w:rsid w:val="00CD321E"/>
    <w:rsid w:val="00CE272D"/>
    <w:rsid w:val="00D05149"/>
    <w:rsid w:val="00D056F8"/>
    <w:rsid w:val="00D3004A"/>
    <w:rsid w:val="00D42421"/>
    <w:rsid w:val="00D51255"/>
    <w:rsid w:val="00D52DA7"/>
    <w:rsid w:val="00D55EF5"/>
    <w:rsid w:val="00D6202D"/>
    <w:rsid w:val="00DA65D2"/>
    <w:rsid w:val="00DB210F"/>
    <w:rsid w:val="00DD5F51"/>
    <w:rsid w:val="00E113DC"/>
    <w:rsid w:val="00E16F16"/>
    <w:rsid w:val="00E30505"/>
    <w:rsid w:val="00E35E1D"/>
    <w:rsid w:val="00E42A39"/>
    <w:rsid w:val="00E4355D"/>
    <w:rsid w:val="00E43766"/>
    <w:rsid w:val="00E43966"/>
    <w:rsid w:val="00E47648"/>
    <w:rsid w:val="00E560FC"/>
    <w:rsid w:val="00E63A61"/>
    <w:rsid w:val="00E64D41"/>
    <w:rsid w:val="00E66D91"/>
    <w:rsid w:val="00E824F5"/>
    <w:rsid w:val="00EA567A"/>
    <w:rsid w:val="00EC2427"/>
    <w:rsid w:val="00EC640A"/>
    <w:rsid w:val="00EE5D8D"/>
    <w:rsid w:val="00F01D13"/>
    <w:rsid w:val="00F05A2B"/>
    <w:rsid w:val="00F108E1"/>
    <w:rsid w:val="00F132F8"/>
    <w:rsid w:val="00F208F8"/>
    <w:rsid w:val="00F568D7"/>
    <w:rsid w:val="00F72EB9"/>
    <w:rsid w:val="00F82541"/>
    <w:rsid w:val="00FA137E"/>
    <w:rsid w:val="00FB3CB9"/>
    <w:rsid w:val="00FC0F7D"/>
    <w:rsid w:val="00FC665E"/>
    <w:rsid w:val="00FE07FB"/>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13B5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1f">
    <w:name w:val="@他1"/>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0">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1">
    <w:name w:val="不明显强调1"/>
    <w:basedOn w:val="a2"/>
    <w:uiPriority w:val="19"/>
    <w:qFormat/>
    <w:rPr>
      <w:rFonts w:ascii="Microsoft YaHei UI" w:eastAsia="Microsoft YaHei UI" w:hAnsi="Microsoft YaHei UI"/>
      <w:i/>
      <w:iCs/>
      <w:color w:val="404040" w:themeColor="text1" w:themeTint="BF"/>
    </w:rPr>
  </w:style>
  <w:style w:type="paragraph" w:customStyle="1" w:styleId="1f2">
    <w:name w:val="书目1"/>
    <w:basedOn w:val="a1"/>
    <w:next w:val="a1"/>
    <w:uiPriority w:val="37"/>
    <w:semiHidden/>
    <w:unhideWhenUsed/>
    <w:qFormat/>
  </w:style>
  <w:style w:type="character" w:customStyle="1" w:styleId="1f3">
    <w:name w:val="书籍标题1"/>
    <w:basedOn w:val="a2"/>
    <w:uiPriority w:val="33"/>
    <w:qFormat/>
    <w:rPr>
      <w:rFonts w:ascii="Microsoft YaHei UI" w:eastAsia="Microsoft YaHei UI" w:hAnsi="Microsoft YaHei UI"/>
      <w:b/>
      <w:bCs/>
      <w:i/>
      <w:iCs/>
      <w:spacing w:val="5"/>
    </w:rPr>
  </w:style>
  <w:style w:type="character" w:customStyle="1" w:styleId="1f4">
    <w:name w:val="井号标签1"/>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5">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6">
    <w:name w:val="明显强调1"/>
    <w:basedOn w:val="a2"/>
    <w:uiPriority w:val="21"/>
    <w:qFormat/>
    <w:rPr>
      <w:rFonts w:ascii="Microsoft YaHei UI" w:eastAsia="Microsoft YaHei UI" w:hAnsi="Microsoft YaHei UI"/>
      <w:i/>
      <w:iCs/>
      <w:color w:val="2C567A" w:themeColor="accent1"/>
    </w:rPr>
  </w:style>
  <w:style w:type="character" w:customStyle="1" w:styleId="1f7">
    <w:name w:val="智能超链接1"/>
    <w:basedOn w:val="a2"/>
    <w:uiPriority w:val="99"/>
    <w:semiHidden/>
    <w:unhideWhenUsed/>
    <w:qFormat/>
    <w:rPr>
      <w:rFonts w:ascii="Microsoft YaHei UI" w:eastAsia="Microsoft YaHei UI" w:hAnsi="Microsoft YaHei UI"/>
      <w:u w:val="dotted"/>
    </w:rPr>
  </w:style>
  <w:style w:type="character" w:customStyle="1" w:styleId="1f8">
    <w:name w:val="未处理的提及1"/>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9">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a">
    <w:name w:val="图文字样式1"/>
    <w:basedOn w:val="a1"/>
    <w:link w:val="1Char"/>
    <w:qFormat/>
    <w:pPr>
      <w:spacing w:line="0" w:lineRule="atLeast"/>
      <w:jc w:val="center"/>
    </w:pPr>
  </w:style>
  <w:style w:type="character" w:customStyle="1" w:styleId="1Char">
    <w:name w:val="图文字样式1 Char"/>
    <w:basedOn w:val="a2"/>
    <w:link w:val="1fa"/>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6.xml><?xml version="1.0" encoding="utf-8"?>
<ds:datastoreItem xmlns:ds="http://schemas.openxmlformats.org/officeDocument/2006/customXml" ds:itemID="{DD5B74B8-DD27-4991-9D4A-B37A0090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0</TotalTime>
  <Pages>50</Pages>
  <Words>3824</Words>
  <Characters>21802</Characters>
  <Application>Microsoft Office Word</Application>
  <DocSecurity>0</DocSecurity>
  <Lines>181</Lines>
  <Paragraphs>51</Paragraphs>
  <ScaleCrop>false</ScaleCrop>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dc:creator/>
  <cp:lastModifiedBy/>
  <cp:revision>1</cp:revision>
  <cp:lastPrinted>2023-12-23T07:07:00Z</cp:lastPrinted>
  <dcterms:created xsi:type="dcterms:W3CDTF">2024-01-03T14:27:00Z</dcterms:created>
  <dcterms:modified xsi:type="dcterms:W3CDTF">2024-01-05T03:49:00Z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