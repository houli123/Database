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9408DE" w:rsidRDefault="00831190">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31190">
                                  <w:trPr>
                                    <w:jc w:val="center"/>
                                  </w:trPr>
                                  <w:tc>
                                    <w:tcPr>
                                      <w:tcW w:w="2568" w:type="pct"/>
                                      <w:vAlign w:val="center"/>
                                    </w:tcPr>
                                    <w:p w:rsidR="00831190" w:rsidRDefault="00831190">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831190" w:rsidRDefault="00831190">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831190" w:rsidRDefault="00831190">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831190" w:rsidRDefault="00831190">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831190" w:rsidRDefault="00831190">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831190" w:rsidRDefault="00831190">
                                          <w:pPr>
                                            <w:pStyle w:val="afffffb"/>
                                            <w:rPr>
                                              <w:color w:val="0072C7" w:themeColor="accent2"/>
                                              <w:sz w:val="26"/>
                                              <w:szCs w:val="26"/>
                                            </w:rPr>
                                          </w:pPr>
                                          <w:r>
                                            <w:rPr>
                                              <w:color w:val="0072C7" w:themeColor="accent2"/>
                                              <w:sz w:val="26"/>
                                              <w:szCs w:val="26"/>
                                            </w:rPr>
                                            <w:t xml:space="preserve">     </w:t>
                                          </w:r>
                                        </w:p>
                                      </w:sdtContent>
                                    </w:sdt>
                                    <w:p w:rsidR="00831190" w:rsidRDefault="00831190">
                                      <w:pPr>
                                        <w:pStyle w:val="afffffb"/>
                                        <w:rPr>
                                          <w:color w:val="0072C7" w:themeColor="accent2"/>
                                          <w:sz w:val="26"/>
                                          <w:szCs w:val="26"/>
                                        </w:rPr>
                                      </w:pPr>
                                    </w:p>
                                    <w:p w:rsidR="00831190" w:rsidRDefault="00831190">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w:t>
                                      </w:r>
                                    </w:p>
                                    <w:p w:rsidR="00831190" w:rsidRDefault="00831190">
                                      <w:pPr>
                                        <w:pStyle w:val="afffffb"/>
                                        <w:rPr>
                                          <w:color w:val="0072C7" w:themeColor="accent2"/>
                                          <w:sz w:val="26"/>
                                          <w:szCs w:val="26"/>
                                        </w:rPr>
                                      </w:pPr>
                                    </w:p>
                                    <w:p w:rsidR="00831190" w:rsidRDefault="00831190">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w:t>
                                          </w:r>
                                        </w:sdtContent>
                                      </w:sdt>
                                    </w:p>
                                  </w:tc>
                                </w:tr>
                              </w:tbl>
                              <w:p w:rsidR="00831190" w:rsidRDefault="00831190"/>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31190">
                            <w:trPr>
                              <w:jc w:val="center"/>
                            </w:trPr>
                            <w:tc>
                              <w:tcPr>
                                <w:tcW w:w="2568" w:type="pct"/>
                                <w:vAlign w:val="center"/>
                              </w:tcPr>
                              <w:p w:rsidR="00831190" w:rsidRDefault="00831190">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831190" w:rsidRDefault="00831190">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831190" w:rsidRDefault="00831190">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831190" w:rsidRDefault="00831190">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831190" w:rsidRDefault="00831190">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831190" w:rsidRDefault="00831190">
                                    <w:pPr>
                                      <w:pStyle w:val="afffffb"/>
                                      <w:rPr>
                                        <w:color w:val="0072C7" w:themeColor="accent2"/>
                                        <w:sz w:val="26"/>
                                        <w:szCs w:val="26"/>
                                      </w:rPr>
                                    </w:pPr>
                                    <w:r>
                                      <w:rPr>
                                        <w:color w:val="0072C7" w:themeColor="accent2"/>
                                        <w:sz w:val="26"/>
                                        <w:szCs w:val="26"/>
                                      </w:rPr>
                                      <w:t xml:space="preserve">     </w:t>
                                    </w:r>
                                  </w:p>
                                </w:sdtContent>
                              </w:sdt>
                              <w:p w:rsidR="00831190" w:rsidRDefault="00831190">
                                <w:pPr>
                                  <w:pStyle w:val="afffffb"/>
                                  <w:rPr>
                                    <w:color w:val="0072C7" w:themeColor="accent2"/>
                                    <w:sz w:val="26"/>
                                    <w:szCs w:val="26"/>
                                  </w:rPr>
                                </w:pPr>
                              </w:p>
                              <w:p w:rsidR="00831190" w:rsidRDefault="00831190">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w:t>
                                </w:r>
                              </w:p>
                              <w:p w:rsidR="00831190" w:rsidRDefault="00831190">
                                <w:pPr>
                                  <w:pStyle w:val="afffffb"/>
                                  <w:rPr>
                                    <w:color w:val="0072C7" w:themeColor="accent2"/>
                                    <w:sz w:val="26"/>
                                    <w:szCs w:val="26"/>
                                  </w:rPr>
                                </w:pPr>
                              </w:p>
                              <w:p w:rsidR="00831190" w:rsidRDefault="00831190">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w:t>
                                    </w:r>
                                  </w:sdtContent>
                                </w:sdt>
                              </w:p>
                            </w:tc>
                          </w:tr>
                        </w:tbl>
                        <w:p w:rsidR="00831190" w:rsidRDefault="00831190"/>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89"/>
        <w:gridCol w:w="193"/>
        <w:gridCol w:w="2759"/>
        <w:gridCol w:w="1756"/>
        <w:gridCol w:w="775"/>
        <w:gridCol w:w="2788"/>
        <w:gridCol w:w="1565"/>
      </w:tblGrid>
      <w:tr w:rsidR="009408DE">
        <w:trPr>
          <w:trHeight w:hRule="exact" w:val="1363"/>
        </w:trPr>
        <w:tc>
          <w:tcPr>
            <w:tcW w:w="597" w:type="dxa"/>
          </w:tcPr>
          <w:p w:rsidR="009408DE" w:rsidRDefault="009408DE">
            <w:pPr>
              <w:pStyle w:val="afffff6"/>
              <w:rPr>
                <w:color w:val="44546A" w:themeColor="text2"/>
              </w:rPr>
            </w:pPr>
          </w:p>
        </w:tc>
        <w:tc>
          <w:tcPr>
            <w:tcW w:w="10045" w:type="dxa"/>
            <w:gridSpan w:val="6"/>
          </w:tcPr>
          <w:p w:rsidR="009408DE" w:rsidRDefault="009408DE">
            <w:pPr>
              <w:pStyle w:val="afffff6"/>
              <w:spacing w:line="192" w:lineRule="auto"/>
              <w:jc w:val="right"/>
              <w:rPr>
                <w:lang w:val="zh-CN" w:bidi="zh-CN"/>
              </w:rPr>
            </w:pPr>
          </w:p>
          <w:p w:rsidR="009408DE" w:rsidRDefault="00831190">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9408DE">
        <w:trPr>
          <w:trHeight w:hRule="exact" w:val="698"/>
        </w:trPr>
        <w:tc>
          <w:tcPr>
            <w:tcW w:w="795" w:type="dxa"/>
            <w:gridSpan w:val="2"/>
          </w:tcPr>
          <w:p w:rsidR="009408DE" w:rsidRDefault="009408DE">
            <w:pPr>
              <w:pStyle w:val="afffff5"/>
              <w:ind w:firstLine="3080"/>
              <w:rPr>
                <w:rFonts w:cs="Calibri"/>
                <w:color w:val="auto"/>
                <w:sz w:val="22"/>
                <w:lang w:val="zh-CN" w:bidi="zh-CN"/>
              </w:rPr>
            </w:pPr>
          </w:p>
          <w:p w:rsidR="009408DE" w:rsidRDefault="009408DE">
            <w:pPr>
              <w:pStyle w:val="afffff5"/>
              <w:ind w:firstLine="3080"/>
              <w:rPr>
                <w:rFonts w:cs="Calibri"/>
                <w:color w:val="auto"/>
                <w:sz w:val="22"/>
                <w:lang w:val="zh-CN" w:bidi="zh-CN"/>
              </w:rPr>
            </w:pPr>
          </w:p>
          <w:p w:rsidR="009408DE" w:rsidRDefault="009408DE">
            <w:pPr>
              <w:pStyle w:val="afffff5"/>
              <w:ind w:firstLine="3080"/>
              <w:rPr>
                <w:rFonts w:cs="Calibri"/>
                <w:color w:val="auto"/>
                <w:sz w:val="22"/>
                <w:lang w:val="zh-CN" w:bidi="zh-CN"/>
              </w:rPr>
            </w:pPr>
          </w:p>
          <w:p w:rsidR="009408DE" w:rsidRDefault="009408DE">
            <w:pPr>
              <w:pStyle w:val="afffff5"/>
              <w:ind w:firstLine="3080"/>
              <w:rPr>
                <w:rFonts w:cs="Calibri"/>
                <w:color w:val="auto"/>
                <w:sz w:val="22"/>
              </w:rPr>
            </w:pPr>
          </w:p>
        </w:tc>
        <w:tc>
          <w:tcPr>
            <w:tcW w:w="4613" w:type="dxa"/>
            <w:gridSpan w:val="2"/>
            <w:vAlign w:val="bottom"/>
          </w:tcPr>
          <w:p w:rsidR="009408DE" w:rsidRDefault="00831190">
            <w:pPr>
              <w:pStyle w:val="afffff5"/>
              <w:ind w:firstLineChars="0" w:firstLine="0"/>
              <w:jc w:val="both"/>
              <w:rPr>
                <w:rFonts w:cs="Calibri"/>
              </w:rPr>
            </w:pPr>
            <w:bookmarkStart w:id="0" w:name="_Toc20455"/>
            <w:bookmarkStart w:id="1" w:name="_Toc21836"/>
            <w:r>
              <w:rPr>
                <w:rFonts w:cs="Calibri" w:hint="eastAsia"/>
              </w:rPr>
              <w:t>组长</w:t>
            </w:r>
            <w:bookmarkEnd w:id="0"/>
            <w:bookmarkEnd w:id="1"/>
          </w:p>
        </w:tc>
        <w:tc>
          <w:tcPr>
            <w:tcW w:w="788" w:type="dxa"/>
            <w:vAlign w:val="bottom"/>
          </w:tcPr>
          <w:p w:rsidR="009408DE" w:rsidRDefault="009408DE">
            <w:pPr>
              <w:pStyle w:val="afffff5"/>
              <w:ind w:firstLine="3080"/>
              <w:rPr>
                <w:rFonts w:cs="Calibri"/>
                <w:color w:val="auto"/>
                <w:sz w:val="22"/>
              </w:rPr>
            </w:pPr>
          </w:p>
        </w:tc>
        <w:tc>
          <w:tcPr>
            <w:tcW w:w="4446" w:type="dxa"/>
            <w:gridSpan w:val="2"/>
            <w:vAlign w:val="bottom"/>
          </w:tcPr>
          <w:p w:rsidR="009408DE" w:rsidRDefault="00831190">
            <w:pPr>
              <w:pStyle w:val="afffff5"/>
              <w:ind w:firstLineChars="0" w:firstLine="0"/>
              <w:jc w:val="both"/>
            </w:pPr>
            <w:bookmarkStart w:id="2" w:name="_Toc19534"/>
            <w:bookmarkStart w:id="3" w:name="_Toc16765"/>
            <w:r>
              <w:rPr>
                <w:rFonts w:hint="eastAsia"/>
              </w:rPr>
              <w:t>成员1</w:t>
            </w:r>
            <w:bookmarkEnd w:id="2"/>
            <w:bookmarkEnd w:id="3"/>
          </w:p>
        </w:tc>
      </w:tr>
      <w:tr w:rsidR="009408DE">
        <w:trPr>
          <w:trHeight w:hRule="exact" w:val="303"/>
        </w:trPr>
        <w:tc>
          <w:tcPr>
            <w:tcW w:w="795" w:type="dxa"/>
            <w:gridSpan w:val="2"/>
          </w:tcPr>
          <w:p w:rsidR="009408DE" w:rsidRDefault="009408DE">
            <w:pPr>
              <w:pStyle w:val="afffff3"/>
              <w:rPr>
                <w:rFonts w:cs="Calibri"/>
                <w:color w:val="auto"/>
              </w:rPr>
            </w:pPr>
          </w:p>
        </w:tc>
        <w:tc>
          <w:tcPr>
            <w:tcW w:w="2820" w:type="dxa"/>
            <w:shd w:val="clear" w:color="auto" w:fill="2C567A" w:themeFill="accent1"/>
          </w:tcPr>
          <w:p w:rsidR="009408DE" w:rsidRDefault="00831190">
            <w:pPr>
              <w:pStyle w:val="afffff7"/>
              <w:spacing w:line="216" w:lineRule="auto"/>
              <w:jc w:val="center"/>
            </w:pPr>
            <w:r>
              <w:rPr>
                <w:rFonts w:hint="eastAsia"/>
                <w:lang w:bidi="zh-CN"/>
              </w:rPr>
              <w:t>任务编号及占比</w:t>
            </w:r>
          </w:p>
        </w:tc>
        <w:tc>
          <w:tcPr>
            <w:tcW w:w="1793" w:type="dxa"/>
            <w:shd w:val="clear" w:color="auto" w:fill="2C567A" w:themeFill="accent1"/>
          </w:tcPr>
          <w:p w:rsidR="009408DE" w:rsidRDefault="00831190">
            <w:pPr>
              <w:pStyle w:val="afffff7"/>
              <w:spacing w:line="216" w:lineRule="auto"/>
              <w:ind w:leftChars="300" w:left="540"/>
            </w:pPr>
            <w:r>
              <w:rPr>
                <w:rFonts w:hint="eastAsia"/>
              </w:rPr>
              <w:t>绩效</w:t>
            </w:r>
          </w:p>
        </w:tc>
        <w:tc>
          <w:tcPr>
            <w:tcW w:w="788" w:type="dxa"/>
          </w:tcPr>
          <w:p w:rsidR="009408DE" w:rsidRDefault="009408DE">
            <w:pPr>
              <w:pStyle w:val="afffff3"/>
              <w:rPr>
                <w:rFonts w:cs="Calibri"/>
                <w:color w:val="FFFFFF" w:themeColor="background1"/>
              </w:rPr>
            </w:pPr>
          </w:p>
        </w:tc>
        <w:tc>
          <w:tcPr>
            <w:tcW w:w="2849" w:type="dxa"/>
            <w:shd w:val="clear" w:color="auto" w:fill="2C567A" w:themeFill="accent1"/>
          </w:tcPr>
          <w:p w:rsidR="009408DE" w:rsidRDefault="00831190">
            <w:pPr>
              <w:pStyle w:val="afffff7"/>
              <w:spacing w:line="216" w:lineRule="auto"/>
            </w:pPr>
            <w:r>
              <w:rPr>
                <w:rFonts w:hint="eastAsia"/>
                <w:lang w:bidi="zh-CN"/>
              </w:rPr>
              <w:t>任务编号及占比</w:t>
            </w:r>
          </w:p>
        </w:tc>
        <w:tc>
          <w:tcPr>
            <w:tcW w:w="1597" w:type="dxa"/>
            <w:shd w:val="clear" w:color="auto" w:fill="2C567A" w:themeFill="accent1"/>
          </w:tcPr>
          <w:p w:rsidR="009408DE" w:rsidRDefault="00831190">
            <w:pPr>
              <w:pStyle w:val="afffff7"/>
              <w:spacing w:line="216" w:lineRule="auto"/>
              <w:jc w:val="center"/>
            </w:pPr>
            <w:r>
              <w:rPr>
                <w:rFonts w:hint="eastAsia"/>
              </w:rPr>
              <w:t>绩效</w:t>
            </w:r>
          </w:p>
        </w:tc>
      </w:tr>
      <w:tr w:rsidR="009408DE">
        <w:trPr>
          <w:trHeight w:hRule="exact" w:val="303"/>
        </w:trPr>
        <w:tc>
          <w:tcPr>
            <w:tcW w:w="795" w:type="dxa"/>
            <w:gridSpan w:val="2"/>
          </w:tcPr>
          <w:p w:rsidR="009408DE" w:rsidRDefault="00831190">
            <w:pPr>
              <w:pStyle w:val="afffff3"/>
            </w:pPr>
            <w:r>
              <w:rPr>
                <w:rFonts w:hint="eastAsia"/>
                <w:lang w:val="zh-CN" w:bidi="zh-CN"/>
              </w:rPr>
              <w:t>1</w:t>
            </w:r>
          </w:p>
        </w:tc>
        <w:tc>
          <w:tcPr>
            <w:tcW w:w="2820" w:type="dxa"/>
          </w:tcPr>
          <w:p w:rsidR="009408DE" w:rsidRDefault="009408DE">
            <w:pPr>
              <w:pStyle w:val="afffff4"/>
              <w:rPr>
                <w:color w:val="404040" w:themeColor="text1" w:themeTint="BF"/>
                <w:sz w:val="15"/>
                <w:szCs w:val="15"/>
              </w:rPr>
            </w:pPr>
          </w:p>
        </w:tc>
        <w:tc>
          <w:tcPr>
            <w:tcW w:w="1793" w:type="dxa"/>
          </w:tcPr>
          <w:p w:rsidR="009408DE" w:rsidRDefault="009408DE">
            <w:pPr>
              <w:pStyle w:val="afffff4"/>
              <w:ind w:leftChars="300" w:left="540"/>
              <w:rPr>
                <w:color w:val="404040" w:themeColor="text1" w:themeTint="BF"/>
                <w:sz w:val="15"/>
                <w:szCs w:val="15"/>
              </w:rPr>
            </w:pPr>
          </w:p>
        </w:tc>
        <w:tc>
          <w:tcPr>
            <w:tcW w:w="788" w:type="dxa"/>
          </w:tcPr>
          <w:p w:rsidR="009408DE" w:rsidRDefault="00831190">
            <w:pPr>
              <w:pStyle w:val="afffff3"/>
            </w:pPr>
            <w:r>
              <w:rPr>
                <w:rFonts w:hint="eastAsia"/>
                <w:lang w:val="zh-CN" w:bidi="zh-CN"/>
              </w:rPr>
              <w:t>1</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2</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sz w:val="15"/>
                <w:szCs w:val="15"/>
              </w:rPr>
            </w:pPr>
          </w:p>
        </w:tc>
        <w:tc>
          <w:tcPr>
            <w:tcW w:w="788" w:type="dxa"/>
          </w:tcPr>
          <w:p w:rsidR="009408DE" w:rsidRDefault="00831190">
            <w:pPr>
              <w:pStyle w:val="afffff3"/>
            </w:pPr>
            <w:r>
              <w:rPr>
                <w:rFonts w:hint="eastAsia"/>
                <w:lang w:val="zh-CN" w:bidi="zh-CN"/>
              </w:rPr>
              <w:t>2</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3</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3</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4</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4</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5</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5</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6</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6</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7</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7</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8</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8</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9</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9</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10</w:t>
            </w:r>
          </w:p>
        </w:tc>
        <w:tc>
          <w:tcPr>
            <w:tcW w:w="2820" w:type="dxa"/>
            <w:shd w:val="clear" w:color="auto" w:fill="F2F2F2" w:themeFill="background1" w:themeFillShade="F2"/>
          </w:tcPr>
          <w:p w:rsidR="009408DE" w:rsidRDefault="00831190">
            <w:pPr>
              <w:pStyle w:val="afffff4"/>
              <w:jc w:val="center"/>
              <w:rPr>
                <w:color w:val="404040" w:themeColor="text1" w:themeTint="BF"/>
              </w:rPr>
            </w:pPr>
            <w:r>
              <w:rPr>
                <w:rFonts w:hint="eastAsia"/>
                <w:color w:val="404040" w:themeColor="text1" w:themeTint="BF"/>
              </w:rPr>
              <w:t>总绩效</w:t>
            </w: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10</w:t>
            </w:r>
          </w:p>
        </w:tc>
        <w:tc>
          <w:tcPr>
            <w:tcW w:w="2849" w:type="dxa"/>
            <w:shd w:val="clear" w:color="auto" w:fill="F2F2F2" w:themeFill="background1" w:themeFillShade="F2"/>
          </w:tcPr>
          <w:p w:rsidR="009408DE" w:rsidRDefault="00831190">
            <w:pPr>
              <w:pStyle w:val="afffff4"/>
              <w:jc w:val="center"/>
              <w:rPr>
                <w:color w:val="404040" w:themeColor="text1" w:themeTint="BF"/>
              </w:rPr>
            </w:pPr>
            <w:r>
              <w:rPr>
                <w:rFonts w:hint="eastAsia"/>
                <w:color w:val="404040" w:themeColor="text1" w:themeTint="BF"/>
              </w:rPr>
              <w:t>总绩效</w:t>
            </w: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524"/>
        </w:trPr>
        <w:tc>
          <w:tcPr>
            <w:tcW w:w="795" w:type="dxa"/>
            <w:gridSpan w:val="2"/>
          </w:tcPr>
          <w:p w:rsidR="009408DE" w:rsidRDefault="009408DE">
            <w:pPr>
              <w:pStyle w:val="afffff5"/>
              <w:ind w:firstLine="3080"/>
              <w:rPr>
                <w:rFonts w:cs="Calibri"/>
                <w:color w:val="auto"/>
                <w:sz w:val="22"/>
              </w:rPr>
            </w:pPr>
          </w:p>
        </w:tc>
        <w:tc>
          <w:tcPr>
            <w:tcW w:w="4613" w:type="dxa"/>
            <w:gridSpan w:val="2"/>
            <w:vAlign w:val="bottom"/>
          </w:tcPr>
          <w:p w:rsidR="009408DE" w:rsidRDefault="00831190">
            <w:pPr>
              <w:pStyle w:val="afffff5"/>
              <w:ind w:leftChars="300" w:left="540" w:firstLineChars="0" w:firstLine="0"/>
              <w:jc w:val="both"/>
            </w:pPr>
            <w:bookmarkStart w:id="4" w:name="_Toc19482"/>
            <w:bookmarkStart w:id="5" w:name="_Toc19813"/>
            <w:r>
              <w:rPr>
                <w:rFonts w:hint="eastAsia"/>
              </w:rPr>
              <w:t>成员2</w:t>
            </w:r>
            <w:bookmarkEnd w:id="4"/>
            <w:bookmarkEnd w:id="5"/>
          </w:p>
        </w:tc>
        <w:tc>
          <w:tcPr>
            <w:tcW w:w="788" w:type="dxa"/>
            <w:vAlign w:val="bottom"/>
          </w:tcPr>
          <w:p w:rsidR="009408DE" w:rsidRDefault="009408DE">
            <w:pPr>
              <w:pStyle w:val="afffff5"/>
              <w:ind w:firstLine="3080"/>
              <w:rPr>
                <w:rFonts w:cs="Calibri"/>
                <w:color w:val="auto"/>
                <w:sz w:val="22"/>
              </w:rPr>
            </w:pPr>
          </w:p>
        </w:tc>
        <w:tc>
          <w:tcPr>
            <w:tcW w:w="4446" w:type="dxa"/>
            <w:gridSpan w:val="2"/>
            <w:vAlign w:val="bottom"/>
          </w:tcPr>
          <w:p w:rsidR="009408DE" w:rsidRDefault="00831190">
            <w:pPr>
              <w:pStyle w:val="afffff5"/>
              <w:ind w:firstLineChars="0" w:firstLine="0"/>
              <w:jc w:val="both"/>
            </w:pPr>
            <w:bookmarkStart w:id="6" w:name="_Toc6179"/>
            <w:bookmarkStart w:id="7" w:name="_Toc28203"/>
            <w:r>
              <w:rPr>
                <w:rFonts w:hint="eastAsia"/>
              </w:rPr>
              <w:t>成员3</w:t>
            </w:r>
            <w:bookmarkEnd w:id="6"/>
            <w:bookmarkEnd w:id="7"/>
          </w:p>
        </w:tc>
      </w:tr>
      <w:tr w:rsidR="009408DE">
        <w:trPr>
          <w:trHeight w:hRule="exact" w:val="288"/>
        </w:trPr>
        <w:tc>
          <w:tcPr>
            <w:tcW w:w="795" w:type="dxa"/>
            <w:gridSpan w:val="2"/>
          </w:tcPr>
          <w:p w:rsidR="009408DE" w:rsidRDefault="009408DE">
            <w:pPr>
              <w:pStyle w:val="afffff3"/>
              <w:rPr>
                <w:rFonts w:cs="Calibri"/>
                <w:color w:val="auto"/>
              </w:rPr>
            </w:pPr>
          </w:p>
        </w:tc>
        <w:tc>
          <w:tcPr>
            <w:tcW w:w="2820" w:type="dxa"/>
            <w:shd w:val="clear" w:color="auto" w:fill="0072C7" w:themeFill="accent2"/>
          </w:tcPr>
          <w:p w:rsidR="009408DE" w:rsidRDefault="00831190">
            <w:pPr>
              <w:pStyle w:val="afffff7"/>
              <w:spacing w:line="216" w:lineRule="auto"/>
              <w:jc w:val="center"/>
            </w:pPr>
            <w:r>
              <w:rPr>
                <w:rFonts w:hint="eastAsia"/>
                <w:lang w:bidi="zh-CN"/>
              </w:rPr>
              <w:t>任务编号及占比</w:t>
            </w:r>
          </w:p>
        </w:tc>
        <w:tc>
          <w:tcPr>
            <w:tcW w:w="1793" w:type="dxa"/>
            <w:shd w:val="clear" w:color="auto" w:fill="0072C7" w:themeFill="accent2"/>
          </w:tcPr>
          <w:p w:rsidR="009408DE" w:rsidRDefault="00831190">
            <w:pPr>
              <w:pStyle w:val="afffff7"/>
              <w:spacing w:line="216" w:lineRule="auto"/>
              <w:ind w:leftChars="300" w:left="540"/>
            </w:pPr>
            <w:r>
              <w:rPr>
                <w:rFonts w:hint="eastAsia"/>
              </w:rPr>
              <w:t>绩效</w:t>
            </w:r>
          </w:p>
        </w:tc>
        <w:tc>
          <w:tcPr>
            <w:tcW w:w="788" w:type="dxa"/>
          </w:tcPr>
          <w:p w:rsidR="009408DE" w:rsidRDefault="009408DE">
            <w:pPr>
              <w:pStyle w:val="afffff3"/>
              <w:rPr>
                <w:rFonts w:cs="Calibri"/>
                <w:color w:val="auto"/>
              </w:rPr>
            </w:pPr>
          </w:p>
        </w:tc>
        <w:tc>
          <w:tcPr>
            <w:tcW w:w="2849" w:type="dxa"/>
            <w:shd w:val="clear" w:color="auto" w:fill="0072C7" w:themeFill="accent2"/>
          </w:tcPr>
          <w:p w:rsidR="009408DE" w:rsidRDefault="00831190">
            <w:pPr>
              <w:pStyle w:val="afffff7"/>
              <w:spacing w:line="216" w:lineRule="auto"/>
            </w:pPr>
            <w:r>
              <w:rPr>
                <w:rFonts w:hint="eastAsia"/>
                <w:lang w:bidi="zh-CN"/>
              </w:rPr>
              <w:t>任务编号及占比</w:t>
            </w:r>
          </w:p>
        </w:tc>
        <w:tc>
          <w:tcPr>
            <w:tcW w:w="1597" w:type="dxa"/>
            <w:shd w:val="clear" w:color="auto" w:fill="0072C7" w:themeFill="accent2"/>
          </w:tcPr>
          <w:p w:rsidR="009408DE" w:rsidRDefault="00831190">
            <w:pPr>
              <w:pStyle w:val="afffff7"/>
              <w:spacing w:line="216" w:lineRule="auto"/>
              <w:jc w:val="center"/>
            </w:pPr>
            <w:r>
              <w:rPr>
                <w:rFonts w:hint="eastAsia"/>
              </w:rPr>
              <w:t>绩效</w:t>
            </w:r>
          </w:p>
        </w:tc>
      </w:tr>
      <w:tr w:rsidR="009408DE">
        <w:trPr>
          <w:trHeight w:hRule="exact" w:val="303"/>
        </w:trPr>
        <w:tc>
          <w:tcPr>
            <w:tcW w:w="795" w:type="dxa"/>
            <w:gridSpan w:val="2"/>
          </w:tcPr>
          <w:p w:rsidR="009408DE" w:rsidRDefault="00831190">
            <w:pPr>
              <w:pStyle w:val="afffff3"/>
            </w:pPr>
            <w:r>
              <w:rPr>
                <w:rFonts w:hint="eastAsia"/>
                <w:lang w:val="zh-CN" w:bidi="zh-CN"/>
              </w:rPr>
              <w:t>1</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1</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2</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2</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3</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3</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4</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4</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5</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5</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6</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6</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7</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7</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8</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8</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9</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9</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10</w:t>
            </w:r>
          </w:p>
        </w:tc>
        <w:tc>
          <w:tcPr>
            <w:tcW w:w="2820" w:type="dxa"/>
            <w:shd w:val="clear" w:color="auto" w:fill="F2F2F2" w:themeFill="background1" w:themeFillShade="F2"/>
          </w:tcPr>
          <w:p w:rsidR="009408DE" w:rsidRDefault="00831190">
            <w:pPr>
              <w:pStyle w:val="afffff4"/>
              <w:jc w:val="center"/>
              <w:rPr>
                <w:color w:val="404040" w:themeColor="text1" w:themeTint="BF"/>
              </w:rPr>
            </w:pPr>
            <w:r>
              <w:rPr>
                <w:rFonts w:hint="eastAsia"/>
                <w:color w:val="404040" w:themeColor="text1" w:themeTint="BF"/>
              </w:rPr>
              <w:t>总绩效</w:t>
            </w: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10</w:t>
            </w:r>
          </w:p>
        </w:tc>
        <w:tc>
          <w:tcPr>
            <w:tcW w:w="2849" w:type="dxa"/>
            <w:shd w:val="clear" w:color="auto" w:fill="F2F2F2" w:themeFill="background1" w:themeFillShade="F2"/>
          </w:tcPr>
          <w:p w:rsidR="009408DE" w:rsidRDefault="00831190">
            <w:pPr>
              <w:pStyle w:val="afffff4"/>
              <w:jc w:val="center"/>
              <w:rPr>
                <w:color w:val="404040" w:themeColor="text1" w:themeTint="BF"/>
              </w:rPr>
            </w:pPr>
            <w:r>
              <w:rPr>
                <w:rFonts w:hint="eastAsia"/>
                <w:color w:val="404040" w:themeColor="text1" w:themeTint="BF"/>
              </w:rPr>
              <w:t>总绩效</w:t>
            </w: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572"/>
        </w:trPr>
        <w:tc>
          <w:tcPr>
            <w:tcW w:w="795" w:type="dxa"/>
            <w:gridSpan w:val="2"/>
          </w:tcPr>
          <w:p w:rsidR="009408DE" w:rsidRDefault="009408DE">
            <w:pPr>
              <w:pStyle w:val="afffff5"/>
              <w:ind w:firstLine="3080"/>
              <w:rPr>
                <w:rFonts w:cs="Calibri"/>
                <w:color w:val="auto"/>
                <w:sz w:val="22"/>
              </w:rPr>
            </w:pPr>
          </w:p>
        </w:tc>
        <w:tc>
          <w:tcPr>
            <w:tcW w:w="4613" w:type="dxa"/>
            <w:gridSpan w:val="2"/>
            <w:vAlign w:val="bottom"/>
          </w:tcPr>
          <w:p w:rsidR="009408DE" w:rsidRDefault="00831190">
            <w:pPr>
              <w:pStyle w:val="afffff5"/>
              <w:ind w:leftChars="300" w:left="540" w:firstLineChars="0" w:firstLine="0"/>
              <w:jc w:val="both"/>
            </w:pPr>
            <w:bookmarkStart w:id="8" w:name="_Toc31549"/>
            <w:bookmarkStart w:id="9" w:name="_Toc29638"/>
            <w:r>
              <w:rPr>
                <w:rFonts w:hint="eastAsia"/>
              </w:rPr>
              <w:t>成员4</w:t>
            </w:r>
            <w:bookmarkEnd w:id="8"/>
            <w:bookmarkEnd w:id="9"/>
          </w:p>
        </w:tc>
        <w:tc>
          <w:tcPr>
            <w:tcW w:w="788" w:type="dxa"/>
            <w:vAlign w:val="bottom"/>
          </w:tcPr>
          <w:p w:rsidR="009408DE" w:rsidRDefault="009408DE">
            <w:pPr>
              <w:pStyle w:val="afffff5"/>
              <w:ind w:firstLine="3080"/>
              <w:rPr>
                <w:rFonts w:cs="Calibri"/>
                <w:color w:val="auto"/>
                <w:sz w:val="22"/>
              </w:rPr>
            </w:pPr>
          </w:p>
        </w:tc>
        <w:tc>
          <w:tcPr>
            <w:tcW w:w="4446" w:type="dxa"/>
            <w:gridSpan w:val="2"/>
            <w:vAlign w:val="bottom"/>
          </w:tcPr>
          <w:p w:rsidR="009408DE" w:rsidRDefault="00831190">
            <w:pPr>
              <w:pStyle w:val="afffff5"/>
              <w:ind w:firstLineChars="0" w:firstLine="0"/>
              <w:jc w:val="both"/>
            </w:pPr>
            <w:bookmarkStart w:id="10" w:name="_Toc28416"/>
            <w:bookmarkStart w:id="11" w:name="_Toc7137"/>
            <w:r>
              <w:rPr>
                <w:rFonts w:hint="eastAsia"/>
              </w:rPr>
              <w:t>成员5</w:t>
            </w:r>
            <w:bookmarkEnd w:id="10"/>
            <w:bookmarkEnd w:id="11"/>
          </w:p>
        </w:tc>
      </w:tr>
      <w:tr w:rsidR="009408DE">
        <w:trPr>
          <w:trHeight w:hRule="exact" w:val="303"/>
        </w:trPr>
        <w:tc>
          <w:tcPr>
            <w:tcW w:w="795" w:type="dxa"/>
            <w:gridSpan w:val="2"/>
          </w:tcPr>
          <w:p w:rsidR="009408DE" w:rsidRDefault="009408DE">
            <w:pPr>
              <w:pStyle w:val="afffff3"/>
              <w:rPr>
                <w:rFonts w:cs="Calibri"/>
                <w:color w:val="auto"/>
              </w:rPr>
            </w:pPr>
          </w:p>
        </w:tc>
        <w:tc>
          <w:tcPr>
            <w:tcW w:w="2820" w:type="dxa"/>
            <w:shd w:val="clear" w:color="auto" w:fill="0D1D51" w:themeFill="accent3"/>
          </w:tcPr>
          <w:p w:rsidR="009408DE" w:rsidRDefault="00831190">
            <w:pPr>
              <w:pStyle w:val="afffff7"/>
              <w:spacing w:line="216" w:lineRule="auto"/>
              <w:jc w:val="center"/>
            </w:pPr>
            <w:r>
              <w:rPr>
                <w:rFonts w:hint="eastAsia"/>
                <w:lang w:bidi="zh-CN"/>
              </w:rPr>
              <w:t>任务编号及占比</w:t>
            </w:r>
          </w:p>
        </w:tc>
        <w:tc>
          <w:tcPr>
            <w:tcW w:w="1793" w:type="dxa"/>
            <w:shd w:val="clear" w:color="auto" w:fill="0D1D51" w:themeFill="accent3"/>
          </w:tcPr>
          <w:p w:rsidR="009408DE" w:rsidRDefault="00831190">
            <w:pPr>
              <w:pStyle w:val="afffff7"/>
              <w:spacing w:line="216" w:lineRule="auto"/>
              <w:ind w:leftChars="300" w:left="540"/>
            </w:pPr>
            <w:r>
              <w:rPr>
                <w:rFonts w:hint="eastAsia"/>
              </w:rPr>
              <w:t>绩效</w:t>
            </w:r>
          </w:p>
        </w:tc>
        <w:tc>
          <w:tcPr>
            <w:tcW w:w="788" w:type="dxa"/>
          </w:tcPr>
          <w:p w:rsidR="009408DE" w:rsidRDefault="009408DE">
            <w:pPr>
              <w:pStyle w:val="afffff3"/>
              <w:rPr>
                <w:rFonts w:cs="Calibri"/>
                <w:color w:val="auto"/>
              </w:rPr>
            </w:pPr>
          </w:p>
        </w:tc>
        <w:tc>
          <w:tcPr>
            <w:tcW w:w="2849" w:type="dxa"/>
            <w:shd w:val="clear" w:color="auto" w:fill="0D1D51" w:themeFill="accent3"/>
          </w:tcPr>
          <w:p w:rsidR="009408DE" w:rsidRDefault="00831190">
            <w:pPr>
              <w:pStyle w:val="afffff7"/>
              <w:spacing w:line="216" w:lineRule="auto"/>
              <w:jc w:val="center"/>
            </w:pPr>
            <w:r>
              <w:rPr>
                <w:rFonts w:hint="eastAsia"/>
                <w:lang w:bidi="zh-CN"/>
              </w:rPr>
              <w:t>任务编号及占比</w:t>
            </w:r>
          </w:p>
        </w:tc>
        <w:tc>
          <w:tcPr>
            <w:tcW w:w="1597" w:type="dxa"/>
            <w:shd w:val="clear" w:color="auto" w:fill="0D1D51" w:themeFill="accent3"/>
          </w:tcPr>
          <w:p w:rsidR="009408DE" w:rsidRDefault="00831190">
            <w:pPr>
              <w:pStyle w:val="afffff7"/>
              <w:spacing w:line="216" w:lineRule="auto"/>
              <w:jc w:val="center"/>
            </w:pPr>
            <w:r>
              <w:rPr>
                <w:rFonts w:hint="eastAsia"/>
              </w:rPr>
              <w:t>绩效</w:t>
            </w:r>
          </w:p>
        </w:tc>
      </w:tr>
      <w:tr w:rsidR="009408DE">
        <w:trPr>
          <w:trHeight w:hRule="exact" w:val="303"/>
        </w:trPr>
        <w:tc>
          <w:tcPr>
            <w:tcW w:w="795" w:type="dxa"/>
            <w:gridSpan w:val="2"/>
          </w:tcPr>
          <w:p w:rsidR="009408DE" w:rsidRDefault="00831190">
            <w:pPr>
              <w:pStyle w:val="afffff3"/>
            </w:pPr>
            <w:r>
              <w:rPr>
                <w:rFonts w:hint="eastAsia"/>
                <w:lang w:val="zh-CN" w:bidi="zh-CN"/>
              </w:rPr>
              <w:t>1</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1</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2</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2</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3</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3</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4</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4</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5</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5</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6</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6</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7</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7</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8</w:t>
            </w:r>
          </w:p>
        </w:tc>
        <w:tc>
          <w:tcPr>
            <w:tcW w:w="2820" w:type="dxa"/>
            <w:shd w:val="clear" w:color="auto" w:fill="F2F2F2" w:themeFill="background1" w:themeFillShade="F2"/>
          </w:tcPr>
          <w:p w:rsidR="009408DE" w:rsidRDefault="009408DE">
            <w:pPr>
              <w:pStyle w:val="afffff4"/>
              <w:rPr>
                <w:color w:val="404040" w:themeColor="text1" w:themeTint="BF"/>
              </w:rPr>
            </w:pP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8</w:t>
            </w:r>
          </w:p>
        </w:tc>
        <w:tc>
          <w:tcPr>
            <w:tcW w:w="2849" w:type="dxa"/>
            <w:shd w:val="clear" w:color="auto" w:fill="F2F2F2" w:themeFill="background1" w:themeFillShade="F2"/>
          </w:tcPr>
          <w:p w:rsidR="009408DE" w:rsidRDefault="009408DE">
            <w:pPr>
              <w:pStyle w:val="afffff4"/>
              <w:rPr>
                <w:color w:val="404040" w:themeColor="text1" w:themeTint="BF"/>
              </w:rPr>
            </w:pPr>
          </w:p>
        </w:tc>
        <w:tc>
          <w:tcPr>
            <w:tcW w:w="1597" w:type="dxa"/>
            <w:shd w:val="clear" w:color="auto" w:fill="F2F2F2" w:themeFill="background1" w:themeFillShade="F2"/>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9</w:t>
            </w:r>
          </w:p>
        </w:tc>
        <w:tc>
          <w:tcPr>
            <w:tcW w:w="2820" w:type="dxa"/>
          </w:tcPr>
          <w:p w:rsidR="009408DE" w:rsidRDefault="009408DE">
            <w:pPr>
              <w:pStyle w:val="afffff4"/>
              <w:rPr>
                <w:color w:val="404040" w:themeColor="text1" w:themeTint="BF"/>
              </w:rPr>
            </w:pPr>
          </w:p>
        </w:tc>
        <w:tc>
          <w:tcPr>
            <w:tcW w:w="1793" w:type="dxa"/>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9</w:t>
            </w:r>
          </w:p>
        </w:tc>
        <w:tc>
          <w:tcPr>
            <w:tcW w:w="2849" w:type="dxa"/>
          </w:tcPr>
          <w:p w:rsidR="009408DE" w:rsidRDefault="009408DE">
            <w:pPr>
              <w:pStyle w:val="afffff4"/>
              <w:rPr>
                <w:color w:val="404040" w:themeColor="text1" w:themeTint="BF"/>
              </w:rPr>
            </w:pPr>
          </w:p>
        </w:tc>
        <w:tc>
          <w:tcPr>
            <w:tcW w:w="1597" w:type="dxa"/>
          </w:tcPr>
          <w:p w:rsidR="009408DE" w:rsidRDefault="009408DE">
            <w:pPr>
              <w:pStyle w:val="afffff4"/>
              <w:rPr>
                <w:color w:val="404040" w:themeColor="text1" w:themeTint="BF"/>
              </w:rPr>
            </w:pPr>
          </w:p>
        </w:tc>
      </w:tr>
      <w:tr w:rsidR="009408DE">
        <w:trPr>
          <w:trHeight w:hRule="exact" w:val="303"/>
        </w:trPr>
        <w:tc>
          <w:tcPr>
            <w:tcW w:w="795" w:type="dxa"/>
            <w:gridSpan w:val="2"/>
          </w:tcPr>
          <w:p w:rsidR="009408DE" w:rsidRDefault="00831190">
            <w:pPr>
              <w:pStyle w:val="afffff3"/>
            </w:pPr>
            <w:r>
              <w:rPr>
                <w:rFonts w:hint="eastAsia"/>
                <w:lang w:val="zh-CN" w:bidi="zh-CN"/>
              </w:rPr>
              <w:t>10</w:t>
            </w:r>
          </w:p>
        </w:tc>
        <w:tc>
          <w:tcPr>
            <w:tcW w:w="2820" w:type="dxa"/>
            <w:shd w:val="clear" w:color="auto" w:fill="F2F2F2" w:themeFill="background1" w:themeFillShade="F2"/>
          </w:tcPr>
          <w:p w:rsidR="009408DE" w:rsidRDefault="00831190">
            <w:pPr>
              <w:pStyle w:val="afffff4"/>
              <w:jc w:val="center"/>
              <w:rPr>
                <w:color w:val="404040" w:themeColor="text1" w:themeTint="BF"/>
              </w:rPr>
            </w:pPr>
            <w:r>
              <w:rPr>
                <w:rFonts w:hint="eastAsia"/>
                <w:color w:val="404040" w:themeColor="text1" w:themeTint="BF"/>
              </w:rPr>
              <w:t>总绩效</w:t>
            </w:r>
          </w:p>
        </w:tc>
        <w:tc>
          <w:tcPr>
            <w:tcW w:w="1793" w:type="dxa"/>
            <w:shd w:val="clear" w:color="auto" w:fill="F2F2F2" w:themeFill="background1" w:themeFillShade="F2"/>
          </w:tcPr>
          <w:p w:rsidR="009408DE" w:rsidRDefault="009408DE">
            <w:pPr>
              <w:pStyle w:val="afffff4"/>
              <w:ind w:leftChars="300" w:left="540"/>
              <w:rPr>
                <w:color w:val="404040" w:themeColor="text1" w:themeTint="BF"/>
              </w:rPr>
            </w:pPr>
          </w:p>
        </w:tc>
        <w:tc>
          <w:tcPr>
            <w:tcW w:w="788" w:type="dxa"/>
          </w:tcPr>
          <w:p w:rsidR="009408DE" w:rsidRDefault="00831190">
            <w:pPr>
              <w:pStyle w:val="afffff3"/>
            </w:pPr>
            <w:r>
              <w:rPr>
                <w:rFonts w:hint="eastAsia"/>
                <w:lang w:val="zh-CN" w:bidi="zh-CN"/>
              </w:rPr>
              <w:t>10</w:t>
            </w:r>
          </w:p>
        </w:tc>
        <w:tc>
          <w:tcPr>
            <w:tcW w:w="2849" w:type="dxa"/>
            <w:shd w:val="clear" w:color="auto" w:fill="F2F2F2" w:themeFill="background1" w:themeFillShade="F2"/>
          </w:tcPr>
          <w:p w:rsidR="009408DE" w:rsidRDefault="00831190">
            <w:pPr>
              <w:pStyle w:val="afffff4"/>
              <w:jc w:val="center"/>
              <w:rPr>
                <w:color w:val="404040" w:themeColor="text1" w:themeTint="BF"/>
              </w:rPr>
            </w:pPr>
            <w:r>
              <w:rPr>
                <w:rFonts w:hint="eastAsia"/>
                <w:color w:val="404040" w:themeColor="text1" w:themeTint="BF"/>
              </w:rPr>
              <w:t>总绩效</w:t>
            </w:r>
          </w:p>
        </w:tc>
        <w:tc>
          <w:tcPr>
            <w:tcW w:w="1597" w:type="dxa"/>
            <w:shd w:val="clear" w:color="auto" w:fill="F2F2F2" w:themeFill="background1" w:themeFillShade="F2"/>
          </w:tcPr>
          <w:p w:rsidR="009408DE" w:rsidRDefault="009408DE">
            <w:pPr>
              <w:pStyle w:val="afffff4"/>
              <w:rPr>
                <w:color w:val="404040" w:themeColor="text1" w:themeTint="BF"/>
              </w:rPr>
            </w:pPr>
          </w:p>
        </w:tc>
      </w:tr>
    </w:tbl>
    <w:p w:rsidR="009408DE" w:rsidRDefault="009408DE">
      <w:pPr>
        <w:tabs>
          <w:tab w:val="left" w:pos="8205"/>
        </w:tabs>
        <w:rPr>
          <w:rFonts w:cs="Calibri"/>
        </w:rPr>
      </w:pPr>
    </w:p>
    <w:p w:rsidR="009408DE" w:rsidRDefault="00831190">
      <w:pPr>
        <w:rPr>
          <w:rFonts w:cs="Calibri"/>
        </w:rPr>
      </w:pPr>
      <w:r>
        <w:rPr>
          <w:rFonts w:cs="Calibri" w:hint="eastAsia"/>
        </w:rPr>
        <w:br w:type="page"/>
      </w:r>
    </w:p>
    <w:sdt>
      <w:sdtPr>
        <w:rPr>
          <w:rFonts w:ascii="宋体" w:eastAsia="宋体" w:hAnsi="宋体"/>
          <w:sz w:val="44"/>
          <w:szCs w:val="44"/>
        </w:rPr>
        <w:id w:val="147465002"/>
        <w15:color w:val="DBDBDB"/>
        <w:docPartObj>
          <w:docPartGallery w:val="Table of Contents"/>
          <w:docPartUnique/>
        </w:docPartObj>
      </w:sdtPr>
      <w:sdtEndPr>
        <w:rPr>
          <w:sz w:val="21"/>
          <w:szCs w:val="22"/>
        </w:rPr>
      </w:sdtEndPr>
      <w:sdtContent>
        <w:p w:rsidR="009408DE" w:rsidRDefault="009408DE">
          <w:pPr>
            <w:spacing w:line="300" w:lineRule="auto"/>
            <w:jc w:val="center"/>
            <w:rPr>
              <w:rFonts w:ascii="宋体" w:eastAsia="宋体" w:hAnsi="宋体"/>
              <w:sz w:val="44"/>
              <w:szCs w:val="44"/>
            </w:rPr>
          </w:pPr>
        </w:p>
        <w:p w:rsidR="009408DE" w:rsidRDefault="00831190">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9408DE" w:rsidRDefault="00831190">
          <w:pPr>
            <w:pStyle w:val="11"/>
            <w:tabs>
              <w:tab w:val="right" w:pos="1600"/>
              <w:tab w:val="right" w:leader="dot" w:pos="10413"/>
            </w:tabs>
            <w:spacing w:after="0" w:line="240" w:lineRule="auto"/>
            <w:rPr>
              <w:szCs w:val="18"/>
            </w:rPr>
          </w:pPr>
          <w:hyperlink w:anchor="_Toc24147" w:history="1">
            <w:r>
              <w:rPr>
                <w:rFonts w:hint="eastAsia"/>
                <w:szCs w:val="18"/>
              </w:rPr>
              <w:t>项目一</w:t>
            </w:r>
            <w:r>
              <w:rPr>
                <w:rFonts w:hint="eastAsia"/>
                <w:szCs w:val="18"/>
              </w:rPr>
              <w:tab/>
              <w:t>项目需求分析</w:t>
            </w:r>
            <w:r>
              <w:rPr>
                <w:szCs w:val="18"/>
              </w:rPr>
              <w:tab/>
            </w:r>
            <w:r>
              <w:rPr>
                <w:szCs w:val="18"/>
              </w:rPr>
              <w:fldChar w:fldCharType="begin"/>
            </w:r>
            <w:r>
              <w:rPr>
                <w:szCs w:val="18"/>
              </w:rPr>
              <w:instrText xml:space="preserve"> PAGEREF _Toc24147 \h </w:instrText>
            </w:r>
            <w:r>
              <w:rPr>
                <w:szCs w:val="18"/>
              </w:rPr>
            </w:r>
            <w:r>
              <w:rPr>
                <w:szCs w:val="18"/>
              </w:rPr>
              <w:fldChar w:fldCharType="separate"/>
            </w:r>
            <w:r>
              <w:rPr>
                <w:szCs w:val="18"/>
              </w:rPr>
              <w:t>5</w:t>
            </w:r>
            <w:r>
              <w:rPr>
                <w:szCs w:val="18"/>
              </w:rPr>
              <w:fldChar w:fldCharType="end"/>
            </w:r>
          </w:hyperlink>
        </w:p>
        <w:p w:rsidR="009408DE" w:rsidRDefault="00831190">
          <w:pPr>
            <w:pStyle w:val="26"/>
            <w:tabs>
              <w:tab w:val="right" w:leader="dot" w:pos="10413"/>
            </w:tabs>
            <w:spacing w:after="0" w:line="240" w:lineRule="auto"/>
            <w:rPr>
              <w:szCs w:val="18"/>
            </w:rPr>
          </w:pPr>
          <w:hyperlink w:anchor="_Toc24453" w:history="1">
            <w:r>
              <w:rPr>
                <w:rFonts w:hint="eastAsia"/>
                <w:szCs w:val="18"/>
              </w:rPr>
              <w:t>任务1.1  社团管理调查问卷（设计）</w:t>
            </w:r>
            <w:r>
              <w:rPr>
                <w:szCs w:val="18"/>
              </w:rPr>
              <w:tab/>
            </w:r>
            <w:r>
              <w:rPr>
                <w:szCs w:val="18"/>
              </w:rPr>
              <w:fldChar w:fldCharType="begin"/>
            </w:r>
            <w:r>
              <w:rPr>
                <w:szCs w:val="18"/>
              </w:rPr>
              <w:instrText xml:space="preserve"> PAGEREF _Toc24453 \h </w:instrText>
            </w:r>
            <w:r>
              <w:rPr>
                <w:szCs w:val="18"/>
              </w:rPr>
            </w:r>
            <w:r>
              <w:rPr>
                <w:szCs w:val="18"/>
              </w:rPr>
              <w:fldChar w:fldCharType="separate"/>
            </w:r>
            <w:r>
              <w:rPr>
                <w:szCs w:val="18"/>
              </w:rPr>
              <w:t>5</w:t>
            </w:r>
            <w:r>
              <w:rPr>
                <w:szCs w:val="18"/>
              </w:rPr>
              <w:fldChar w:fldCharType="end"/>
            </w:r>
          </w:hyperlink>
        </w:p>
        <w:p w:rsidR="009408DE" w:rsidRDefault="00831190">
          <w:pPr>
            <w:pStyle w:val="26"/>
            <w:tabs>
              <w:tab w:val="right" w:leader="dot" w:pos="10413"/>
            </w:tabs>
            <w:spacing w:after="0" w:line="240" w:lineRule="auto"/>
            <w:rPr>
              <w:szCs w:val="18"/>
            </w:rPr>
          </w:pPr>
          <w:hyperlink w:anchor="_Toc18925" w:history="1">
            <w:r>
              <w:rPr>
                <w:rFonts w:hint="eastAsia"/>
                <w:szCs w:val="18"/>
              </w:rPr>
              <w:t>任务1.2社团管理调查分析（结果）</w:t>
            </w:r>
            <w:r>
              <w:rPr>
                <w:szCs w:val="18"/>
              </w:rPr>
              <w:tab/>
            </w:r>
            <w:r>
              <w:rPr>
                <w:szCs w:val="18"/>
              </w:rPr>
              <w:fldChar w:fldCharType="begin"/>
            </w:r>
            <w:r>
              <w:rPr>
                <w:szCs w:val="18"/>
              </w:rPr>
              <w:instrText xml:space="preserve"> PAGEREF _Toc18925 \h </w:instrText>
            </w:r>
            <w:r>
              <w:rPr>
                <w:szCs w:val="18"/>
              </w:rPr>
            </w:r>
            <w:r>
              <w:rPr>
                <w:szCs w:val="18"/>
              </w:rPr>
              <w:fldChar w:fldCharType="separate"/>
            </w:r>
            <w:r>
              <w:rPr>
                <w:szCs w:val="18"/>
              </w:rPr>
              <w:t>6</w:t>
            </w:r>
            <w:r>
              <w:rPr>
                <w:szCs w:val="18"/>
              </w:rPr>
              <w:fldChar w:fldCharType="end"/>
            </w:r>
          </w:hyperlink>
        </w:p>
        <w:p w:rsidR="009408DE" w:rsidRDefault="00831190">
          <w:pPr>
            <w:pStyle w:val="26"/>
            <w:tabs>
              <w:tab w:val="right" w:leader="dot" w:pos="10413"/>
            </w:tabs>
            <w:spacing w:after="0" w:line="240" w:lineRule="auto"/>
            <w:rPr>
              <w:szCs w:val="18"/>
            </w:rPr>
          </w:pPr>
          <w:hyperlink w:anchor="_Toc1833" w:history="1">
            <w:r>
              <w:rPr>
                <w:rFonts w:hint="eastAsia"/>
                <w:szCs w:val="18"/>
              </w:rPr>
              <w:t>任务1.3社团管理采访记录单（设计）</w:t>
            </w:r>
            <w:r>
              <w:rPr>
                <w:szCs w:val="18"/>
              </w:rPr>
              <w:tab/>
            </w:r>
            <w:r>
              <w:rPr>
                <w:szCs w:val="18"/>
              </w:rPr>
              <w:fldChar w:fldCharType="begin"/>
            </w:r>
            <w:r>
              <w:rPr>
                <w:szCs w:val="18"/>
              </w:rPr>
              <w:instrText xml:space="preserve"> PAGEREF _Toc1833 \h </w:instrText>
            </w:r>
            <w:r>
              <w:rPr>
                <w:szCs w:val="18"/>
              </w:rPr>
            </w:r>
            <w:r>
              <w:rPr>
                <w:szCs w:val="18"/>
              </w:rPr>
              <w:fldChar w:fldCharType="separate"/>
            </w:r>
            <w:r>
              <w:rPr>
                <w:szCs w:val="18"/>
              </w:rPr>
              <w:t>7</w:t>
            </w:r>
            <w:r>
              <w:rPr>
                <w:szCs w:val="18"/>
              </w:rPr>
              <w:fldChar w:fldCharType="end"/>
            </w:r>
          </w:hyperlink>
        </w:p>
        <w:p w:rsidR="009408DE" w:rsidRDefault="00831190">
          <w:pPr>
            <w:pStyle w:val="26"/>
            <w:tabs>
              <w:tab w:val="right" w:leader="dot" w:pos="10413"/>
            </w:tabs>
            <w:spacing w:after="0" w:line="240" w:lineRule="auto"/>
            <w:rPr>
              <w:szCs w:val="18"/>
            </w:rPr>
          </w:pPr>
          <w:hyperlink w:anchor="_Toc18123" w:history="1">
            <w:r>
              <w:rPr>
                <w:rFonts w:hint="eastAsia"/>
                <w:szCs w:val="18"/>
              </w:rPr>
              <w:t>任务1.4社团管理采访记录分析（结果）</w:t>
            </w:r>
            <w:r>
              <w:rPr>
                <w:szCs w:val="18"/>
              </w:rPr>
              <w:tab/>
            </w:r>
            <w:r>
              <w:rPr>
                <w:szCs w:val="18"/>
              </w:rPr>
              <w:fldChar w:fldCharType="begin"/>
            </w:r>
            <w:r>
              <w:rPr>
                <w:szCs w:val="18"/>
              </w:rPr>
              <w:instrText xml:space="preserve"> PAGEREF _Toc18123 \h </w:instrText>
            </w:r>
            <w:r>
              <w:rPr>
                <w:szCs w:val="18"/>
              </w:rPr>
            </w:r>
            <w:r>
              <w:rPr>
                <w:szCs w:val="18"/>
              </w:rPr>
              <w:fldChar w:fldCharType="separate"/>
            </w:r>
            <w:r>
              <w:rPr>
                <w:szCs w:val="18"/>
              </w:rPr>
              <w:t>8</w:t>
            </w:r>
            <w:r>
              <w:rPr>
                <w:szCs w:val="18"/>
              </w:rPr>
              <w:fldChar w:fldCharType="end"/>
            </w:r>
          </w:hyperlink>
        </w:p>
        <w:p w:rsidR="009408DE" w:rsidRDefault="00831190">
          <w:pPr>
            <w:pStyle w:val="26"/>
            <w:tabs>
              <w:tab w:val="right" w:leader="dot" w:pos="10413"/>
            </w:tabs>
            <w:spacing w:after="0" w:line="240" w:lineRule="auto"/>
            <w:rPr>
              <w:szCs w:val="18"/>
            </w:rPr>
          </w:pPr>
          <w:hyperlink w:anchor="_Toc7124" w:history="1">
            <w:r>
              <w:rPr>
                <w:rFonts w:hint="eastAsia"/>
                <w:szCs w:val="18"/>
              </w:rPr>
              <w:t>任务1.5社团管理用户操作观察表（设计）</w:t>
            </w:r>
            <w:r>
              <w:rPr>
                <w:szCs w:val="18"/>
              </w:rPr>
              <w:tab/>
            </w:r>
            <w:r>
              <w:rPr>
                <w:szCs w:val="18"/>
              </w:rPr>
              <w:fldChar w:fldCharType="begin"/>
            </w:r>
            <w:r>
              <w:rPr>
                <w:szCs w:val="18"/>
              </w:rPr>
              <w:instrText xml:space="preserve"> PAGEREF _Toc7124 \h </w:instrText>
            </w:r>
            <w:r>
              <w:rPr>
                <w:szCs w:val="18"/>
              </w:rPr>
            </w:r>
            <w:r>
              <w:rPr>
                <w:szCs w:val="18"/>
              </w:rPr>
              <w:fldChar w:fldCharType="separate"/>
            </w:r>
            <w:r>
              <w:rPr>
                <w:szCs w:val="18"/>
              </w:rPr>
              <w:t>9</w:t>
            </w:r>
            <w:r>
              <w:rPr>
                <w:szCs w:val="18"/>
              </w:rPr>
              <w:fldChar w:fldCharType="end"/>
            </w:r>
          </w:hyperlink>
        </w:p>
        <w:p w:rsidR="009408DE" w:rsidRDefault="00831190">
          <w:pPr>
            <w:pStyle w:val="26"/>
            <w:tabs>
              <w:tab w:val="right" w:leader="dot" w:pos="10413"/>
            </w:tabs>
            <w:spacing w:after="0" w:line="240" w:lineRule="auto"/>
            <w:rPr>
              <w:szCs w:val="18"/>
            </w:rPr>
          </w:pPr>
          <w:hyperlink w:anchor="_Toc13083" w:history="1">
            <w:r>
              <w:rPr>
                <w:rFonts w:hint="eastAsia"/>
                <w:szCs w:val="18"/>
              </w:rPr>
              <w:t>任务1.6社团管理用户操作观察分析（结果）</w:t>
            </w:r>
            <w:r>
              <w:rPr>
                <w:szCs w:val="18"/>
              </w:rPr>
              <w:tab/>
            </w:r>
            <w:r>
              <w:rPr>
                <w:szCs w:val="18"/>
              </w:rPr>
              <w:fldChar w:fldCharType="begin"/>
            </w:r>
            <w:r>
              <w:rPr>
                <w:szCs w:val="18"/>
              </w:rPr>
              <w:instrText xml:space="preserve"> PAGEREF _Toc13083 \h </w:instrText>
            </w:r>
            <w:r>
              <w:rPr>
                <w:szCs w:val="18"/>
              </w:rPr>
            </w:r>
            <w:r>
              <w:rPr>
                <w:szCs w:val="18"/>
              </w:rPr>
              <w:fldChar w:fldCharType="separate"/>
            </w:r>
            <w:r>
              <w:rPr>
                <w:szCs w:val="18"/>
              </w:rPr>
              <w:t>10</w:t>
            </w:r>
            <w:r>
              <w:rPr>
                <w:szCs w:val="18"/>
              </w:rPr>
              <w:fldChar w:fldCharType="end"/>
            </w:r>
          </w:hyperlink>
        </w:p>
        <w:p w:rsidR="009408DE" w:rsidRDefault="00831190">
          <w:pPr>
            <w:pStyle w:val="26"/>
            <w:tabs>
              <w:tab w:val="right" w:leader="dot" w:pos="10413"/>
            </w:tabs>
            <w:spacing w:after="0" w:line="240" w:lineRule="auto"/>
            <w:rPr>
              <w:szCs w:val="18"/>
            </w:rPr>
          </w:pPr>
          <w:hyperlink w:anchor="_Toc29580" w:history="1">
            <w:r>
              <w:rPr>
                <w:rFonts w:hint="eastAsia"/>
                <w:szCs w:val="18"/>
              </w:rPr>
              <w:t>任务1.7社团管理系统用户软件需求规格说明书</w:t>
            </w:r>
            <w:r>
              <w:rPr>
                <w:szCs w:val="18"/>
              </w:rPr>
              <w:tab/>
            </w:r>
            <w:r>
              <w:rPr>
                <w:szCs w:val="18"/>
              </w:rPr>
              <w:fldChar w:fldCharType="begin"/>
            </w:r>
            <w:r>
              <w:rPr>
                <w:szCs w:val="18"/>
              </w:rPr>
              <w:instrText xml:space="preserve"> PAGEREF _Toc29580 \h </w:instrText>
            </w:r>
            <w:r>
              <w:rPr>
                <w:szCs w:val="18"/>
              </w:rPr>
            </w:r>
            <w:r>
              <w:rPr>
                <w:szCs w:val="18"/>
              </w:rPr>
              <w:fldChar w:fldCharType="separate"/>
            </w:r>
            <w:r>
              <w:rPr>
                <w:szCs w:val="18"/>
              </w:rPr>
              <w:t>11</w:t>
            </w:r>
            <w:r>
              <w:rPr>
                <w:szCs w:val="18"/>
              </w:rPr>
              <w:fldChar w:fldCharType="end"/>
            </w:r>
          </w:hyperlink>
        </w:p>
        <w:p w:rsidR="009408DE" w:rsidRDefault="00831190">
          <w:pPr>
            <w:pStyle w:val="11"/>
            <w:tabs>
              <w:tab w:val="right" w:pos="1600"/>
              <w:tab w:val="right" w:leader="dot" w:pos="10413"/>
            </w:tabs>
            <w:spacing w:after="0" w:line="240" w:lineRule="auto"/>
            <w:rPr>
              <w:szCs w:val="18"/>
            </w:rPr>
          </w:pPr>
          <w:hyperlink w:anchor="_Toc793" w:history="1">
            <w:r>
              <w:rPr>
                <w:rFonts w:hint="eastAsia"/>
                <w:szCs w:val="18"/>
              </w:rPr>
              <w:t>项目二</w:t>
            </w:r>
            <w:r>
              <w:rPr>
                <w:rFonts w:hint="eastAsia"/>
                <w:szCs w:val="18"/>
              </w:rPr>
              <w:tab/>
              <w:t>项目系统分析</w:t>
            </w:r>
            <w:r>
              <w:rPr>
                <w:szCs w:val="18"/>
              </w:rPr>
              <w:tab/>
            </w:r>
            <w:r>
              <w:rPr>
                <w:szCs w:val="18"/>
              </w:rPr>
              <w:fldChar w:fldCharType="begin"/>
            </w:r>
            <w:r>
              <w:rPr>
                <w:szCs w:val="18"/>
              </w:rPr>
              <w:instrText xml:space="preserve"> PAGEREF _Toc793 \h </w:instrText>
            </w:r>
            <w:r>
              <w:rPr>
                <w:szCs w:val="18"/>
              </w:rPr>
            </w:r>
            <w:r>
              <w:rPr>
                <w:szCs w:val="18"/>
              </w:rPr>
              <w:fldChar w:fldCharType="separate"/>
            </w:r>
            <w:r>
              <w:rPr>
                <w:szCs w:val="18"/>
              </w:rPr>
              <w:t>12</w:t>
            </w:r>
            <w:r>
              <w:rPr>
                <w:szCs w:val="18"/>
              </w:rPr>
              <w:fldChar w:fldCharType="end"/>
            </w:r>
          </w:hyperlink>
        </w:p>
        <w:p w:rsidR="009408DE" w:rsidRDefault="00831190">
          <w:pPr>
            <w:pStyle w:val="26"/>
            <w:tabs>
              <w:tab w:val="right" w:leader="dot" w:pos="10413"/>
            </w:tabs>
            <w:spacing w:after="0" w:line="240" w:lineRule="auto"/>
            <w:rPr>
              <w:szCs w:val="18"/>
            </w:rPr>
          </w:pPr>
          <w:hyperlink w:anchor="_Toc30402" w:history="1">
            <w:r>
              <w:rPr>
                <w:rFonts w:hint="eastAsia"/>
                <w:szCs w:val="18"/>
              </w:rPr>
              <w:t>任务2.1项目用户局部ER图</w:t>
            </w:r>
            <w:r>
              <w:rPr>
                <w:szCs w:val="18"/>
              </w:rPr>
              <w:tab/>
            </w:r>
            <w:r>
              <w:rPr>
                <w:szCs w:val="18"/>
              </w:rPr>
              <w:fldChar w:fldCharType="begin"/>
            </w:r>
            <w:r>
              <w:rPr>
                <w:szCs w:val="18"/>
              </w:rPr>
              <w:instrText xml:space="preserve"> PAGEREF _Toc30402 \h </w:instrText>
            </w:r>
            <w:r>
              <w:rPr>
                <w:szCs w:val="18"/>
              </w:rPr>
            </w:r>
            <w:r>
              <w:rPr>
                <w:szCs w:val="18"/>
              </w:rPr>
              <w:fldChar w:fldCharType="separate"/>
            </w:r>
            <w:r>
              <w:rPr>
                <w:szCs w:val="18"/>
              </w:rPr>
              <w:t>12</w:t>
            </w:r>
            <w:r>
              <w:rPr>
                <w:szCs w:val="18"/>
              </w:rPr>
              <w:fldChar w:fldCharType="end"/>
            </w:r>
          </w:hyperlink>
        </w:p>
        <w:p w:rsidR="009408DE" w:rsidRDefault="00831190">
          <w:pPr>
            <w:pStyle w:val="26"/>
            <w:tabs>
              <w:tab w:val="right" w:leader="dot" w:pos="10413"/>
            </w:tabs>
            <w:spacing w:after="0" w:line="240" w:lineRule="auto"/>
            <w:rPr>
              <w:szCs w:val="18"/>
            </w:rPr>
          </w:pPr>
          <w:hyperlink w:anchor="_Toc13834" w:history="1">
            <w:r>
              <w:rPr>
                <w:rFonts w:hint="eastAsia"/>
                <w:szCs w:val="18"/>
              </w:rPr>
              <w:t>任务2.2项目总体ER图（v1.0版）</w:t>
            </w:r>
            <w:r>
              <w:rPr>
                <w:szCs w:val="18"/>
              </w:rPr>
              <w:tab/>
            </w:r>
            <w:r>
              <w:rPr>
                <w:szCs w:val="18"/>
              </w:rPr>
              <w:fldChar w:fldCharType="begin"/>
            </w:r>
            <w:r>
              <w:rPr>
                <w:szCs w:val="18"/>
              </w:rPr>
              <w:instrText xml:space="preserve"> PAGEREF _Toc13834 \h </w:instrText>
            </w:r>
            <w:r>
              <w:rPr>
                <w:szCs w:val="18"/>
              </w:rPr>
            </w:r>
            <w:r>
              <w:rPr>
                <w:szCs w:val="18"/>
              </w:rPr>
              <w:fldChar w:fldCharType="separate"/>
            </w:r>
            <w:r>
              <w:rPr>
                <w:szCs w:val="18"/>
              </w:rPr>
              <w:t>13</w:t>
            </w:r>
            <w:r>
              <w:rPr>
                <w:szCs w:val="18"/>
              </w:rPr>
              <w:fldChar w:fldCharType="end"/>
            </w:r>
          </w:hyperlink>
        </w:p>
        <w:p w:rsidR="009408DE" w:rsidRDefault="00831190">
          <w:pPr>
            <w:pStyle w:val="26"/>
            <w:tabs>
              <w:tab w:val="right" w:leader="dot" w:pos="10413"/>
            </w:tabs>
            <w:spacing w:after="0" w:line="240" w:lineRule="auto"/>
            <w:rPr>
              <w:szCs w:val="18"/>
            </w:rPr>
          </w:pPr>
          <w:hyperlink w:anchor="_Toc26071" w:history="1">
            <w:r>
              <w:rPr>
                <w:rFonts w:hint="eastAsia"/>
                <w:szCs w:val="18"/>
              </w:rPr>
              <w:t>任务2.3项目数据库关系模型（v1.0版）</w:t>
            </w:r>
            <w:r>
              <w:rPr>
                <w:szCs w:val="18"/>
              </w:rPr>
              <w:tab/>
            </w:r>
            <w:r>
              <w:rPr>
                <w:szCs w:val="18"/>
              </w:rPr>
              <w:fldChar w:fldCharType="begin"/>
            </w:r>
            <w:r>
              <w:rPr>
                <w:szCs w:val="18"/>
              </w:rPr>
              <w:instrText xml:space="preserve"> PAGEREF _Toc26071 \h </w:instrText>
            </w:r>
            <w:r>
              <w:rPr>
                <w:szCs w:val="18"/>
              </w:rPr>
            </w:r>
            <w:r>
              <w:rPr>
                <w:szCs w:val="18"/>
              </w:rPr>
              <w:fldChar w:fldCharType="separate"/>
            </w:r>
            <w:r>
              <w:rPr>
                <w:szCs w:val="18"/>
              </w:rPr>
              <w:t>14</w:t>
            </w:r>
            <w:r>
              <w:rPr>
                <w:szCs w:val="18"/>
              </w:rPr>
              <w:fldChar w:fldCharType="end"/>
            </w:r>
          </w:hyperlink>
        </w:p>
        <w:p w:rsidR="009408DE" w:rsidRDefault="00831190">
          <w:pPr>
            <w:pStyle w:val="11"/>
            <w:tabs>
              <w:tab w:val="right" w:pos="1600"/>
              <w:tab w:val="right" w:leader="dot" w:pos="10413"/>
            </w:tabs>
            <w:spacing w:after="0" w:line="240" w:lineRule="auto"/>
            <w:rPr>
              <w:szCs w:val="18"/>
            </w:rPr>
          </w:pPr>
          <w:hyperlink w:anchor="_Toc6199" w:history="1">
            <w:r>
              <w:rPr>
                <w:rFonts w:hint="eastAsia"/>
                <w:szCs w:val="18"/>
              </w:rPr>
              <w:t>项目三</w:t>
            </w:r>
            <w:r>
              <w:rPr>
                <w:rFonts w:hint="eastAsia"/>
                <w:szCs w:val="18"/>
              </w:rPr>
              <w:tab/>
              <w:t>项目数据库设计</w:t>
            </w:r>
            <w:r>
              <w:rPr>
                <w:szCs w:val="18"/>
              </w:rPr>
              <w:tab/>
            </w:r>
            <w:r>
              <w:rPr>
                <w:szCs w:val="18"/>
              </w:rPr>
              <w:fldChar w:fldCharType="begin"/>
            </w:r>
            <w:r>
              <w:rPr>
                <w:szCs w:val="18"/>
              </w:rPr>
              <w:instrText xml:space="preserve"> PAGEREF _Toc6199 \h </w:instrText>
            </w:r>
            <w:r>
              <w:rPr>
                <w:szCs w:val="18"/>
              </w:rPr>
            </w:r>
            <w:r>
              <w:rPr>
                <w:szCs w:val="18"/>
              </w:rPr>
              <w:fldChar w:fldCharType="separate"/>
            </w:r>
            <w:r>
              <w:rPr>
                <w:szCs w:val="18"/>
              </w:rPr>
              <w:t>15</w:t>
            </w:r>
            <w:r>
              <w:rPr>
                <w:szCs w:val="18"/>
              </w:rPr>
              <w:fldChar w:fldCharType="end"/>
            </w:r>
          </w:hyperlink>
        </w:p>
        <w:p w:rsidR="009408DE" w:rsidRDefault="00831190">
          <w:pPr>
            <w:pStyle w:val="26"/>
            <w:tabs>
              <w:tab w:val="right" w:leader="dot" w:pos="10413"/>
            </w:tabs>
            <w:spacing w:after="0" w:line="240" w:lineRule="auto"/>
            <w:rPr>
              <w:szCs w:val="18"/>
            </w:rPr>
          </w:pPr>
          <w:hyperlink w:anchor="_Toc23472" w:history="1">
            <w:r>
              <w:rPr>
                <w:rFonts w:hint="eastAsia"/>
                <w:szCs w:val="18"/>
              </w:rPr>
              <w:t>任务3.1项目关系模型的范式化分析调整</w:t>
            </w:r>
            <w:r>
              <w:rPr>
                <w:szCs w:val="18"/>
              </w:rPr>
              <w:tab/>
            </w:r>
            <w:r>
              <w:rPr>
                <w:szCs w:val="18"/>
              </w:rPr>
              <w:fldChar w:fldCharType="begin"/>
            </w:r>
            <w:r>
              <w:rPr>
                <w:szCs w:val="18"/>
              </w:rPr>
              <w:instrText xml:space="preserve"> PAGEREF _Toc23472 \h </w:instrText>
            </w:r>
            <w:r>
              <w:rPr>
                <w:szCs w:val="18"/>
              </w:rPr>
            </w:r>
            <w:r>
              <w:rPr>
                <w:szCs w:val="18"/>
              </w:rPr>
              <w:fldChar w:fldCharType="separate"/>
            </w:r>
            <w:r>
              <w:rPr>
                <w:szCs w:val="18"/>
              </w:rPr>
              <w:t>15</w:t>
            </w:r>
            <w:r>
              <w:rPr>
                <w:szCs w:val="18"/>
              </w:rPr>
              <w:fldChar w:fldCharType="end"/>
            </w:r>
          </w:hyperlink>
        </w:p>
        <w:p w:rsidR="009408DE" w:rsidRDefault="00831190">
          <w:pPr>
            <w:pStyle w:val="26"/>
            <w:tabs>
              <w:tab w:val="right" w:leader="dot" w:pos="10413"/>
            </w:tabs>
            <w:spacing w:after="0" w:line="240" w:lineRule="auto"/>
            <w:rPr>
              <w:szCs w:val="18"/>
            </w:rPr>
          </w:pPr>
          <w:hyperlink w:anchor="_Toc24998" w:history="1">
            <w:r>
              <w:rPr>
                <w:rFonts w:hint="eastAsia"/>
                <w:szCs w:val="18"/>
              </w:rPr>
              <w:t>任务3.2项目关系模型的反范式化分析调整</w:t>
            </w:r>
            <w:r>
              <w:rPr>
                <w:szCs w:val="18"/>
              </w:rPr>
              <w:tab/>
            </w:r>
            <w:r>
              <w:rPr>
                <w:szCs w:val="18"/>
              </w:rPr>
              <w:fldChar w:fldCharType="begin"/>
            </w:r>
            <w:r>
              <w:rPr>
                <w:szCs w:val="18"/>
              </w:rPr>
              <w:instrText xml:space="preserve"> PAGEREF _Toc24998 \h </w:instrText>
            </w:r>
            <w:r>
              <w:rPr>
                <w:szCs w:val="18"/>
              </w:rPr>
            </w:r>
            <w:r>
              <w:rPr>
                <w:szCs w:val="18"/>
              </w:rPr>
              <w:fldChar w:fldCharType="separate"/>
            </w:r>
            <w:r>
              <w:rPr>
                <w:szCs w:val="18"/>
              </w:rPr>
              <w:t>18</w:t>
            </w:r>
            <w:r>
              <w:rPr>
                <w:szCs w:val="18"/>
              </w:rPr>
              <w:fldChar w:fldCharType="end"/>
            </w:r>
          </w:hyperlink>
        </w:p>
        <w:p w:rsidR="009408DE" w:rsidRDefault="00831190">
          <w:pPr>
            <w:pStyle w:val="26"/>
            <w:tabs>
              <w:tab w:val="right" w:leader="dot" w:pos="10413"/>
            </w:tabs>
            <w:spacing w:after="0" w:line="240" w:lineRule="auto"/>
            <w:rPr>
              <w:szCs w:val="18"/>
            </w:rPr>
          </w:pPr>
          <w:hyperlink w:anchor="_Toc32273" w:history="1">
            <w:r>
              <w:rPr>
                <w:rFonts w:hint="eastAsia"/>
                <w:szCs w:val="18"/>
              </w:rPr>
              <w:t>任务3.3项目总体ER图（V2.0版）</w:t>
            </w:r>
            <w:r>
              <w:rPr>
                <w:szCs w:val="18"/>
              </w:rPr>
              <w:tab/>
            </w:r>
            <w:r>
              <w:rPr>
                <w:szCs w:val="18"/>
              </w:rPr>
              <w:fldChar w:fldCharType="begin"/>
            </w:r>
            <w:r>
              <w:rPr>
                <w:szCs w:val="18"/>
              </w:rPr>
              <w:instrText xml:space="preserve"> PAGEREF _Toc32273 \h </w:instrText>
            </w:r>
            <w:r>
              <w:rPr>
                <w:szCs w:val="18"/>
              </w:rPr>
            </w:r>
            <w:r>
              <w:rPr>
                <w:szCs w:val="18"/>
              </w:rPr>
              <w:fldChar w:fldCharType="separate"/>
            </w:r>
            <w:r>
              <w:rPr>
                <w:szCs w:val="18"/>
              </w:rPr>
              <w:t>19</w:t>
            </w:r>
            <w:r>
              <w:rPr>
                <w:szCs w:val="18"/>
              </w:rPr>
              <w:fldChar w:fldCharType="end"/>
            </w:r>
          </w:hyperlink>
        </w:p>
        <w:p w:rsidR="009408DE" w:rsidRDefault="00831190">
          <w:pPr>
            <w:pStyle w:val="26"/>
            <w:tabs>
              <w:tab w:val="right" w:leader="dot" w:pos="10413"/>
            </w:tabs>
            <w:spacing w:after="0" w:line="240" w:lineRule="auto"/>
            <w:rPr>
              <w:szCs w:val="18"/>
            </w:rPr>
          </w:pPr>
          <w:hyperlink w:anchor="_Toc32666" w:history="1">
            <w:r>
              <w:rPr>
                <w:rFonts w:hint="eastAsia"/>
                <w:szCs w:val="18"/>
              </w:rPr>
              <w:t>任务3.4项目数据库关系模型（v2.0版）</w:t>
            </w:r>
            <w:r>
              <w:rPr>
                <w:szCs w:val="18"/>
              </w:rPr>
              <w:tab/>
            </w:r>
            <w:r>
              <w:rPr>
                <w:szCs w:val="18"/>
              </w:rPr>
              <w:fldChar w:fldCharType="begin"/>
            </w:r>
            <w:r>
              <w:rPr>
                <w:szCs w:val="18"/>
              </w:rPr>
              <w:instrText xml:space="preserve"> PAGEREF _Toc32666 \h </w:instrText>
            </w:r>
            <w:r>
              <w:rPr>
                <w:szCs w:val="18"/>
              </w:rPr>
            </w:r>
            <w:r>
              <w:rPr>
                <w:szCs w:val="18"/>
              </w:rPr>
              <w:fldChar w:fldCharType="separate"/>
            </w:r>
            <w:r>
              <w:rPr>
                <w:szCs w:val="18"/>
              </w:rPr>
              <w:t>20</w:t>
            </w:r>
            <w:r>
              <w:rPr>
                <w:szCs w:val="18"/>
              </w:rPr>
              <w:fldChar w:fldCharType="end"/>
            </w:r>
          </w:hyperlink>
        </w:p>
        <w:p w:rsidR="009408DE" w:rsidRDefault="00831190">
          <w:pPr>
            <w:pStyle w:val="26"/>
            <w:tabs>
              <w:tab w:val="right" w:leader="dot" w:pos="10413"/>
            </w:tabs>
            <w:spacing w:after="0" w:line="240" w:lineRule="auto"/>
            <w:rPr>
              <w:szCs w:val="18"/>
            </w:rPr>
          </w:pPr>
          <w:hyperlink w:anchor="_Toc4496" w:history="1">
            <w:r>
              <w:rPr>
                <w:rFonts w:hint="eastAsia"/>
                <w:szCs w:val="18"/>
              </w:rPr>
              <w:t>任务3.5项目数据字典设计（v1.0版）</w:t>
            </w:r>
            <w:r>
              <w:rPr>
                <w:szCs w:val="18"/>
              </w:rPr>
              <w:tab/>
            </w:r>
            <w:r>
              <w:rPr>
                <w:szCs w:val="18"/>
              </w:rPr>
              <w:fldChar w:fldCharType="begin"/>
            </w:r>
            <w:r>
              <w:rPr>
                <w:szCs w:val="18"/>
              </w:rPr>
              <w:instrText xml:space="preserve"> PAGEREF _Toc4496 \h </w:instrText>
            </w:r>
            <w:r>
              <w:rPr>
                <w:szCs w:val="18"/>
              </w:rPr>
            </w:r>
            <w:r>
              <w:rPr>
                <w:szCs w:val="18"/>
              </w:rPr>
              <w:fldChar w:fldCharType="separate"/>
            </w:r>
            <w:r>
              <w:rPr>
                <w:szCs w:val="18"/>
              </w:rPr>
              <w:t>21</w:t>
            </w:r>
            <w:r>
              <w:rPr>
                <w:szCs w:val="18"/>
              </w:rPr>
              <w:fldChar w:fldCharType="end"/>
            </w:r>
          </w:hyperlink>
        </w:p>
        <w:p w:rsidR="009408DE" w:rsidRDefault="00831190">
          <w:pPr>
            <w:pStyle w:val="26"/>
            <w:tabs>
              <w:tab w:val="right" w:leader="dot" w:pos="10413"/>
            </w:tabs>
            <w:spacing w:after="0" w:line="240" w:lineRule="auto"/>
            <w:rPr>
              <w:szCs w:val="18"/>
            </w:rPr>
          </w:pPr>
          <w:hyperlink w:anchor="_Toc5728" w:history="1">
            <w:r>
              <w:rPr>
                <w:rFonts w:hint="eastAsia"/>
                <w:szCs w:val="18"/>
              </w:rPr>
              <w:t>任务3.6项目数据字典设计（v2.0版）</w:t>
            </w:r>
            <w:r>
              <w:rPr>
                <w:szCs w:val="18"/>
              </w:rPr>
              <w:tab/>
            </w:r>
            <w:r>
              <w:rPr>
                <w:szCs w:val="18"/>
              </w:rPr>
              <w:fldChar w:fldCharType="begin"/>
            </w:r>
            <w:r>
              <w:rPr>
                <w:szCs w:val="18"/>
              </w:rPr>
              <w:instrText xml:space="preserve"> PAGEREF _Toc5728 \h </w:instrText>
            </w:r>
            <w:r>
              <w:rPr>
                <w:szCs w:val="18"/>
              </w:rPr>
            </w:r>
            <w:r>
              <w:rPr>
                <w:szCs w:val="18"/>
              </w:rPr>
              <w:fldChar w:fldCharType="separate"/>
            </w:r>
            <w:r>
              <w:rPr>
                <w:szCs w:val="18"/>
              </w:rPr>
              <w:t>22</w:t>
            </w:r>
            <w:r>
              <w:rPr>
                <w:szCs w:val="18"/>
              </w:rPr>
              <w:fldChar w:fldCharType="end"/>
            </w:r>
          </w:hyperlink>
        </w:p>
        <w:p w:rsidR="009408DE" w:rsidRDefault="00831190">
          <w:pPr>
            <w:pStyle w:val="11"/>
            <w:tabs>
              <w:tab w:val="right" w:pos="1600"/>
              <w:tab w:val="right" w:leader="dot" w:pos="10413"/>
            </w:tabs>
            <w:spacing w:after="0" w:line="240" w:lineRule="auto"/>
            <w:rPr>
              <w:szCs w:val="18"/>
            </w:rPr>
          </w:pPr>
          <w:hyperlink w:anchor="_Toc358" w:history="1">
            <w:r>
              <w:rPr>
                <w:rFonts w:hint="eastAsia"/>
                <w:szCs w:val="18"/>
              </w:rPr>
              <w:t>项目四</w:t>
            </w:r>
            <w:r>
              <w:rPr>
                <w:rFonts w:hint="eastAsia"/>
                <w:szCs w:val="18"/>
              </w:rPr>
              <w:tab/>
              <w:t>项目数据库/表的建立</w:t>
            </w:r>
            <w:r>
              <w:rPr>
                <w:szCs w:val="18"/>
              </w:rPr>
              <w:tab/>
            </w:r>
            <w:r>
              <w:rPr>
                <w:szCs w:val="18"/>
              </w:rPr>
              <w:fldChar w:fldCharType="begin"/>
            </w:r>
            <w:r>
              <w:rPr>
                <w:szCs w:val="18"/>
              </w:rPr>
              <w:instrText xml:space="preserve"> PAGEREF _Toc358 \h </w:instrText>
            </w:r>
            <w:r>
              <w:rPr>
                <w:szCs w:val="18"/>
              </w:rPr>
            </w:r>
            <w:r>
              <w:rPr>
                <w:szCs w:val="18"/>
              </w:rPr>
              <w:fldChar w:fldCharType="separate"/>
            </w:r>
            <w:r>
              <w:rPr>
                <w:szCs w:val="18"/>
              </w:rPr>
              <w:t>23</w:t>
            </w:r>
            <w:r>
              <w:rPr>
                <w:szCs w:val="18"/>
              </w:rPr>
              <w:fldChar w:fldCharType="end"/>
            </w:r>
          </w:hyperlink>
        </w:p>
        <w:p w:rsidR="009408DE" w:rsidRDefault="00831190">
          <w:pPr>
            <w:pStyle w:val="26"/>
            <w:tabs>
              <w:tab w:val="right" w:leader="dot" w:pos="10413"/>
            </w:tabs>
            <w:spacing w:after="0" w:line="240" w:lineRule="auto"/>
            <w:rPr>
              <w:szCs w:val="18"/>
            </w:rPr>
          </w:pPr>
          <w:hyperlink w:anchor="_Toc31817" w:history="1">
            <w:r>
              <w:rPr>
                <w:rFonts w:hint="eastAsia"/>
                <w:szCs w:val="18"/>
              </w:rPr>
              <w:t>任务4.1数据库/表的建立及源码</w:t>
            </w:r>
            <w:r>
              <w:rPr>
                <w:szCs w:val="18"/>
              </w:rPr>
              <w:tab/>
            </w:r>
            <w:r>
              <w:rPr>
                <w:szCs w:val="18"/>
              </w:rPr>
              <w:fldChar w:fldCharType="begin"/>
            </w:r>
            <w:r>
              <w:rPr>
                <w:szCs w:val="18"/>
              </w:rPr>
              <w:instrText xml:space="preserve"> PAGEREF _Toc31817 \h </w:instrText>
            </w:r>
            <w:r>
              <w:rPr>
                <w:szCs w:val="18"/>
              </w:rPr>
            </w:r>
            <w:r>
              <w:rPr>
                <w:szCs w:val="18"/>
              </w:rPr>
              <w:fldChar w:fldCharType="separate"/>
            </w:r>
            <w:r>
              <w:rPr>
                <w:szCs w:val="18"/>
              </w:rPr>
              <w:t>23</w:t>
            </w:r>
            <w:r>
              <w:rPr>
                <w:szCs w:val="18"/>
              </w:rPr>
              <w:fldChar w:fldCharType="end"/>
            </w:r>
          </w:hyperlink>
        </w:p>
        <w:p w:rsidR="009408DE" w:rsidRDefault="00831190">
          <w:pPr>
            <w:pStyle w:val="26"/>
            <w:tabs>
              <w:tab w:val="right" w:leader="dot" w:pos="10413"/>
            </w:tabs>
            <w:spacing w:after="0" w:line="240" w:lineRule="auto"/>
            <w:rPr>
              <w:szCs w:val="18"/>
            </w:rPr>
          </w:pPr>
          <w:hyperlink w:anchor="_Toc1517" w:history="1">
            <w:r>
              <w:rPr>
                <w:rFonts w:hint="eastAsia"/>
                <w:szCs w:val="18"/>
              </w:rPr>
              <w:t>任务4.2数据库完整性设计及源码</w:t>
            </w:r>
            <w:r>
              <w:rPr>
                <w:szCs w:val="18"/>
              </w:rPr>
              <w:tab/>
            </w:r>
            <w:r>
              <w:rPr>
                <w:szCs w:val="18"/>
              </w:rPr>
              <w:fldChar w:fldCharType="begin"/>
            </w:r>
            <w:r>
              <w:rPr>
                <w:szCs w:val="18"/>
              </w:rPr>
              <w:instrText xml:space="preserve"> PAGEREF _Toc1517 \h </w:instrText>
            </w:r>
            <w:r>
              <w:rPr>
                <w:szCs w:val="18"/>
              </w:rPr>
            </w:r>
            <w:r>
              <w:rPr>
                <w:szCs w:val="18"/>
              </w:rPr>
              <w:fldChar w:fldCharType="separate"/>
            </w:r>
            <w:r>
              <w:rPr>
                <w:szCs w:val="18"/>
              </w:rPr>
              <w:t>24</w:t>
            </w:r>
            <w:r>
              <w:rPr>
                <w:szCs w:val="18"/>
              </w:rPr>
              <w:fldChar w:fldCharType="end"/>
            </w:r>
          </w:hyperlink>
        </w:p>
        <w:p w:rsidR="009408DE" w:rsidRDefault="00831190">
          <w:pPr>
            <w:pStyle w:val="26"/>
            <w:tabs>
              <w:tab w:val="right" w:leader="dot" w:pos="10413"/>
            </w:tabs>
            <w:spacing w:after="0" w:line="240" w:lineRule="auto"/>
            <w:rPr>
              <w:szCs w:val="18"/>
            </w:rPr>
          </w:pPr>
          <w:hyperlink w:anchor="_Toc12166" w:history="1">
            <w:r>
              <w:rPr>
                <w:rFonts w:hint="eastAsia"/>
                <w:szCs w:val="18"/>
              </w:rPr>
              <w:t>任务4.3数据库测试数据的设计及源码</w:t>
            </w:r>
            <w:r>
              <w:rPr>
                <w:szCs w:val="18"/>
              </w:rPr>
              <w:tab/>
            </w:r>
            <w:r>
              <w:rPr>
                <w:szCs w:val="18"/>
              </w:rPr>
              <w:fldChar w:fldCharType="begin"/>
            </w:r>
            <w:r>
              <w:rPr>
                <w:szCs w:val="18"/>
              </w:rPr>
              <w:instrText xml:space="preserve"> PAGEREF _Toc12166 \h </w:instrText>
            </w:r>
            <w:r>
              <w:rPr>
                <w:szCs w:val="18"/>
              </w:rPr>
            </w:r>
            <w:r>
              <w:rPr>
                <w:szCs w:val="18"/>
              </w:rPr>
              <w:fldChar w:fldCharType="separate"/>
            </w:r>
            <w:r>
              <w:rPr>
                <w:szCs w:val="18"/>
              </w:rPr>
              <w:t>25</w:t>
            </w:r>
            <w:r>
              <w:rPr>
                <w:szCs w:val="18"/>
              </w:rPr>
              <w:fldChar w:fldCharType="end"/>
            </w:r>
          </w:hyperlink>
        </w:p>
        <w:p w:rsidR="009408DE" w:rsidRDefault="00831190">
          <w:pPr>
            <w:pStyle w:val="26"/>
            <w:tabs>
              <w:tab w:val="right" w:leader="dot" w:pos="10413"/>
            </w:tabs>
            <w:spacing w:after="0" w:line="240" w:lineRule="auto"/>
            <w:rPr>
              <w:szCs w:val="18"/>
            </w:rPr>
          </w:pPr>
          <w:hyperlink w:anchor="_Toc32478" w:history="1">
            <w:r>
              <w:rPr>
                <w:rFonts w:hint="eastAsia"/>
                <w:szCs w:val="18"/>
              </w:rPr>
              <w:t>任务4.4数据/数据表结构增删改需求的设计及源码</w:t>
            </w:r>
            <w:r>
              <w:rPr>
                <w:szCs w:val="18"/>
              </w:rPr>
              <w:tab/>
            </w:r>
            <w:r>
              <w:rPr>
                <w:szCs w:val="18"/>
              </w:rPr>
              <w:fldChar w:fldCharType="begin"/>
            </w:r>
            <w:r>
              <w:rPr>
                <w:szCs w:val="18"/>
              </w:rPr>
              <w:instrText xml:space="preserve"> PAGEREF _Toc32478 \h </w:instrText>
            </w:r>
            <w:r>
              <w:rPr>
                <w:szCs w:val="18"/>
              </w:rPr>
            </w:r>
            <w:r>
              <w:rPr>
                <w:szCs w:val="18"/>
              </w:rPr>
              <w:fldChar w:fldCharType="separate"/>
            </w:r>
            <w:r>
              <w:rPr>
                <w:szCs w:val="18"/>
              </w:rPr>
              <w:t>26</w:t>
            </w:r>
            <w:r>
              <w:rPr>
                <w:szCs w:val="18"/>
              </w:rPr>
              <w:fldChar w:fldCharType="end"/>
            </w:r>
          </w:hyperlink>
        </w:p>
        <w:p w:rsidR="009408DE" w:rsidRDefault="00831190">
          <w:pPr>
            <w:pStyle w:val="11"/>
            <w:tabs>
              <w:tab w:val="right" w:pos="1600"/>
              <w:tab w:val="right" w:leader="dot" w:pos="10413"/>
            </w:tabs>
            <w:spacing w:after="0" w:line="240" w:lineRule="auto"/>
            <w:rPr>
              <w:szCs w:val="18"/>
            </w:rPr>
          </w:pPr>
          <w:hyperlink w:anchor="_Toc3421" w:history="1">
            <w:r>
              <w:rPr>
                <w:rFonts w:hint="eastAsia"/>
                <w:szCs w:val="18"/>
              </w:rPr>
              <w:t>项目五</w:t>
            </w:r>
            <w:r>
              <w:rPr>
                <w:rFonts w:hint="eastAsia"/>
                <w:szCs w:val="18"/>
              </w:rPr>
              <w:tab/>
              <w:t>用户数据模块开发</w:t>
            </w:r>
            <w:r>
              <w:rPr>
                <w:szCs w:val="18"/>
              </w:rPr>
              <w:tab/>
            </w:r>
            <w:r>
              <w:rPr>
                <w:szCs w:val="18"/>
              </w:rPr>
              <w:fldChar w:fldCharType="begin"/>
            </w:r>
            <w:r>
              <w:rPr>
                <w:szCs w:val="18"/>
              </w:rPr>
              <w:instrText xml:space="preserve"> PAGEREF _Toc3421 \h </w:instrText>
            </w:r>
            <w:r>
              <w:rPr>
                <w:szCs w:val="18"/>
              </w:rPr>
            </w:r>
            <w:r>
              <w:rPr>
                <w:szCs w:val="18"/>
              </w:rPr>
              <w:fldChar w:fldCharType="separate"/>
            </w:r>
            <w:r>
              <w:rPr>
                <w:szCs w:val="18"/>
              </w:rPr>
              <w:t>27</w:t>
            </w:r>
            <w:r>
              <w:rPr>
                <w:szCs w:val="18"/>
              </w:rPr>
              <w:fldChar w:fldCharType="end"/>
            </w:r>
          </w:hyperlink>
        </w:p>
        <w:p w:rsidR="009408DE" w:rsidRDefault="00831190">
          <w:pPr>
            <w:pStyle w:val="26"/>
            <w:tabs>
              <w:tab w:val="right" w:leader="dot" w:pos="10413"/>
            </w:tabs>
            <w:spacing w:after="0" w:line="240" w:lineRule="auto"/>
            <w:rPr>
              <w:szCs w:val="18"/>
            </w:rPr>
          </w:pPr>
          <w:hyperlink w:anchor="_Toc2430" w:history="1">
            <w:r>
              <w:rPr>
                <w:rFonts w:hint="eastAsia"/>
                <w:szCs w:val="18"/>
              </w:rPr>
              <w:t>任务5.1</w:t>
            </w:r>
            <w:r>
              <w:rPr>
                <w:szCs w:val="18"/>
              </w:rPr>
              <w:t>用户需求中的查询功能的实现及源码</w:t>
            </w:r>
            <w:r>
              <w:rPr>
                <w:szCs w:val="18"/>
              </w:rPr>
              <w:tab/>
            </w:r>
            <w:r>
              <w:rPr>
                <w:szCs w:val="18"/>
              </w:rPr>
              <w:fldChar w:fldCharType="begin"/>
            </w:r>
            <w:r>
              <w:rPr>
                <w:szCs w:val="18"/>
              </w:rPr>
              <w:instrText xml:space="preserve"> PAGEREF _Toc2430 \h </w:instrText>
            </w:r>
            <w:r>
              <w:rPr>
                <w:szCs w:val="18"/>
              </w:rPr>
            </w:r>
            <w:r>
              <w:rPr>
                <w:szCs w:val="18"/>
              </w:rPr>
              <w:fldChar w:fldCharType="separate"/>
            </w:r>
            <w:r>
              <w:rPr>
                <w:szCs w:val="18"/>
              </w:rPr>
              <w:t>27</w:t>
            </w:r>
            <w:r>
              <w:rPr>
                <w:szCs w:val="18"/>
              </w:rPr>
              <w:fldChar w:fldCharType="end"/>
            </w:r>
          </w:hyperlink>
        </w:p>
        <w:p w:rsidR="009408DE" w:rsidRDefault="00831190">
          <w:pPr>
            <w:pStyle w:val="26"/>
            <w:tabs>
              <w:tab w:val="right" w:leader="dot" w:pos="10413"/>
            </w:tabs>
            <w:spacing w:after="0" w:line="240" w:lineRule="auto"/>
            <w:rPr>
              <w:szCs w:val="18"/>
            </w:rPr>
          </w:pPr>
          <w:hyperlink w:anchor="_Toc1708" w:history="1">
            <w:r>
              <w:rPr>
                <w:rFonts w:hint="eastAsia"/>
                <w:szCs w:val="18"/>
              </w:rPr>
              <w:t>任务5.2设计实现基础数据表的可更新视图及源码</w:t>
            </w:r>
            <w:r>
              <w:rPr>
                <w:szCs w:val="18"/>
              </w:rPr>
              <w:tab/>
            </w:r>
            <w:r>
              <w:rPr>
                <w:szCs w:val="18"/>
              </w:rPr>
              <w:fldChar w:fldCharType="begin"/>
            </w:r>
            <w:r>
              <w:rPr>
                <w:szCs w:val="18"/>
              </w:rPr>
              <w:instrText xml:space="preserve"> PAGEREF _Toc1708 \h </w:instrText>
            </w:r>
            <w:r>
              <w:rPr>
                <w:szCs w:val="18"/>
              </w:rPr>
            </w:r>
            <w:r>
              <w:rPr>
                <w:szCs w:val="18"/>
              </w:rPr>
              <w:fldChar w:fldCharType="separate"/>
            </w:r>
            <w:r>
              <w:rPr>
                <w:szCs w:val="18"/>
              </w:rPr>
              <w:t>28</w:t>
            </w:r>
            <w:r>
              <w:rPr>
                <w:szCs w:val="18"/>
              </w:rPr>
              <w:fldChar w:fldCharType="end"/>
            </w:r>
          </w:hyperlink>
        </w:p>
        <w:p w:rsidR="009408DE" w:rsidRDefault="00831190">
          <w:pPr>
            <w:pStyle w:val="26"/>
            <w:tabs>
              <w:tab w:val="right" w:leader="dot" w:pos="10413"/>
            </w:tabs>
            <w:spacing w:after="0" w:line="240" w:lineRule="auto"/>
            <w:rPr>
              <w:szCs w:val="18"/>
            </w:rPr>
          </w:pPr>
          <w:hyperlink w:anchor="_Toc16670" w:history="1">
            <w:r>
              <w:rPr>
                <w:rFonts w:hint="eastAsia"/>
                <w:szCs w:val="18"/>
              </w:rPr>
              <w:t>任务5.3满足用户查询需求的其他不可更新视图及源码</w:t>
            </w:r>
            <w:r>
              <w:rPr>
                <w:szCs w:val="18"/>
              </w:rPr>
              <w:tab/>
            </w:r>
            <w:r>
              <w:rPr>
                <w:szCs w:val="18"/>
              </w:rPr>
              <w:fldChar w:fldCharType="begin"/>
            </w:r>
            <w:r>
              <w:rPr>
                <w:szCs w:val="18"/>
              </w:rPr>
              <w:instrText xml:space="preserve"> PAGEREF _Toc16670 \h </w:instrText>
            </w:r>
            <w:r>
              <w:rPr>
                <w:szCs w:val="18"/>
              </w:rPr>
            </w:r>
            <w:r>
              <w:rPr>
                <w:szCs w:val="18"/>
              </w:rPr>
              <w:fldChar w:fldCharType="separate"/>
            </w:r>
            <w:r>
              <w:rPr>
                <w:szCs w:val="18"/>
              </w:rPr>
              <w:t>29</w:t>
            </w:r>
            <w:r>
              <w:rPr>
                <w:szCs w:val="18"/>
              </w:rPr>
              <w:fldChar w:fldCharType="end"/>
            </w:r>
          </w:hyperlink>
        </w:p>
        <w:p w:rsidR="009408DE" w:rsidRDefault="00831190">
          <w:pPr>
            <w:pStyle w:val="11"/>
            <w:tabs>
              <w:tab w:val="right" w:pos="1600"/>
              <w:tab w:val="right" w:leader="dot" w:pos="10413"/>
            </w:tabs>
            <w:spacing w:after="0" w:line="240" w:lineRule="auto"/>
            <w:rPr>
              <w:szCs w:val="18"/>
            </w:rPr>
          </w:pPr>
          <w:hyperlink w:anchor="_Toc10185" w:history="1">
            <w:r>
              <w:rPr>
                <w:rFonts w:hint="eastAsia"/>
                <w:szCs w:val="18"/>
              </w:rPr>
              <w:t>项目六</w:t>
            </w:r>
            <w:r>
              <w:rPr>
                <w:rFonts w:hint="eastAsia"/>
                <w:szCs w:val="18"/>
              </w:rPr>
              <w:tab/>
              <w:t>用户功能模块开发</w:t>
            </w:r>
            <w:r>
              <w:rPr>
                <w:szCs w:val="18"/>
              </w:rPr>
              <w:tab/>
            </w:r>
            <w:r>
              <w:rPr>
                <w:szCs w:val="18"/>
              </w:rPr>
              <w:fldChar w:fldCharType="begin"/>
            </w:r>
            <w:r>
              <w:rPr>
                <w:szCs w:val="18"/>
              </w:rPr>
              <w:instrText xml:space="preserve"> PAGEREF _Toc10185 \h </w:instrText>
            </w:r>
            <w:r>
              <w:rPr>
                <w:szCs w:val="18"/>
              </w:rPr>
            </w:r>
            <w:r>
              <w:rPr>
                <w:szCs w:val="18"/>
              </w:rPr>
              <w:fldChar w:fldCharType="separate"/>
            </w:r>
            <w:r>
              <w:rPr>
                <w:szCs w:val="18"/>
              </w:rPr>
              <w:t>30</w:t>
            </w:r>
            <w:r>
              <w:rPr>
                <w:szCs w:val="18"/>
              </w:rPr>
              <w:fldChar w:fldCharType="end"/>
            </w:r>
          </w:hyperlink>
        </w:p>
        <w:p w:rsidR="009408DE" w:rsidRDefault="00831190">
          <w:pPr>
            <w:pStyle w:val="26"/>
            <w:tabs>
              <w:tab w:val="right" w:leader="dot" w:pos="10413"/>
            </w:tabs>
            <w:spacing w:after="0" w:line="240" w:lineRule="auto"/>
            <w:rPr>
              <w:szCs w:val="18"/>
            </w:rPr>
          </w:pPr>
          <w:hyperlink w:anchor="_Toc28148" w:history="1">
            <w:r>
              <w:rPr>
                <w:rFonts w:hint="eastAsia"/>
                <w:szCs w:val="18"/>
              </w:rPr>
              <w:t>任务6.1创建项目各类索引及源码</w:t>
            </w:r>
            <w:r>
              <w:rPr>
                <w:szCs w:val="18"/>
              </w:rPr>
              <w:tab/>
            </w:r>
            <w:r>
              <w:rPr>
                <w:szCs w:val="18"/>
              </w:rPr>
              <w:fldChar w:fldCharType="begin"/>
            </w:r>
            <w:r>
              <w:rPr>
                <w:szCs w:val="18"/>
              </w:rPr>
              <w:instrText xml:space="preserve"> PAGEREF _Toc28148 \h </w:instrText>
            </w:r>
            <w:r>
              <w:rPr>
                <w:szCs w:val="18"/>
              </w:rPr>
            </w:r>
            <w:r>
              <w:rPr>
                <w:szCs w:val="18"/>
              </w:rPr>
              <w:fldChar w:fldCharType="separate"/>
            </w:r>
            <w:r>
              <w:rPr>
                <w:szCs w:val="18"/>
              </w:rPr>
              <w:t>30</w:t>
            </w:r>
            <w:r>
              <w:rPr>
                <w:szCs w:val="18"/>
              </w:rPr>
              <w:fldChar w:fldCharType="end"/>
            </w:r>
          </w:hyperlink>
        </w:p>
        <w:p w:rsidR="009408DE" w:rsidRDefault="00831190">
          <w:pPr>
            <w:pStyle w:val="26"/>
            <w:tabs>
              <w:tab w:val="right" w:leader="dot" w:pos="10413"/>
            </w:tabs>
            <w:spacing w:after="0" w:line="240" w:lineRule="auto"/>
            <w:rPr>
              <w:szCs w:val="18"/>
            </w:rPr>
          </w:pPr>
          <w:hyperlink w:anchor="_Toc14431" w:history="1">
            <w:r>
              <w:rPr>
                <w:rFonts w:hint="eastAsia"/>
                <w:szCs w:val="18"/>
              </w:rPr>
              <w:t>任务6.2设计开发存储过程及源码</w:t>
            </w:r>
            <w:r>
              <w:rPr>
                <w:szCs w:val="18"/>
              </w:rPr>
              <w:tab/>
            </w:r>
            <w:r>
              <w:rPr>
                <w:szCs w:val="18"/>
              </w:rPr>
              <w:fldChar w:fldCharType="begin"/>
            </w:r>
            <w:r>
              <w:rPr>
                <w:szCs w:val="18"/>
              </w:rPr>
              <w:instrText xml:space="preserve"> PAGEREF _Toc14431 \h </w:instrText>
            </w:r>
            <w:r>
              <w:rPr>
                <w:szCs w:val="18"/>
              </w:rPr>
            </w:r>
            <w:r>
              <w:rPr>
                <w:szCs w:val="18"/>
              </w:rPr>
              <w:fldChar w:fldCharType="separate"/>
            </w:r>
            <w:r>
              <w:rPr>
                <w:szCs w:val="18"/>
              </w:rPr>
              <w:t>31</w:t>
            </w:r>
            <w:r>
              <w:rPr>
                <w:szCs w:val="18"/>
              </w:rPr>
              <w:fldChar w:fldCharType="end"/>
            </w:r>
          </w:hyperlink>
        </w:p>
        <w:p w:rsidR="009408DE" w:rsidRDefault="00831190">
          <w:pPr>
            <w:pStyle w:val="26"/>
            <w:tabs>
              <w:tab w:val="right" w:leader="dot" w:pos="10413"/>
            </w:tabs>
            <w:spacing w:after="0" w:line="240" w:lineRule="auto"/>
            <w:rPr>
              <w:szCs w:val="18"/>
            </w:rPr>
          </w:pPr>
          <w:hyperlink w:anchor="_Toc8204" w:history="1">
            <w:r>
              <w:rPr>
                <w:rFonts w:hint="eastAsia"/>
                <w:szCs w:val="18"/>
              </w:rPr>
              <w:t>任务6.3设计开发存储函数及源码</w:t>
            </w:r>
            <w:r>
              <w:rPr>
                <w:szCs w:val="18"/>
              </w:rPr>
              <w:tab/>
            </w:r>
            <w:r>
              <w:rPr>
                <w:szCs w:val="18"/>
              </w:rPr>
              <w:fldChar w:fldCharType="begin"/>
            </w:r>
            <w:r>
              <w:rPr>
                <w:szCs w:val="18"/>
              </w:rPr>
              <w:instrText xml:space="preserve"> PAGEREF _Toc8204 \h </w:instrText>
            </w:r>
            <w:r>
              <w:rPr>
                <w:szCs w:val="18"/>
              </w:rPr>
            </w:r>
            <w:r>
              <w:rPr>
                <w:szCs w:val="18"/>
              </w:rPr>
              <w:fldChar w:fldCharType="separate"/>
            </w:r>
            <w:r>
              <w:rPr>
                <w:szCs w:val="18"/>
              </w:rPr>
              <w:t>32</w:t>
            </w:r>
            <w:r>
              <w:rPr>
                <w:szCs w:val="18"/>
              </w:rPr>
              <w:fldChar w:fldCharType="end"/>
            </w:r>
          </w:hyperlink>
        </w:p>
        <w:p w:rsidR="009408DE" w:rsidRDefault="00831190">
          <w:pPr>
            <w:pStyle w:val="26"/>
            <w:tabs>
              <w:tab w:val="right" w:leader="dot" w:pos="10413"/>
            </w:tabs>
            <w:spacing w:after="0" w:line="240" w:lineRule="auto"/>
            <w:rPr>
              <w:szCs w:val="18"/>
            </w:rPr>
          </w:pPr>
          <w:hyperlink w:anchor="_Toc31533" w:history="1">
            <w:r>
              <w:rPr>
                <w:rFonts w:hint="eastAsia"/>
                <w:szCs w:val="18"/>
              </w:rPr>
              <w:t>任务6.3设计开发触发器及源码</w:t>
            </w:r>
            <w:r>
              <w:rPr>
                <w:szCs w:val="18"/>
              </w:rPr>
              <w:tab/>
            </w:r>
            <w:r>
              <w:rPr>
                <w:szCs w:val="18"/>
              </w:rPr>
              <w:fldChar w:fldCharType="begin"/>
            </w:r>
            <w:r>
              <w:rPr>
                <w:szCs w:val="18"/>
              </w:rPr>
              <w:instrText xml:space="preserve"> PAGEREF _Toc31533 \h </w:instrText>
            </w:r>
            <w:r>
              <w:rPr>
                <w:szCs w:val="18"/>
              </w:rPr>
            </w:r>
            <w:r>
              <w:rPr>
                <w:szCs w:val="18"/>
              </w:rPr>
              <w:fldChar w:fldCharType="separate"/>
            </w:r>
            <w:r>
              <w:rPr>
                <w:szCs w:val="18"/>
              </w:rPr>
              <w:t>33</w:t>
            </w:r>
            <w:r>
              <w:rPr>
                <w:szCs w:val="18"/>
              </w:rPr>
              <w:fldChar w:fldCharType="end"/>
            </w:r>
          </w:hyperlink>
        </w:p>
        <w:p w:rsidR="009408DE" w:rsidRDefault="00831190">
          <w:pPr>
            <w:pStyle w:val="26"/>
            <w:tabs>
              <w:tab w:val="right" w:leader="dot" w:pos="10413"/>
            </w:tabs>
            <w:spacing w:after="0" w:line="240" w:lineRule="auto"/>
            <w:rPr>
              <w:szCs w:val="18"/>
            </w:rPr>
          </w:pPr>
          <w:hyperlink w:anchor="_Toc16000" w:history="1">
            <w:r>
              <w:rPr>
                <w:rFonts w:hint="eastAsia"/>
                <w:szCs w:val="18"/>
              </w:rPr>
              <w:t>任务6.4设计开发删除临时表的存储过程及源码</w:t>
            </w:r>
            <w:r>
              <w:rPr>
                <w:szCs w:val="18"/>
              </w:rPr>
              <w:tab/>
            </w:r>
            <w:r>
              <w:rPr>
                <w:szCs w:val="18"/>
              </w:rPr>
              <w:fldChar w:fldCharType="begin"/>
            </w:r>
            <w:r>
              <w:rPr>
                <w:szCs w:val="18"/>
              </w:rPr>
              <w:instrText xml:space="preserve"> PAGEREF _Toc16000 \h </w:instrText>
            </w:r>
            <w:r>
              <w:rPr>
                <w:szCs w:val="18"/>
              </w:rPr>
            </w:r>
            <w:r>
              <w:rPr>
                <w:szCs w:val="18"/>
              </w:rPr>
              <w:fldChar w:fldCharType="separate"/>
            </w:r>
            <w:r>
              <w:rPr>
                <w:szCs w:val="18"/>
              </w:rPr>
              <w:t>34</w:t>
            </w:r>
            <w:r>
              <w:rPr>
                <w:szCs w:val="18"/>
              </w:rPr>
              <w:fldChar w:fldCharType="end"/>
            </w:r>
          </w:hyperlink>
        </w:p>
        <w:p w:rsidR="009408DE" w:rsidRDefault="00831190">
          <w:pPr>
            <w:pStyle w:val="11"/>
            <w:tabs>
              <w:tab w:val="right" w:leader="dot" w:pos="10413"/>
            </w:tabs>
            <w:spacing w:after="0" w:line="240" w:lineRule="auto"/>
            <w:rPr>
              <w:szCs w:val="18"/>
            </w:rPr>
          </w:pPr>
          <w:hyperlink w:anchor="_Toc5336" w:history="1">
            <w:r>
              <w:rPr>
                <w:rFonts w:cs="Calibri" w:hint="eastAsia"/>
                <w:szCs w:val="18"/>
              </w:rPr>
              <w:t>项目七</w:t>
            </w:r>
            <w:r>
              <w:rPr>
                <w:rFonts w:cs="Calibri"/>
                <w:szCs w:val="18"/>
              </w:rPr>
              <w:t xml:space="preserve"> </w:t>
            </w:r>
            <w:r>
              <w:rPr>
                <w:rFonts w:cs="Calibri" w:hint="eastAsia"/>
                <w:szCs w:val="18"/>
              </w:rPr>
              <w:t xml:space="preserve"> </w:t>
            </w:r>
            <w:r>
              <w:rPr>
                <w:rFonts w:cs="Calibri"/>
                <w:szCs w:val="18"/>
              </w:rPr>
              <w:t>数据库安全设计</w:t>
            </w:r>
            <w:r>
              <w:rPr>
                <w:szCs w:val="18"/>
              </w:rPr>
              <w:tab/>
            </w:r>
            <w:r>
              <w:rPr>
                <w:szCs w:val="18"/>
              </w:rPr>
              <w:fldChar w:fldCharType="begin"/>
            </w:r>
            <w:r>
              <w:rPr>
                <w:szCs w:val="18"/>
              </w:rPr>
              <w:instrText xml:space="preserve"> PAGEREF _Toc5336 \h </w:instrText>
            </w:r>
            <w:r>
              <w:rPr>
                <w:szCs w:val="18"/>
              </w:rPr>
            </w:r>
            <w:r>
              <w:rPr>
                <w:szCs w:val="18"/>
              </w:rPr>
              <w:fldChar w:fldCharType="separate"/>
            </w:r>
            <w:r>
              <w:rPr>
                <w:szCs w:val="18"/>
              </w:rPr>
              <w:t>35</w:t>
            </w:r>
            <w:r>
              <w:rPr>
                <w:szCs w:val="18"/>
              </w:rPr>
              <w:fldChar w:fldCharType="end"/>
            </w:r>
          </w:hyperlink>
        </w:p>
        <w:p w:rsidR="009408DE" w:rsidRDefault="00831190">
          <w:pPr>
            <w:pStyle w:val="26"/>
            <w:tabs>
              <w:tab w:val="right" w:leader="dot" w:pos="10413"/>
            </w:tabs>
            <w:spacing w:after="0" w:line="240" w:lineRule="auto"/>
            <w:rPr>
              <w:szCs w:val="18"/>
            </w:rPr>
          </w:pPr>
          <w:hyperlink w:anchor="_Toc5516" w:history="1">
            <w:r>
              <w:rPr>
                <w:rFonts w:hint="eastAsia"/>
                <w:szCs w:val="18"/>
              </w:rPr>
              <w:t>任务7.1用户数据管理员账号密码管理及源码</w:t>
            </w:r>
            <w:r>
              <w:rPr>
                <w:szCs w:val="18"/>
              </w:rPr>
              <w:tab/>
            </w:r>
            <w:r>
              <w:rPr>
                <w:szCs w:val="18"/>
              </w:rPr>
              <w:fldChar w:fldCharType="begin"/>
            </w:r>
            <w:r>
              <w:rPr>
                <w:szCs w:val="18"/>
              </w:rPr>
              <w:instrText xml:space="preserve"> PAGEREF _Toc5516 \h </w:instrText>
            </w:r>
            <w:r>
              <w:rPr>
                <w:szCs w:val="18"/>
              </w:rPr>
            </w:r>
            <w:r>
              <w:rPr>
                <w:szCs w:val="18"/>
              </w:rPr>
              <w:fldChar w:fldCharType="separate"/>
            </w:r>
            <w:r>
              <w:rPr>
                <w:szCs w:val="18"/>
              </w:rPr>
              <w:t>35</w:t>
            </w:r>
            <w:r>
              <w:rPr>
                <w:szCs w:val="18"/>
              </w:rPr>
              <w:fldChar w:fldCharType="end"/>
            </w:r>
          </w:hyperlink>
        </w:p>
        <w:p w:rsidR="009408DE" w:rsidRDefault="00831190">
          <w:pPr>
            <w:pStyle w:val="26"/>
            <w:tabs>
              <w:tab w:val="right" w:leader="dot" w:pos="10413"/>
            </w:tabs>
            <w:spacing w:after="0" w:line="240" w:lineRule="auto"/>
            <w:rPr>
              <w:szCs w:val="18"/>
            </w:rPr>
          </w:pPr>
          <w:hyperlink w:anchor="_Toc6700" w:history="1">
            <w:r>
              <w:rPr>
                <w:rFonts w:hint="eastAsia"/>
                <w:szCs w:val="18"/>
              </w:rPr>
              <w:t>任务7.2为用户数据管理员分配权限及源码</w:t>
            </w:r>
            <w:r>
              <w:rPr>
                <w:szCs w:val="18"/>
              </w:rPr>
              <w:tab/>
            </w:r>
            <w:r>
              <w:rPr>
                <w:szCs w:val="18"/>
              </w:rPr>
              <w:fldChar w:fldCharType="begin"/>
            </w:r>
            <w:r>
              <w:rPr>
                <w:szCs w:val="18"/>
              </w:rPr>
              <w:instrText xml:space="preserve"> PAGEREF _Toc6700 \h </w:instrText>
            </w:r>
            <w:r>
              <w:rPr>
                <w:szCs w:val="18"/>
              </w:rPr>
            </w:r>
            <w:r>
              <w:rPr>
                <w:szCs w:val="18"/>
              </w:rPr>
              <w:fldChar w:fldCharType="separate"/>
            </w:r>
            <w:r>
              <w:rPr>
                <w:szCs w:val="18"/>
              </w:rPr>
              <w:t>36</w:t>
            </w:r>
            <w:r>
              <w:rPr>
                <w:szCs w:val="18"/>
              </w:rPr>
              <w:fldChar w:fldCharType="end"/>
            </w:r>
          </w:hyperlink>
        </w:p>
        <w:p w:rsidR="009408DE" w:rsidRDefault="00831190">
          <w:pPr>
            <w:pStyle w:val="26"/>
            <w:tabs>
              <w:tab w:val="right" w:leader="dot" w:pos="10413"/>
            </w:tabs>
            <w:spacing w:after="0" w:line="240" w:lineRule="auto"/>
            <w:rPr>
              <w:szCs w:val="18"/>
            </w:rPr>
          </w:pPr>
          <w:hyperlink w:anchor="_Toc580" w:history="1">
            <w:r>
              <w:rPr>
                <w:rFonts w:hint="eastAsia"/>
                <w:szCs w:val="18"/>
              </w:rPr>
              <w:t>任务7.3设计回收/删除用户数据管理员权限及源码</w:t>
            </w:r>
            <w:r>
              <w:rPr>
                <w:szCs w:val="18"/>
              </w:rPr>
              <w:tab/>
            </w:r>
            <w:r>
              <w:rPr>
                <w:szCs w:val="18"/>
              </w:rPr>
              <w:fldChar w:fldCharType="begin"/>
            </w:r>
            <w:r>
              <w:rPr>
                <w:szCs w:val="18"/>
              </w:rPr>
              <w:instrText xml:space="preserve"> PAGEREF _Toc580 \h </w:instrText>
            </w:r>
            <w:r>
              <w:rPr>
                <w:szCs w:val="18"/>
              </w:rPr>
            </w:r>
            <w:r>
              <w:rPr>
                <w:szCs w:val="18"/>
              </w:rPr>
              <w:fldChar w:fldCharType="separate"/>
            </w:r>
            <w:r>
              <w:rPr>
                <w:szCs w:val="18"/>
              </w:rPr>
              <w:t>37</w:t>
            </w:r>
            <w:r>
              <w:rPr>
                <w:szCs w:val="18"/>
              </w:rPr>
              <w:fldChar w:fldCharType="end"/>
            </w:r>
          </w:hyperlink>
        </w:p>
        <w:p w:rsidR="009408DE" w:rsidRDefault="00831190">
          <w:pPr>
            <w:pStyle w:val="11"/>
            <w:tabs>
              <w:tab w:val="right" w:leader="dot" w:pos="10413"/>
            </w:tabs>
            <w:spacing w:after="0" w:line="240" w:lineRule="auto"/>
            <w:rPr>
              <w:szCs w:val="18"/>
            </w:rPr>
          </w:pPr>
          <w:hyperlink w:anchor="_Toc2432" w:history="1">
            <w:r>
              <w:rPr>
                <w:rFonts w:cs="Calibri" w:hint="eastAsia"/>
                <w:szCs w:val="18"/>
              </w:rPr>
              <w:t>项目八</w:t>
            </w:r>
            <w:r>
              <w:rPr>
                <w:rFonts w:cs="Calibri"/>
                <w:szCs w:val="18"/>
              </w:rPr>
              <w:t xml:space="preserve"> </w:t>
            </w:r>
            <w:r>
              <w:rPr>
                <w:rFonts w:cs="Calibri" w:hint="eastAsia"/>
                <w:szCs w:val="18"/>
              </w:rPr>
              <w:t xml:space="preserve"> 项目数据库维护</w:t>
            </w:r>
            <w:r>
              <w:rPr>
                <w:szCs w:val="18"/>
              </w:rPr>
              <w:tab/>
            </w:r>
            <w:r>
              <w:rPr>
                <w:szCs w:val="18"/>
              </w:rPr>
              <w:fldChar w:fldCharType="begin"/>
            </w:r>
            <w:r>
              <w:rPr>
                <w:szCs w:val="18"/>
              </w:rPr>
              <w:instrText xml:space="preserve"> PAGEREF _Toc2432 \h </w:instrText>
            </w:r>
            <w:r>
              <w:rPr>
                <w:szCs w:val="18"/>
              </w:rPr>
            </w:r>
            <w:r>
              <w:rPr>
                <w:szCs w:val="18"/>
              </w:rPr>
              <w:fldChar w:fldCharType="separate"/>
            </w:r>
            <w:r>
              <w:rPr>
                <w:szCs w:val="18"/>
              </w:rPr>
              <w:t>38</w:t>
            </w:r>
            <w:r>
              <w:rPr>
                <w:szCs w:val="18"/>
              </w:rPr>
              <w:fldChar w:fldCharType="end"/>
            </w:r>
          </w:hyperlink>
        </w:p>
        <w:p w:rsidR="009408DE" w:rsidRDefault="00831190">
          <w:pPr>
            <w:pStyle w:val="26"/>
            <w:tabs>
              <w:tab w:val="right" w:leader="dot" w:pos="10413"/>
            </w:tabs>
            <w:spacing w:after="0" w:line="240" w:lineRule="auto"/>
            <w:rPr>
              <w:szCs w:val="18"/>
            </w:rPr>
          </w:pPr>
          <w:hyperlink w:anchor="_Toc4339" w:history="1">
            <w:r>
              <w:rPr>
                <w:rFonts w:hint="eastAsia"/>
                <w:szCs w:val="18"/>
              </w:rPr>
              <w:t>任务8.1数据库/数据备份策略及备份命令源码</w:t>
            </w:r>
            <w:r>
              <w:rPr>
                <w:szCs w:val="18"/>
              </w:rPr>
              <w:tab/>
            </w:r>
            <w:r>
              <w:rPr>
                <w:szCs w:val="18"/>
              </w:rPr>
              <w:fldChar w:fldCharType="begin"/>
            </w:r>
            <w:r>
              <w:rPr>
                <w:szCs w:val="18"/>
              </w:rPr>
              <w:instrText xml:space="preserve"> PAGEREF _Toc4339 \h </w:instrText>
            </w:r>
            <w:r>
              <w:rPr>
                <w:szCs w:val="18"/>
              </w:rPr>
            </w:r>
            <w:r>
              <w:rPr>
                <w:szCs w:val="18"/>
              </w:rPr>
              <w:fldChar w:fldCharType="separate"/>
            </w:r>
            <w:r>
              <w:rPr>
                <w:szCs w:val="18"/>
              </w:rPr>
              <w:t>38</w:t>
            </w:r>
            <w:r>
              <w:rPr>
                <w:szCs w:val="18"/>
              </w:rPr>
              <w:fldChar w:fldCharType="end"/>
            </w:r>
          </w:hyperlink>
        </w:p>
        <w:p w:rsidR="009408DE" w:rsidRDefault="00831190">
          <w:pPr>
            <w:pStyle w:val="26"/>
            <w:tabs>
              <w:tab w:val="right" w:leader="dot" w:pos="10413"/>
            </w:tabs>
            <w:spacing w:after="0" w:line="240" w:lineRule="auto"/>
            <w:rPr>
              <w:szCs w:val="18"/>
            </w:rPr>
          </w:pPr>
          <w:hyperlink w:anchor="_Toc20502" w:history="1">
            <w:r>
              <w:rPr>
                <w:rFonts w:hint="eastAsia"/>
                <w:szCs w:val="18"/>
              </w:rPr>
              <w:t>任务8.2数据库/数据还原策略及还原命令源码</w:t>
            </w:r>
            <w:r>
              <w:rPr>
                <w:szCs w:val="18"/>
              </w:rPr>
              <w:tab/>
            </w:r>
            <w:r>
              <w:rPr>
                <w:szCs w:val="18"/>
              </w:rPr>
              <w:fldChar w:fldCharType="begin"/>
            </w:r>
            <w:r>
              <w:rPr>
                <w:szCs w:val="18"/>
              </w:rPr>
              <w:instrText xml:space="preserve"> PAGEREF _Toc20502 \h </w:instrText>
            </w:r>
            <w:r>
              <w:rPr>
                <w:szCs w:val="18"/>
              </w:rPr>
            </w:r>
            <w:r>
              <w:rPr>
                <w:szCs w:val="18"/>
              </w:rPr>
              <w:fldChar w:fldCharType="separate"/>
            </w:r>
            <w:r>
              <w:rPr>
                <w:szCs w:val="18"/>
              </w:rPr>
              <w:t>39</w:t>
            </w:r>
            <w:r>
              <w:rPr>
                <w:szCs w:val="18"/>
              </w:rPr>
              <w:fldChar w:fldCharType="end"/>
            </w:r>
          </w:hyperlink>
        </w:p>
        <w:p w:rsidR="009408DE" w:rsidRDefault="00831190">
          <w:pPr>
            <w:pStyle w:val="11"/>
            <w:tabs>
              <w:tab w:val="right" w:leader="dot" w:pos="10413"/>
            </w:tabs>
            <w:spacing w:after="0" w:line="240" w:lineRule="auto"/>
            <w:rPr>
              <w:szCs w:val="18"/>
            </w:rPr>
          </w:pPr>
          <w:hyperlink w:anchor="_Toc19304" w:history="1">
            <w:r>
              <w:rPr>
                <w:rFonts w:cs="Calibri" w:hint="eastAsia"/>
                <w:szCs w:val="18"/>
              </w:rPr>
              <w:t>终篇</w:t>
            </w:r>
            <w:r>
              <w:rPr>
                <w:rFonts w:cs="Calibri"/>
                <w:szCs w:val="18"/>
              </w:rPr>
              <w:t xml:space="preserve"> </w:t>
            </w:r>
            <w:r>
              <w:rPr>
                <w:rFonts w:cs="Calibri" w:hint="eastAsia"/>
                <w:szCs w:val="18"/>
              </w:rPr>
              <w:t xml:space="preserve"> 项目验收</w:t>
            </w:r>
            <w:r>
              <w:rPr>
                <w:szCs w:val="18"/>
              </w:rPr>
              <w:tab/>
            </w:r>
            <w:r>
              <w:rPr>
                <w:szCs w:val="18"/>
              </w:rPr>
              <w:fldChar w:fldCharType="begin"/>
            </w:r>
            <w:r>
              <w:rPr>
                <w:szCs w:val="18"/>
              </w:rPr>
              <w:instrText xml:space="preserve"> PAGEREF _Toc19304 \h </w:instrText>
            </w:r>
            <w:r>
              <w:rPr>
                <w:szCs w:val="18"/>
              </w:rPr>
            </w:r>
            <w:r>
              <w:rPr>
                <w:szCs w:val="18"/>
              </w:rPr>
              <w:fldChar w:fldCharType="separate"/>
            </w:r>
            <w:r>
              <w:rPr>
                <w:szCs w:val="18"/>
              </w:rPr>
              <w:t>40</w:t>
            </w:r>
            <w:r>
              <w:rPr>
                <w:szCs w:val="18"/>
              </w:rPr>
              <w:fldChar w:fldCharType="end"/>
            </w:r>
          </w:hyperlink>
        </w:p>
        <w:p w:rsidR="009408DE" w:rsidRDefault="00831190">
          <w:pPr>
            <w:pStyle w:val="26"/>
            <w:tabs>
              <w:tab w:val="right" w:leader="dot" w:pos="10413"/>
            </w:tabs>
            <w:spacing w:after="0" w:line="240" w:lineRule="auto"/>
            <w:ind w:left="181"/>
            <w:rPr>
              <w:szCs w:val="18"/>
            </w:rPr>
          </w:pPr>
          <w:hyperlink w:anchor="_Toc17331" w:history="1">
            <w:r>
              <w:rPr>
                <w:rFonts w:hint="eastAsia"/>
                <w:szCs w:val="18"/>
              </w:rPr>
              <w:t>任务9.1  用户需求功能验收</w:t>
            </w:r>
            <w:r>
              <w:rPr>
                <w:szCs w:val="18"/>
              </w:rPr>
              <w:tab/>
            </w:r>
            <w:r>
              <w:rPr>
                <w:szCs w:val="18"/>
              </w:rPr>
              <w:fldChar w:fldCharType="begin"/>
            </w:r>
            <w:r>
              <w:rPr>
                <w:szCs w:val="18"/>
              </w:rPr>
              <w:instrText xml:space="preserve"> PAGEREF _Toc17331 \h </w:instrText>
            </w:r>
            <w:r>
              <w:rPr>
                <w:szCs w:val="18"/>
              </w:rPr>
            </w:r>
            <w:r>
              <w:rPr>
                <w:szCs w:val="18"/>
              </w:rPr>
              <w:fldChar w:fldCharType="separate"/>
            </w:r>
            <w:r>
              <w:rPr>
                <w:szCs w:val="18"/>
              </w:rPr>
              <w:t>40</w:t>
            </w:r>
            <w:r>
              <w:rPr>
                <w:szCs w:val="18"/>
              </w:rPr>
              <w:fldChar w:fldCharType="end"/>
            </w:r>
          </w:hyperlink>
        </w:p>
        <w:p w:rsidR="009408DE" w:rsidRDefault="00831190">
          <w:pPr>
            <w:pStyle w:val="26"/>
            <w:tabs>
              <w:tab w:val="right" w:leader="dot" w:pos="10413"/>
            </w:tabs>
            <w:spacing w:after="0" w:line="240" w:lineRule="auto"/>
          </w:pPr>
          <w:hyperlink w:anchor="_Toc7871" w:history="1">
            <w:r>
              <w:rPr>
                <w:rFonts w:hint="eastAsia"/>
                <w:szCs w:val="18"/>
              </w:rPr>
              <w:t>任务9.2  数据库系统开发命名规范验收</w:t>
            </w:r>
            <w:r>
              <w:rPr>
                <w:szCs w:val="18"/>
              </w:rPr>
              <w:tab/>
            </w:r>
            <w:r>
              <w:rPr>
                <w:szCs w:val="18"/>
              </w:rPr>
              <w:fldChar w:fldCharType="begin"/>
            </w:r>
            <w:r>
              <w:rPr>
                <w:szCs w:val="18"/>
              </w:rPr>
              <w:instrText xml:space="preserve"> PAGEREF _Toc7871 \h </w:instrText>
            </w:r>
            <w:r>
              <w:rPr>
                <w:szCs w:val="18"/>
              </w:rPr>
            </w:r>
            <w:r>
              <w:rPr>
                <w:szCs w:val="18"/>
              </w:rPr>
              <w:fldChar w:fldCharType="separate"/>
            </w:r>
            <w:r>
              <w:rPr>
                <w:szCs w:val="18"/>
              </w:rPr>
              <w:t>41</w:t>
            </w:r>
            <w:r>
              <w:rPr>
                <w:szCs w:val="18"/>
              </w:rPr>
              <w:fldChar w:fldCharType="end"/>
            </w:r>
          </w:hyperlink>
        </w:p>
        <w:p w:rsidR="009408DE" w:rsidRDefault="00831190">
          <w:pPr>
            <w:spacing w:after="0" w:line="240" w:lineRule="auto"/>
            <w:jc w:val="center"/>
            <w:rPr>
              <w:rFonts w:ascii="宋体" w:eastAsia="宋体" w:hAnsi="宋体"/>
              <w:sz w:val="21"/>
            </w:rPr>
          </w:pPr>
          <w:r>
            <w:fldChar w:fldCharType="end"/>
          </w:r>
        </w:p>
      </w:sdtContent>
    </w:sdt>
    <w:p w:rsidR="009408DE" w:rsidRDefault="00831190">
      <w:pPr>
        <w:pStyle w:val="1"/>
        <w:jc w:val="center"/>
        <w:rPr>
          <w:color w:val="595959" w:themeColor="text1" w:themeTint="A6"/>
        </w:rPr>
      </w:pPr>
      <w:bookmarkStart w:id="12" w:name="_Toc24651"/>
      <w:r>
        <w:rPr>
          <w:rFonts w:hint="eastAsia"/>
          <w:color w:val="595959" w:themeColor="text1" w:themeTint="A6"/>
        </w:rPr>
        <w:lastRenderedPageBreak/>
        <w:t>实</w:t>
      </w:r>
      <w:proofErr w:type="gramStart"/>
      <w:r>
        <w:rPr>
          <w:rFonts w:hint="eastAsia"/>
          <w:color w:val="595959" w:themeColor="text1" w:themeTint="A6"/>
        </w:rPr>
        <w:t>训项目</w:t>
      </w:r>
      <w:proofErr w:type="gramEnd"/>
      <w:r>
        <w:rPr>
          <w:rFonts w:hint="eastAsia"/>
          <w:color w:val="595959" w:themeColor="text1" w:themeTint="A6"/>
        </w:rPr>
        <w:t>目标</w:t>
      </w:r>
      <w:bookmarkEnd w:id="12"/>
    </w:p>
    <w:p w:rsidR="009408DE" w:rsidRDefault="009408DE">
      <w:pPr>
        <w:spacing w:after="0"/>
        <w:ind w:firstLineChars="1000" w:firstLine="2100"/>
        <w:rPr>
          <w:rFonts w:cs="宋体"/>
          <w:b/>
          <w:bCs/>
          <w:sz w:val="21"/>
          <w:szCs w:val="21"/>
        </w:rPr>
      </w:pPr>
    </w:p>
    <w:p w:rsidR="009408DE" w:rsidRDefault="00831190">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79.45pt;margin-top:3.1pt;height:432.6pt;width:0.05pt;z-index:251662336;mso-width-relative:page;mso-height-relative:page;" filled="f" stroked="t" coordsize="21600,21600" o:gfxdata="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Z97rtYA&#10;AAAJAQAADwAAAAAAAAABACAAAAAiAAAAZHJzL2Rvd25yZXYueG1sUEsBAhQAFAAAAAgAh07iQEtm&#10;iBToAQAApwMAAA4AAAAAAAAAAQAgAAAAJQEAAGRycy9lMm9Eb2MueG1sUEsFBgAAAAAGAAYAWQEA&#10;AH8FAAAAAA==&#10;">
                <v:fill on="f" focussize="0,0"/>
                <v:stroke weight="2pt" color="#2C567A [3204]" joinstyle="round"/>
                <v:imagedata o:title=""/>
                <o:lock v:ext="edit" aspectratio="f"/>
              </v:line>
            </w:pict>
          </mc:Fallback>
        </mc:AlternateContent>
      </w:r>
      <w:r>
        <w:rPr>
          <w:rFonts w:cs="宋体" w:hint="eastAsia"/>
          <w:b/>
          <w:bCs/>
          <w:sz w:val="21"/>
          <w:szCs w:val="21"/>
        </w:rPr>
        <w:t>能力目标</w:t>
      </w:r>
    </w:p>
    <w:p w:rsidR="009408DE" w:rsidRDefault="00831190">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9408DE" w:rsidRDefault="00831190">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9408DE" w:rsidRDefault="00831190">
      <w:pPr>
        <w:spacing w:after="0"/>
        <w:ind w:firstLineChars="1000" w:firstLine="2100"/>
        <w:rPr>
          <w:rFonts w:cs="宋体"/>
          <w:b/>
          <w:bCs/>
          <w:sz w:val="21"/>
          <w:szCs w:val="21"/>
        </w:rPr>
      </w:pPr>
      <w:r>
        <w:rPr>
          <w:rFonts w:cs="宋体" w:hint="eastAsia"/>
          <w:b/>
          <w:bCs/>
          <w:sz w:val="21"/>
          <w:szCs w:val="21"/>
        </w:rPr>
        <w:t>知识目标</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9408DE" w:rsidRDefault="00831190">
      <w:pPr>
        <w:spacing w:after="0"/>
        <w:ind w:firstLineChars="1000" w:firstLine="2100"/>
        <w:rPr>
          <w:rFonts w:cs="宋体"/>
          <w:b/>
          <w:bCs/>
          <w:sz w:val="21"/>
          <w:szCs w:val="21"/>
        </w:rPr>
      </w:pPr>
      <w:r>
        <w:rPr>
          <w:rFonts w:cs="宋体" w:hint="eastAsia"/>
          <w:b/>
          <w:bCs/>
          <w:sz w:val="21"/>
          <w:szCs w:val="21"/>
        </w:rPr>
        <w:t>学习重点</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9408DE" w:rsidRDefault="00831190">
      <w:pPr>
        <w:spacing w:after="0"/>
        <w:ind w:firstLineChars="1000" w:firstLine="2100"/>
        <w:rPr>
          <w:rFonts w:cs="宋体"/>
          <w:b/>
          <w:bCs/>
          <w:sz w:val="21"/>
          <w:szCs w:val="21"/>
        </w:rPr>
      </w:pPr>
      <w:r>
        <w:rPr>
          <w:rFonts w:cs="宋体" w:hint="eastAsia"/>
          <w:b/>
          <w:bCs/>
          <w:sz w:val="21"/>
          <w:szCs w:val="21"/>
        </w:rPr>
        <w:t>学习难点</w:t>
      </w:r>
    </w:p>
    <w:p w:rsidR="009408DE" w:rsidRDefault="00831190">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9408DE" w:rsidRDefault="009408DE">
      <w:pPr>
        <w:ind w:leftChars="401" w:left="1715" w:hangingChars="473" w:hanging="993"/>
        <w:rPr>
          <w:rFonts w:cs="Times New Roman"/>
          <w:b/>
          <w:sz w:val="21"/>
          <w:szCs w:val="21"/>
        </w:rPr>
      </w:pPr>
    </w:p>
    <w:p w:rsidR="009408DE" w:rsidRDefault="00831190">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9408DE" w:rsidRDefault="00831190">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9408DE" w:rsidRDefault="009408DE"/>
    <w:p w:rsidR="009408DE" w:rsidRDefault="00831190">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w:t>
      </w:r>
      <w:proofErr w:type="spellStart"/>
      <w:r>
        <w:rPr>
          <w:rFonts w:cs="Times New Roman" w:hint="eastAsia"/>
          <w:sz w:val="21"/>
          <w:szCs w:val="21"/>
        </w:rPr>
        <w:t>AppServ</w:t>
      </w:r>
      <w:proofErr w:type="spellEnd"/>
      <w:r>
        <w:rPr>
          <w:rFonts w:cs="Times New Roman" w:hint="eastAsia"/>
          <w:sz w:val="21"/>
          <w:szCs w:val="21"/>
        </w:rPr>
        <w:t>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9408DE" w:rsidRDefault="00831190">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9408DE" w:rsidRDefault="009408DE">
      <w:pPr>
        <w:tabs>
          <w:tab w:val="left" w:pos="8205"/>
        </w:tabs>
        <w:rPr>
          <w:rFonts w:cs="Calibri"/>
        </w:rPr>
      </w:pPr>
    </w:p>
    <w:p w:rsidR="009408DE" w:rsidRDefault="00831190">
      <w:pPr>
        <w:pStyle w:val="1"/>
        <w:jc w:val="center"/>
        <w:rPr>
          <w:color w:val="595959" w:themeColor="text1" w:themeTint="A6"/>
        </w:rPr>
      </w:pPr>
      <w:bookmarkStart w:id="14" w:name="_Toc21371"/>
      <w:proofErr w:type="gramStart"/>
      <w:r>
        <w:rPr>
          <w:rFonts w:hint="eastAsia"/>
          <w:color w:val="595959" w:themeColor="text1" w:themeTint="A6"/>
        </w:rPr>
        <w:lastRenderedPageBreak/>
        <w:t>启篇</w:t>
      </w:r>
      <w:proofErr w:type="gramEnd"/>
      <w:r>
        <w:rPr>
          <w:rFonts w:hint="eastAsia"/>
          <w:color w:val="595959" w:themeColor="text1" w:themeTint="A6"/>
        </w:rPr>
        <w:t xml:space="preserve"> 项目简介</w:t>
      </w:r>
      <w:bookmarkEnd w:id="14"/>
    </w:p>
    <w:p w:rsidR="009408DE" w:rsidRDefault="009408DE">
      <w:pPr>
        <w:ind w:leftChars="400" w:left="720" w:firstLineChars="257" w:firstLine="540"/>
        <w:rPr>
          <w:sz w:val="21"/>
          <w:szCs w:val="21"/>
        </w:rPr>
      </w:pPr>
    </w:p>
    <w:p w:rsidR="009408DE" w:rsidRDefault="00831190">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9408DE" w:rsidRDefault="00831190">
      <w:pPr>
        <w:ind w:leftChars="400" w:left="720" w:firstLineChars="257" w:firstLine="540"/>
        <w:rPr>
          <w:sz w:val="21"/>
          <w:szCs w:val="21"/>
        </w:rPr>
      </w:pPr>
      <w:r>
        <w:rPr>
          <w:rFonts w:hint="eastAsia"/>
          <w:sz w:val="21"/>
          <w:szCs w:val="21"/>
        </w:rPr>
        <w:t>设计这个学生社团管理系统，需要达到以下几个要求：</w:t>
      </w:r>
    </w:p>
    <w:p w:rsidR="009408DE" w:rsidRDefault="00831190">
      <w:pPr>
        <w:ind w:leftChars="400" w:left="720" w:firstLineChars="257" w:firstLine="540"/>
        <w:rPr>
          <w:b/>
          <w:sz w:val="21"/>
          <w:szCs w:val="21"/>
        </w:rPr>
      </w:pPr>
      <w:r>
        <w:rPr>
          <w:rFonts w:hint="eastAsia"/>
          <w:b/>
          <w:sz w:val="21"/>
          <w:szCs w:val="21"/>
        </w:rPr>
        <w:t>功能问题：</w:t>
      </w:r>
    </w:p>
    <w:p w:rsidR="009408DE" w:rsidRDefault="00831190">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9408DE" w:rsidRDefault="00831190">
      <w:pPr>
        <w:ind w:leftChars="400" w:left="720" w:firstLineChars="257" w:firstLine="540"/>
        <w:rPr>
          <w:b/>
          <w:sz w:val="21"/>
          <w:szCs w:val="21"/>
        </w:rPr>
      </w:pPr>
      <w:r>
        <w:rPr>
          <w:rFonts w:hint="eastAsia"/>
          <w:b/>
          <w:sz w:val="21"/>
          <w:szCs w:val="21"/>
        </w:rPr>
        <w:t>权限问题：</w:t>
      </w:r>
    </w:p>
    <w:p w:rsidR="009408DE" w:rsidRDefault="00831190">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9408DE" w:rsidRDefault="00831190">
      <w:pPr>
        <w:ind w:leftChars="400" w:left="720" w:firstLineChars="257" w:firstLine="540"/>
        <w:rPr>
          <w:b/>
          <w:sz w:val="21"/>
          <w:szCs w:val="21"/>
        </w:rPr>
      </w:pPr>
      <w:r>
        <w:rPr>
          <w:rFonts w:hint="eastAsia"/>
          <w:b/>
          <w:sz w:val="21"/>
          <w:szCs w:val="21"/>
        </w:rPr>
        <w:t>效率问题：</w:t>
      </w:r>
    </w:p>
    <w:p w:rsidR="009408DE" w:rsidRDefault="00831190">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9408DE" w:rsidRDefault="00831190">
      <w:pPr>
        <w:ind w:leftChars="400" w:left="720" w:firstLineChars="257" w:firstLine="540"/>
        <w:rPr>
          <w:b/>
          <w:sz w:val="21"/>
          <w:szCs w:val="21"/>
        </w:rPr>
      </w:pPr>
      <w:r>
        <w:rPr>
          <w:rFonts w:hint="eastAsia"/>
          <w:b/>
          <w:sz w:val="21"/>
          <w:szCs w:val="21"/>
        </w:rPr>
        <w:t>维护问题：</w:t>
      </w:r>
    </w:p>
    <w:p w:rsidR="009408DE" w:rsidRDefault="00831190">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9408DE" w:rsidRDefault="00831190">
      <w:pPr>
        <w:ind w:leftChars="400" w:left="720" w:firstLineChars="257" w:firstLine="540"/>
        <w:rPr>
          <w:b/>
          <w:sz w:val="21"/>
          <w:szCs w:val="21"/>
        </w:rPr>
      </w:pPr>
      <w:r>
        <w:rPr>
          <w:rFonts w:hint="eastAsia"/>
          <w:b/>
          <w:sz w:val="21"/>
          <w:szCs w:val="21"/>
        </w:rPr>
        <w:t>社团管理系统的组织结构图：</w:t>
      </w:r>
    </w:p>
    <w:p w:rsidR="009408DE" w:rsidRDefault="00831190">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1200" cy="280080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31190" w:rsidRDefault="00831190">
                                <w:pPr>
                                  <w:pStyle w:val="1f6"/>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831190" w:rsidRDefault="00831190">
                          <w:pPr>
                            <w:pStyle w:val="1f6"/>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831190" w:rsidRDefault="00831190">
                          <w:pPr>
                            <w:pStyle w:val="1f6"/>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831190" w:rsidRDefault="00831190">
                          <w:pPr>
                            <w:pStyle w:val="1f6"/>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831190" w:rsidRDefault="00831190">
                          <w:pPr>
                            <w:pStyle w:val="1f6"/>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831190" w:rsidRDefault="00831190">
                          <w:pPr>
                            <w:pStyle w:val="1f6"/>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831190" w:rsidRDefault="00831190">
                          <w:pPr>
                            <w:pStyle w:val="1f6"/>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831190" w:rsidRDefault="00831190">
                          <w:pPr>
                            <w:pStyle w:val="1f6"/>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831190" w:rsidRDefault="00831190">
                          <w:pPr>
                            <w:pStyle w:val="1f6"/>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831190" w:rsidRDefault="00831190">
                          <w:pPr>
                            <w:pStyle w:val="1f6"/>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831190" w:rsidRDefault="00831190">
                          <w:pPr>
                            <w:pStyle w:val="1f6"/>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9408DE" w:rsidRDefault="009408DE">
      <w:pPr>
        <w:ind w:leftChars="400" w:left="720" w:firstLineChars="257" w:firstLine="540"/>
        <w:rPr>
          <w:b/>
          <w:sz w:val="21"/>
          <w:szCs w:val="21"/>
        </w:rPr>
      </w:pPr>
    </w:p>
    <w:p w:rsidR="009408DE" w:rsidRDefault="009408DE">
      <w:pPr>
        <w:ind w:leftChars="400" w:left="720" w:firstLineChars="257" w:firstLine="540"/>
        <w:rPr>
          <w:b/>
          <w:sz w:val="21"/>
          <w:szCs w:val="21"/>
        </w:rPr>
      </w:pPr>
    </w:p>
    <w:p w:rsidR="009408DE" w:rsidRDefault="009408DE">
      <w:pPr>
        <w:ind w:leftChars="400" w:left="720" w:firstLineChars="257" w:firstLine="540"/>
        <w:rPr>
          <w:b/>
          <w:sz w:val="21"/>
          <w:szCs w:val="21"/>
        </w:rPr>
      </w:pPr>
    </w:p>
    <w:p w:rsidR="009408DE" w:rsidRDefault="009408DE">
      <w:pPr>
        <w:ind w:firstLineChars="83" w:firstLine="149"/>
      </w:pPr>
    </w:p>
    <w:p w:rsidR="009408DE" w:rsidRDefault="009408DE"/>
    <w:p w:rsidR="009408DE" w:rsidRDefault="009408DE"/>
    <w:p w:rsidR="009408DE" w:rsidRDefault="009408DE"/>
    <w:p w:rsidR="009408DE" w:rsidRDefault="009408DE"/>
    <w:p w:rsidR="009408DE" w:rsidRDefault="009408DE"/>
    <w:p w:rsidR="009408DE" w:rsidRDefault="009408DE"/>
    <w:p w:rsidR="009408DE" w:rsidRDefault="00831190">
      <w:pPr>
        <w:pStyle w:val="1"/>
        <w:jc w:val="center"/>
        <w:rPr>
          <w:color w:val="595959" w:themeColor="text1" w:themeTint="A6"/>
        </w:rPr>
      </w:pPr>
      <w:bookmarkStart w:id="15" w:name="_Toc24147"/>
      <w:r>
        <w:rPr>
          <w:rFonts w:hint="eastAsia"/>
          <w:color w:val="595959" w:themeColor="text1" w:themeTint="A6"/>
        </w:rPr>
        <w:t>项目</w:t>
      </w:r>
      <w:proofErr w:type="gramStart"/>
      <w:r>
        <w:rPr>
          <w:rFonts w:hint="eastAsia"/>
          <w:color w:val="595959" w:themeColor="text1" w:themeTint="A6"/>
        </w:rPr>
        <w:t>一</w:t>
      </w:r>
      <w:proofErr w:type="gramEnd"/>
      <w:r>
        <w:rPr>
          <w:rFonts w:hint="eastAsia"/>
          <w:color w:val="595959" w:themeColor="text1" w:themeTint="A6"/>
        </w:rPr>
        <w:tab/>
        <w:t>项目需求分析</w:t>
      </w:r>
      <w:bookmarkEnd w:id="15"/>
      <w:r>
        <w:rPr>
          <w:rFonts w:hint="eastAsia"/>
          <w:color w:val="595959" w:themeColor="text1" w:themeTint="A6"/>
        </w:rPr>
        <w:t>(120)</w:t>
      </w:r>
    </w:p>
    <w:p w:rsidR="009408DE" w:rsidRDefault="00831190">
      <w:pPr>
        <w:pStyle w:val="21"/>
        <w:ind w:firstLine="3360"/>
        <w:jc w:val="both"/>
        <w:rPr>
          <w:color w:val="595959" w:themeColor="text1" w:themeTint="A6"/>
        </w:rPr>
      </w:pPr>
      <w:bookmarkStart w:id="16" w:name="_Toc24453"/>
      <w:r>
        <w:rPr>
          <w:rFonts w:hint="eastAsia"/>
          <w:color w:val="595959" w:themeColor="text1" w:themeTint="A6"/>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9408DE">
        <w:trPr>
          <w:cantSplit/>
          <w:trHeight w:val="331"/>
        </w:trPr>
        <w:tc>
          <w:tcPr>
            <w:tcW w:w="1166"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9408DE" w:rsidRDefault="009408DE">
            <w:pPr>
              <w:spacing w:after="0"/>
              <w:ind w:firstLine="420"/>
            </w:pPr>
          </w:p>
        </w:tc>
        <w:tc>
          <w:tcPr>
            <w:tcW w:w="964" w:type="dxa"/>
            <w:tcBorders>
              <w:top w:val="single" w:sz="18" w:space="0" w:color="auto"/>
              <w:bottom w:val="single" w:sz="6" w:space="0" w:color="auto"/>
            </w:tcBorders>
          </w:tcPr>
          <w:p w:rsidR="009408DE" w:rsidRDefault="00831190">
            <w:pPr>
              <w:spacing w:after="0"/>
              <w:jc w:val="center"/>
            </w:pPr>
            <w:r>
              <w:rPr>
                <w:rFonts w:hint="eastAsia"/>
              </w:rPr>
              <w:t>学号</w:t>
            </w:r>
          </w:p>
        </w:tc>
        <w:tc>
          <w:tcPr>
            <w:tcW w:w="1673" w:type="dxa"/>
            <w:tcBorders>
              <w:top w:val="single" w:sz="18" w:space="0" w:color="auto"/>
              <w:bottom w:val="single" w:sz="6" w:space="0" w:color="auto"/>
            </w:tcBorders>
          </w:tcPr>
          <w:p w:rsidR="009408DE" w:rsidRDefault="009408DE">
            <w:pPr>
              <w:spacing w:after="0"/>
              <w:ind w:firstLine="420"/>
              <w:jc w:val="center"/>
            </w:pPr>
          </w:p>
        </w:tc>
        <w:tc>
          <w:tcPr>
            <w:tcW w:w="798" w:type="dxa"/>
            <w:tcBorders>
              <w:top w:val="single" w:sz="18" w:space="0" w:color="auto"/>
              <w:bottom w:val="single" w:sz="6" w:space="0" w:color="auto"/>
            </w:tcBorders>
          </w:tcPr>
          <w:p w:rsidR="009408DE" w:rsidRDefault="00831190">
            <w:pPr>
              <w:spacing w:after="0"/>
              <w:jc w:val="center"/>
            </w:pPr>
            <w:r>
              <w:rPr>
                <w:rFonts w:hint="eastAsia"/>
              </w:rPr>
              <w:t>组别</w:t>
            </w:r>
          </w:p>
        </w:tc>
        <w:tc>
          <w:tcPr>
            <w:tcW w:w="1835" w:type="dxa"/>
            <w:tcBorders>
              <w:top w:val="single" w:sz="18" w:space="0" w:color="auto"/>
              <w:bottom w:val="single" w:sz="6" w:space="0" w:color="auto"/>
            </w:tcBorders>
          </w:tcPr>
          <w:p w:rsidR="009408DE" w:rsidRDefault="009408DE">
            <w:pPr>
              <w:spacing w:after="0"/>
              <w:ind w:firstLine="420"/>
              <w:jc w:val="center"/>
            </w:pPr>
          </w:p>
        </w:tc>
        <w:tc>
          <w:tcPr>
            <w:tcW w:w="862" w:type="dxa"/>
            <w:tcBorders>
              <w:top w:val="single" w:sz="18" w:space="0" w:color="auto"/>
              <w:bottom w:val="single" w:sz="6" w:space="0" w:color="auto"/>
            </w:tcBorders>
          </w:tcPr>
          <w:p w:rsidR="009408DE" w:rsidRDefault="00831190">
            <w:pPr>
              <w:spacing w:after="0"/>
              <w:jc w:val="center"/>
            </w:pPr>
            <w:r>
              <w:rPr>
                <w:rFonts w:hint="eastAsia"/>
              </w:rPr>
              <w:t>绩效</w:t>
            </w:r>
          </w:p>
        </w:tc>
        <w:tc>
          <w:tcPr>
            <w:tcW w:w="1883"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66"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9408DE" w:rsidRDefault="00831190">
            <w:pPr>
              <w:spacing w:after="0"/>
              <w:jc w:val="center"/>
            </w:pPr>
            <w:r>
              <w:rPr>
                <w:rFonts w:cs="Calibri" w:hint="eastAsia"/>
              </w:rPr>
              <w:t>任务1.1</w:t>
            </w:r>
          </w:p>
        </w:tc>
        <w:tc>
          <w:tcPr>
            <w:tcW w:w="964"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471" w:type="dxa"/>
            <w:gridSpan w:val="2"/>
            <w:tcBorders>
              <w:top w:val="single" w:sz="6" w:space="0" w:color="auto"/>
              <w:bottom w:val="single" w:sz="6" w:space="0" w:color="auto"/>
            </w:tcBorders>
          </w:tcPr>
          <w:p w:rsidR="009408DE" w:rsidRDefault="00831190">
            <w:pPr>
              <w:spacing w:after="0"/>
            </w:pPr>
            <w:r>
              <w:rPr>
                <w:rFonts w:hint="eastAsia"/>
              </w:rPr>
              <w:t>社团管理调查问卷（设计）</w:t>
            </w:r>
          </w:p>
        </w:tc>
        <w:tc>
          <w:tcPr>
            <w:tcW w:w="1835"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745"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250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9408DE" w:rsidRDefault="00831190">
            <w:pPr>
              <w:spacing w:after="0"/>
              <w:ind w:firstLineChars="100" w:firstLine="180"/>
            </w:pPr>
            <w:r>
              <w:rPr>
                <w:rFonts w:hint="eastAsia"/>
              </w:rPr>
              <w:t>任务实施：</w:t>
            </w:r>
          </w:p>
          <w:p w:rsidR="009408DE" w:rsidRDefault="00831190">
            <w:pPr>
              <w:numPr>
                <w:ilvl w:val="0"/>
                <w:numId w:val="12"/>
              </w:numPr>
              <w:spacing w:after="0"/>
              <w:ind w:firstLineChars="300" w:firstLine="540"/>
            </w:pPr>
            <w:r>
              <w:rPr>
                <w:rFonts w:hint="eastAsia"/>
              </w:rPr>
              <w:t>寻找目标用户（如团员/普通学生），</w:t>
            </w:r>
            <w:r>
              <w:t>准确了解与分析用户需求；</w:t>
            </w:r>
          </w:p>
          <w:p w:rsidR="009408DE" w:rsidRDefault="00831190">
            <w:pPr>
              <w:numPr>
                <w:ilvl w:val="0"/>
                <w:numId w:val="12"/>
              </w:numPr>
              <w:spacing w:after="0"/>
              <w:ind w:firstLineChars="300" w:firstLine="540"/>
            </w:pPr>
            <w:r>
              <w:rPr>
                <w:rFonts w:hint="eastAsia"/>
              </w:rPr>
              <w:t>按5W1H分析法设计调查问卷，获取用户需求</w:t>
            </w:r>
            <w:r>
              <w:t>。</w:t>
            </w:r>
          </w:p>
          <w:p w:rsidR="009408DE" w:rsidRDefault="00831190">
            <w:pPr>
              <w:numPr>
                <w:ilvl w:val="0"/>
                <w:numId w:val="12"/>
              </w:numPr>
              <w:spacing w:after="0"/>
              <w:ind w:firstLineChars="300" w:firstLine="540"/>
            </w:pPr>
            <w:r>
              <w:rPr>
                <w:rFonts w:hint="eastAsia"/>
              </w:rPr>
              <w:t>本设计满分20分，其中完成分15分，质量分5分。</w:t>
            </w:r>
          </w:p>
          <w:p w:rsidR="009408DE" w:rsidRDefault="00831190">
            <w:pPr>
              <w:spacing w:after="0"/>
              <w:jc w:val="center"/>
            </w:pPr>
            <w:r>
              <w:rPr>
                <w:rFonts w:hint="eastAsia"/>
                <w:sz w:val="28"/>
                <w:szCs w:val="28"/>
              </w:rPr>
              <w:t>社团管理系统调查问卷</w:t>
            </w:r>
          </w:p>
          <w:p w:rsidR="009408DE" w:rsidRDefault="00831190">
            <w:pPr>
              <w:spacing w:after="0"/>
              <w:ind w:leftChars="300" w:left="540"/>
              <w:jc w:val="both"/>
            </w:pPr>
            <w:r>
              <w:rPr>
                <w:rFonts w:hint="eastAsia"/>
              </w:rPr>
              <w:t>以下为提示，同学们应尽可能自我发挥。</w:t>
            </w:r>
          </w:p>
          <w:p w:rsidR="009408DE" w:rsidRDefault="00831190">
            <w:pPr>
              <w:spacing w:after="0"/>
              <w:ind w:leftChars="300" w:left="540"/>
              <w:jc w:val="both"/>
            </w:pPr>
            <w:r>
              <w:rPr>
                <w:rFonts w:hint="eastAsia"/>
              </w:rPr>
              <w:t>前言：（1、招呼语；2、介绍自己；3、介绍目的；4、信息保密承诺；5、感谢语。。。)</w:t>
            </w:r>
          </w:p>
          <w:p w:rsidR="009408DE" w:rsidRDefault="00831190">
            <w:pPr>
              <w:numPr>
                <w:ilvl w:val="0"/>
                <w:numId w:val="13"/>
              </w:numPr>
              <w:spacing w:after="0"/>
              <w:ind w:leftChars="300" w:left="540"/>
              <w:jc w:val="both"/>
            </w:pPr>
            <w:r>
              <w:rPr>
                <w:rFonts w:hint="eastAsia"/>
              </w:rPr>
              <w:t>（Who，设计选择题，获取被调查者的身份、年龄、性别等信息）</w:t>
            </w:r>
          </w:p>
          <w:p w:rsidR="009408DE" w:rsidRDefault="00831190">
            <w:pPr>
              <w:numPr>
                <w:ilvl w:val="0"/>
                <w:numId w:val="13"/>
              </w:numPr>
              <w:spacing w:after="0"/>
              <w:ind w:leftChars="300" w:left="540"/>
              <w:jc w:val="both"/>
            </w:pPr>
            <w:r>
              <w:rPr>
                <w:rFonts w:hint="eastAsia"/>
              </w:rPr>
              <w:t>（切入主题，Where，设计选择题，调查了解该用户是否参与了社团，什么社团。。。）</w:t>
            </w:r>
          </w:p>
          <w:p w:rsidR="009408DE" w:rsidRDefault="00831190">
            <w:pPr>
              <w:numPr>
                <w:ilvl w:val="0"/>
                <w:numId w:val="13"/>
              </w:numPr>
              <w:spacing w:after="0"/>
              <w:ind w:leftChars="300" w:left="540"/>
            </w:pPr>
            <w:r>
              <w:rPr>
                <w:rFonts w:hint="eastAsia"/>
              </w:rPr>
              <w:t>（When，设计选择题，调查了解该用户参与社团的时间，单次/多次。。。）</w:t>
            </w:r>
          </w:p>
          <w:p w:rsidR="009408DE" w:rsidRDefault="00831190">
            <w:pPr>
              <w:numPr>
                <w:ilvl w:val="0"/>
                <w:numId w:val="13"/>
              </w:numPr>
              <w:spacing w:after="0"/>
              <w:ind w:leftChars="300" w:left="540"/>
            </w:pPr>
            <w:r>
              <w:rPr>
                <w:rFonts w:hint="eastAsia"/>
              </w:rPr>
              <w:t>（What，设计选择题，调查了解该用户在社团拥有的具体信息，如职位等。。。）</w:t>
            </w:r>
          </w:p>
          <w:p w:rsidR="009408DE" w:rsidRDefault="00831190">
            <w:pPr>
              <w:numPr>
                <w:ilvl w:val="0"/>
                <w:numId w:val="13"/>
              </w:numPr>
              <w:spacing w:after="0"/>
              <w:ind w:leftChars="300" w:left="540"/>
            </w:pPr>
            <w:r>
              <w:rPr>
                <w:rFonts w:hint="eastAsia"/>
              </w:rPr>
              <w:t>（How，设计选择题/填空题，调查了解该用户在社团做些什么事，怎样做。。。）</w:t>
            </w:r>
          </w:p>
          <w:p w:rsidR="009408DE" w:rsidRDefault="00831190">
            <w:pPr>
              <w:numPr>
                <w:ilvl w:val="0"/>
                <w:numId w:val="13"/>
              </w:numPr>
              <w:spacing w:after="0"/>
              <w:ind w:leftChars="300" w:left="540"/>
            </w:pPr>
            <w:r>
              <w:rPr>
                <w:rFonts w:hint="eastAsia"/>
              </w:rPr>
              <w:t>（Why，设计选择题/填空题，调查了解该用户为什么愿意进入社团，原因等。。。）</w:t>
            </w:r>
          </w:p>
          <w:p w:rsidR="00831190" w:rsidRDefault="00831190" w:rsidP="00831190">
            <w:pPr>
              <w:spacing w:after="0"/>
            </w:pPr>
          </w:p>
          <w:p w:rsidR="00831190" w:rsidRPr="00A95C9C" w:rsidRDefault="00076734" w:rsidP="00A95C9C">
            <w:pPr>
              <w:spacing w:after="0"/>
              <w:ind w:firstLineChars="200" w:firstLine="360"/>
              <w:rPr>
                <w:rFonts w:cs="Times New Roman"/>
                <w:szCs w:val="18"/>
              </w:rPr>
            </w:pPr>
            <w:r w:rsidRPr="00A95C9C">
              <w:rPr>
                <w:rFonts w:cs="Times New Roman" w:hint="eastAsia"/>
                <w:szCs w:val="18"/>
              </w:rPr>
              <w:t>目的与背景：为了方便了解学生、老师对社团管理系统的需求，从而</w:t>
            </w:r>
            <w:r w:rsidR="00831190" w:rsidRPr="00A95C9C">
              <w:rPr>
                <w:rFonts w:cs="Times New Roman" w:hint="eastAsia"/>
                <w:szCs w:val="18"/>
              </w:rPr>
              <w:t>能够更好地</w:t>
            </w:r>
            <w:r w:rsidRPr="00A95C9C">
              <w:rPr>
                <w:rFonts w:cs="Times New Roman" w:hint="eastAsia"/>
                <w:szCs w:val="18"/>
              </w:rPr>
              <w:t>让学校</w:t>
            </w:r>
            <w:r w:rsidR="00831190" w:rsidRPr="00A95C9C">
              <w:rPr>
                <w:rFonts w:cs="Times New Roman" w:hint="eastAsia"/>
                <w:szCs w:val="18"/>
              </w:rPr>
              <w:t>管理繁多的学生社团，以</w:t>
            </w:r>
            <w:r w:rsidRPr="00A95C9C">
              <w:rPr>
                <w:rFonts w:cs="Times New Roman" w:hint="eastAsia"/>
                <w:szCs w:val="18"/>
              </w:rPr>
              <w:t>及设计更完善的数据库管理系统，我们设计了此次社团管理系统调查问卷。</w:t>
            </w:r>
          </w:p>
          <w:p w:rsidR="003B73CC" w:rsidRPr="00A95C9C" w:rsidRDefault="00076734" w:rsidP="00A95C9C">
            <w:pPr>
              <w:spacing w:after="0"/>
              <w:ind w:firstLineChars="200" w:firstLine="360"/>
              <w:rPr>
                <w:rFonts w:cs="Times New Roman"/>
                <w:szCs w:val="18"/>
              </w:rPr>
            </w:pPr>
            <w:r w:rsidRPr="00A95C9C">
              <w:rPr>
                <w:rFonts w:cs="Times New Roman" w:hint="eastAsia"/>
                <w:szCs w:val="18"/>
              </w:rPr>
              <w:t>内容结构：</w:t>
            </w:r>
            <w:r w:rsidR="00A95C9C" w:rsidRPr="00A95C9C">
              <w:rPr>
                <w:rFonts w:cs="Times New Roman" w:hint="eastAsia"/>
                <w:szCs w:val="18"/>
              </w:rPr>
              <w:t>本调查问卷主要包括以下七个部分，共计7道选择题：</w:t>
            </w:r>
          </w:p>
          <w:p w:rsidR="00076734" w:rsidRPr="00A95C9C" w:rsidRDefault="003B73CC" w:rsidP="00A95C9C">
            <w:pPr>
              <w:spacing w:after="0"/>
              <w:ind w:firstLineChars="200" w:firstLine="360"/>
              <w:rPr>
                <w:rFonts w:cs="Times New Roman"/>
                <w:szCs w:val="18"/>
              </w:rPr>
            </w:pPr>
            <w:r w:rsidRPr="00A95C9C">
              <w:rPr>
                <w:rFonts w:cs="Times New Roman" w:hint="eastAsia"/>
                <w:szCs w:val="18"/>
              </w:rPr>
              <w:t>问题</w:t>
            </w:r>
            <w:proofErr w:type="gramStart"/>
            <w:r w:rsidRPr="00A95C9C">
              <w:rPr>
                <w:rFonts w:cs="Times New Roman" w:hint="eastAsia"/>
                <w:szCs w:val="18"/>
              </w:rPr>
              <w:t>一</w:t>
            </w:r>
            <w:proofErr w:type="gramEnd"/>
            <w:r w:rsidRPr="00A95C9C">
              <w:rPr>
                <w:rFonts w:cs="Times New Roman" w:hint="eastAsia"/>
                <w:szCs w:val="18"/>
              </w:rPr>
              <w:t>：设计多选题，获取被调查用户的身份、专业、性别</w:t>
            </w:r>
            <w:r w:rsidR="00A95C9C" w:rsidRPr="00A95C9C">
              <w:rPr>
                <w:rFonts w:cs="Times New Roman" w:hint="eastAsia"/>
                <w:szCs w:val="18"/>
              </w:rPr>
              <w:t>、学号</w:t>
            </w:r>
            <w:r w:rsidRPr="00A95C9C">
              <w:rPr>
                <w:rFonts w:cs="Times New Roman" w:hint="eastAsia"/>
                <w:szCs w:val="18"/>
              </w:rPr>
              <w:t>等信息</w:t>
            </w:r>
            <w:r w:rsidR="00A95C9C" w:rsidRPr="00A95C9C">
              <w:rPr>
                <w:rFonts w:cs="Times New Roman" w:hint="eastAsia"/>
                <w:szCs w:val="18"/>
              </w:rPr>
              <w:t>。</w:t>
            </w:r>
          </w:p>
          <w:p w:rsidR="003B73CC" w:rsidRPr="00A95C9C" w:rsidRDefault="003B73CC" w:rsidP="00A95C9C">
            <w:pPr>
              <w:spacing w:after="0"/>
              <w:ind w:firstLineChars="200" w:firstLine="360"/>
              <w:rPr>
                <w:szCs w:val="18"/>
              </w:rPr>
            </w:pPr>
            <w:r w:rsidRPr="00A95C9C">
              <w:rPr>
                <w:rFonts w:cs="Times New Roman" w:hint="eastAsia"/>
                <w:szCs w:val="18"/>
              </w:rPr>
              <w:t>问题二：</w:t>
            </w:r>
            <w:r w:rsidRPr="00A95C9C">
              <w:rPr>
                <w:rFonts w:hint="eastAsia"/>
                <w:szCs w:val="18"/>
              </w:rPr>
              <w:t>设计选择题，调查了解该用户是否参与了社团，</w:t>
            </w:r>
            <w:r w:rsidRPr="00A95C9C">
              <w:rPr>
                <w:rFonts w:hint="eastAsia"/>
                <w:szCs w:val="18"/>
              </w:rPr>
              <w:t>参与了</w:t>
            </w:r>
            <w:r w:rsidRPr="00A95C9C">
              <w:rPr>
                <w:rFonts w:hint="eastAsia"/>
                <w:szCs w:val="18"/>
              </w:rPr>
              <w:t>什么社团</w:t>
            </w:r>
            <w:r w:rsidRPr="00A95C9C">
              <w:rPr>
                <w:rFonts w:hint="eastAsia"/>
                <w:szCs w:val="18"/>
              </w:rPr>
              <w:t>，参与了几个社团。</w:t>
            </w:r>
          </w:p>
          <w:p w:rsidR="003B73CC" w:rsidRPr="00A95C9C" w:rsidRDefault="003B73CC" w:rsidP="00A95C9C">
            <w:pPr>
              <w:spacing w:after="0"/>
              <w:ind w:firstLineChars="200" w:firstLine="360"/>
              <w:rPr>
                <w:szCs w:val="18"/>
              </w:rPr>
            </w:pPr>
            <w:r w:rsidRPr="00A95C9C">
              <w:rPr>
                <w:rFonts w:hint="eastAsia"/>
                <w:szCs w:val="18"/>
              </w:rPr>
              <w:t>问题三：设计选择题，调查了解该用户参与社团</w:t>
            </w:r>
            <w:r w:rsidR="00A95C9C" w:rsidRPr="00A95C9C">
              <w:rPr>
                <w:rFonts w:hint="eastAsia"/>
                <w:szCs w:val="18"/>
              </w:rPr>
              <w:t>活动</w:t>
            </w:r>
            <w:r w:rsidRPr="00A95C9C">
              <w:rPr>
                <w:rFonts w:hint="eastAsia"/>
                <w:szCs w:val="18"/>
              </w:rPr>
              <w:t>的时间</w:t>
            </w:r>
            <w:r w:rsidR="00A95C9C" w:rsidRPr="00A95C9C">
              <w:rPr>
                <w:rFonts w:hint="eastAsia"/>
                <w:szCs w:val="18"/>
              </w:rPr>
              <w:t>，与希望在什么时间段参加社团活动的时间</w:t>
            </w:r>
            <w:r w:rsidRPr="00A95C9C">
              <w:rPr>
                <w:rFonts w:hint="eastAsia"/>
                <w:szCs w:val="18"/>
              </w:rPr>
              <w:t>。</w:t>
            </w:r>
          </w:p>
          <w:p w:rsidR="003B73CC" w:rsidRPr="00A95C9C" w:rsidRDefault="003B73CC" w:rsidP="00A95C9C">
            <w:pPr>
              <w:spacing w:after="0"/>
              <w:ind w:firstLineChars="200" w:firstLine="360"/>
              <w:rPr>
                <w:szCs w:val="18"/>
              </w:rPr>
            </w:pPr>
            <w:r w:rsidRPr="00A95C9C">
              <w:rPr>
                <w:rFonts w:hint="eastAsia"/>
                <w:szCs w:val="18"/>
              </w:rPr>
              <w:t>问题四：</w:t>
            </w:r>
            <w:r w:rsidRPr="00A95C9C">
              <w:rPr>
                <w:rFonts w:hint="eastAsia"/>
                <w:szCs w:val="18"/>
              </w:rPr>
              <w:t>设计选择题，调查了解该用户在社团拥有</w:t>
            </w:r>
            <w:r w:rsidRPr="00A95C9C">
              <w:rPr>
                <w:rFonts w:hint="eastAsia"/>
                <w:szCs w:val="18"/>
              </w:rPr>
              <w:t>职位</w:t>
            </w:r>
            <w:r w:rsidRPr="00A95C9C">
              <w:rPr>
                <w:rFonts w:hint="eastAsia"/>
                <w:szCs w:val="18"/>
              </w:rPr>
              <w:t>的具体信息，如职位</w:t>
            </w:r>
            <w:r w:rsidRPr="00A95C9C">
              <w:rPr>
                <w:rFonts w:hint="eastAsia"/>
                <w:szCs w:val="18"/>
              </w:rPr>
              <w:t>、身份</w:t>
            </w:r>
            <w:r w:rsidRPr="00A95C9C">
              <w:rPr>
                <w:rFonts w:hint="eastAsia"/>
                <w:szCs w:val="18"/>
              </w:rPr>
              <w:t>等</w:t>
            </w:r>
          </w:p>
          <w:p w:rsidR="003B73CC" w:rsidRPr="00A95C9C" w:rsidRDefault="003B73CC" w:rsidP="00A95C9C">
            <w:pPr>
              <w:spacing w:after="0"/>
              <w:ind w:firstLineChars="200" w:firstLine="360"/>
              <w:rPr>
                <w:szCs w:val="18"/>
              </w:rPr>
            </w:pPr>
            <w:r w:rsidRPr="00A95C9C">
              <w:rPr>
                <w:rFonts w:hint="eastAsia"/>
                <w:szCs w:val="18"/>
              </w:rPr>
              <w:t>问题五：</w:t>
            </w:r>
            <w:r w:rsidRPr="00A95C9C">
              <w:rPr>
                <w:rFonts w:hint="eastAsia"/>
                <w:szCs w:val="18"/>
              </w:rPr>
              <w:t>设计选择题/填空题，调查了解该用户在社团做些什么事，</w:t>
            </w:r>
            <w:r w:rsidRPr="00A95C9C">
              <w:rPr>
                <w:rFonts w:hint="eastAsia"/>
                <w:szCs w:val="18"/>
              </w:rPr>
              <w:t>对社团安排活动的满意程度。</w:t>
            </w:r>
          </w:p>
          <w:p w:rsidR="003B73CC" w:rsidRPr="00A95C9C" w:rsidRDefault="003B73CC" w:rsidP="00A95C9C">
            <w:pPr>
              <w:spacing w:after="0"/>
              <w:ind w:firstLineChars="200" w:firstLine="360"/>
              <w:rPr>
                <w:szCs w:val="18"/>
              </w:rPr>
            </w:pPr>
            <w:r w:rsidRPr="00A95C9C">
              <w:rPr>
                <w:rFonts w:hint="eastAsia"/>
                <w:szCs w:val="18"/>
              </w:rPr>
              <w:t>问题六：</w:t>
            </w:r>
            <w:r w:rsidRPr="00A95C9C">
              <w:rPr>
                <w:rFonts w:hint="eastAsia"/>
                <w:szCs w:val="18"/>
              </w:rPr>
              <w:t>设计选择题/填空题，调查了解该用户为什么愿意进入社团，原因等</w:t>
            </w:r>
          </w:p>
          <w:p w:rsidR="00A95C9C" w:rsidRPr="00A95C9C" w:rsidRDefault="00A95C9C" w:rsidP="00A95C9C">
            <w:pPr>
              <w:spacing w:after="0"/>
              <w:ind w:firstLineChars="200" w:firstLine="360"/>
              <w:rPr>
                <w:rFonts w:cs="Times New Roman" w:hint="eastAsia"/>
                <w:szCs w:val="18"/>
              </w:rPr>
            </w:pPr>
            <w:r w:rsidRPr="00A95C9C">
              <w:rPr>
                <w:rFonts w:hint="eastAsia"/>
                <w:szCs w:val="18"/>
              </w:rPr>
              <w:t>问题七：设计填空题：调查了解用户对社团管理系统的期待</w:t>
            </w:r>
          </w:p>
          <w:p w:rsidR="00831190" w:rsidRPr="00831190" w:rsidRDefault="00831190" w:rsidP="00831190">
            <w:pPr>
              <w:spacing w:after="0"/>
              <w:rPr>
                <w:rFonts w:hint="eastAsia"/>
              </w:rPr>
            </w:pPr>
            <w:bookmarkStart w:id="17" w:name="_GoBack"/>
            <w:bookmarkEnd w:id="17"/>
          </w:p>
          <w:p w:rsidR="009408DE" w:rsidRDefault="009408DE" w:rsidP="00831190">
            <w:pPr>
              <w:spacing w:after="0"/>
            </w:pPr>
          </w:p>
        </w:tc>
      </w:tr>
    </w:tbl>
    <w:p w:rsidR="009408DE" w:rsidRDefault="009408DE">
      <w:pPr>
        <w:tabs>
          <w:tab w:val="left" w:pos="8205"/>
        </w:tabs>
        <w:ind w:leftChars="472" w:left="850"/>
        <w:rPr>
          <w:rFonts w:cs="Calibri"/>
        </w:rPr>
      </w:pPr>
    </w:p>
    <w:p w:rsidR="009408DE" w:rsidRDefault="00831190">
      <w:r>
        <w:rPr>
          <w:rFonts w:hint="eastAsia"/>
        </w:rPr>
        <w:t xml:space="preserve">        </w:t>
      </w:r>
    </w:p>
    <w:p w:rsidR="009408DE" w:rsidRDefault="00831190">
      <w:pPr>
        <w:pStyle w:val="21"/>
        <w:ind w:firstLine="3360"/>
        <w:jc w:val="both"/>
        <w:rPr>
          <w:color w:val="595959" w:themeColor="text1" w:themeTint="A6"/>
        </w:rPr>
      </w:pPr>
      <w:bookmarkStart w:id="18" w:name="_Toc18925"/>
      <w:r>
        <w:rPr>
          <w:rFonts w:hint="eastAsia"/>
          <w:color w:val="595959" w:themeColor="text1" w:themeTint="A6"/>
        </w:rPr>
        <w:t>任务1.2社团管理调查分析（结果）</w:t>
      </w:r>
      <w:bookmarkEnd w:id="18"/>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9408DE">
        <w:trPr>
          <w:cantSplit/>
          <w:trHeight w:val="331"/>
        </w:trPr>
        <w:tc>
          <w:tcPr>
            <w:tcW w:w="1229"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9408DE" w:rsidRDefault="009408DE">
            <w:pPr>
              <w:spacing w:after="0"/>
              <w:ind w:firstLine="420"/>
            </w:pPr>
          </w:p>
        </w:tc>
        <w:tc>
          <w:tcPr>
            <w:tcW w:w="1018" w:type="dxa"/>
            <w:tcBorders>
              <w:top w:val="single" w:sz="18" w:space="0" w:color="auto"/>
              <w:bottom w:val="single" w:sz="6" w:space="0" w:color="auto"/>
            </w:tcBorders>
          </w:tcPr>
          <w:p w:rsidR="009408DE" w:rsidRDefault="00831190">
            <w:pPr>
              <w:spacing w:after="0"/>
              <w:jc w:val="center"/>
            </w:pPr>
            <w:r>
              <w:rPr>
                <w:rFonts w:hint="eastAsia"/>
              </w:rPr>
              <w:t>学号</w:t>
            </w:r>
          </w:p>
        </w:tc>
        <w:tc>
          <w:tcPr>
            <w:tcW w:w="1666" w:type="dxa"/>
            <w:tcBorders>
              <w:top w:val="single" w:sz="18" w:space="0" w:color="auto"/>
              <w:bottom w:val="single" w:sz="6" w:space="0" w:color="auto"/>
            </w:tcBorders>
          </w:tcPr>
          <w:p w:rsidR="009408DE" w:rsidRDefault="009408DE">
            <w:pPr>
              <w:spacing w:after="0"/>
              <w:ind w:firstLine="420"/>
              <w:jc w:val="center"/>
            </w:pPr>
          </w:p>
        </w:tc>
        <w:tc>
          <w:tcPr>
            <w:tcW w:w="731" w:type="dxa"/>
            <w:tcBorders>
              <w:top w:val="single" w:sz="18" w:space="0" w:color="auto"/>
              <w:bottom w:val="single" w:sz="6" w:space="0" w:color="auto"/>
            </w:tcBorders>
          </w:tcPr>
          <w:p w:rsidR="009408DE" w:rsidRDefault="00831190">
            <w:pPr>
              <w:spacing w:after="0"/>
              <w:jc w:val="center"/>
            </w:pPr>
            <w:r>
              <w:rPr>
                <w:rFonts w:hint="eastAsia"/>
              </w:rPr>
              <w:t>组别</w:t>
            </w:r>
          </w:p>
        </w:tc>
        <w:tc>
          <w:tcPr>
            <w:tcW w:w="1672" w:type="dxa"/>
            <w:tcBorders>
              <w:top w:val="single" w:sz="18" w:space="0" w:color="auto"/>
              <w:bottom w:val="single" w:sz="6" w:space="0" w:color="auto"/>
            </w:tcBorders>
          </w:tcPr>
          <w:p w:rsidR="009408DE" w:rsidRDefault="009408DE">
            <w:pPr>
              <w:spacing w:after="0"/>
              <w:ind w:firstLine="420"/>
              <w:jc w:val="center"/>
            </w:pPr>
          </w:p>
        </w:tc>
        <w:tc>
          <w:tcPr>
            <w:tcW w:w="848" w:type="dxa"/>
            <w:tcBorders>
              <w:top w:val="single" w:sz="18" w:space="0" w:color="auto"/>
              <w:bottom w:val="single" w:sz="6" w:space="0" w:color="auto"/>
            </w:tcBorders>
          </w:tcPr>
          <w:p w:rsidR="009408DE" w:rsidRDefault="00831190">
            <w:pPr>
              <w:spacing w:after="0"/>
              <w:jc w:val="center"/>
            </w:pPr>
            <w:r>
              <w:rPr>
                <w:rFonts w:hint="eastAsia"/>
              </w:rPr>
              <w:t>绩效</w:t>
            </w:r>
          </w:p>
        </w:tc>
        <w:tc>
          <w:tcPr>
            <w:tcW w:w="1699"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29"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9408DE" w:rsidRDefault="00831190">
            <w:pPr>
              <w:spacing w:after="0"/>
              <w:jc w:val="center"/>
            </w:pPr>
            <w:r>
              <w:rPr>
                <w:rFonts w:cs="Calibri" w:hint="eastAsia"/>
              </w:rPr>
              <w:t>任务1.2</w:t>
            </w:r>
          </w:p>
        </w:tc>
        <w:tc>
          <w:tcPr>
            <w:tcW w:w="1018"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397" w:type="dxa"/>
            <w:gridSpan w:val="2"/>
            <w:tcBorders>
              <w:top w:val="single" w:sz="6" w:space="0" w:color="auto"/>
              <w:bottom w:val="single" w:sz="6" w:space="0" w:color="auto"/>
            </w:tcBorders>
          </w:tcPr>
          <w:p w:rsidR="009408DE" w:rsidRDefault="00831190">
            <w:pPr>
              <w:spacing w:after="0"/>
            </w:pPr>
            <w:r>
              <w:rPr>
                <w:rFonts w:cs="Calibri" w:hint="eastAsia"/>
              </w:rPr>
              <w:t>社团管理调查分析（结果）</w:t>
            </w:r>
          </w:p>
        </w:tc>
        <w:tc>
          <w:tcPr>
            <w:tcW w:w="1672"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547" w:type="dxa"/>
            <w:gridSpan w:val="2"/>
            <w:tcBorders>
              <w:top w:val="single" w:sz="6" w:space="0" w:color="auto"/>
              <w:bottom w:val="single" w:sz="6" w:space="0" w:color="auto"/>
            </w:tcBorders>
          </w:tcPr>
          <w:p w:rsidR="009408DE" w:rsidRDefault="009408DE">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9408DE">
        <w:trPr>
          <w:trHeight w:val="13580"/>
        </w:trPr>
        <w:tc>
          <w:tcPr>
            <w:tcW w:w="9795" w:type="dxa"/>
            <w:tcBorders>
              <w:tl2br w:val="nil"/>
              <w:tr2bl w:val="nil"/>
            </w:tcBorders>
          </w:tcPr>
          <w:p w:rsidR="009408DE" w:rsidRDefault="00831190">
            <w:pPr>
              <w:spacing w:after="0"/>
              <w:ind w:firstLineChars="100" w:firstLine="180"/>
            </w:pPr>
            <w:r>
              <w:rPr>
                <w:rFonts w:hint="eastAsia"/>
              </w:rPr>
              <w:lastRenderedPageBreak/>
              <w:t>知识准备：</w:t>
            </w:r>
          </w:p>
          <w:p w:rsidR="009408DE" w:rsidRDefault="00831190">
            <w:pPr>
              <w:numPr>
                <w:ilvl w:val="0"/>
                <w:numId w:val="14"/>
              </w:numPr>
              <w:spacing w:after="0"/>
              <w:ind w:firstLineChars="300" w:firstLine="540"/>
            </w:pPr>
            <w:r>
              <w:t>了解项目系统背景，</w:t>
            </w:r>
            <w:r>
              <w:rPr>
                <w:rFonts w:hint="eastAsia"/>
              </w:rPr>
              <w:t>知道使用</w:t>
            </w:r>
            <w:r>
              <w:t>5W1H分析法分析用户需求</w:t>
            </w:r>
            <w:r>
              <w:rPr>
                <w:rFonts w:hint="eastAsia"/>
              </w:rPr>
              <w:t>的方法</w:t>
            </w:r>
            <w:r>
              <w:t>。</w:t>
            </w:r>
          </w:p>
          <w:p w:rsidR="009408DE" w:rsidRDefault="00831190">
            <w:pPr>
              <w:spacing w:after="0"/>
              <w:ind w:firstLineChars="100" w:firstLine="180"/>
            </w:pPr>
            <w:r>
              <w:rPr>
                <w:rFonts w:hint="eastAsia"/>
              </w:rPr>
              <w:t>任务实施：</w:t>
            </w:r>
          </w:p>
          <w:p w:rsidR="009408DE" w:rsidRDefault="00831190">
            <w:pPr>
              <w:numPr>
                <w:ilvl w:val="0"/>
                <w:numId w:val="15"/>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9408DE" w:rsidRDefault="00831190">
            <w:pPr>
              <w:numPr>
                <w:ilvl w:val="0"/>
                <w:numId w:val="15"/>
              </w:numPr>
              <w:spacing w:after="0"/>
              <w:ind w:firstLineChars="300" w:firstLine="540"/>
            </w:pPr>
            <w:r>
              <w:rPr>
                <w:rFonts w:hint="eastAsia"/>
              </w:rPr>
              <w:t>本设计所有用户结果满分10分，其中完成分8分，质量分2分。</w:t>
            </w:r>
          </w:p>
          <w:p w:rsidR="009408DE" w:rsidRDefault="009408DE">
            <w:pPr>
              <w:spacing w:after="0"/>
              <w:ind w:leftChars="300" w:left="540"/>
            </w:pPr>
          </w:p>
          <w:p w:rsidR="009408DE" w:rsidRDefault="00831190">
            <w:pPr>
              <w:spacing w:after="0"/>
              <w:ind w:leftChars="300" w:left="540"/>
              <w:jc w:val="center"/>
              <w:rPr>
                <w:sz w:val="28"/>
                <w:szCs w:val="28"/>
              </w:rPr>
            </w:pPr>
            <w:r>
              <w:rPr>
                <w:rFonts w:hint="eastAsia"/>
                <w:sz w:val="28"/>
                <w:szCs w:val="28"/>
              </w:rPr>
              <w:t>社团管理系统调查问卷分析</w:t>
            </w:r>
          </w:p>
          <w:p w:rsidR="009408DE" w:rsidRDefault="00831190">
            <w:pPr>
              <w:spacing w:after="0"/>
              <w:ind w:leftChars="300" w:left="540"/>
              <w:rPr>
                <w:szCs w:val="18"/>
              </w:rPr>
            </w:pPr>
            <w:r>
              <w:rPr>
                <w:rFonts w:hint="eastAsia"/>
                <w:szCs w:val="18"/>
              </w:rPr>
              <w:t>以下为提示，同学们可以参照发挥。</w:t>
            </w:r>
          </w:p>
          <w:p w:rsidR="009408DE" w:rsidRDefault="00831190">
            <w:pPr>
              <w:numPr>
                <w:ilvl w:val="0"/>
                <w:numId w:val="16"/>
              </w:numPr>
              <w:spacing w:after="0"/>
              <w:ind w:leftChars="300" w:left="540"/>
              <w:jc w:val="both"/>
            </w:pPr>
            <w:r>
              <w:rPr>
                <w:rFonts w:hint="eastAsia"/>
              </w:rPr>
              <w:t>（Who，确定目标用户）</w:t>
            </w:r>
          </w:p>
          <w:p w:rsidR="009408DE" w:rsidRDefault="00831190">
            <w:pPr>
              <w:numPr>
                <w:ilvl w:val="0"/>
                <w:numId w:val="16"/>
              </w:numPr>
              <w:spacing w:after="0"/>
              <w:ind w:leftChars="300" w:left="540"/>
              <w:jc w:val="both"/>
            </w:pPr>
            <w:r>
              <w:rPr>
                <w:rFonts w:hint="eastAsia"/>
              </w:rPr>
              <w:t>（Where，确定目标用户参与的社团，确定调查结果的广泛性）</w:t>
            </w:r>
          </w:p>
          <w:p w:rsidR="009408DE" w:rsidRDefault="00831190">
            <w:pPr>
              <w:numPr>
                <w:ilvl w:val="0"/>
                <w:numId w:val="16"/>
              </w:numPr>
              <w:spacing w:after="0"/>
              <w:ind w:leftChars="300" w:left="540"/>
            </w:pPr>
            <w:r>
              <w:rPr>
                <w:rFonts w:hint="eastAsia"/>
              </w:rPr>
              <w:t>（When，确定用户参与社团的时间需求）</w:t>
            </w:r>
          </w:p>
          <w:p w:rsidR="009408DE" w:rsidRDefault="00831190">
            <w:pPr>
              <w:numPr>
                <w:ilvl w:val="0"/>
                <w:numId w:val="16"/>
              </w:numPr>
              <w:spacing w:after="0"/>
              <w:ind w:leftChars="300" w:left="540"/>
            </w:pPr>
            <w:r>
              <w:rPr>
                <w:rFonts w:hint="eastAsia"/>
              </w:rPr>
              <w:t>（What，确定用户与社团的信息需求，即具体做什么事，需要什数据）</w:t>
            </w:r>
          </w:p>
          <w:p w:rsidR="009408DE" w:rsidRDefault="00831190">
            <w:pPr>
              <w:numPr>
                <w:ilvl w:val="0"/>
                <w:numId w:val="16"/>
              </w:numPr>
              <w:spacing w:after="0"/>
              <w:ind w:leftChars="300" w:left="540"/>
            </w:pPr>
            <w:r>
              <w:rPr>
                <w:rFonts w:hint="eastAsia"/>
              </w:rPr>
              <w:t>（How，确定用户与社团之间的事务需求，即怎样做？）</w:t>
            </w:r>
          </w:p>
          <w:p w:rsidR="009408DE" w:rsidRDefault="00831190">
            <w:pPr>
              <w:numPr>
                <w:ilvl w:val="0"/>
                <w:numId w:val="16"/>
              </w:numPr>
              <w:spacing w:after="0"/>
              <w:ind w:leftChars="300" w:left="540"/>
            </w:pPr>
            <w:r>
              <w:rPr>
                <w:rFonts w:hint="eastAsia"/>
              </w:rPr>
              <w:t>（Why，确定用户与社团之间的其他需求，如待遇、评价等）</w:t>
            </w: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Pr>
        <w:tabs>
          <w:tab w:val="left" w:pos="8205"/>
        </w:tabs>
        <w:ind w:leftChars="472" w:left="850"/>
        <w:rPr>
          <w:rFonts w:cs="Calibri"/>
        </w:rPr>
      </w:pPr>
    </w:p>
    <w:p w:rsidR="009408DE" w:rsidRDefault="00831190">
      <w:pPr>
        <w:pStyle w:val="21"/>
        <w:ind w:firstLine="3360"/>
        <w:jc w:val="both"/>
        <w:rPr>
          <w:color w:val="595959" w:themeColor="text1" w:themeTint="A6"/>
        </w:rPr>
      </w:pPr>
      <w:bookmarkStart w:id="19" w:name="_Toc1833"/>
      <w:r>
        <w:rPr>
          <w:rFonts w:hint="eastAsia"/>
          <w:color w:val="595959" w:themeColor="text1" w:themeTint="A6"/>
        </w:rPr>
        <w:t>任务1.3社团管理采访记录单（设计）</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9408DE">
        <w:trPr>
          <w:cantSplit/>
          <w:trHeight w:val="331"/>
        </w:trPr>
        <w:tc>
          <w:tcPr>
            <w:tcW w:w="1182"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9408DE" w:rsidRDefault="009408DE">
            <w:pPr>
              <w:spacing w:after="0"/>
              <w:ind w:firstLine="420"/>
            </w:pPr>
          </w:p>
        </w:tc>
        <w:tc>
          <w:tcPr>
            <w:tcW w:w="963" w:type="dxa"/>
            <w:tcBorders>
              <w:top w:val="single" w:sz="18" w:space="0" w:color="auto"/>
              <w:bottom w:val="single" w:sz="6" w:space="0" w:color="auto"/>
            </w:tcBorders>
          </w:tcPr>
          <w:p w:rsidR="009408DE" w:rsidRDefault="00831190">
            <w:pPr>
              <w:spacing w:after="0"/>
              <w:jc w:val="center"/>
            </w:pPr>
            <w:r>
              <w:rPr>
                <w:rFonts w:hint="eastAsia"/>
              </w:rPr>
              <w:t>学号</w:t>
            </w:r>
          </w:p>
        </w:tc>
        <w:tc>
          <w:tcPr>
            <w:tcW w:w="1697" w:type="dxa"/>
            <w:tcBorders>
              <w:top w:val="single" w:sz="18" w:space="0" w:color="auto"/>
              <w:bottom w:val="single" w:sz="6" w:space="0" w:color="auto"/>
            </w:tcBorders>
          </w:tcPr>
          <w:p w:rsidR="009408DE" w:rsidRDefault="009408DE">
            <w:pPr>
              <w:spacing w:after="0"/>
              <w:ind w:firstLine="420"/>
              <w:jc w:val="center"/>
            </w:pPr>
          </w:p>
        </w:tc>
        <w:tc>
          <w:tcPr>
            <w:tcW w:w="932" w:type="dxa"/>
            <w:tcBorders>
              <w:top w:val="single" w:sz="18" w:space="0" w:color="auto"/>
              <w:bottom w:val="single" w:sz="6" w:space="0" w:color="auto"/>
            </w:tcBorders>
          </w:tcPr>
          <w:p w:rsidR="009408DE" w:rsidRDefault="00831190">
            <w:pPr>
              <w:spacing w:after="0"/>
              <w:jc w:val="center"/>
            </w:pPr>
            <w:r>
              <w:rPr>
                <w:rFonts w:hint="eastAsia"/>
              </w:rPr>
              <w:t>组别</w:t>
            </w:r>
          </w:p>
        </w:tc>
        <w:tc>
          <w:tcPr>
            <w:tcW w:w="1768" w:type="dxa"/>
            <w:tcBorders>
              <w:top w:val="single" w:sz="18" w:space="0" w:color="auto"/>
              <w:bottom w:val="single" w:sz="6" w:space="0" w:color="auto"/>
            </w:tcBorders>
          </w:tcPr>
          <w:p w:rsidR="009408DE" w:rsidRDefault="009408DE">
            <w:pPr>
              <w:spacing w:after="0"/>
              <w:ind w:firstLine="420"/>
              <w:jc w:val="center"/>
            </w:pPr>
          </w:p>
        </w:tc>
        <w:tc>
          <w:tcPr>
            <w:tcW w:w="795" w:type="dxa"/>
            <w:tcBorders>
              <w:top w:val="single" w:sz="18" w:space="0" w:color="auto"/>
              <w:bottom w:val="single" w:sz="6" w:space="0" w:color="auto"/>
            </w:tcBorders>
          </w:tcPr>
          <w:p w:rsidR="009408DE" w:rsidRDefault="00831190">
            <w:pPr>
              <w:spacing w:after="0"/>
              <w:jc w:val="center"/>
            </w:pPr>
            <w:r>
              <w:rPr>
                <w:rFonts w:hint="eastAsia"/>
              </w:rPr>
              <w:t>绩效</w:t>
            </w:r>
          </w:p>
        </w:tc>
        <w:tc>
          <w:tcPr>
            <w:tcW w:w="1883"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82" w:type="dxa"/>
            <w:tcBorders>
              <w:top w:val="single" w:sz="6" w:space="0" w:color="auto"/>
              <w:bottom w:val="single" w:sz="6" w:space="0" w:color="auto"/>
            </w:tcBorders>
          </w:tcPr>
          <w:p w:rsidR="009408DE" w:rsidRDefault="00831190">
            <w:pPr>
              <w:spacing w:after="0"/>
              <w:ind w:firstLineChars="16" w:firstLine="29"/>
              <w:jc w:val="center"/>
            </w:pPr>
            <w:r>
              <w:rPr>
                <w:rFonts w:hint="eastAsia"/>
              </w:rPr>
              <w:lastRenderedPageBreak/>
              <w:t>项目编号</w:t>
            </w:r>
          </w:p>
        </w:tc>
        <w:tc>
          <w:tcPr>
            <w:tcW w:w="995" w:type="dxa"/>
            <w:tcBorders>
              <w:top w:val="single" w:sz="6" w:space="0" w:color="auto"/>
              <w:bottom w:val="single" w:sz="6" w:space="0" w:color="auto"/>
            </w:tcBorders>
          </w:tcPr>
          <w:p w:rsidR="009408DE" w:rsidRDefault="00831190">
            <w:pPr>
              <w:spacing w:after="0"/>
              <w:jc w:val="center"/>
            </w:pPr>
            <w:r>
              <w:rPr>
                <w:rFonts w:cs="Calibri" w:hint="eastAsia"/>
              </w:rPr>
              <w:t>任务1.3</w:t>
            </w:r>
          </w:p>
        </w:tc>
        <w:tc>
          <w:tcPr>
            <w:tcW w:w="963"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629" w:type="dxa"/>
            <w:gridSpan w:val="2"/>
            <w:tcBorders>
              <w:top w:val="single" w:sz="6" w:space="0" w:color="auto"/>
              <w:bottom w:val="single" w:sz="6" w:space="0" w:color="auto"/>
            </w:tcBorders>
          </w:tcPr>
          <w:p w:rsidR="009408DE" w:rsidRDefault="00831190">
            <w:pPr>
              <w:spacing w:after="0"/>
            </w:pPr>
            <w:r>
              <w:rPr>
                <w:rFonts w:hint="eastAsia"/>
              </w:rPr>
              <w:t>社团管理采访记录单（设计）</w:t>
            </w:r>
          </w:p>
        </w:tc>
        <w:tc>
          <w:tcPr>
            <w:tcW w:w="1768"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678"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13"/>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17"/>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9408DE" w:rsidRDefault="00831190">
            <w:pPr>
              <w:spacing w:after="0"/>
              <w:ind w:firstLineChars="100" w:firstLine="180"/>
            </w:pPr>
            <w:r>
              <w:rPr>
                <w:rFonts w:hint="eastAsia"/>
              </w:rPr>
              <w:t>任务实施：</w:t>
            </w:r>
          </w:p>
          <w:p w:rsidR="009408DE" w:rsidRDefault="00831190">
            <w:pPr>
              <w:numPr>
                <w:ilvl w:val="0"/>
                <w:numId w:val="18"/>
              </w:numPr>
              <w:spacing w:after="0"/>
              <w:ind w:firstLineChars="300" w:firstLine="540"/>
            </w:pPr>
            <w:r>
              <w:rPr>
                <w:rFonts w:hint="eastAsia"/>
              </w:rPr>
              <w:t>寻找目标用户（如教师用户/社团团长（主席）等），设计采访单便于</w:t>
            </w:r>
            <w:r>
              <w:t>了解与分析用户需求；</w:t>
            </w:r>
          </w:p>
          <w:p w:rsidR="009408DE" w:rsidRDefault="00831190">
            <w:pPr>
              <w:numPr>
                <w:ilvl w:val="0"/>
                <w:numId w:val="18"/>
              </w:numPr>
              <w:spacing w:after="0"/>
              <w:ind w:firstLineChars="300" w:firstLine="540"/>
            </w:pPr>
            <w:r>
              <w:rPr>
                <w:rFonts w:hint="eastAsia"/>
              </w:rPr>
              <w:t>本设计满分20分，其中完成分15分，质量分5分。</w:t>
            </w:r>
          </w:p>
          <w:p w:rsidR="009408DE" w:rsidRDefault="009408DE">
            <w:pPr>
              <w:spacing w:after="0"/>
              <w:ind w:leftChars="300" w:left="540"/>
            </w:pPr>
          </w:p>
          <w:p w:rsidR="009408DE" w:rsidRDefault="00831190">
            <w:pPr>
              <w:spacing w:after="0"/>
              <w:jc w:val="center"/>
            </w:pPr>
            <w:r>
              <w:rPr>
                <w:rFonts w:hint="eastAsia"/>
                <w:sz w:val="28"/>
                <w:szCs w:val="28"/>
              </w:rPr>
              <w:t>社团管理系统采访记录单</w:t>
            </w:r>
          </w:p>
          <w:p w:rsidR="009408DE" w:rsidRDefault="00831190">
            <w:pPr>
              <w:spacing w:after="0"/>
              <w:ind w:leftChars="300" w:left="540"/>
              <w:jc w:val="both"/>
            </w:pPr>
            <w:r>
              <w:rPr>
                <w:rFonts w:hint="eastAsia"/>
              </w:rPr>
              <w:t>以下为提示，同学们应尽可能自我发挥。</w:t>
            </w:r>
          </w:p>
          <w:p w:rsidR="009408DE" w:rsidRDefault="00831190">
            <w:pPr>
              <w:spacing w:after="0"/>
              <w:ind w:leftChars="300" w:left="540"/>
              <w:jc w:val="both"/>
            </w:pPr>
            <w:r>
              <w:rPr>
                <w:rFonts w:hint="eastAsia"/>
              </w:rPr>
              <w:t>前言：（1、招呼语；2、介绍自己；3、介绍目的；4、信息保密承诺；5、感谢语。。。)</w:t>
            </w:r>
          </w:p>
          <w:p w:rsidR="009408DE" w:rsidRDefault="00831190">
            <w:pPr>
              <w:numPr>
                <w:ilvl w:val="0"/>
                <w:numId w:val="19"/>
              </w:numPr>
              <w:spacing w:after="0"/>
              <w:ind w:leftChars="300" w:left="540"/>
              <w:jc w:val="both"/>
            </w:pPr>
            <w:r>
              <w:rPr>
                <w:rFonts w:hint="eastAsia"/>
              </w:rPr>
              <w:t>（Who，问题应能获取被调查者的身份，含所属学院、专业等信息）</w:t>
            </w:r>
          </w:p>
          <w:p w:rsidR="009408DE" w:rsidRDefault="00831190">
            <w:pPr>
              <w:numPr>
                <w:ilvl w:val="0"/>
                <w:numId w:val="19"/>
              </w:numPr>
              <w:spacing w:after="0"/>
              <w:ind w:leftChars="300" w:left="540"/>
              <w:jc w:val="both"/>
            </w:pPr>
            <w:r>
              <w:rPr>
                <w:rFonts w:hint="eastAsia"/>
              </w:rPr>
              <w:t>（切入主题，Where，问题应能获取该用户是否参与了社团管理，什么社团。。。）</w:t>
            </w:r>
          </w:p>
          <w:p w:rsidR="009408DE" w:rsidRDefault="00831190">
            <w:pPr>
              <w:numPr>
                <w:ilvl w:val="0"/>
                <w:numId w:val="19"/>
              </w:numPr>
              <w:spacing w:after="0"/>
              <w:ind w:leftChars="300" w:left="540"/>
            </w:pPr>
            <w:r>
              <w:rPr>
                <w:rFonts w:hint="eastAsia"/>
              </w:rPr>
              <w:t>（When，问题应能获取该用户参与社团管理的时间，单次/多次。。。）</w:t>
            </w:r>
          </w:p>
          <w:p w:rsidR="009408DE" w:rsidRDefault="00831190">
            <w:pPr>
              <w:numPr>
                <w:ilvl w:val="0"/>
                <w:numId w:val="19"/>
              </w:numPr>
              <w:spacing w:after="0"/>
              <w:ind w:leftChars="300" w:left="540"/>
            </w:pPr>
            <w:r>
              <w:rPr>
                <w:rFonts w:hint="eastAsia"/>
              </w:rPr>
              <w:t>（What，问题应能获取该用户在社团具体管理的信息，即做什么？如创建、审批等。。。）</w:t>
            </w:r>
          </w:p>
          <w:p w:rsidR="009408DE" w:rsidRDefault="00831190">
            <w:pPr>
              <w:numPr>
                <w:ilvl w:val="0"/>
                <w:numId w:val="19"/>
              </w:numPr>
              <w:spacing w:after="0"/>
              <w:ind w:leftChars="300" w:left="540"/>
            </w:pPr>
            <w:r>
              <w:rPr>
                <w:rFonts w:hint="eastAsia"/>
              </w:rPr>
              <w:t>（How，问题应能获取该用户在社团是如何管理的，即怎样做？。。。）</w:t>
            </w:r>
          </w:p>
          <w:p w:rsidR="009408DE" w:rsidRDefault="00831190">
            <w:pPr>
              <w:numPr>
                <w:ilvl w:val="0"/>
                <w:numId w:val="19"/>
              </w:numPr>
              <w:spacing w:after="0"/>
              <w:ind w:leftChars="300" w:left="540"/>
            </w:pPr>
            <w:r>
              <w:rPr>
                <w:rFonts w:hint="eastAsia"/>
              </w:rPr>
              <w:t>（Why，问题应能获取该用户为什么愿意管理社团，对社团管理系统有什么期望等。。。）</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Chars="1425" w:firstLine="3420"/>
        <w:jc w:val="both"/>
        <w:rPr>
          <w:color w:val="595959" w:themeColor="text1" w:themeTint="A6"/>
        </w:rPr>
      </w:pPr>
      <w:bookmarkStart w:id="20" w:name="_Toc18123"/>
      <w:r>
        <w:rPr>
          <w:rFonts w:hint="eastAsia"/>
          <w:color w:val="595959" w:themeColor="text1" w:themeTint="A6"/>
        </w:rPr>
        <w:t>任务1.4社团管理采访记录分析（结果）</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9408DE">
        <w:trPr>
          <w:cantSplit/>
          <w:trHeight w:val="331"/>
        </w:trPr>
        <w:tc>
          <w:tcPr>
            <w:tcW w:w="1214" w:type="dxa"/>
            <w:tcBorders>
              <w:top w:val="single" w:sz="18" w:space="0" w:color="auto"/>
              <w:bottom w:val="single" w:sz="6" w:space="0" w:color="auto"/>
            </w:tcBorders>
          </w:tcPr>
          <w:p w:rsidR="009408DE" w:rsidRDefault="00831190">
            <w:pPr>
              <w:spacing w:after="0"/>
              <w:ind w:firstLineChars="16" w:firstLine="29"/>
              <w:jc w:val="center"/>
            </w:pPr>
            <w:r>
              <w:rPr>
                <w:rFonts w:hint="eastAsia"/>
              </w:rPr>
              <w:lastRenderedPageBreak/>
              <w:t>责任人姓名</w:t>
            </w:r>
          </w:p>
        </w:tc>
        <w:tc>
          <w:tcPr>
            <w:tcW w:w="915" w:type="dxa"/>
            <w:tcBorders>
              <w:top w:val="single" w:sz="18" w:space="0" w:color="auto"/>
              <w:bottom w:val="single" w:sz="6" w:space="0" w:color="auto"/>
            </w:tcBorders>
          </w:tcPr>
          <w:p w:rsidR="009408DE" w:rsidRDefault="009408DE">
            <w:pPr>
              <w:spacing w:after="0"/>
              <w:ind w:firstLine="420"/>
            </w:pPr>
          </w:p>
        </w:tc>
        <w:tc>
          <w:tcPr>
            <w:tcW w:w="1050" w:type="dxa"/>
            <w:tcBorders>
              <w:top w:val="single" w:sz="18" w:space="0" w:color="auto"/>
              <w:bottom w:val="single" w:sz="6" w:space="0" w:color="auto"/>
            </w:tcBorders>
          </w:tcPr>
          <w:p w:rsidR="009408DE" w:rsidRDefault="00831190">
            <w:pPr>
              <w:spacing w:after="0"/>
              <w:jc w:val="center"/>
            </w:pPr>
            <w:r>
              <w:rPr>
                <w:rFonts w:hint="eastAsia"/>
              </w:rPr>
              <w:t>学号</w:t>
            </w:r>
          </w:p>
        </w:tc>
        <w:tc>
          <w:tcPr>
            <w:tcW w:w="1658" w:type="dxa"/>
            <w:tcBorders>
              <w:top w:val="single" w:sz="18" w:space="0" w:color="auto"/>
              <w:bottom w:val="single" w:sz="6" w:space="0" w:color="auto"/>
            </w:tcBorders>
          </w:tcPr>
          <w:p w:rsidR="009408DE" w:rsidRDefault="009408DE">
            <w:pPr>
              <w:spacing w:after="0"/>
              <w:ind w:firstLine="420"/>
              <w:jc w:val="center"/>
            </w:pPr>
          </w:p>
        </w:tc>
        <w:tc>
          <w:tcPr>
            <w:tcW w:w="1129" w:type="dxa"/>
            <w:tcBorders>
              <w:top w:val="single" w:sz="18" w:space="0" w:color="auto"/>
              <w:bottom w:val="single" w:sz="6" w:space="0" w:color="auto"/>
            </w:tcBorders>
          </w:tcPr>
          <w:p w:rsidR="009408DE" w:rsidRDefault="00831190">
            <w:pPr>
              <w:spacing w:after="0"/>
              <w:jc w:val="center"/>
            </w:pPr>
            <w:r>
              <w:rPr>
                <w:rFonts w:hint="eastAsia"/>
              </w:rPr>
              <w:t>组别</w:t>
            </w:r>
          </w:p>
        </w:tc>
        <w:tc>
          <w:tcPr>
            <w:tcW w:w="1682" w:type="dxa"/>
            <w:tcBorders>
              <w:top w:val="single" w:sz="18" w:space="0" w:color="auto"/>
              <w:bottom w:val="single" w:sz="6" w:space="0" w:color="auto"/>
            </w:tcBorders>
          </w:tcPr>
          <w:p w:rsidR="009408DE" w:rsidRDefault="009408DE">
            <w:pPr>
              <w:spacing w:after="0"/>
              <w:ind w:firstLine="420"/>
              <w:jc w:val="center"/>
            </w:pPr>
          </w:p>
        </w:tc>
        <w:tc>
          <w:tcPr>
            <w:tcW w:w="785" w:type="dxa"/>
            <w:tcBorders>
              <w:top w:val="single" w:sz="18" w:space="0" w:color="auto"/>
              <w:bottom w:val="single" w:sz="6" w:space="0" w:color="auto"/>
            </w:tcBorders>
          </w:tcPr>
          <w:p w:rsidR="009408DE" w:rsidRDefault="00831190">
            <w:pPr>
              <w:spacing w:after="0"/>
              <w:jc w:val="center"/>
            </w:pPr>
            <w:r>
              <w:rPr>
                <w:rFonts w:hint="eastAsia"/>
              </w:rPr>
              <w:t>绩效</w:t>
            </w:r>
          </w:p>
        </w:tc>
        <w:tc>
          <w:tcPr>
            <w:tcW w:w="1782"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14"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9408DE" w:rsidRDefault="00831190">
            <w:pPr>
              <w:spacing w:after="0"/>
              <w:jc w:val="center"/>
            </w:pPr>
            <w:r>
              <w:rPr>
                <w:rFonts w:cs="Calibri" w:hint="eastAsia"/>
              </w:rPr>
              <w:t>任务1.4</w:t>
            </w:r>
          </w:p>
        </w:tc>
        <w:tc>
          <w:tcPr>
            <w:tcW w:w="1050"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787" w:type="dxa"/>
            <w:gridSpan w:val="2"/>
            <w:tcBorders>
              <w:top w:val="single" w:sz="6" w:space="0" w:color="auto"/>
              <w:bottom w:val="single" w:sz="6" w:space="0" w:color="auto"/>
            </w:tcBorders>
          </w:tcPr>
          <w:p w:rsidR="009408DE" w:rsidRDefault="00831190">
            <w:pPr>
              <w:spacing w:after="0"/>
            </w:pPr>
            <w:r>
              <w:rPr>
                <w:rFonts w:cs="Calibri" w:hint="eastAsia"/>
              </w:rPr>
              <w:t>社团管理采访记录分析（结果）</w:t>
            </w:r>
          </w:p>
        </w:tc>
        <w:tc>
          <w:tcPr>
            <w:tcW w:w="1682"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567"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34"/>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20"/>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9408DE" w:rsidRDefault="00831190">
            <w:pPr>
              <w:spacing w:after="0"/>
              <w:ind w:firstLineChars="100" w:firstLine="180"/>
            </w:pPr>
            <w:r>
              <w:rPr>
                <w:rFonts w:hint="eastAsia"/>
              </w:rPr>
              <w:t>任务实施：</w:t>
            </w:r>
          </w:p>
          <w:p w:rsidR="009408DE" w:rsidRDefault="00831190">
            <w:pPr>
              <w:numPr>
                <w:ilvl w:val="0"/>
                <w:numId w:val="21"/>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9408DE" w:rsidRDefault="00831190">
            <w:pPr>
              <w:numPr>
                <w:ilvl w:val="0"/>
                <w:numId w:val="21"/>
              </w:numPr>
              <w:spacing w:after="0"/>
              <w:ind w:firstLineChars="300" w:firstLine="540"/>
            </w:pPr>
            <w:r>
              <w:rPr>
                <w:rFonts w:hint="eastAsia"/>
              </w:rPr>
              <w:t>本设计所有用户满分20分，其中完成分15分，质量分5分。</w:t>
            </w:r>
          </w:p>
          <w:p w:rsidR="009408DE" w:rsidRDefault="009408DE">
            <w:pPr>
              <w:spacing w:after="0"/>
              <w:ind w:leftChars="300" w:left="540"/>
            </w:pPr>
          </w:p>
          <w:p w:rsidR="009408DE" w:rsidRDefault="00831190">
            <w:pPr>
              <w:spacing w:after="0"/>
              <w:ind w:leftChars="300" w:left="540"/>
              <w:jc w:val="center"/>
            </w:pPr>
            <w:r>
              <w:rPr>
                <w:rFonts w:hint="eastAsia"/>
                <w:sz w:val="28"/>
                <w:szCs w:val="28"/>
              </w:rPr>
              <w:t>社团管理系统采访记录分析</w:t>
            </w:r>
          </w:p>
          <w:p w:rsidR="009408DE" w:rsidRDefault="00831190">
            <w:pPr>
              <w:spacing w:after="0"/>
              <w:ind w:leftChars="300" w:left="540"/>
              <w:jc w:val="both"/>
            </w:pPr>
            <w:r>
              <w:rPr>
                <w:rFonts w:hint="eastAsia"/>
              </w:rPr>
              <w:t>以下为提示，同学们应尽可能自我发挥。</w:t>
            </w:r>
          </w:p>
          <w:p w:rsidR="009408DE" w:rsidRDefault="00831190">
            <w:pPr>
              <w:numPr>
                <w:ilvl w:val="0"/>
                <w:numId w:val="22"/>
              </w:numPr>
              <w:spacing w:after="0"/>
              <w:ind w:leftChars="300" w:left="540"/>
              <w:jc w:val="both"/>
            </w:pPr>
            <w:r>
              <w:rPr>
                <w:rFonts w:hint="eastAsia"/>
              </w:rPr>
              <w:t>（Who，确定用户类别）</w:t>
            </w:r>
          </w:p>
          <w:p w:rsidR="009408DE" w:rsidRDefault="00831190">
            <w:pPr>
              <w:numPr>
                <w:ilvl w:val="0"/>
                <w:numId w:val="22"/>
              </w:numPr>
              <w:spacing w:after="0"/>
              <w:ind w:leftChars="300" w:left="540"/>
              <w:jc w:val="both"/>
            </w:pPr>
            <w:r>
              <w:rPr>
                <w:rFonts w:hint="eastAsia"/>
              </w:rPr>
              <w:t>（Where，确定目标用户参与的社团，确定调查结果的广泛性）</w:t>
            </w:r>
          </w:p>
          <w:p w:rsidR="009408DE" w:rsidRDefault="00831190">
            <w:pPr>
              <w:numPr>
                <w:ilvl w:val="0"/>
                <w:numId w:val="22"/>
              </w:numPr>
              <w:spacing w:after="0"/>
              <w:ind w:leftChars="300" w:left="540"/>
            </w:pPr>
            <w:r>
              <w:rPr>
                <w:rFonts w:hint="eastAsia"/>
              </w:rPr>
              <w:t>（When，确定用户参与社团的时间需求）</w:t>
            </w:r>
          </w:p>
          <w:p w:rsidR="009408DE" w:rsidRDefault="00831190">
            <w:pPr>
              <w:numPr>
                <w:ilvl w:val="0"/>
                <w:numId w:val="22"/>
              </w:numPr>
              <w:spacing w:after="0"/>
              <w:ind w:leftChars="300" w:left="540"/>
            </w:pPr>
            <w:r>
              <w:rPr>
                <w:rFonts w:hint="eastAsia"/>
              </w:rPr>
              <w:t>（What，确定用户参与社团的信息需求。即具体做什么事，需要什数据）</w:t>
            </w:r>
          </w:p>
          <w:p w:rsidR="009408DE" w:rsidRDefault="00831190">
            <w:pPr>
              <w:numPr>
                <w:ilvl w:val="0"/>
                <w:numId w:val="22"/>
              </w:numPr>
              <w:spacing w:after="0"/>
              <w:ind w:leftChars="300" w:left="540"/>
            </w:pPr>
            <w:r>
              <w:rPr>
                <w:rFonts w:hint="eastAsia"/>
              </w:rPr>
              <w:t>（How，确定用户与社团之间的事务需求。即怎样做）</w:t>
            </w:r>
          </w:p>
          <w:p w:rsidR="009408DE" w:rsidRDefault="00831190">
            <w:pPr>
              <w:numPr>
                <w:ilvl w:val="0"/>
                <w:numId w:val="22"/>
              </w:numPr>
              <w:spacing w:after="0"/>
              <w:ind w:leftChars="300" w:left="540"/>
            </w:pPr>
            <w:r>
              <w:rPr>
                <w:rFonts w:hint="eastAsia"/>
              </w:rPr>
              <w:t>（Why，确定用户与社团之间的其他需求，如待遇、评价等）</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Chars="1425" w:firstLine="3420"/>
        <w:jc w:val="both"/>
        <w:rPr>
          <w:color w:val="595959" w:themeColor="text1" w:themeTint="A6"/>
        </w:rPr>
      </w:pPr>
      <w:bookmarkStart w:id="21" w:name="_Toc7124"/>
      <w:r>
        <w:rPr>
          <w:rFonts w:hint="eastAsia"/>
          <w:color w:val="595959" w:themeColor="text1" w:themeTint="A6"/>
        </w:rPr>
        <w:t>任务1.5社团管理用户操作观察表（设计）</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9408DE">
        <w:trPr>
          <w:cantSplit/>
          <w:trHeight w:val="331"/>
        </w:trPr>
        <w:tc>
          <w:tcPr>
            <w:tcW w:w="1190" w:type="dxa"/>
            <w:tcBorders>
              <w:top w:val="single" w:sz="18" w:space="0" w:color="auto"/>
              <w:bottom w:val="single" w:sz="6" w:space="0" w:color="auto"/>
            </w:tcBorders>
          </w:tcPr>
          <w:p w:rsidR="009408DE" w:rsidRDefault="00831190">
            <w:pPr>
              <w:spacing w:after="0"/>
              <w:ind w:firstLineChars="16" w:firstLine="29"/>
              <w:jc w:val="center"/>
            </w:pPr>
            <w:r>
              <w:rPr>
                <w:rFonts w:hint="eastAsia"/>
              </w:rPr>
              <w:lastRenderedPageBreak/>
              <w:t>责任人姓名</w:t>
            </w:r>
          </w:p>
        </w:tc>
        <w:tc>
          <w:tcPr>
            <w:tcW w:w="931" w:type="dxa"/>
            <w:tcBorders>
              <w:top w:val="single" w:sz="18" w:space="0" w:color="auto"/>
              <w:bottom w:val="single" w:sz="6" w:space="0" w:color="auto"/>
            </w:tcBorders>
          </w:tcPr>
          <w:p w:rsidR="009408DE" w:rsidRDefault="009408DE">
            <w:pPr>
              <w:spacing w:after="0"/>
              <w:ind w:firstLine="420"/>
            </w:pPr>
          </w:p>
        </w:tc>
        <w:tc>
          <w:tcPr>
            <w:tcW w:w="987" w:type="dxa"/>
            <w:tcBorders>
              <w:top w:val="single" w:sz="18" w:space="0" w:color="auto"/>
              <w:bottom w:val="single" w:sz="6" w:space="0" w:color="auto"/>
            </w:tcBorders>
          </w:tcPr>
          <w:p w:rsidR="009408DE" w:rsidRDefault="00831190">
            <w:pPr>
              <w:spacing w:after="0"/>
              <w:jc w:val="center"/>
            </w:pPr>
            <w:r>
              <w:rPr>
                <w:rFonts w:hint="eastAsia"/>
              </w:rPr>
              <w:t>学号</w:t>
            </w:r>
          </w:p>
        </w:tc>
        <w:tc>
          <w:tcPr>
            <w:tcW w:w="1729" w:type="dxa"/>
            <w:tcBorders>
              <w:top w:val="single" w:sz="18" w:space="0" w:color="auto"/>
              <w:bottom w:val="single" w:sz="6" w:space="0" w:color="auto"/>
            </w:tcBorders>
          </w:tcPr>
          <w:p w:rsidR="009408DE" w:rsidRDefault="009408DE">
            <w:pPr>
              <w:spacing w:after="0"/>
              <w:ind w:firstLine="420"/>
              <w:jc w:val="center"/>
            </w:pPr>
          </w:p>
        </w:tc>
        <w:tc>
          <w:tcPr>
            <w:tcW w:w="1311" w:type="dxa"/>
            <w:tcBorders>
              <w:top w:val="single" w:sz="18" w:space="0" w:color="auto"/>
              <w:bottom w:val="single" w:sz="6" w:space="0" w:color="auto"/>
            </w:tcBorders>
          </w:tcPr>
          <w:p w:rsidR="009408DE" w:rsidRDefault="00831190">
            <w:pPr>
              <w:spacing w:after="0"/>
              <w:jc w:val="center"/>
            </w:pPr>
            <w:r>
              <w:rPr>
                <w:rFonts w:hint="eastAsia"/>
              </w:rPr>
              <w:t>组别</w:t>
            </w:r>
          </w:p>
        </w:tc>
        <w:tc>
          <w:tcPr>
            <w:tcW w:w="1776" w:type="dxa"/>
            <w:tcBorders>
              <w:top w:val="single" w:sz="18" w:space="0" w:color="auto"/>
              <w:bottom w:val="single" w:sz="6" w:space="0" w:color="auto"/>
            </w:tcBorders>
          </w:tcPr>
          <w:p w:rsidR="009408DE" w:rsidRDefault="009408DE">
            <w:pPr>
              <w:spacing w:after="0"/>
              <w:ind w:firstLine="420"/>
              <w:jc w:val="center"/>
            </w:pPr>
          </w:p>
        </w:tc>
        <w:tc>
          <w:tcPr>
            <w:tcW w:w="750" w:type="dxa"/>
            <w:tcBorders>
              <w:top w:val="single" w:sz="18" w:space="0" w:color="auto"/>
              <w:bottom w:val="single" w:sz="6" w:space="0" w:color="auto"/>
            </w:tcBorders>
          </w:tcPr>
          <w:p w:rsidR="009408DE" w:rsidRDefault="00831190">
            <w:pPr>
              <w:spacing w:after="0"/>
              <w:jc w:val="center"/>
            </w:pPr>
            <w:r>
              <w:rPr>
                <w:rFonts w:hint="eastAsia"/>
              </w:rPr>
              <w:t>绩效</w:t>
            </w:r>
          </w:p>
        </w:tc>
        <w:tc>
          <w:tcPr>
            <w:tcW w:w="1541"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90"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9408DE" w:rsidRDefault="00831190">
            <w:pPr>
              <w:spacing w:after="0"/>
              <w:jc w:val="center"/>
            </w:pPr>
            <w:r>
              <w:rPr>
                <w:rFonts w:cs="Calibri" w:hint="eastAsia"/>
              </w:rPr>
              <w:t>任务1.5</w:t>
            </w:r>
          </w:p>
        </w:tc>
        <w:tc>
          <w:tcPr>
            <w:tcW w:w="987"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040" w:type="dxa"/>
            <w:gridSpan w:val="2"/>
            <w:tcBorders>
              <w:top w:val="single" w:sz="6" w:space="0" w:color="auto"/>
              <w:bottom w:val="single" w:sz="6" w:space="0" w:color="auto"/>
            </w:tcBorders>
          </w:tcPr>
          <w:p w:rsidR="009408DE" w:rsidRDefault="00831190">
            <w:pPr>
              <w:spacing w:after="0"/>
            </w:pPr>
            <w:r>
              <w:rPr>
                <w:rFonts w:hint="eastAsia"/>
              </w:rPr>
              <w:t>社团管理用户操作观察表（设计）</w:t>
            </w:r>
          </w:p>
        </w:tc>
        <w:tc>
          <w:tcPr>
            <w:tcW w:w="1776"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291"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74"/>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23"/>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9408DE" w:rsidRDefault="00831190">
            <w:pPr>
              <w:spacing w:after="0"/>
              <w:ind w:firstLineChars="100" w:firstLine="180"/>
            </w:pPr>
            <w:r>
              <w:rPr>
                <w:rFonts w:hint="eastAsia"/>
              </w:rPr>
              <w:t>任务实施：</w:t>
            </w:r>
          </w:p>
          <w:p w:rsidR="009408DE" w:rsidRDefault="00831190">
            <w:pPr>
              <w:numPr>
                <w:ilvl w:val="0"/>
                <w:numId w:val="24"/>
              </w:numPr>
              <w:spacing w:after="0"/>
              <w:ind w:firstLineChars="300" w:firstLine="540"/>
            </w:pPr>
            <w:r>
              <w:rPr>
                <w:rFonts w:hint="eastAsia"/>
              </w:rPr>
              <w:t>寻找目标用户（如学生</w:t>
            </w:r>
            <w:proofErr w:type="gramStart"/>
            <w:r>
              <w:rPr>
                <w:rFonts w:hint="eastAsia"/>
              </w:rPr>
              <w:t>处用户</w:t>
            </w:r>
            <w:proofErr w:type="gramEnd"/>
            <w:r>
              <w:rPr>
                <w:rFonts w:hint="eastAsia"/>
              </w:rPr>
              <w:t>等），设计用户操作观察表便于</w:t>
            </w:r>
            <w:r>
              <w:t>分析用户需求</w:t>
            </w:r>
            <w:r>
              <w:rPr>
                <w:rFonts w:hint="eastAsia"/>
              </w:rPr>
              <w:t>。</w:t>
            </w:r>
          </w:p>
          <w:p w:rsidR="009408DE" w:rsidRDefault="00831190">
            <w:pPr>
              <w:numPr>
                <w:ilvl w:val="0"/>
                <w:numId w:val="24"/>
              </w:numPr>
              <w:spacing w:after="0"/>
              <w:ind w:firstLineChars="300" w:firstLine="540"/>
            </w:pPr>
            <w:r>
              <w:rPr>
                <w:rFonts w:hint="eastAsia"/>
              </w:rPr>
              <w:t>本设计满分10分，其中完成分8分，质量分2分。</w:t>
            </w:r>
          </w:p>
          <w:p w:rsidR="009408DE" w:rsidRDefault="009408DE">
            <w:pPr>
              <w:spacing w:after="0"/>
              <w:ind w:leftChars="300" w:left="540"/>
            </w:pPr>
          </w:p>
          <w:p w:rsidR="009408DE" w:rsidRDefault="00831190">
            <w:pPr>
              <w:spacing w:after="0"/>
              <w:ind w:leftChars="300" w:left="540"/>
              <w:jc w:val="center"/>
            </w:pPr>
            <w:r>
              <w:rPr>
                <w:rFonts w:hint="eastAsia"/>
                <w:sz w:val="28"/>
                <w:szCs w:val="28"/>
              </w:rPr>
              <w:t>社团管理系统用户操作观察表</w:t>
            </w:r>
          </w:p>
          <w:p w:rsidR="009408DE" w:rsidRDefault="00831190">
            <w:pPr>
              <w:spacing w:after="0"/>
              <w:ind w:leftChars="300" w:left="540"/>
              <w:jc w:val="both"/>
            </w:pPr>
            <w:r>
              <w:rPr>
                <w:rFonts w:hint="eastAsia"/>
              </w:rPr>
              <w:t>以下为提示，同学们应尽可能自我发挥。</w:t>
            </w:r>
          </w:p>
          <w:p w:rsidR="009408DE" w:rsidRDefault="00831190">
            <w:pPr>
              <w:numPr>
                <w:ilvl w:val="0"/>
                <w:numId w:val="25"/>
              </w:numPr>
              <w:spacing w:after="0"/>
              <w:ind w:leftChars="300" w:left="540"/>
              <w:jc w:val="both"/>
            </w:pPr>
            <w:r>
              <w:rPr>
                <w:rFonts w:hint="eastAsia"/>
              </w:rPr>
              <w:t>（Who，此处将填写被观察用户的身份等信息）</w:t>
            </w:r>
          </w:p>
          <w:p w:rsidR="009408DE" w:rsidRDefault="00831190">
            <w:pPr>
              <w:numPr>
                <w:ilvl w:val="0"/>
                <w:numId w:val="25"/>
              </w:numPr>
              <w:spacing w:after="0"/>
              <w:ind w:leftChars="300" w:left="540"/>
              <w:jc w:val="both"/>
            </w:pPr>
            <w:r>
              <w:rPr>
                <w:rFonts w:hint="eastAsia"/>
              </w:rPr>
              <w:t>（Where，此处将填写该用户是否操作了社团管理事务，什么社团。。。）</w:t>
            </w:r>
          </w:p>
          <w:p w:rsidR="009408DE" w:rsidRDefault="00831190">
            <w:pPr>
              <w:numPr>
                <w:ilvl w:val="0"/>
                <w:numId w:val="25"/>
              </w:numPr>
              <w:spacing w:after="0"/>
              <w:ind w:leftChars="300" w:left="540"/>
            </w:pPr>
            <w:r>
              <w:rPr>
                <w:rFonts w:hint="eastAsia"/>
              </w:rPr>
              <w:t>（When，此处将填写该用户操作社团管理事务的时间，单次/多次。。。）</w:t>
            </w:r>
          </w:p>
          <w:p w:rsidR="009408DE" w:rsidRDefault="00831190">
            <w:pPr>
              <w:numPr>
                <w:ilvl w:val="0"/>
                <w:numId w:val="25"/>
              </w:numPr>
              <w:spacing w:after="0"/>
              <w:ind w:leftChars="300" w:left="540"/>
            </w:pPr>
            <w:r>
              <w:rPr>
                <w:rFonts w:hint="eastAsia"/>
              </w:rPr>
              <w:t>（What，此处将填写该用户操作了社团管理事务的什么信息，如创建、审批等。。。）</w:t>
            </w:r>
          </w:p>
          <w:p w:rsidR="009408DE" w:rsidRDefault="00831190">
            <w:pPr>
              <w:numPr>
                <w:ilvl w:val="0"/>
                <w:numId w:val="25"/>
              </w:numPr>
              <w:spacing w:after="0"/>
              <w:ind w:leftChars="300" w:left="540"/>
            </w:pPr>
            <w:r>
              <w:rPr>
                <w:rFonts w:hint="eastAsia"/>
              </w:rPr>
              <w:t>（How，此处将填写该用户是如何操作了社团管理事务的，即怎样做？步骤。。。）</w:t>
            </w:r>
          </w:p>
          <w:p w:rsidR="009408DE" w:rsidRDefault="00831190">
            <w:pPr>
              <w:numPr>
                <w:ilvl w:val="0"/>
                <w:numId w:val="25"/>
              </w:numPr>
              <w:spacing w:after="0"/>
              <w:ind w:leftChars="300" w:left="540"/>
            </w:pPr>
            <w:r>
              <w:rPr>
                <w:rFonts w:hint="eastAsia"/>
              </w:rPr>
              <w:t>（Why，此处将填写该用户为什么要操作社团管理事务，操作的结果如何等。。。）</w:t>
            </w:r>
          </w:p>
          <w:p w:rsidR="00831190" w:rsidRDefault="00831190" w:rsidP="00831190">
            <w:pPr>
              <w:spacing w:after="0"/>
            </w:pPr>
          </w:p>
          <w:p w:rsidR="00831190" w:rsidRDefault="00831190" w:rsidP="00831190">
            <w:pPr>
              <w:spacing w:after="0"/>
            </w:pPr>
            <w:r>
              <w:rPr>
                <w:rFonts w:hint="eastAsia"/>
              </w:rPr>
              <w:t>操作是否方便</w:t>
            </w:r>
          </w:p>
          <w:p w:rsidR="00831190" w:rsidRDefault="00831190" w:rsidP="00831190">
            <w:pPr>
              <w:spacing w:after="0"/>
              <w:rPr>
                <w:rFonts w:hint="eastAsia"/>
              </w:rPr>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Chars="1425" w:firstLine="3420"/>
        <w:rPr>
          <w:color w:val="595959" w:themeColor="text1" w:themeTint="A6"/>
        </w:rPr>
      </w:pPr>
      <w:bookmarkStart w:id="22" w:name="_Toc13083"/>
      <w:r>
        <w:rPr>
          <w:rFonts w:hint="eastAsia"/>
          <w:color w:val="595959" w:themeColor="text1" w:themeTint="A6"/>
        </w:rPr>
        <w:lastRenderedPageBreak/>
        <w:t>任务1.6社团管理用户操作观察分析（结果）</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9408DE">
        <w:trPr>
          <w:cantSplit/>
          <w:trHeight w:val="331"/>
        </w:trPr>
        <w:tc>
          <w:tcPr>
            <w:tcW w:w="1174"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963" w:type="dxa"/>
            <w:tcBorders>
              <w:top w:val="single" w:sz="18" w:space="0" w:color="auto"/>
              <w:bottom w:val="single" w:sz="6" w:space="0" w:color="auto"/>
            </w:tcBorders>
          </w:tcPr>
          <w:p w:rsidR="009408DE" w:rsidRDefault="009408DE">
            <w:pPr>
              <w:spacing w:after="0"/>
              <w:ind w:firstLine="420"/>
            </w:pPr>
          </w:p>
        </w:tc>
        <w:tc>
          <w:tcPr>
            <w:tcW w:w="1034" w:type="dxa"/>
            <w:tcBorders>
              <w:top w:val="single" w:sz="18" w:space="0" w:color="auto"/>
              <w:bottom w:val="single" w:sz="6" w:space="0" w:color="auto"/>
            </w:tcBorders>
          </w:tcPr>
          <w:p w:rsidR="009408DE" w:rsidRDefault="00831190">
            <w:pPr>
              <w:spacing w:after="0"/>
              <w:jc w:val="center"/>
            </w:pPr>
            <w:r>
              <w:rPr>
                <w:rFonts w:hint="eastAsia"/>
              </w:rPr>
              <w:t>学号</w:t>
            </w:r>
          </w:p>
        </w:tc>
        <w:tc>
          <w:tcPr>
            <w:tcW w:w="2060" w:type="dxa"/>
            <w:tcBorders>
              <w:top w:val="single" w:sz="18" w:space="0" w:color="auto"/>
              <w:bottom w:val="single" w:sz="6" w:space="0" w:color="auto"/>
            </w:tcBorders>
          </w:tcPr>
          <w:p w:rsidR="009408DE" w:rsidRDefault="009408DE">
            <w:pPr>
              <w:spacing w:after="0"/>
              <w:ind w:firstLine="420"/>
              <w:jc w:val="center"/>
            </w:pPr>
          </w:p>
        </w:tc>
        <w:tc>
          <w:tcPr>
            <w:tcW w:w="1177" w:type="dxa"/>
            <w:tcBorders>
              <w:top w:val="single" w:sz="18" w:space="0" w:color="auto"/>
              <w:bottom w:val="single" w:sz="6" w:space="0" w:color="auto"/>
            </w:tcBorders>
          </w:tcPr>
          <w:p w:rsidR="009408DE" w:rsidRDefault="00831190">
            <w:pPr>
              <w:spacing w:after="0"/>
              <w:jc w:val="center"/>
            </w:pPr>
            <w:r>
              <w:rPr>
                <w:rFonts w:hint="eastAsia"/>
              </w:rPr>
              <w:t>组别</w:t>
            </w:r>
          </w:p>
        </w:tc>
        <w:tc>
          <w:tcPr>
            <w:tcW w:w="1706" w:type="dxa"/>
            <w:tcBorders>
              <w:top w:val="single" w:sz="18" w:space="0" w:color="auto"/>
              <w:bottom w:val="single" w:sz="6" w:space="0" w:color="auto"/>
            </w:tcBorders>
          </w:tcPr>
          <w:p w:rsidR="009408DE" w:rsidRDefault="009408DE">
            <w:pPr>
              <w:spacing w:after="0"/>
              <w:ind w:firstLine="420"/>
              <w:jc w:val="center"/>
            </w:pPr>
          </w:p>
        </w:tc>
        <w:tc>
          <w:tcPr>
            <w:tcW w:w="647" w:type="dxa"/>
            <w:tcBorders>
              <w:top w:val="single" w:sz="18" w:space="0" w:color="auto"/>
              <w:bottom w:val="single" w:sz="6" w:space="0" w:color="auto"/>
            </w:tcBorders>
          </w:tcPr>
          <w:p w:rsidR="009408DE" w:rsidRDefault="00831190">
            <w:pPr>
              <w:spacing w:after="0"/>
              <w:jc w:val="center"/>
            </w:pPr>
            <w:r>
              <w:rPr>
                <w:rFonts w:hint="eastAsia"/>
              </w:rPr>
              <w:t>绩效</w:t>
            </w:r>
          </w:p>
        </w:tc>
        <w:tc>
          <w:tcPr>
            <w:tcW w:w="145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74"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9408DE" w:rsidRDefault="00831190">
            <w:pPr>
              <w:spacing w:after="0"/>
              <w:jc w:val="center"/>
            </w:pPr>
            <w:r>
              <w:rPr>
                <w:rFonts w:cs="Calibri" w:hint="eastAsia"/>
              </w:rPr>
              <w:t>任务1.6</w:t>
            </w:r>
          </w:p>
        </w:tc>
        <w:tc>
          <w:tcPr>
            <w:tcW w:w="1034"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237" w:type="dxa"/>
            <w:gridSpan w:val="2"/>
            <w:tcBorders>
              <w:top w:val="single" w:sz="6" w:space="0" w:color="auto"/>
              <w:bottom w:val="single" w:sz="6" w:space="0" w:color="auto"/>
            </w:tcBorders>
          </w:tcPr>
          <w:p w:rsidR="009408DE" w:rsidRDefault="00831190">
            <w:pPr>
              <w:spacing w:after="0"/>
            </w:pPr>
            <w:r>
              <w:rPr>
                <w:rFonts w:hint="eastAsia"/>
              </w:rPr>
              <w:t>社团管理用户操作观察分析（结果）</w:t>
            </w:r>
          </w:p>
        </w:tc>
        <w:tc>
          <w:tcPr>
            <w:tcW w:w="1706"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101"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50"/>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26"/>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9408DE" w:rsidRDefault="00831190">
            <w:pPr>
              <w:spacing w:after="0"/>
              <w:ind w:firstLineChars="100" w:firstLine="180"/>
            </w:pPr>
            <w:r>
              <w:rPr>
                <w:rFonts w:hint="eastAsia"/>
              </w:rPr>
              <w:t>任务实施：</w:t>
            </w:r>
          </w:p>
          <w:p w:rsidR="009408DE" w:rsidRDefault="00831190">
            <w:pPr>
              <w:numPr>
                <w:ilvl w:val="0"/>
                <w:numId w:val="27"/>
              </w:numPr>
              <w:spacing w:after="0"/>
              <w:ind w:firstLineChars="300" w:firstLine="540"/>
            </w:pPr>
            <w:r>
              <w:rPr>
                <w:rFonts w:hint="eastAsia"/>
              </w:rPr>
              <w:t>确定目标用户，根据用户操作观察</w:t>
            </w:r>
            <w:proofErr w:type="gramStart"/>
            <w:r>
              <w:rPr>
                <w:rFonts w:hint="eastAsia"/>
              </w:rPr>
              <w:t>表</w:t>
            </w:r>
            <w:r>
              <w:t>分析</w:t>
            </w:r>
            <w:proofErr w:type="gramEnd"/>
            <w:r>
              <w:t>用户需求</w:t>
            </w:r>
            <w:r>
              <w:rPr>
                <w:rFonts w:hint="eastAsia"/>
              </w:rPr>
              <w:t>（注：每类用户应独立完成任务1.6）</w:t>
            </w:r>
          </w:p>
          <w:p w:rsidR="009408DE" w:rsidRDefault="00831190">
            <w:pPr>
              <w:numPr>
                <w:ilvl w:val="0"/>
                <w:numId w:val="27"/>
              </w:numPr>
              <w:spacing w:after="0"/>
              <w:ind w:firstLineChars="300" w:firstLine="540"/>
            </w:pPr>
            <w:r>
              <w:rPr>
                <w:rFonts w:hint="eastAsia"/>
              </w:rPr>
              <w:t>本设计所有用户满分20分，其中完成分15分，质量分5分。</w:t>
            </w:r>
          </w:p>
          <w:p w:rsidR="009408DE" w:rsidRDefault="009408DE">
            <w:pPr>
              <w:spacing w:after="0"/>
              <w:ind w:leftChars="300" w:left="540"/>
            </w:pPr>
          </w:p>
          <w:p w:rsidR="009408DE" w:rsidRDefault="00831190">
            <w:pPr>
              <w:spacing w:after="0"/>
              <w:ind w:leftChars="300" w:left="540"/>
              <w:jc w:val="center"/>
            </w:pPr>
            <w:r>
              <w:rPr>
                <w:rFonts w:hint="eastAsia"/>
                <w:sz w:val="28"/>
                <w:szCs w:val="28"/>
              </w:rPr>
              <w:t>社团管理系统用户操作观察分析</w:t>
            </w:r>
          </w:p>
          <w:p w:rsidR="009408DE" w:rsidRDefault="00831190">
            <w:pPr>
              <w:spacing w:after="0"/>
              <w:ind w:leftChars="300" w:left="540"/>
              <w:jc w:val="both"/>
            </w:pPr>
            <w:r>
              <w:rPr>
                <w:rFonts w:hint="eastAsia"/>
              </w:rPr>
              <w:t>以下为提示，同学们应尽可能自我发挥。</w:t>
            </w:r>
          </w:p>
          <w:p w:rsidR="009408DE" w:rsidRDefault="00831190">
            <w:pPr>
              <w:numPr>
                <w:ilvl w:val="0"/>
                <w:numId w:val="28"/>
              </w:numPr>
              <w:spacing w:after="0"/>
              <w:ind w:leftChars="300" w:left="540"/>
              <w:jc w:val="both"/>
            </w:pPr>
            <w:r>
              <w:rPr>
                <w:rFonts w:hint="eastAsia"/>
              </w:rPr>
              <w:t>（Who，确定被观察用户的身份等信息）</w:t>
            </w:r>
          </w:p>
          <w:p w:rsidR="009408DE" w:rsidRDefault="00831190">
            <w:pPr>
              <w:numPr>
                <w:ilvl w:val="0"/>
                <w:numId w:val="28"/>
              </w:numPr>
              <w:spacing w:after="0"/>
              <w:ind w:leftChars="300" w:left="540"/>
              <w:jc w:val="both"/>
            </w:pPr>
            <w:r>
              <w:rPr>
                <w:rFonts w:hint="eastAsia"/>
              </w:rPr>
              <w:t>（Where，确定该用户是否操作了社团管理事务，什么社团。。。）</w:t>
            </w:r>
          </w:p>
          <w:p w:rsidR="009408DE" w:rsidRDefault="00831190">
            <w:pPr>
              <w:numPr>
                <w:ilvl w:val="0"/>
                <w:numId w:val="28"/>
              </w:numPr>
              <w:spacing w:after="0"/>
              <w:ind w:leftChars="300" w:left="540"/>
            </w:pPr>
            <w:r>
              <w:rPr>
                <w:rFonts w:hint="eastAsia"/>
              </w:rPr>
              <w:t>（When，确定该用户操作社团管理事务的时间，单次/多次。。。）</w:t>
            </w:r>
          </w:p>
          <w:p w:rsidR="009408DE" w:rsidRDefault="00831190">
            <w:pPr>
              <w:numPr>
                <w:ilvl w:val="0"/>
                <w:numId w:val="28"/>
              </w:numPr>
              <w:spacing w:after="0"/>
              <w:ind w:leftChars="300" w:left="540"/>
            </w:pPr>
            <w:r>
              <w:rPr>
                <w:rFonts w:hint="eastAsia"/>
              </w:rPr>
              <w:t>（What，确定该用户操作了社团管理事务的什么信息，如创建、审批等。。。）</w:t>
            </w:r>
          </w:p>
          <w:p w:rsidR="009408DE" w:rsidRDefault="00831190">
            <w:pPr>
              <w:numPr>
                <w:ilvl w:val="0"/>
                <w:numId w:val="28"/>
              </w:numPr>
              <w:spacing w:after="0"/>
              <w:ind w:leftChars="300" w:left="540"/>
            </w:pPr>
            <w:r>
              <w:rPr>
                <w:rFonts w:hint="eastAsia"/>
              </w:rPr>
              <w:t>（How，确定该用户是如何操作了社团管理事务的，即怎样做？详细步骤。。。）</w:t>
            </w:r>
          </w:p>
          <w:p w:rsidR="009408DE" w:rsidRDefault="00831190">
            <w:pPr>
              <w:numPr>
                <w:ilvl w:val="0"/>
                <w:numId w:val="28"/>
              </w:numPr>
              <w:spacing w:after="0"/>
              <w:ind w:leftChars="300" w:left="540"/>
            </w:pPr>
            <w:r>
              <w:rPr>
                <w:rFonts w:hint="eastAsia"/>
              </w:rPr>
              <w:t>（Why，确定用户为什么要操作社团管理事务，操作的结果如何等。。。）</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Chars="1425" w:firstLine="3420"/>
        <w:rPr>
          <w:color w:val="595959" w:themeColor="text1" w:themeTint="A6"/>
        </w:rPr>
      </w:pPr>
      <w:bookmarkStart w:id="23" w:name="_Toc29580"/>
      <w:r>
        <w:rPr>
          <w:rFonts w:hint="eastAsia"/>
          <w:color w:val="595959" w:themeColor="text1" w:themeTint="A6"/>
        </w:rPr>
        <w:lastRenderedPageBreak/>
        <w:t>任务1.7社团管理系统用户软件需求规格说明书</w:t>
      </w:r>
      <w:bookmarkEnd w:id="2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9408DE">
        <w:trPr>
          <w:cantSplit/>
          <w:trHeight w:val="331"/>
        </w:trPr>
        <w:tc>
          <w:tcPr>
            <w:tcW w:w="1190"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9408DE" w:rsidRDefault="009408DE">
            <w:pPr>
              <w:spacing w:after="0"/>
              <w:ind w:firstLine="420"/>
            </w:pPr>
          </w:p>
        </w:tc>
        <w:tc>
          <w:tcPr>
            <w:tcW w:w="1010" w:type="dxa"/>
            <w:tcBorders>
              <w:top w:val="single" w:sz="18" w:space="0" w:color="auto"/>
              <w:bottom w:val="single" w:sz="6" w:space="0" w:color="auto"/>
            </w:tcBorders>
          </w:tcPr>
          <w:p w:rsidR="009408DE" w:rsidRDefault="00831190">
            <w:pPr>
              <w:spacing w:after="0"/>
              <w:jc w:val="center"/>
            </w:pPr>
            <w:r>
              <w:rPr>
                <w:rFonts w:hint="eastAsia"/>
              </w:rPr>
              <w:t>学号</w:t>
            </w:r>
          </w:p>
        </w:tc>
        <w:tc>
          <w:tcPr>
            <w:tcW w:w="2176" w:type="dxa"/>
            <w:tcBorders>
              <w:top w:val="single" w:sz="18" w:space="0" w:color="auto"/>
              <w:bottom w:val="single" w:sz="6" w:space="0" w:color="auto"/>
            </w:tcBorders>
          </w:tcPr>
          <w:p w:rsidR="009408DE" w:rsidRDefault="009408DE">
            <w:pPr>
              <w:spacing w:after="0"/>
              <w:ind w:firstLine="420"/>
              <w:jc w:val="center"/>
            </w:pPr>
          </w:p>
        </w:tc>
        <w:tc>
          <w:tcPr>
            <w:tcW w:w="1211" w:type="dxa"/>
            <w:tcBorders>
              <w:top w:val="single" w:sz="18" w:space="0" w:color="auto"/>
              <w:bottom w:val="single" w:sz="6" w:space="0" w:color="auto"/>
            </w:tcBorders>
          </w:tcPr>
          <w:p w:rsidR="009408DE" w:rsidRDefault="00831190">
            <w:pPr>
              <w:spacing w:after="0"/>
              <w:jc w:val="center"/>
            </w:pPr>
            <w:r>
              <w:rPr>
                <w:rFonts w:hint="eastAsia"/>
              </w:rPr>
              <w:t>组别</w:t>
            </w:r>
          </w:p>
        </w:tc>
        <w:tc>
          <w:tcPr>
            <w:tcW w:w="1674" w:type="dxa"/>
            <w:tcBorders>
              <w:top w:val="single" w:sz="18" w:space="0" w:color="auto"/>
              <w:bottom w:val="single" w:sz="6" w:space="0" w:color="auto"/>
            </w:tcBorders>
          </w:tcPr>
          <w:p w:rsidR="009408DE" w:rsidRDefault="009408DE">
            <w:pPr>
              <w:spacing w:after="0"/>
              <w:ind w:firstLine="420"/>
              <w:jc w:val="center"/>
            </w:pPr>
          </w:p>
        </w:tc>
        <w:tc>
          <w:tcPr>
            <w:tcW w:w="663" w:type="dxa"/>
            <w:tcBorders>
              <w:top w:val="single" w:sz="18" w:space="0" w:color="auto"/>
              <w:bottom w:val="single" w:sz="6" w:space="0" w:color="auto"/>
            </w:tcBorders>
          </w:tcPr>
          <w:p w:rsidR="009408DE" w:rsidRDefault="00831190">
            <w:pPr>
              <w:spacing w:after="0"/>
              <w:jc w:val="center"/>
            </w:pPr>
            <w:r>
              <w:rPr>
                <w:rFonts w:hint="eastAsia"/>
              </w:rPr>
              <w:t>绩效</w:t>
            </w:r>
          </w:p>
        </w:tc>
        <w:tc>
          <w:tcPr>
            <w:tcW w:w="1233"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90"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9408DE" w:rsidRDefault="00831190">
            <w:pPr>
              <w:spacing w:after="0"/>
              <w:jc w:val="center"/>
            </w:pPr>
            <w:r>
              <w:rPr>
                <w:rFonts w:cs="Calibri" w:hint="eastAsia"/>
              </w:rPr>
              <w:t>任务1.7</w:t>
            </w:r>
          </w:p>
        </w:tc>
        <w:tc>
          <w:tcPr>
            <w:tcW w:w="1010"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387" w:type="dxa"/>
            <w:gridSpan w:val="2"/>
            <w:tcBorders>
              <w:top w:val="single" w:sz="6" w:space="0" w:color="auto"/>
              <w:bottom w:val="single" w:sz="6" w:space="0" w:color="auto"/>
            </w:tcBorders>
          </w:tcPr>
          <w:p w:rsidR="009408DE" w:rsidRDefault="00831190">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896"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1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29"/>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9408DE" w:rsidRDefault="00831190">
            <w:pPr>
              <w:spacing w:after="0"/>
              <w:ind w:firstLineChars="100" w:firstLine="180"/>
            </w:pPr>
            <w:r>
              <w:rPr>
                <w:rFonts w:hint="eastAsia"/>
              </w:rPr>
              <w:t>任务实施：</w:t>
            </w:r>
          </w:p>
          <w:p w:rsidR="009408DE" w:rsidRDefault="00831190">
            <w:pPr>
              <w:numPr>
                <w:ilvl w:val="0"/>
                <w:numId w:val="30"/>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9408DE" w:rsidRDefault="00831190">
            <w:pPr>
              <w:numPr>
                <w:ilvl w:val="0"/>
                <w:numId w:val="30"/>
              </w:numPr>
              <w:spacing w:after="0"/>
              <w:ind w:firstLineChars="300" w:firstLine="540"/>
            </w:pPr>
            <w:r>
              <w:rPr>
                <w:rFonts w:hint="eastAsia"/>
              </w:rPr>
              <w:t>本设计满分20分，其中完成分15分，质量分5分。</w:t>
            </w:r>
          </w:p>
          <w:p w:rsidR="009408DE" w:rsidRDefault="009408DE">
            <w:pPr>
              <w:spacing w:after="0"/>
              <w:ind w:leftChars="300" w:left="540"/>
            </w:pPr>
          </w:p>
          <w:p w:rsidR="009408DE" w:rsidRDefault="00831190">
            <w:pPr>
              <w:spacing w:after="0"/>
              <w:ind w:leftChars="300" w:left="540"/>
              <w:jc w:val="center"/>
            </w:pPr>
            <w:r>
              <w:rPr>
                <w:rFonts w:hint="eastAsia"/>
                <w:sz w:val="28"/>
                <w:szCs w:val="28"/>
              </w:rPr>
              <w:t>社团管理系统用户软件需求规格说明书</w:t>
            </w:r>
          </w:p>
          <w:p w:rsidR="009408DE" w:rsidRDefault="00831190">
            <w:pPr>
              <w:spacing w:after="0"/>
              <w:ind w:leftChars="300" w:left="540"/>
            </w:pPr>
            <w:r>
              <w:rPr>
                <w:rFonts w:hint="eastAsia"/>
              </w:rPr>
              <w:t>用户软件需求规格说明书应包括如下内容：</w:t>
            </w:r>
          </w:p>
          <w:p w:rsidR="009408DE" w:rsidRDefault="00831190">
            <w:pPr>
              <w:spacing w:after="0"/>
              <w:ind w:leftChars="300" w:left="540"/>
            </w:pPr>
            <w:r>
              <w:rPr>
                <w:rFonts w:hint="eastAsia"/>
              </w:rPr>
              <w:t>1、软件名称</w:t>
            </w:r>
          </w:p>
          <w:p w:rsidR="009408DE" w:rsidRDefault="00831190">
            <w:pPr>
              <w:spacing w:after="0"/>
              <w:ind w:leftChars="300" w:left="540"/>
            </w:pPr>
            <w:r>
              <w:rPr>
                <w:rFonts w:hint="eastAsia"/>
              </w:rPr>
              <w:t>2、系统使用用户</w:t>
            </w:r>
          </w:p>
          <w:p w:rsidR="009408DE" w:rsidRDefault="00831190">
            <w:pPr>
              <w:spacing w:after="0"/>
              <w:ind w:leftChars="300" w:left="540"/>
            </w:pPr>
            <w:r>
              <w:rPr>
                <w:rFonts w:hint="eastAsia"/>
              </w:rPr>
              <w:t>3、系统功能概述</w:t>
            </w:r>
          </w:p>
          <w:p w:rsidR="009408DE" w:rsidRDefault="00831190">
            <w:pPr>
              <w:spacing w:after="0"/>
              <w:ind w:leftChars="300" w:left="540"/>
            </w:pPr>
            <w:r>
              <w:rPr>
                <w:rFonts w:hint="eastAsia"/>
              </w:rPr>
              <w:t>4、按用户分类分条列出所有用户的需求功能说明</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Pr>
        <w:tabs>
          <w:tab w:val="left" w:pos="8205"/>
        </w:tabs>
        <w:ind w:leftChars="472" w:left="850"/>
        <w:rPr>
          <w:rFonts w:cs="Calibri"/>
        </w:rPr>
      </w:pPr>
    </w:p>
    <w:p w:rsidR="009408DE" w:rsidRDefault="00831190">
      <w:pPr>
        <w:pStyle w:val="1"/>
        <w:jc w:val="center"/>
        <w:rPr>
          <w:color w:val="595959" w:themeColor="text1" w:themeTint="A6"/>
        </w:rPr>
      </w:pPr>
      <w:bookmarkStart w:id="24" w:name="_Toc793"/>
      <w:r>
        <w:rPr>
          <w:rFonts w:hint="eastAsia"/>
          <w:color w:val="595959" w:themeColor="text1" w:themeTint="A6"/>
        </w:rPr>
        <w:lastRenderedPageBreak/>
        <w:t>项目二</w:t>
      </w:r>
      <w:r>
        <w:rPr>
          <w:rFonts w:hint="eastAsia"/>
          <w:color w:val="595959" w:themeColor="text1" w:themeTint="A6"/>
        </w:rPr>
        <w:tab/>
        <w:t>项目系统分析</w:t>
      </w:r>
      <w:bookmarkEnd w:id="24"/>
      <w:r>
        <w:rPr>
          <w:rFonts w:hint="eastAsia"/>
          <w:color w:val="595959" w:themeColor="text1" w:themeTint="A6"/>
        </w:rPr>
        <w:t>(40)</w:t>
      </w:r>
    </w:p>
    <w:p w:rsidR="009408DE" w:rsidRDefault="00831190">
      <w:pPr>
        <w:pStyle w:val="21"/>
        <w:ind w:firstLineChars="0" w:firstLine="0"/>
        <w:jc w:val="center"/>
        <w:rPr>
          <w:color w:val="595959" w:themeColor="text1" w:themeTint="A6"/>
        </w:rPr>
      </w:pPr>
      <w:bookmarkStart w:id="25" w:name="_Toc30402"/>
      <w:r>
        <w:rPr>
          <w:rFonts w:hint="eastAsia"/>
          <w:color w:val="595959" w:themeColor="text1" w:themeTint="A6"/>
        </w:rPr>
        <w:t>任务2.1项目用户局部ER图</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9408DE">
        <w:trPr>
          <w:cantSplit/>
          <w:trHeight w:val="331"/>
        </w:trPr>
        <w:tc>
          <w:tcPr>
            <w:tcW w:w="1293"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9408DE" w:rsidRDefault="009408DE">
            <w:pPr>
              <w:spacing w:after="0"/>
              <w:ind w:firstLine="420"/>
            </w:pPr>
          </w:p>
        </w:tc>
        <w:tc>
          <w:tcPr>
            <w:tcW w:w="948" w:type="dxa"/>
            <w:tcBorders>
              <w:top w:val="single" w:sz="18" w:space="0" w:color="auto"/>
              <w:bottom w:val="single" w:sz="6" w:space="0" w:color="auto"/>
            </w:tcBorders>
          </w:tcPr>
          <w:p w:rsidR="009408DE" w:rsidRDefault="00831190">
            <w:pPr>
              <w:spacing w:after="0"/>
              <w:jc w:val="center"/>
            </w:pPr>
            <w:r>
              <w:rPr>
                <w:rFonts w:hint="eastAsia"/>
              </w:rPr>
              <w:t>学号</w:t>
            </w:r>
          </w:p>
        </w:tc>
        <w:tc>
          <w:tcPr>
            <w:tcW w:w="1610" w:type="dxa"/>
            <w:tcBorders>
              <w:top w:val="single" w:sz="18" w:space="0" w:color="auto"/>
              <w:bottom w:val="single" w:sz="6" w:space="0" w:color="auto"/>
            </w:tcBorders>
          </w:tcPr>
          <w:p w:rsidR="009408DE" w:rsidRDefault="009408DE">
            <w:pPr>
              <w:spacing w:after="0"/>
              <w:ind w:firstLine="420"/>
              <w:jc w:val="center"/>
            </w:pPr>
          </w:p>
        </w:tc>
        <w:tc>
          <w:tcPr>
            <w:tcW w:w="1016" w:type="dxa"/>
            <w:tcBorders>
              <w:top w:val="single" w:sz="18" w:space="0" w:color="auto"/>
              <w:bottom w:val="single" w:sz="6" w:space="0" w:color="auto"/>
            </w:tcBorders>
          </w:tcPr>
          <w:p w:rsidR="009408DE" w:rsidRDefault="00831190">
            <w:pPr>
              <w:spacing w:after="0"/>
              <w:jc w:val="center"/>
            </w:pPr>
            <w:r>
              <w:rPr>
                <w:rFonts w:hint="eastAsia"/>
              </w:rPr>
              <w:t>组别</w:t>
            </w:r>
          </w:p>
        </w:tc>
        <w:tc>
          <w:tcPr>
            <w:tcW w:w="1837" w:type="dxa"/>
            <w:tcBorders>
              <w:top w:val="single" w:sz="18" w:space="0" w:color="auto"/>
              <w:bottom w:val="single" w:sz="6" w:space="0" w:color="auto"/>
            </w:tcBorders>
          </w:tcPr>
          <w:p w:rsidR="009408DE" w:rsidRDefault="009408DE">
            <w:pPr>
              <w:spacing w:after="0"/>
              <w:ind w:firstLine="420"/>
              <w:jc w:val="center"/>
            </w:pPr>
          </w:p>
        </w:tc>
        <w:tc>
          <w:tcPr>
            <w:tcW w:w="960"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93"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986" w:type="dxa"/>
            <w:tcBorders>
              <w:top w:val="single" w:sz="6" w:space="0" w:color="auto"/>
              <w:bottom w:val="single" w:sz="6" w:space="0" w:color="auto"/>
            </w:tcBorders>
          </w:tcPr>
          <w:p w:rsidR="009408DE" w:rsidRDefault="00831190">
            <w:pPr>
              <w:spacing w:after="0"/>
              <w:jc w:val="center"/>
            </w:pPr>
            <w:r>
              <w:rPr>
                <w:rFonts w:cs="Calibri" w:hint="eastAsia"/>
              </w:rPr>
              <w:t>任务2.1</w:t>
            </w:r>
          </w:p>
        </w:tc>
        <w:tc>
          <w:tcPr>
            <w:tcW w:w="948"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626" w:type="dxa"/>
            <w:gridSpan w:val="2"/>
            <w:tcBorders>
              <w:top w:val="single" w:sz="6" w:space="0" w:color="auto"/>
              <w:bottom w:val="single" w:sz="6" w:space="0" w:color="auto"/>
            </w:tcBorders>
          </w:tcPr>
          <w:p w:rsidR="009408DE" w:rsidRDefault="00831190">
            <w:pPr>
              <w:spacing w:after="0"/>
            </w:pPr>
            <w:r>
              <w:rPr>
                <w:rFonts w:hint="eastAsia"/>
              </w:rPr>
              <w:t>项目用户局部ER图</w:t>
            </w:r>
          </w:p>
        </w:tc>
        <w:tc>
          <w:tcPr>
            <w:tcW w:w="1837"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525"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274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31"/>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9408DE" w:rsidRDefault="00831190">
            <w:pPr>
              <w:spacing w:after="0"/>
              <w:ind w:firstLineChars="100" w:firstLine="180"/>
            </w:pPr>
            <w:r>
              <w:rPr>
                <w:rFonts w:hint="eastAsia"/>
              </w:rPr>
              <w:t>任务实施：</w:t>
            </w:r>
          </w:p>
          <w:p w:rsidR="009408DE" w:rsidRDefault="00831190">
            <w:pPr>
              <w:numPr>
                <w:ilvl w:val="0"/>
                <w:numId w:val="32"/>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9408DE" w:rsidRDefault="00831190">
            <w:pPr>
              <w:numPr>
                <w:ilvl w:val="0"/>
                <w:numId w:val="32"/>
              </w:numPr>
              <w:spacing w:after="0"/>
              <w:ind w:firstLineChars="300" w:firstLine="540"/>
            </w:pPr>
            <w:r>
              <w:rPr>
                <w:rFonts w:hint="eastAsia"/>
              </w:rPr>
              <w:t>画出局部ER图（注：为每个实体分别完成任务2.1）</w:t>
            </w:r>
          </w:p>
          <w:p w:rsidR="009408DE" w:rsidRDefault="00831190">
            <w:pPr>
              <w:numPr>
                <w:ilvl w:val="0"/>
                <w:numId w:val="32"/>
              </w:numPr>
              <w:spacing w:after="0"/>
              <w:ind w:firstLineChars="300" w:firstLine="540"/>
            </w:pPr>
            <w:r>
              <w:rPr>
                <w:rFonts w:hint="eastAsia"/>
              </w:rPr>
              <w:t>本设计所有图满分20分，其中完成分15分，质量分5分。</w:t>
            </w:r>
          </w:p>
          <w:p w:rsidR="009408DE" w:rsidRDefault="009408DE">
            <w:pPr>
              <w:spacing w:after="0"/>
              <w:ind w:leftChars="300" w:left="540"/>
            </w:pPr>
          </w:p>
          <w:p w:rsidR="009408DE" w:rsidRDefault="00831190">
            <w:pPr>
              <w:spacing w:after="0"/>
              <w:jc w:val="center"/>
              <w:rPr>
                <w:sz w:val="28"/>
                <w:szCs w:val="28"/>
              </w:rPr>
            </w:pPr>
            <w:r>
              <w:rPr>
                <w:rFonts w:hint="eastAsia"/>
                <w:sz w:val="28"/>
                <w:szCs w:val="28"/>
              </w:rPr>
              <w:t>项目用户局部ER图</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Chars="1425" w:firstLine="3420"/>
        <w:rPr>
          <w:color w:val="595959" w:themeColor="text1" w:themeTint="A6"/>
        </w:rPr>
      </w:pPr>
      <w:bookmarkStart w:id="26" w:name="_Toc13834"/>
      <w:r>
        <w:rPr>
          <w:rFonts w:hint="eastAsia"/>
          <w:color w:val="595959" w:themeColor="text1" w:themeTint="A6"/>
        </w:rPr>
        <w:lastRenderedPageBreak/>
        <w:t>任务2.2项目总体ER图（v1.0版）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9408DE">
        <w:trPr>
          <w:cantSplit/>
          <w:trHeight w:val="331"/>
        </w:trPr>
        <w:tc>
          <w:tcPr>
            <w:tcW w:w="1166"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9408DE" w:rsidRDefault="009408DE">
            <w:pPr>
              <w:spacing w:after="0"/>
              <w:ind w:firstLine="420"/>
            </w:pPr>
          </w:p>
        </w:tc>
        <w:tc>
          <w:tcPr>
            <w:tcW w:w="1034" w:type="dxa"/>
            <w:tcBorders>
              <w:top w:val="single" w:sz="18" w:space="0" w:color="auto"/>
              <w:bottom w:val="single" w:sz="6" w:space="0" w:color="auto"/>
            </w:tcBorders>
          </w:tcPr>
          <w:p w:rsidR="009408DE" w:rsidRDefault="00831190">
            <w:pPr>
              <w:spacing w:after="0"/>
              <w:jc w:val="center"/>
            </w:pPr>
            <w:r>
              <w:rPr>
                <w:rFonts w:hint="eastAsia"/>
              </w:rPr>
              <w:t>学号</w:t>
            </w:r>
          </w:p>
        </w:tc>
        <w:tc>
          <w:tcPr>
            <w:tcW w:w="1516" w:type="dxa"/>
            <w:tcBorders>
              <w:top w:val="single" w:sz="18" w:space="0" w:color="auto"/>
              <w:bottom w:val="single" w:sz="6" w:space="0" w:color="auto"/>
            </w:tcBorders>
          </w:tcPr>
          <w:p w:rsidR="009408DE" w:rsidRDefault="009408DE">
            <w:pPr>
              <w:spacing w:after="0"/>
              <w:ind w:firstLine="420"/>
              <w:jc w:val="center"/>
            </w:pPr>
          </w:p>
        </w:tc>
        <w:tc>
          <w:tcPr>
            <w:tcW w:w="1016" w:type="dxa"/>
            <w:tcBorders>
              <w:top w:val="single" w:sz="18" w:space="0" w:color="auto"/>
              <w:bottom w:val="single" w:sz="6" w:space="0" w:color="auto"/>
            </w:tcBorders>
          </w:tcPr>
          <w:p w:rsidR="009408DE" w:rsidRDefault="00831190">
            <w:pPr>
              <w:spacing w:after="0"/>
              <w:jc w:val="center"/>
            </w:pPr>
            <w:r>
              <w:rPr>
                <w:rFonts w:hint="eastAsia"/>
              </w:rPr>
              <w:t>组别</w:t>
            </w:r>
          </w:p>
        </w:tc>
        <w:tc>
          <w:tcPr>
            <w:tcW w:w="1837" w:type="dxa"/>
            <w:tcBorders>
              <w:top w:val="single" w:sz="18" w:space="0" w:color="auto"/>
              <w:bottom w:val="single" w:sz="6" w:space="0" w:color="auto"/>
            </w:tcBorders>
          </w:tcPr>
          <w:p w:rsidR="009408DE" w:rsidRDefault="009408DE">
            <w:pPr>
              <w:spacing w:after="0"/>
              <w:ind w:firstLine="420"/>
              <w:jc w:val="center"/>
            </w:pPr>
          </w:p>
        </w:tc>
        <w:tc>
          <w:tcPr>
            <w:tcW w:w="960"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66"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9408DE" w:rsidRDefault="00831190">
            <w:pPr>
              <w:spacing w:after="0"/>
              <w:jc w:val="center"/>
            </w:pPr>
            <w:r>
              <w:rPr>
                <w:rFonts w:cs="Calibri" w:hint="eastAsia"/>
              </w:rPr>
              <w:t>任务2.2</w:t>
            </w:r>
          </w:p>
        </w:tc>
        <w:tc>
          <w:tcPr>
            <w:tcW w:w="1034"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532" w:type="dxa"/>
            <w:gridSpan w:val="2"/>
            <w:tcBorders>
              <w:top w:val="single" w:sz="6" w:space="0" w:color="auto"/>
              <w:bottom w:val="single" w:sz="6" w:space="0" w:color="auto"/>
            </w:tcBorders>
          </w:tcPr>
          <w:p w:rsidR="009408DE" w:rsidRDefault="00831190">
            <w:pPr>
              <w:spacing w:after="0"/>
            </w:pPr>
            <w:r>
              <w:rPr>
                <w:rFonts w:hint="eastAsia"/>
              </w:rPr>
              <w:t>项目总体ER图（v1.0版）</w:t>
            </w:r>
          </w:p>
        </w:tc>
        <w:tc>
          <w:tcPr>
            <w:tcW w:w="1837"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525"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57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33"/>
              </w:numPr>
              <w:spacing w:after="0"/>
              <w:ind w:leftChars="300" w:left="540"/>
            </w:pPr>
            <w:r>
              <w:rPr>
                <w:rFonts w:hint="eastAsia"/>
              </w:rPr>
              <w:t>掌握实体、联系相关概念，熟悉ER图的画法</w:t>
            </w:r>
            <w:r>
              <w:t>。</w:t>
            </w:r>
          </w:p>
          <w:p w:rsidR="009408DE" w:rsidRDefault="00831190">
            <w:pPr>
              <w:spacing w:after="0"/>
              <w:ind w:firstLineChars="100" w:firstLine="180"/>
            </w:pPr>
            <w:r>
              <w:rPr>
                <w:rFonts w:hint="eastAsia"/>
              </w:rPr>
              <w:t>任务实施：</w:t>
            </w:r>
          </w:p>
          <w:p w:rsidR="009408DE" w:rsidRDefault="00831190">
            <w:pPr>
              <w:numPr>
                <w:ilvl w:val="0"/>
                <w:numId w:val="34"/>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9408DE" w:rsidRDefault="00831190">
            <w:pPr>
              <w:numPr>
                <w:ilvl w:val="0"/>
                <w:numId w:val="34"/>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9408DE" w:rsidRDefault="00831190">
            <w:pPr>
              <w:numPr>
                <w:ilvl w:val="0"/>
                <w:numId w:val="34"/>
              </w:numPr>
              <w:spacing w:after="0"/>
              <w:ind w:firstLineChars="300" w:firstLine="540"/>
            </w:pPr>
            <w:r>
              <w:rPr>
                <w:rFonts w:hint="eastAsia"/>
              </w:rPr>
              <w:t>本设计满分15分，其中完成分10分，质量分5分。</w:t>
            </w:r>
          </w:p>
          <w:p w:rsidR="009408DE" w:rsidRDefault="009408DE">
            <w:pPr>
              <w:spacing w:after="0"/>
              <w:ind w:leftChars="300" w:left="540"/>
            </w:pPr>
          </w:p>
          <w:p w:rsidR="009408DE" w:rsidRDefault="00831190">
            <w:pPr>
              <w:spacing w:after="0"/>
              <w:ind w:leftChars="300" w:left="540"/>
              <w:jc w:val="center"/>
              <w:rPr>
                <w:sz w:val="28"/>
                <w:szCs w:val="28"/>
              </w:rPr>
            </w:pPr>
            <w:r>
              <w:rPr>
                <w:rFonts w:hint="eastAsia"/>
                <w:sz w:val="28"/>
                <w:szCs w:val="28"/>
              </w:rPr>
              <w:t>项目总体ER图（v1.0版）</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27" w:name="_Toc26071"/>
      <w:r>
        <w:rPr>
          <w:rFonts w:hint="eastAsia"/>
          <w:color w:val="595959" w:themeColor="text1" w:themeTint="A6"/>
        </w:rPr>
        <w:lastRenderedPageBreak/>
        <w:t>任务2.3项目数据库关系模型（v1.0版）</w:t>
      </w:r>
      <w:bookmarkEnd w:id="2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9408DE">
        <w:trPr>
          <w:cantSplit/>
          <w:trHeight w:val="331"/>
        </w:trPr>
        <w:tc>
          <w:tcPr>
            <w:tcW w:w="1150"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9408DE" w:rsidRDefault="009408DE">
            <w:pPr>
              <w:spacing w:after="0"/>
              <w:ind w:firstLine="420"/>
            </w:pPr>
          </w:p>
        </w:tc>
        <w:tc>
          <w:tcPr>
            <w:tcW w:w="986" w:type="dxa"/>
            <w:tcBorders>
              <w:top w:val="single" w:sz="18" w:space="0" w:color="auto"/>
              <w:bottom w:val="single" w:sz="6" w:space="0" w:color="auto"/>
            </w:tcBorders>
          </w:tcPr>
          <w:p w:rsidR="009408DE" w:rsidRDefault="00831190">
            <w:pPr>
              <w:spacing w:after="0"/>
              <w:jc w:val="center"/>
            </w:pPr>
            <w:r>
              <w:rPr>
                <w:rFonts w:hint="eastAsia"/>
              </w:rPr>
              <w:t>学号</w:t>
            </w:r>
          </w:p>
        </w:tc>
        <w:tc>
          <w:tcPr>
            <w:tcW w:w="1461" w:type="dxa"/>
            <w:tcBorders>
              <w:top w:val="single" w:sz="18" w:space="0" w:color="auto"/>
              <w:bottom w:val="single" w:sz="6" w:space="0" w:color="auto"/>
            </w:tcBorders>
          </w:tcPr>
          <w:p w:rsidR="009408DE" w:rsidRDefault="009408DE">
            <w:pPr>
              <w:spacing w:after="0"/>
              <w:ind w:firstLine="420"/>
              <w:jc w:val="center"/>
            </w:pPr>
          </w:p>
        </w:tc>
        <w:tc>
          <w:tcPr>
            <w:tcW w:w="1358" w:type="dxa"/>
            <w:tcBorders>
              <w:top w:val="single" w:sz="18" w:space="0" w:color="auto"/>
              <w:bottom w:val="single" w:sz="6" w:space="0" w:color="auto"/>
            </w:tcBorders>
          </w:tcPr>
          <w:p w:rsidR="009408DE" w:rsidRDefault="00831190">
            <w:pPr>
              <w:spacing w:after="0"/>
              <w:jc w:val="center"/>
            </w:pPr>
            <w:r>
              <w:rPr>
                <w:rFonts w:hint="eastAsia"/>
              </w:rPr>
              <w:t>组别</w:t>
            </w:r>
          </w:p>
        </w:tc>
        <w:tc>
          <w:tcPr>
            <w:tcW w:w="1658" w:type="dxa"/>
            <w:tcBorders>
              <w:top w:val="single" w:sz="18" w:space="0" w:color="auto"/>
              <w:bottom w:val="single" w:sz="6" w:space="0" w:color="auto"/>
            </w:tcBorders>
          </w:tcPr>
          <w:p w:rsidR="009408DE" w:rsidRDefault="009408DE">
            <w:pPr>
              <w:spacing w:after="0"/>
              <w:ind w:firstLine="420"/>
              <w:jc w:val="center"/>
            </w:pPr>
          </w:p>
        </w:tc>
        <w:tc>
          <w:tcPr>
            <w:tcW w:w="679" w:type="dxa"/>
            <w:tcBorders>
              <w:top w:val="single" w:sz="18" w:space="0" w:color="auto"/>
              <w:bottom w:val="single" w:sz="6" w:space="0" w:color="auto"/>
            </w:tcBorders>
          </w:tcPr>
          <w:p w:rsidR="009408DE" w:rsidRDefault="00831190">
            <w:pPr>
              <w:spacing w:after="0"/>
              <w:jc w:val="center"/>
            </w:pPr>
            <w:r>
              <w:rPr>
                <w:rFonts w:hint="eastAsia"/>
              </w:rPr>
              <w:t>绩效</w:t>
            </w:r>
          </w:p>
        </w:tc>
        <w:tc>
          <w:tcPr>
            <w:tcW w:w="1438"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50"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9408DE" w:rsidRDefault="00831190">
            <w:pPr>
              <w:spacing w:after="0"/>
              <w:jc w:val="center"/>
            </w:pPr>
            <w:r>
              <w:rPr>
                <w:rFonts w:cs="Calibri" w:hint="eastAsia"/>
              </w:rPr>
              <w:t>任务2.3</w:t>
            </w:r>
          </w:p>
        </w:tc>
        <w:tc>
          <w:tcPr>
            <w:tcW w:w="986"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819" w:type="dxa"/>
            <w:gridSpan w:val="2"/>
            <w:tcBorders>
              <w:top w:val="single" w:sz="6" w:space="0" w:color="auto"/>
              <w:bottom w:val="single" w:sz="6" w:space="0" w:color="auto"/>
            </w:tcBorders>
          </w:tcPr>
          <w:p w:rsidR="009408DE" w:rsidRDefault="00831190">
            <w:pPr>
              <w:spacing w:after="0"/>
            </w:pPr>
            <w:r>
              <w:rPr>
                <w:rFonts w:hint="eastAsia"/>
              </w:rPr>
              <w:t>项目数据库关系模型（v1.0版）</w:t>
            </w:r>
          </w:p>
        </w:tc>
        <w:tc>
          <w:tcPr>
            <w:tcW w:w="1658"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117"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5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35"/>
              </w:numPr>
              <w:spacing w:after="0"/>
              <w:ind w:leftChars="300" w:left="540"/>
            </w:pPr>
            <w:r>
              <w:rPr>
                <w:rFonts w:hint="eastAsia"/>
              </w:rPr>
              <w:t>掌握关系模型相关概念，掌握将ER图转换为关系模型的方法</w:t>
            </w:r>
            <w:r>
              <w:t>。</w:t>
            </w:r>
          </w:p>
          <w:p w:rsidR="009408DE" w:rsidRDefault="00831190">
            <w:pPr>
              <w:spacing w:after="0"/>
              <w:ind w:firstLineChars="100" w:firstLine="180"/>
            </w:pPr>
            <w:r>
              <w:rPr>
                <w:rFonts w:hint="eastAsia"/>
              </w:rPr>
              <w:t>任务实施：</w:t>
            </w:r>
          </w:p>
          <w:p w:rsidR="009408DE" w:rsidRDefault="00831190">
            <w:pPr>
              <w:numPr>
                <w:ilvl w:val="0"/>
                <w:numId w:val="36"/>
              </w:numPr>
              <w:spacing w:after="0"/>
              <w:ind w:firstLineChars="300" w:firstLine="540"/>
            </w:pPr>
            <w:r>
              <w:rPr>
                <w:rFonts w:hint="eastAsia"/>
              </w:rPr>
              <w:t>分析任务2.2的汇总项目总体ER图，将其转换为项目数据库关系模型（v1.0版）。</w:t>
            </w:r>
          </w:p>
          <w:p w:rsidR="009408DE" w:rsidRDefault="00831190">
            <w:pPr>
              <w:numPr>
                <w:ilvl w:val="0"/>
                <w:numId w:val="36"/>
              </w:numPr>
              <w:spacing w:after="0"/>
              <w:ind w:firstLineChars="300" w:firstLine="540"/>
            </w:pPr>
            <w:r>
              <w:rPr>
                <w:rFonts w:hint="eastAsia"/>
              </w:rPr>
              <w:t>本设计满分5分，其中完成分3分，质量分2分。</w:t>
            </w:r>
          </w:p>
          <w:p w:rsidR="009408DE" w:rsidRDefault="009408DE">
            <w:pPr>
              <w:spacing w:after="0"/>
              <w:ind w:leftChars="300" w:left="540"/>
            </w:pPr>
          </w:p>
          <w:p w:rsidR="009408DE" w:rsidRDefault="00831190">
            <w:pPr>
              <w:spacing w:after="0"/>
              <w:ind w:leftChars="300" w:left="540"/>
              <w:jc w:val="center"/>
              <w:rPr>
                <w:sz w:val="28"/>
                <w:szCs w:val="28"/>
              </w:rPr>
            </w:pPr>
            <w:r>
              <w:rPr>
                <w:rFonts w:hint="eastAsia"/>
                <w:sz w:val="28"/>
                <w:szCs w:val="28"/>
              </w:rPr>
              <w:t>项目数据库关系模型（v1.0版）</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1"/>
        <w:jc w:val="center"/>
        <w:rPr>
          <w:color w:val="595959" w:themeColor="text1" w:themeTint="A6"/>
        </w:rPr>
      </w:pPr>
      <w:bookmarkStart w:id="28" w:name="_Toc6199"/>
      <w:r>
        <w:rPr>
          <w:rFonts w:hint="eastAsia"/>
          <w:color w:val="595959" w:themeColor="text1" w:themeTint="A6"/>
        </w:rPr>
        <w:lastRenderedPageBreak/>
        <w:t>项目三</w:t>
      </w:r>
      <w:r>
        <w:rPr>
          <w:rFonts w:hint="eastAsia"/>
          <w:color w:val="595959" w:themeColor="text1" w:themeTint="A6"/>
        </w:rPr>
        <w:tab/>
        <w:t>项目数据库设计</w:t>
      </w:r>
      <w:bookmarkEnd w:id="28"/>
      <w:r>
        <w:rPr>
          <w:rFonts w:hint="eastAsia"/>
          <w:color w:val="595959" w:themeColor="text1" w:themeTint="A6"/>
        </w:rPr>
        <w:t>(90)</w:t>
      </w:r>
    </w:p>
    <w:p w:rsidR="009408DE" w:rsidRDefault="00831190">
      <w:pPr>
        <w:pStyle w:val="21"/>
        <w:ind w:firstLine="3360"/>
        <w:rPr>
          <w:color w:val="595959" w:themeColor="text1" w:themeTint="A6"/>
        </w:rPr>
      </w:pPr>
      <w:bookmarkStart w:id="29" w:name="_Toc23472"/>
      <w:r>
        <w:rPr>
          <w:rFonts w:hint="eastAsia"/>
          <w:color w:val="595959" w:themeColor="text1" w:themeTint="A6"/>
        </w:rPr>
        <w:t>任务3.1项目关系模型的</w:t>
      </w:r>
      <w:proofErr w:type="gramStart"/>
      <w:r>
        <w:rPr>
          <w:rFonts w:hint="eastAsia"/>
          <w:color w:val="595959" w:themeColor="text1" w:themeTint="A6"/>
        </w:rPr>
        <w:t>范式化</w:t>
      </w:r>
      <w:proofErr w:type="gramEnd"/>
      <w:r>
        <w:rPr>
          <w:rFonts w:hint="eastAsia"/>
          <w:color w:val="595959" w:themeColor="text1" w:themeTint="A6"/>
        </w:rPr>
        <w:t>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9408DE">
        <w:trPr>
          <w:cantSplit/>
          <w:trHeight w:val="331"/>
        </w:trPr>
        <w:tc>
          <w:tcPr>
            <w:tcW w:w="1221"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9408DE" w:rsidRDefault="009408DE">
            <w:pPr>
              <w:spacing w:after="0"/>
              <w:ind w:firstLine="420"/>
            </w:pPr>
          </w:p>
        </w:tc>
        <w:tc>
          <w:tcPr>
            <w:tcW w:w="995" w:type="dxa"/>
            <w:tcBorders>
              <w:top w:val="single" w:sz="18" w:space="0" w:color="auto"/>
              <w:bottom w:val="single" w:sz="6" w:space="0" w:color="auto"/>
            </w:tcBorders>
          </w:tcPr>
          <w:p w:rsidR="009408DE" w:rsidRDefault="00831190">
            <w:pPr>
              <w:spacing w:after="0"/>
              <w:jc w:val="center"/>
            </w:pPr>
            <w:r>
              <w:rPr>
                <w:rFonts w:hint="eastAsia"/>
              </w:rPr>
              <w:t>学号</w:t>
            </w:r>
          </w:p>
        </w:tc>
        <w:tc>
          <w:tcPr>
            <w:tcW w:w="1832" w:type="dxa"/>
            <w:tcBorders>
              <w:top w:val="single" w:sz="18" w:space="0" w:color="auto"/>
              <w:bottom w:val="single" w:sz="6" w:space="0" w:color="auto"/>
            </w:tcBorders>
          </w:tcPr>
          <w:p w:rsidR="009408DE" w:rsidRDefault="009408DE">
            <w:pPr>
              <w:spacing w:after="0"/>
              <w:ind w:firstLine="420"/>
              <w:jc w:val="center"/>
            </w:pPr>
          </w:p>
        </w:tc>
        <w:tc>
          <w:tcPr>
            <w:tcW w:w="955" w:type="dxa"/>
            <w:tcBorders>
              <w:top w:val="single" w:sz="18" w:space="0" w:color="auto"/>
              <w:bottom w:val="single" w:sz="6" w:space="0" w:color="auto"/>
            </w:tcBorders>
          </w:tcPr>
          <w:p w:rsidR="009408DE" w:rsidRDefault="00831190">
            <w:pPr>
              <w:spacing w:after="0"/>
              <w:jc w:val="center"/>
            </w:pPr>
            <w:r>
              <w:rPr>
                <w:rFonts w:hint="eastAsia"/>
              </w:rPr>
              <w:t>组别</w:t>
            </w:r>
          </w:p>
        </w:tc>
        <w:tc>
          <w:tcPr>
            <w:tcW w:w="1697" w:type="dxa"/>
            <w:tcBorders>
              <w:top w:val="single" w:sz="18" w:space="0" w:color="auto"/>
              <w:bottom w:val="single" w:sz="6" w:space="0" w:color="auto"/>
            </w:tcBorders>
          </w:tcPr>
          <w:p w:rsidR="009408DE" w:rsidRDefault="009408DE">
            <w:pPr>
              <w:spacing w:after="0"/>
              <w:ind w:firstLine="420"/>
              <w:jc w:val="center"/>
            </w:pPr>
          </w:p>
        </w:tc>
        <w:tc>
          <w:tcPr>
            <w:tcW w:w="742"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21"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9408DE" w:rsidRDefault="00831190">
            <w:pPr>
              <w:spacing w:after="0"/>
              <w:jc w:val="center"/>
            </w:pPr>
            <w:r>
              <w:rPr>
                <w:rFonts w:cs="Calibri" w:hint="eastAsia"/>
              </w:rPr>
              <w:t>任务3.1</w:t>
            </w:r>
          </w:p>
        </w:tc>
        <w:tc>
          <w:tcPr>
            <w:tcW w:w="995"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787" w:type="dxa"/>
            <w:gridSpan w:val="2"/>
            <w:tcBorders>
              <w:top w:val="single" w:sz="6" w:space="0" w:color="auto"/>
              <w:bottom w:val="single" w:sz="6" w:space="0" w:color="auto"/>
            </w:tcBorders>
          </w:tcPr>
          <w:p w:rsidR="009408DE" w:rsidRDefault="00831190">
            <w:pPr>
              <w:spacing w:after="0"/>
            </w:pPr>
            <w:r>
              <w:rPr>
                <w:rFonts w:hint="eastAsia"/>
              </w:rPr>
              <w:t>项目关系模型的</w:t>
            </w:r>
            <w:proofErr w:type="gramStart"/>
            <w:r>
              <w:rPr>
                <w:rFonts w:hint="eastAsia"/>
              </w:rPr>
              <w:t>范式化</w:t>
            </w:r>
            <w:proofErr w:type="gramEnd"/>
            <w:r>
              <w:rPr>
                <w:rFonts w:hint="eastAsia"/>
              </w:rPr>
              <w:t>分析调整</w:t>
            </w:r>
          </w:p>
        </w:tc>
        <w:tc>
          <w:tcPr>
            <w:tcW w:w="1697"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307"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286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37"/>
              </w:numPr>
              <w:spacing w:after="0"/>
              <w:ind w:leftChars="300" w:left="540"/>
            </w:pPr>
            <w:r>
              <w:rPr>
                <w:rFonts w:hint="eastAsia"/>
              </w:rPr>
              <w:t>熟知三范式原则，掌握用三范式原则分析项目关系模型的方法</w:t>
            </w:r>
            <w:r>
              <w:t>。</w:t>
            </w:r>
          </w:p>
          <w:p w:rsidR="009408DE" w:rsidRDefault="00831190">
            <w:pPr>
              <w:spacing w:after="0"/>
              <w:ind w:firstLineChars="100" w:firstLine="180"/>
            </w:pPr>
            <w:r>
              <w:rPr>
                <w:rFonts w:hint="eastAsia"/>
              </w:rPr>
              <w:t>任务实施：</w:t>
            </w:r>
          </w:p>
          <w:p w:rsidR="009408DE" w:rsidRDefault="00831190">
            <w:pPr>
              <w:numPr>
                <w:ilvl w:val="0"/>
                <w:numId w:val="38"/>
              </w:numPr>
              <w:spacing w:after="0"/>
              <w:ind w:firstLineChars="300" w:firstLine="540"/>
            </w:pPr>
            <w:r>
              <w:rPr>
                <w:rFonts w:hint="eastAsia"/>
              </w:rPr>
              <w:t>分析任务2.3的项目关系模型，按三范式原则逐个分析关系模型中的每一个属性项。</w:t>
            </w:r>
          </w:p>
          <w:p w:rsidR="009408DE" w:rsidRDefault="00831190">
            <w:pPr>
              <w:numPr>
                <w:ilvl w:val="0"/>
                <w:numId w:val="38"/>
              </w:numPr>
              <w:spacing w:after="0"/>
              <w:ind w:firstLineChars="300" w:firstLine="540"/>
            </w:pPr>
            <w:r>
              <w:rPr>
                <w:rFonts w:hint="eastAsia"/>
              </w:rPr>
              <w:t>对分析结果进行评价，给出调整方案。</w:t>
            </w:r>
          </w:p>
          <w:p w:rsidR="009408DE" w:rsidRDefault="00831190">
            <w:pPr>
              <w:numPr>
                <w:ilvl w:val="0"/>
                <w:numId w:val="38"/>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9408DE" w:rsidRDefault="00831190">
            <w:pPr>
              <w:spacing w:after="0"/>
              <w:ind w:leftChars="300" w:left="540"/>
              <w:jc w:val="center"/>
              <w:rPr>
                <w:sz w:val="28"/>
                <w:szCs w:val="28"/>
              </w:rPr>
            </w:pPr>
            <w:r>
              <w:rPr>
                <w:rFonts w:hint="eastAsia"/>
                <w:sz w:val="28"/>
                <w:szCs w:val="28"/>
              </w:rPr>
              <w:t>关系模型的</w:t>
            </w:r>
            <w:proofErr w:type="gramStart"/>
            <w:r>
              <w:rPr>
                <w:rFonts w:hint="eastAsia"/>
                <w:sz w:val="28"/>
                <w:szCs w:val="28"/>
              </w:rPr>
              <w:t>范式化</w:t>
            </w:r>
            <w:proofErr w:type="gramEnd"/>
            <w:r>
              <w:rPr>
                <w:rFonts w:hint="eastAsia"/>
                <w:sz w:val="28"/>
                <w:szCs w:val="28"/>
              </w:rPr>
              <w:t>分析</w:t>
            </w:r>
          </w:p>
          <w:p w:rsidR="009408DE" w:rsidRDefault="00831190">
            <w:pPr>
              <w:numPr>
                <w:ilvl w:val="0"/>
                <w:numId w:val="39"/>
              </w:numPr>
              <w:spacing w:after="0"/>
              <w:ind w:firstLineChars="300" w:firstLine="540"/>
            </w:pPr>
            <w:r>
              <w:rPr>
                <w:rFonts w:hint="eastAsia"/>
              </w:rPr>
              <w:t>应用第一范式的检查和分析（使用如下方法判断并用表格检查，</w:t>
            </w:r>
            <w:proofErr w:type="gramStart"/>
            <w:r>
              <w:rPr>
                <w:rFonts w:hint="eastAsia"/>
              </w:rPr>
              <w:t>为外键的</w:t>
            </w:r>
            <w:proofErr w:type="gramEnd"/>
            <w:r>
              <w:rPr>
                <w:rFonts w:hint="eastAsia"/>
              </w:rPr>
              <w:t>属性项除外）</w:t>
            </w:r>
          </w:p>
          <w:p w:rsidR="009408DE" w:rsidRDefault="00831190">
            <w:pPr>
              <w:numPr>
                <w:ilvl w:val="1"/>
                <w:numId w:val="39"/>
              </w:numPr>
              <w:spacing w:after="0"/>
              <w:ind w:leftChars="300" w:left="540" w:firstLineChars="200" w:firstLine="360"/>
            </w:pPr>
            <w:r>
              <w:rPr>
                <w:rFonts w:hint="eastAsia"/>
              </w:rPr>
              <w:t>判断属性</w:t>
            </w:r>
            <w:proofErr w:type="gramStart"/>
            <w:r>
              <w:rPr>
                <w:rFonts w:hint="eastAsia"/>
              </w:rPr>
              <w:t>项数据</w:t>
            </w:r>
            <w:proofErr w:type="gramEnd"/>
            <w:r>
              <w:rPr>
                <w:rFonts w:hint="eastAsia"/>
              </w:rPr>
              <w:t>是否可拆分成两个或以上独立的数据；</w:t>
            </w:r>
          </w:p>
          <w:p w:rsidR="009408DE" w:rsidRDefault="00831190">
            <w:pPr>
              <w:numPr>
                <w:ilvl w:val="1"/>
                <w:numId w:val="39"/>
              </w:numPr>
              <w:spacing w:after="0"/>
              <w:ind w:leftChars="300" w:left="540" w:firstLineChars="200" w:firstLine="360"/>
            </w:pPr>
            <w:r>
              <w:rPr>
                <w:rFonts w:hint="eastAsia"/>
              </w:rPr>
              <w:t>判断属性项名称是否可分列出两种或以上含义的数据；</w:t>
            </w:r>
          </w:p>
          <w:p w:rsidR="009408DE" w:rsidRDefault="00831190">
            <w:pPr>
              <w:numPr>
                <w:ilvl w:val="1"/>
                <w:numId w:val="39"/>
              </w:numPr>
              <w:spacing w:after="0"/>
              <w:ind w:leftChars="300" w:left="540" w:firstLineChars="200" w:firstLine="360"/>
            </w:pPr>
            <w:r>
              <w:rPr>
                <w:rFonts w:hint="eastAsia"/>
              </w:rPr>
              <w:t>若1.1或1.2成立，分析分裂出来的数据在项目中是否有独立使用的意义；</w:t>
            </w:r>
          </w:p>
          <w:p w:rsidR="009408DE" w:rsidRDefault="00831190">
            <w:pPr>
              <w:numPr>
                <w:ilvl w:val="1"/>
                <w:numId w:val="39"/>
              </w:numPr>
              <w:spacing w:after="0"/>
              <w:ind w:leftChars="300" w:left="540" w:firstLineChars="200" w:firstLine="360"/>
            </w:pPr>
            <w:r>
              <w:rPr>
                <w:rFonts w:hint="eastAsia"/>
              </w:rPr>
              <w:t>根据1.3的分析结果，给出如下分析意见：</w:t>
            </w:r>
          </w:p>
          <w:p w:rsidR="009408DE" w:rsidRDefault="00831190">
            <w:pPr>
              <w:numPr>
                <w:ilvl w:val="0"/>
                <w:numId w:val="40"/>
              </w:numPr>
              <w:spacing w:after="0"/>
              <w:ind w:leftChars="700" w:left="1260"/>
            </w:pPr>
            <w:r>
              <w:rPr>
                <w:rFonts w:hint="eastAsia"/>
              </w:rPr>
              <w:t xml:space="preserve">  属性项具有原子性，1.1与1.2均不成立，符合第一范式原则，维持原属性项；</w:t>
            </w:r>
          </w:p>
          <w:p w:rsidR="009408DE" w:rsidRDefault="00831190">
            <w:pPr>
              <w:numPr>
                <w:ilvl w:val="0"/>
                <w:numId w:val="40"/>
              </w:numPr>
              <w:spacing w:after="0"/>
              <w:ind w:leftChars="700" w:left="1260"/>
            </w:pPr>
            <w:r>
              <w:rPr>
                <w:rFonts w:hint="eastAsia"/>
              </w:rPr>
              <w:t xml:space="preserve">  1.1成立，但拆分出来的子属性项在项目中均没有独立使用的意义，维持原属性项；</w:t>
            </w:r>
          </w:p>
          <w:p w:rsidR="009408DE" w:rsidRDefault="00831190">
            <w:pPr>
              <w:numPr>
                <w:ilvl w:val="0"/>
                <w:numId w:val="40"/>
              </w:numPr>
              <w:spacing w:after="0"/>
              <w:ind w:leftChars="700" w:left="1260"/>
            </w:pPr>
            <w:r>
              <w:rPr>
                <w:rFonts w:hint="eastAsia"/>
              </w:rPr>
              <w:t xml:space="preserve">  1.1成立，且拆分出来的子属性项中，只有</w:t>
            </w:r>
            <w:proofErr w:type="gramStart"/>
            <w:r>
              <w:rPr>
                <w:rFonts w:hint="eastAsia"/>
              </w:rPr>
              <w:t>一</w:t>
            </w:r>
            <w:proofErr w:type="gramEnd"/>
            <w:r>
              <w:rPr>
                <w:rFonts w:hint="eastAsia"/>
              </w:rPr>
              <w:t>个子属性项有独立使用的意义，</w:t>
            </w:r>
            <w:proofErr w:type="gramStart"/>
            <w:r>
              <w:rPr>
                <w:rFonts w:hint="eastAsia"/>
              </w:rPr>
              <w:t>改原属性</w:t>
            </w:r>
            <w:proofErr w:type="gramEnd"/>
            <w:r>
              <w:rPr>
                <w:rFonts w:hint="eastAsia"/>
              </w:rPr>
              <w:t>项为该子属性项；</w:t>
            </w:r>
          </w:p>
          <w:p w:rsidR="009408DE" w:rsidRDefault="00831190">
            <w:pPr>
              <w:numPr>
                <w:ilvl w:val="0"/>
                <w:numId w:val="40"/>
              </w:numPr>
              <w:spacing w:after="0"/>
              <w:ind w:leftChars="700" w:left="1260"/>
            </w:pPr>
            <w:r>
              <w:rPr>
                <w:rFonts w:hint="eastAsia"/>
              </w:rPr>
              <w:t xml:space="preserve">  1.1成立，且拆分出来的子属性项在项目中都有独立使用的意义，</w:t>
            </w:r>
            <w:proofErr w:type="gramStart"/>
            <w:r>
              <w:rPr>
                <w:rFonts w:hint="eastAsia"/>
              </w:rPr>
              <w:t>改原属性</w:t>
            </w:r>
            <w:proofErr w:type="gramEnd"/>
            <w:r>
              <w:rPr>
                <w:rFonts w:hint="eastAsia"/>
              </w:rPr>
              <w:t>项为两个子属性项；</w:t>
            </w:r>
          </w:p>
          <w:p w:rsidR="009408DE" w:rsidRDefault="00831190">
            <w:pPr>
              <w:numPr>
                <w:ilvl w:val="0"/>
                <w:numId w:val="40"/>
              </w:numPr>
              <w:spacing w:after="0"/>
              <w:ind w:leftChars="700" w:left="1260"/>
            </w:pPr>
            <w:r>
              <w:rPr>
                <w:rFonts w:hint="eastAsia"/>
              </w:rPr>
              <w:t xml:space="preserve">  1.2成立，修改原属性项名为新的属性项名。</w:t>
            </w:r>
          </w:p>
          <w:p w:rsidR="009408DE" w:rsidRDefault="00831190">
            <w:pPr>
              <w:spacing w:after="0"/>
              <w:ind w:leftChars="500" w:left="1260" w:hangingChars="200" w:hanging="360"/>
            </w:pPr>
            <w:r>
              <w:rPr>
                <w:rFonts w:hint="eastAsia"/>
              </w:rPr>
              <w:t>注:在表格分析结论中，如选择3-5，后面需跟上新的属性项名。</w:t>
            </w:r>
          </w:p>
          <w:p w:rsidR="009408DE" w:rsidRDefault="009408DE">
            <w:pPr>
              <w:spacing w:after="0"/>
              <w:jc w:val="center"/>
            </w:pPr>
          </w:p>
          <w:p w:rsidR="009408DE" w:rsidRDefault="00831190">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2025"/>
              <w:gridCol w:w="990"/>
              <w:gridCol w:w="1012"/>
              <w:gridCol w:w="3330"/>
            </w:tblGrid>
            <w:tr w:rsidR="009408DE">
              <w:trPr>
                <w:trHeight w:val="313"/>
              </w:trPr>
              <w:tc>
                <w:tcPr>
                  <w:tcW w:w="1180" w:type="dxa"/>
                </w:tcPr>
                <w:p w:rsidR="009408DE" w:rsidRDefault="00831190">
                  <w:pPr>
                    <w:spacing w:after="0"/>
                  </w:pPr>
                  <w:r>
                    <w:rPr>
                      <w:rFonts w:hint="eastAsia"/>
                    </w:rPr>
                    <w:t>关系名</w:t>
                  </w:r>
                </w:p>
              </w:tc>
              <w:tc>
                <w:tcPr>
                  <w:tcW w:w="1305" w:type="dxa"/>
                </w:tcPr>
                <w:p w:rsidR="009408DE" w:rsidRDefault="00831190">
                  <w:pPr>
                    <w:spacing w:after="0"/>
                  </w:pPr>
                  <w:r>
                    <w:rPr>
                      <w:rFonts w:hint="eastAsia"/>
                    </w:rPr>
                    <w:t>属性项名</w:t>
                  </w:r>
                </w:p>
              </w:tc>
              <w:tc>
                <w:tcPr>
                  <w:tcW w:w="2025" w:type="dxa"/>
                </w:tcPr>
                <w:p w:rsidR="009408DE" w:rsidRDefault="00831190">
                  <w:pPr>
                    <w:spacing w:after="0"/>
                  </w:pPr>
                  <w:r>
                    <w:rPr>
                      <w:rFonts w:hint="eastAsia"/>
                      <w:szCs w:val="18"/>
                    </w:rPr>
                    <w:t>数据示例</w:t>
                  </w:r>
                </w:p>
              </w:tc>
              <w:tc>
                <w:tcPr>
                  <w:tcW w:w="990" w:type="dxa"/>
                </w:tcPr>
                <w:p w:rsidR="009408DE" w:rsidRDefault="00831190">
                  <w:pPr>
                    <w:spacing w:after="0"/>
                  </w:pPr>
                  <w:r>
                    <w:rPr>
                      <w:rFonts w:hint="eastAsia"/>
                    </w:rPr>
                    <w:t>判断1.1</w:t>
                  </w:r>
                </w:p>
              </w:tc>
              <w:tc>
                <w:tcPr>
                  <w:tcW w:w="1012" w:type="dxa"/>
                </w:tcPr>
                <w:p w:rsidR="009408DE" w:rsidRDefault="00831190">
                  <w:pPr>
                    <w:spacing w:after="0"/>
                  </w:pPr>
                  <w:r>
                    <w:rPr>
                      <w:rFonts w:hint="eastAsia"/>
                    </w:rPr>
                    <w:t>判断1.2</w:t>
                  </w:r>
                </w:p>
              </w:tc>
              <w:tc>
                <w:tcPr>
                  <w:tcW w:w="3330" w:type="dxa"/>
                </w:tcPr>
                <w:p w:rsidR="009408DE" w:rsidRDefault="00831190">
                  <w:pPr>
                    <w:spacing w:after="0"/>
                  </w:pPr>
                  <w:r>
                    <w:rPr>
                      <w:rFonts w:hint="eastAsia"/>
                    </w:rPr>
                    <w:t>分析结论</w:t>
                  </w:r>
                </w:p>
              </w:tc>
            </w:tr>
            <w:tr w:rsidR="009408DE">
              <w:tc>
                <w:tcPr>
                  <w:tcW w:w="1180" w:type="dxa"/>
                </w:tcPr>
                <w:p w:rsidR="009408DE" w:rsidRDefault="00831190">
                  <w:pPr>
                    <w:spacing w:after="0"/>
                  </w:pPr>
                  <w:r>
                    <w:rPr>
                      <w:rFonts w:hint="eastAsia"/>
                    </w:rPr>
                    <w:t>关系名1</w:t>
                  </w:r>
                </w:p>
              </w:tc>
              <w:tc>
                <w:tcPr>
                  <w:tcW w:w="1305" w:type="dxa"/>
                </w:tcPr>
                <w:p w:rsidR="009408DE" w:rsidRDefault="00831190">
                  <w:pPr>
                    <w:spacing w:after="0"/>
                  </w:pPr>
                  <w:r>
                    <w:rPr>
                      <w:rFonts w:hint="eastAsia"/>
                    </w:rPr>
                    <w:t>属性项名1-1</w:t>
                  </w:r>
                </w:p>
              </w:tc>
              <w:tc>
                <w:tcPr>
                  <w:tcW w:w="2025" w:type="dxa"/>
                </w:tcPr>
                <w:p w:rsidR="009408DE" w:rsidRDefault="00831190">
                  <w:pPr>
                    <w:spacing w:after="0"/>
                    <w:rPr>
                      <w:szCs w:val="18"/>
                    </w:rPr>
                  </w:pPr>
                  <w:r>
                    <w:rPr>
                      <w:rFonts w:hint="eastAsia"/>
                      <w:szCs w:val="18"/>
                    </w:rPr>
                    <w:t>XXXXXX</w:t>
                  </w:r>
                </w:p>
              </w:tc>
              <w:tc>
                <w:tcPr>
                  <w:tcW w:w="990" w:type="dxa"/>
                </w:tcPr>
                <w:p w:rsidR="009408DE" w:rsidRDefault="00831190">
                  <w:pPr>
                    <w:spacing w:after="0"/>
                    <w:jc w:val="center"/>
                  </w:pPr>
                  <w:r>
                    <w:rPr>
                      <w:rFonts w:ascii="Arial" w:hAnsi="Arial" w:cs="Arial"/>
                    </w:rPr>
                    <w:t>×</w:t>
                  </w:r>
                </w:p>
              </w:tc>
              <w:tc>
                <w:tcPr>
                  <w:tcW w:w="1012" w:type="dxa"/>
                </w:tcPr>
                <w:p w:rsidR="009408DE" w:rsidRDefault="00831190">
                  <w:pPr>
                    <w:spacing w:after="0"/>
                    <w:jc w:val="center"/>
                  </w:pPr>
                  <w:r>
                    <w:rPr>
                      <w:rFonts w:ascii="Arial" w:hAnsi="Arial" w:cs="Arial"/>
                    </w:rPr>
                    <w:t>√</w:t>
                  </w:r>
                </w:p>
              </w:tc>
              <w:tc>
                <w:tcPr>
                  <w:tcW w:w="3330" w:type="dxa"/>
                </w:tcPr>
                <w:p w:rsidR="009408DE" w:rsidRDefault="00831190">
                  <w:pPr>
                    <w:spacing w:after="0"/>
                  </w:pPr>
                  <w:r>
                    <w:rPr>
                      <w:rFonts w:hint="eastAsia"/>
                    </w:rPr>
                    <w:t>5-新的属性项名1</w:t>
                  </w:r>
                </w:p>
              </w:tc>
            </w:tr>
            <w:tr w:rsidR="009408DE">
              <w:tc>
                <w:tcPr>
                  <w:tcW w:w="1180" w:type="dxa"/>
                </w:tcPr>
                <w:p w:rsidR="009408DE" w:rsidRDefault="00831190">
                  <w:pPr>
                    <w:spacing w:after="0"/>
                  </w:pPr>
                  <w:r>
                    <w:rPr>
                      <w:rFonts w:hint="eastAsia"/>
                    </w:rPr>
                    <w:t>关系名1</w:t>
                  </w:r>
                </w:p>
              </w:tc>
              <w:tc>
                <w:tcPr>
                  <w:tcW w:w="1305" w:type="dxa"/>
                </w:tcPr>
                <w:p w:rsidR="009408DE" w:rsidRDefault="00831190">
                  <w:pPr>
                    <w:spacing w:after="0"/>
                  </w:pPr>
                  <w:r>
                    <w:rPr>
                      <w:rFonts w:hint="eastAsia"/>
                    </w:rPr>
                    <w:t>属性项名1-2</w:t>
                  </w:r>
                </w:p>
              </w:tc>
              <w:tc>
                <w:tcPr>
                  <w:tcW w:w="2025" w:type="dxa"/>
                </w:tcPr>
                <w:p w:rsidR="009408DE" w:rsidRDefault="00831190">
                  <w:pPr>
                    <w:spacing w:after="0"/>
                    <w:rPr>
                      <w:szCs w:val="18"/>
                    </w:rPr>
                  </w:pPr>
                  <w:r>
                    <w:rPr>
                      <w:rFonts w:hint="eastAsia"/>
                      <w:szCs w:val="18"/>
                    </w:rPr>
                    <w:t>XXXXXXX</w:t>
                  </w:r>
                </w:p>
              </w:tc>
              <w:tc>
                <w:tcPr>
                  <w:tcW w:w="990" w:type="dxa"/>
                </w:tcPr>
                <w:p w:rsidR="009408DE" w:rsidRDefault="00831190">
                  <w:pPr>
                    <w:spacing w:after="0"/>
                    <w:jc w:val="center"/>
                    <w:rPr>
                      <w:rFonts w:ascii="Arial" w:hAnsi="Arial" w:cs="Arial"/>
                    </w:rPr>
                  </w:pPr>
                  <w:r>
                    <w:rPr>
                      <w:rFonts w:ascii="Arial" w:hAnsi="Arial" w:cs="Arial"/>
                    </w:rPr>
                    <w:t>√</w:t>
                  </w:r>
                </w:p>
              </w:tc>
              <w:tc>
                <w:tcPr>
                  <w:tcW w:w="1012" w:type="dxa"/>
                </w:tcPr>
                <w:p w:rsidR="009408DE" w:rsidRDefault="00831190">
                  <w:pPr>
                    <w:spacing w:after="0"/>
                    <w:jc w:val="center"/>
                    <w:rPr>
                      <w:rFonts w:ascii="Arial" w:hAnsi="Arial" w:cs="Arial"/>
                    </w:rPr>
                  </w:pPr>
                  <w:r>
                    <w:rPr>
                      <w:rFonts w:ascii="Arial" w:hAnsi="Arial" w:cs="Arial"/>
                    </w:rPr>
                    <w:t>×</w:t>
                  </w:r>
                </w:p>
              </w:tc>
              <w:tc>
                <w:tcPr>
                  <w:tcW w:w="3330" w:type="dxa"/>
                </w:tcPr>
                <w:p w:rsidR="009408DE" w:rsidRDefault="00831190">
                  <w:pPr>
                    <w:spacing w:after="0"/>
                  </w:pPr>
                  <w:r>
                    <w:rPr>
                      <w:rFonts w:hint="eastAsia"/>
                    </w:rPr>
                    <w:t>4-新的属性项名2，新的属性项名3</w:t>
                  </w:r>
                </w:p>
              </w:tc>
            </w:tr>
            <w:tr w:rsidR="009408DE">
              <w:tc>
                <w:tcPr>
                  <w:tcW w:w="1180" w:type="dxa"/>
                </w:tcPr>
                <w:p w:rsidR="009408DE" w:rsidRDefault="00831190">
                  <w:pPr>
                    <w:spacing w:after="0"/>
                    <w:jc w:val="center"/>
                  </w:pPr>
                  <w:r>
                    <w:rPr>
                      <w:rFonts w:hint="eastAsia"/>
                    </w:rPr>
                    <w:t>...</w:t>
                  </w:r>
                </w:p>
              </w:tc>
              <w:tc>
                <w:tcPr>
                  <w:tcW w:w="1305" w:type="dxa"/>
                </w:tcPr>
                <w:p w:rsidR="009408DE" w:rsidRDefault="00831190">
                  <w:pPr>
                    <w:spacing w:after="0"/>
                    <w:jc w:val="center"/>
                  </w:pPr>
                  <w:r>
                    <w:rPr>
                      <w:rFonts w:hint="eastAsia"/>
                    </w:rPr>
                    <w:t>...</w:t>
                  </w:r>
                </w:p>
              </w:tc>
              <w:tc>
                <w:tcPr>
                  <w:tcW w:w="2025" w:type="dxa"/>
                </w:tcPr>
                <w:p w:rsidR="009408DE" w:rsidRDefault="00831190">
                  <w:pPr>
                    <w:spacing w:after="0"/>
                    <w:jc w:val="center"/>
                    <w:rPr>
                      <w:szCs w:val="18"/>
                    </w:rPr>
                  </w:pPr>
                  <w:r>
                    <w:rPr>
                      <w:rFonts w:hint="eastAsia"/>
                    </w:rPr>
                    <w:t>...</w:t>
                  </w:r>
                </w:p>
              </w:tc>
              <w:tc>
                <w:tcPr>
                  <w:tcW w:w="990" w:type="dxa"/>
                </w:tcPr>
                <w:p w:rsidR="009408DE" w:rsidRDefault="00831190">
                  <w:pPr>
                    <w:spacing w:after="0"/>
                    <w:jc w:val="center"/>
                    <w:rPr>
                      <w:rFonts w:ascii="Arial" w:hAnsi="Arial" w:cs="Arial"/>
                    </w:rPr>
                  </w:pPr>
                  <w:r>
                    <w:rPr>
                      <w:rFonts w:hint="eastAsia"/>
                    </w:rPr>
                    <w:t>...</w:t>
                  </w:r>
                </w:p>
              </w:tc>
              <w:tc>
                <w:tcPr>
                  <w:tcW w:w="1012" w:type="dxa"/>
                </w:tcPr>
                <w:p w:rsidR="009408DE" w:rsidRDefault="00831190">
                  <w:pPr>
                    <w:spacing w:after="0"/>
                    <w:jc w:val="center"/>
                    <w:rPr>
                      <w:rFonts w:ascii="Arial" w:hAnsi="Arial" w:cs="Arial"/>
                    </w:rPr>
                  </w:pPr>
                  <w:r>
                    <w:rPr>
                      <w:rFonts w:hint="eastAsia"/>
                    </w:rPr>
                    <w:t>...</w:t>
                  </w:r>
                </w:p>
              </w:tc>
              <w:tc>
                <w:tcPr>
                  <w:tcW w:w="3330" w:type="dxa"/>
                </w:tcPr>
                <w:p w:rsidR="009408DE" w:rsidRDefault="00831190">
                  <w:pPr>
                    <w:spacing w:after="0"/>
                    <w:jc w:val="center"/>
                  </w:pPr>
                  <w:r>
                    <w:rPr>
                      <w:rFonts w:hint="eastAsia"/>
                    </w:rPr>
                    <w:t>...</w:t>
                  </w:r>
                </w:p>
              </w:tc>
            </w:tr>
            <w:tr w:rsidR="009408DE">
              <w:tc>
                <w:tcPr>
                  <w:tcW w:w="1180" w:type="dxa"/>
                </w:tcPr>
                <w:p w:rsidR="009408DE" w:rsidRDefault="00831190">
                  <w:pPr>
                    <w:spacing w:after="0"/>
                  </w:pPr>
                  <w:r>
                    <w:rPr>
                      <w:rFonts w:hint="eastAsia"/>
                    </w:rPr>
                    <w:t>关系名2</w:t>
                  </w:r>
                </w:p>
              </w:tc>
              <w:tc>
                <w:tcPr>
                  <w:tcW w:w="1305" w:type="dxa"/>
                </w:tcPr>
                <w:p w:rsidR="009408DE" w:rsidRDefault="00831190">
                  <w:pPr>
                    <w:spacing w:after="0"/>
                  </w:pPr>
                  <w:r>
                    <w:rPr>
                      <w:rFonts w:hint="eastAsia"/>
                    </w:rPr>
                    <w:t>属性名2-1</w:t>
                  </w:r>
                </w:p>
              </w:tc>
              <w:tc>
                <w:tcPr>
                  <w:tcW w:w="2025" w:type="dxa"/>
                </w:tcPr>
                <w:p w:rsidR="009408DE" w:rsidRDefault="00831190">
                  <w:pPr>
                    <w:spacing w:after="0"/>
                    <w:rPr>
                      <w:szCs w:val="18"/>
                    </w:rPr>
                  </w:pPr>
                  <w:r>
                    <w:rPr>
                      <w:rFonts w:hint="eastAsia"/>
                      <w:szCs w:val="18"/>
                    </w:rPr>
                    <w:t>XXXXXXX</w:t>
                  </w:r>
                </w:p>
              </w:tc>
              <w:tc>
                <w:tcPr>
                  <w:tcW w:w="990" w:type="dxa"/>
                </w:tcPr>
                <w:p w:rsidR="009408DE" w:rsidRDefault="00831190">
                  <w:pPr>
                    <w:spacing w:after="0"/>
                    <w:jc w:val="center"/>
                    <w:rPr>
                      <w:rFonts w:ascii="Arial" w:hAnsi="Arial" w:cs="Arial"/>
                    </w:rPr>
                  </w:pPr>
                  <w:r>
                    <w:rPr>
                      <w:rFonts w:ascii="Arial" w:hAnsi="Arial" w:cs="Arial"/>
                    </w:rPr>
                    <w:t>×</w:t>
                  </w:r>
                </w:p>
              </w:tc>
              <w:tc>
                <w:tcPr>
                  <w:tcW w:w="1012" w:type="dxa"/>
                </w:tcPr>
                <w:p w:rsidR="009408DE" w:rsidRDefault="00831190">
                  <w:pPr>
                    <w:spacing w:after="0"/>
                    <w:jc w:val="center"/>
                    <w:rPr>
                      <w:rFonts w:ascii="Arial" w:hAnsi="Arial" w:cs="Arial"/>
                    </w:rPr>
                  </w:pPr>
                  <w:r>
                    <w:rPr>
                      <w:rFonts w:ascii="Arial" w:hAnsi="Arial" w:cs="Arial"/>
                    </w:rPr>
                    <w:t>×</w:t>
                  </w:r>
                </w:p>
              </w:tc>
              <w:tc>
                <w:tcPr>
                  <w:tcW w:w="3330" w:type="dxa"/>
                </w:tcPr>
                <w:p w:rsidR="009408DE" w:rsidRDefault="00831190">
                  <w:pPr>
                    <w:spacing w:after="0"/>
                  </w:pPr>
                  <w:r>
                    <w:rPr>
                      <w:rFonts w:hint="eastAsia"/>
                    </w:rPr>
                    <w:t>1-</w:t>
                  </w:r>
                </w:p>
              </w:tc>
            </w:tr>
            <w:tr w:rsidR="009408DE">
              <w:tc>
                <w:tcPr>
                  <w:tcW w:w="1180" w:type="dxa"/>
                </w:tcPr>
                <w:p w:rsidR="009408DE" w:rsidRDefault="00831190">
                  <w:pPr>
                    <w:spacing w:after="0"/>
                    <w:jc w:val="center"/>
                  </w:pPr>
                  <w:r>
                    <w:rPr>
                      <w:rFonts w:hint="eastAsia"/>
                    </w:rPr>
                    <w:t>...</w:t>
                  </w:r>
                </w:p>
              </w:tc>
              <w:tc>
                <w:tcPr>
                  <w:tcW w:w="1305" w:type="dxa"/>
                </w:tcPr>
                <w:p w:rsidR="009408DE" w:rsidRDefault="00831190">
                  <w:pPr>
                    <w:spacing w:after="0"/>
                    <w:jc w:val="center"/>
                  </w:pPr>
                  <w:r>
                    <w:rPr>
                      <w:rFonts w:hint="eastAsia"/>
                    </w:rPr>
                    <w:t>...</w:t>
                  </w:r>
                </w:p>
              </w:tc>
              <w:tc>
                <w:tcPr>
                  <w:tcW w:w="2025" w:type="dxa"/>
                </w:tcPr>
                <w:p w:rsidR="009408DE" w:rsidRDefault="00831190">
                  <w:pPr>
                    <w:spacing w:after="0"/>
                    <w:jc w:val="center"/>
                    <w:rPr>
                      <w:szCs w:val="18"/>
                    </w:rPr>
                  </w:pPr>
                  <w:r>
                    <w:rPr>
                      <w:rFonts w:hint="eastAsia"/>
                    </w:rPr>
                    <w:t>...</w:t>
                  </w:r>
                </w:p>
              </w:tc>
              <w:tc>
                <w:tcPr>
                  <w:tcW w:w="990" w:type="dxa"/>
                </w:tcPr>
                <w:p w:rsidR="009408DE" w:rsidRDefault="00831190">
                  <w:pPr>
                    <w:spacing w:after="0"/>
                    <w:jc w:val="center"/>
                    <w:rPr>
                      <w:rFonts w:ascii="Arial" w:hAnsi="Arial" w:cs="Arial"/>
                    </w:rPr>
                  </w:pPr>
                  <w:r>
                    <w:rPr>
                      <w:rFonts w:hint="eastAsia"/>
                    </w:rPr>
                    <w:t>...</w:t>
                  </w:r>
                </w:p>
              </w:tc>
              <w:tc>
                <w:tcPr>
                  <w:tcW w:w="1012" w:type="dxa"/>
                </w:tcPr>
                <w:p w:rsidR="009408DE" w:rsidRDefault="00831190">
                  <w:pPr>
                    <w:spacing w:after="0"/>
                    <w:jc w:val="center"/>
                    <w:rPr>
                      <w:rFonts w:ascii="Arial" w:hAnsi="Arial" w:cs="Arial"/>
                    </w:rPr>
                  </w:pPr>
                  <w:r>
                    <w:rPr>
                      <w:rFonts w:hint="eastAsia"/>
                    </w:rPr>
                    <w:t>...</w:t>
                  </w:r>
                </w:p>
              </w:tc>
              <w:tc>
                <w:tcPr>
                  <w:tcW w:w="3330" w:type="dxa"/>
                </w:tcPr>
                <w:p w:rsidR="009408DE" w:rsidRDefault="00831190">
                  <w:pPr>
                    <w:spacing w:after="0"/>
                    <w:jc w:val="center"/>
                  </w:pPr>
                  <w:r>
                    <w:rPr>
                      <w:rFonts w:hint="eastAsia"/>
                    </w:rPr>
                    <w:t>...</w:t>
                  </w:r>
                </w:p>
              </w:tc>
            </w:tr>
          </w:tbl>
          <w:p w:rsidR="009408DE" w:rsidRDefault="009408DE">
            <w:pPr>
              <w:ind w:leftChars="300" w:left="540"/>
            </w:pPr>
          </w:p>
          <w:p w:rsidR="009408DE" w:rsidRDefault="00831190">
            <w:pPr>
              <w:numPr>
                <w:ilvl w:val="0"/>
                <w:numId w:val="39"/>
              </w:numPr>
              <w:spacing w:after="0"/>
              <w:ind w:firstLineChars="300" w:firstLine="540"/>
            </w:pPr>
            <w:r>
              <w:rPr>
                <w:rFonts w:hint="eastAsia"/>
              </w:rPr>
              <w:t>应用第二范式的检查和分析（使用如下方法判断并用表格检查）</w:t>
            </w:r>
          </w:p>
          <w:p w:rsidR="009408DE" w:rsidRDefault="00831190">
            <w:pPr>
              <w:numPr>
                <w:ilvl w:val="1"/>
                <w:numId w:val="39"/>
              </w:numPr>
              <w:spacing w:after="0"/>
              <w:ind w:leftChars="300" w:left="540" w:firstLineChars="200" w:firstLine="360"/>
            </w:pPr>
            <w:r>
              <w:rPr>
                <w:rFonts w:hint="eastAsia"/>
              </w:rPr>
              <w:t>为每个关系找准主属性项，一般只检查联系类型的关系。主</w:t>
            </w:r>
            <w:proofErr w:type="gramStart"/>
            <w:r>
              <w:rPr>
                <w:rFonts w:hint="eastAsia"/>
              </w:rPr>
              <w:t>属性项须为</w:t>
            </w:r>
            <w:proofErr w:type="gramEnd"/>
            <w:r>
              <w:rPr>
                <w:rFonts w:hint="eastAsia"/>
              </w:rPr>
              <w:t>2个或以上，一般是外键；</w:t>
            </w:r>
          </w:p>
          <w:p w:rsidR="009408DE" w:rsidRDefault="00831190">
            <w:pPr>
              <w:numPr>
                <w:ilvl w:val="1"/>
                <w:numId w:val="39"/>
              </w:numPr>
              <w:spacing w:after="0"/>
              <w:ind w:leftChars="300" w:left="540" w:firstLineChars="200" w:firstLine="360"/>
            </w:pPr>
            <w:r>
              <w:rPr>
                <w:rFonts w:hint="eastAsia"/>
              </w:rPr>
              <w:t>逐个分析</w:t>
            </w:r>
            <w:proofErr w:type="gramStart"/>
            <w:r>
              <w:rPr>
                <w:rFonts w:hint="eastAsia"/>
              </w:rPr>
              <w:t>每个非</w:t>
            </w:r>
            <w:proofErr w:type="gramEnd"/>
            <w:r>
              <w:rPr>
                <w:rFonts w:hint="eastAsia"/>
              </w:rPr>
              <w:t>主属性项是否依赖于每个主属性项；</w:t>
            </w:r>
          </w:p>
          <w:p w:rsidR="009408DE" w:rsidRDefault="00831190">
            <w:pPr>
              <w:numPr>
                <w:ilvl w:val="1"/>
                <w:numId w:val="39"/>
              </w:numPr>
              <w:spacing w:after="0"/>
              <w:ind w:leftChars="300" w:left="540" w:firstLineChars="200" w:firstLine="360"/>
            </w:pPr>
            <w:r>
              <w:rPr>
                <w:rFonts w:hint="eastAsia"/>
              </w:rPr>
              <w:t>根据2.2的分析结果，给出如下分析意见：</w:t>
            </w:r>
          </w:p>
          <w:p w:rsidR="009408DE" w:rsidRDefault="00831190">
            <w:pPr>
              <w:numPr>
                <w:ilvl w:val="0"/>
                <w:numId w:val="41"/>
              </w:numPr>
              <w:spacing w:after="0"/>
              <w:ind w:leftChars="700" w:left="1260"/>
            </w:pPr>
            <w:r>
              <w:rPr>
                <w:rFonts w:hint="eastAsia"/>
              </w:rPr>
              <w:t xml:space="preserve">  该非主属性项对每个主属性项均有依赖关系，符合第二范式原则；</w:t>
            </w:r>
          </w:p>
          <w:p w:rsidR="009408DE" w:rsidRDefault="00831190">
            <w:pPr>
              <w:numPr>
                <w:ilvl w:val="0"/>
                <w:numId w:val="41"/>
              </w:numPr>
              <w:spacing w:after="0"/>
              <w:ind w:leftChars="700" w:left="1260"/>
            </w:pPr>
            <w:r>
              <w:rPr>
                <w:rFonts w:hint="eastAsia"/>
              </w:rPr>
              <w:t xml:space="preserve">  该非主属性项只对其中一个主属性项有依赖关系，将该非主属性项移至该主属性项为单独主键的关系中；</w:t>
            </w:r>
          </w:p>
          <w:p w:rsidR="009408DE" w:rsidRDefault="00831190">
            <w:pPr>
              <w:numPr>
                <w:ilvl w:val="0"/>
                <w:numId w:val="41"/>
              </w:numPr>
              <w:spacing w:after="0"/>
              <w:ind w:leftChars="700" w:left="1260"/>
            </w:pPr>
            <w:r>
              <w:rPr>
                <w:rFonts w:hint="eastAsia"/>
              </w:rPr>
              <w:t xml:space="preserve">  该非主属性项只对任何一个主属性项均无依赖关系，将该非主属性项移除；</w:t>
            </w:r>
          </w:p>
          <w:p w:rsidR="009408DE" w:rsidRDefault="00831190">
            <w:pPr>
              <w:spacing w:after="0"/>
              <w:ind w:leftChars="500" w:left="1260" w:hangingChars="200" w:hanging="360"/>
            </w:pPr>
            <w:r>
              <w:rPr>
                <w:rFonts w:hint="eastAsia"/>
              </w:rPr>
              <w:t>注:在表格分析结论中，如选择2-，后面需跟上该非主属性</w:t>
            </w:r>
            <w:proofErr w:type="gramStart"/>
            <w:r>
              <w:rPr>
                <w:rFonts w:hint="eastAsia"/>
              </w:rPr>
              <w:t>项准备</w:t>
            </w:r>
            <w:proofErr w:type="gramEnd"/>
            <w:r>
              <w:rPr>
                <w:rFonts w:hint="eastAsia"/>
              </w:rPr>
              <w:t>移至的关系名称。</w:t>
            </w:r>
          </w:p>
          <w:p w:rsidR="009408DE" w:rsidRDefault="009408DE">
            <w:pPr>
              <w:spacing w:after="0"/>
              <w:ind w:leftChars="700" w:left="1260"/>
            </w:pPr>
          </w:p>
          <w:p w:rsidR="009408DE" w:rsidRDefault="009408DE">
            <w:pPr>
              <w:spacing w:after="0"/>
              <w:ind w:leftChars="700" w:left="1260"/>
            </w:pPr>
          </w:p>
          <w:p w:rsidR="009408DE" w:rsidRDefault="009408DE">
            <w:pPr>
              <w:spacing w:after="0"/>
              <w:ind w:leftChars="700" w:left="1260"/>
            </w:pPr>
          </w:p>
          <w:p w:rsidR="009408DE" w:rsidRDefault="00831190">
            <w:pPr>
              <w:spacing w:after="0"/>
              <w:jc w:val="center"/>
            </w:pPr>
            <w:r>
              <w:rPr>
                <w:rFonts w:hint="eastAsia"/>
              </w:rPr>
              <w:lastRenderedPageBreak/>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9408DE">
              <w:trPr>
                <w:trHeight w:val="313"/>
              </w:trPr>
              <w:tc>
                <w:tcPr>
                  <w:tcW w:w="1015" w:type="dxa"/>
                </w:tcPr>
                <w:p w:rsidR="009408DE" w:rsidRDefault="00831190">
                  <w:pPr>
                    <w:spacing w:after="0"/>
                  </w:pPr>
                  <w:r>
                    <w:rPr>
                      <w:rFonts w:hint="eastAsia"/>
                    </w:rPr>
                    <w:t>关系名</w:t>
                  </w:r>
                </w:p>
              </w:tc>
              <w:tc>
                <w:tcPr>
                  <w:tcW w:w="1117" w:type="dxa"/>
                </w:tcPr>
                <w:p w:rsidR="009408DE" w:rsidRDefault="00831190">
                  <w:pPr>
                    <w:spacing w:after="0"/>
                  </w:pPr>
                  <w:r>
                    <w:rPr>
                      <w:rFonts w:hint="eastAsia"/>
                    </w:rPr>
                    <w:t>主属性项1</w:t>
                  </w:r>
                </w:p>
              </w:tc>
              <w:tc>
                <w:tcPr>
                  <w:tcW w:w="1110" w:type="dxa"/>
                </w:tcPr>
                <w:p w:rsidR="009408DE" w:rsidRDefault="00831190">
                  <w:pPr>
                    <w:spacing w:after="0"/>
                  </w:pPr>
                  <w:r>
                    <w:rPr>
                      <w:rFonts w:hint="eastAsia"/>
                    </w:rPr>
                    <w:t>主属性项2</w:t>
                  </w:r>
                </w:p>
              </w:tc>
              <w:tc>
                <w:tcPr>
                  <w:tcW w:w="1485" w:type="dxa"/>
                </w:tcPr>
                <w:p w:rsidR="009408DE" w:rsidRDefault="00831190">
                  <w:pPr>
                    <w:spacing w:after="0"/>
                    <w:jc w:val="center"/>
                  </w:pPr>
                  <w:r>
                    <w:rPr>
                      <w:rFonts w:hint="eastAsia"/>
                    </w:rPr>
                    <w:t>非主属性项名</w:t>
                  </w:r>
                </w:p>
              </w:tc>
              <w:tc>
                <w:tcPr>
                  <w:tcW w:w="1681" w:type="dxa"/>
                </w:tcPr>
                <w:p w:rsidR="009408DE" w:rsidRDefault="00831190">
                  <w:pPr>
                    <w:spacing w:after="0"/>
                    <w:jc w:val="center"/>
                  </w:pPr>
                  <w:r>
                    <w:rPr>
                      <w:rFonts w:hint="eastAsia"/>
                    </w:rPr>
                    <w:t>依赖于主属性项1</w:t>
                  </w:r>
                </w:p>
              </w:tc>
              <w:tc>
                <w:tcPr>
                  <w:tcW w:w="1658" w:type="dxa"/>
                </w:tcPr>
                <w:p w:rsidR="009408DE" w:rsidRDefault="00831190">
                  <w:pPr>
                    <w:spacing w:after="0"/>
                  </w:pPr>
                  <w:r>
                    <w:rPr>
                      <w:rFonts w:hint="eastAsia"/>
                    </w:rPr>
                    <w:t>依赖于主属性项2</w:t>
                  </w:r>
                </w:p>
              </w:tc>
              <w:tc>
                <w:tcPr>
                  <w:tcW w:w="1581" w:type="dxa"/>
                </w:tcPr>
                <w:p w:rsidR="009408DE" w:rsidRDefault="00831190">
                  <w:pPr>
                    <w:spacing w:after="0"/>
                  </w:pPr>
                  <w:r>
                    <w:rPr>
                      <w:rFonts w:hint="eastAsia"/>
                    </w:rPr>
                    <w:t>分析结论</w:t>
                  </w:r>
                </w:p>
              </w:tc>
            </w:tr>
            <w:tr w:rsidR="009408DE">
              <w:tc>
                <w:tcPr>
                  <w:tcW w:w="1015" w:type="dxa"/>
                </w:tcPr>
                <w:p w:rsidR="009408DE" w:rsidRDefault="00831190">
                  <w:pPr>
                    <w:spacing w:after="0"/>
                  </w:pPr>
                  <w:r>
                    <w:rPr>
                      <w:rFonts w:hint="eastAsia"/>
                    </w:rPr>
                    <w:t>关系名1</w:t>
                  </w:r>
                </w:p>
              </w:tc>
              <w:tc>
                <w:tcPr>
                  <w:tcW w:w="1117" w:type="dxa"/>
                </w:tcPr>
                <w:p w:rsidR="009408DE" w:rsidRDefault="00831190">
                  <w:pPr>
                    <w:spacing w:after="0"/>
                  </w:pPr>
                  <w:r>
                    <w:rPr>
                      <w:rFonts w:hint="eastAsia"/>
                      <w:szCs w:val="18"/>
                    </w:rPr>
                    <w:t>XXXXX</w:t>
                  </w:r>
                </w:p>
              </w:tc>
              <w:tc>
                <w:tcPr>
                  <w:tcW w:w="1110" w:type="dxa"/>
                </w:tcPr>
                <w:p w:rsidR="009408DE" w:rsidRDefault="00831190">
                  <w:pPr>
                    <w:spacing w:after="0"/>
                    <w:rPr>
                      <w:szCs w:val="18"/>
                    </w:rPr>
                  </w:pPr>
                  <w:r>
                    <w:rPr>
                      <w:rFonts w:hint="eastAsia"/>
                      <w:szCs w:val="18"/>
                    </w:rPr>
                    <w:t>XXXXXX</w:t>
                  </w:r>
                </w:p>
              </w:tc>
              <w:tc>
                <w:tcPr>
                  <w:tcW w:w="1485" w:type="dxa"/>
                </w:tcPr>
                <w:p w:rsidR="009408DE" w:rsidRDefault="00831190">
                  <w:pPr>
                    <w:spacing w:after="0"/>
                    <w:jc w:val="center"/>
                  </w:pPr>
                  <w:r>
                    <w:rPr>
                      <w:rFonts w:hint="eastAsia"/>
                    </w:rPr>
                    <w:t>非主属性名1-1</w:t>
                  </w:r>
                </w:p>
              </w:tc>
              <w:tc>
                <w:tcPr>
                  <w:tcW w:w="1681" w:type="dxa"/>
                </w:tcPr>
                <w:p w:rsidR="009408DE" w:rsidRDefault="00831190">
                  <w:pPr>
                    <w:spacing w:after="0"/>
                    <w:jc w:val="center"/>
                  </w:pPr>
                  <w:r>
                    <w:rPr>
                      <w:rFonts w:ascii="Arial" w:hAnsi="Arial" w:cs="Arial"/>
                    </w:rPr>
                    <w:t>√</w:t>
                  </w:r>
                </w:p>
              </w:tc>
              <w:tc>
                <w:tcPr>
                  <w:tcW w:w="1658" w:type="dxa"/>
                </w:tcPr>
                <w:p w:rsidR="009408DE" w:rsidRDefault="00831190">
                  <w:pPr>
                    <w:spacing w:after="0"/>
                    <w:jc w:val="center"/>
                  </w:pPr>
                  <w:r>
                    <w:rPr>
                      <w:rFonts w:ascii="Arial" w:hAnsi="Arial" w:cs="Arial"/>
                    </w:rPr>
                    <w:t>√</w:t>
                  </w:r>
                </w:p>
              </w:tc>
              <w:tc>
                <w:tcPr>
                  <w:tcW w:w="1581" w:type="dxa"/>
                </w:tcPr>
                <w:p w:rsidR="009408DE" w:rsidRDefault="00831190">
                  <w:pPr>
                    <w:spacing w:after="0"/>
                  </w:pPr>
                  <w:r>
                    <w:rPr>
                      <w:rFonts w:hint="eastAsia"/>
                    </w:rPr>
                    <w:t>1-</w:t>
                  </w:r>
                </w:p>
              </w:tc>
            </w:tr>
            <w:tr w:rsidR="009408DE">
              <w:tc>
                <w:tcPr>
                  <w:tcW w:w="1015" w:type="dxa"/>
                </w:tcPr>
                <w:p w:rsidR="009408DE" w:rsidRDefault="00831190">
                  <w:pPr>
                    <w:spacing w:after="0"/>
                  </w:pPr>
                  <w:r>
                    <w:rPr>
                      <w:rFonts w:hint="eastAsia"/>
                    </w:rPr>
                    <w:t>关系名1</w:t>
                  </w:r>
                </w:p>
              </w:tc>
              <w:tc>
                <w:tcPr>
                  <w:tcW w:w="1117" w:type="dxa"/>
                </w:tcPr>
                <w:p w:rsidR="009408DE" w:rsidRDefault="00831190">
                  <w:pPr>
                    <w:spacing w:after="0"/>
                  </w:pPr>
                  <w:r>
                    <w:rPr>
                      <w:rFonts w:hint="eastAsia"/>
                      <w:szCs w:val="18"/>
                    </w:rPr>
                    <w:t>XXXXX</w:t>
                  </w:r>
                </w:p>
              </w:tc>
              <w:tc>
                <w:tcPr>
                  <w:tcW w:w="1110" w:type="dxa"/>
                </w:tcPr>
                <w:p w:rsidR="009408DE" w:rsidRDefault="00831190">
                  <w:pPr>
                    <w:spacing w:after="0"/>
                    <w:rPr>
                      <w:szCs w:val="18"/>
                    </w:rPr>
                  </w:pPr>
                  <w:r>
                    <w:rPr>
                      <w:rFonts w:hint="eastAsia"/>
                      <w:szCs w:val="18"/>
                    </w:rPr>
                    <w:t>XXXXXX</w:t>
                  </w:r>
                </w:p>
              </w:tc>
              <w:tc>
                <w:tcPr>
                  <w:tcW w:w="1485" w:type="dxa"/>
                </w:tcPr>
                <w:p w:rsidR="009408DE" w:rsidRDefault="00831190">
                  <w:pPr>
                    <w:spacing w:after="0"/>
                    <w:jc w:val="center"/>
                    <w:rPr>
                      <w:rFonts w:ascii="Arial" w:hAnsi="Arial" w:cs="Arial"/>
                    </w:rPr>
                  </w:pPr>
                  <w:r>
                    <w:rPr>
                      <w:rFonts w:hint="eastAsia"/>
                    </w:rPr>
                    <w:t>非主属性名1-2</w:t>
                  </w:r>
                </w:p>
              </w:tc>
              <w:tc>
                <w:tcPr>
                  <w:tcW w:w="1681" w:type="dxa"/>
                </w:tcPr>
                <w:p w:rsidR="009408DE" w:rsidRDefault="00831190">
                  <w:pPr>
                    <w:spacing w:after="0"/>
                    <w:jc w:val="center"/>
                  </w:pPr>
                  <w:r>
                    <w:rPr>
                      <w:rFonts w:ascii="Arial" w:hAnsi="Arial" w:cs="Arial"/>
                    </w:rPr>
                    <w:t>√</w:t>
                  </w:r>
                </w:p>
              </w:tc>
              <w:tc>
                <w:tcPr>
                  <w:tcW w:w="1658" w:type="dxa"/>
                </w:tcPr>
                <w:p w:rsidR="009408DE" w:rsidRDefault="00831190">
                  <w:pPr>
                    <w:spacing w:after="0"/>
                    <w:jc w:val="center"/>
                    <w:rPr>
                      <w:rFonts w:ascii="Arial" w:hAnsi="Arial" w:cs="Arial"/>
                    </w:rPr>
                  </w:pPr>
                  <w:r>
                    <w:rPr>
                      <w:rFonts w:ascii="Arial" w:hAnsi="Arial" w:cs="Arial"/>
                    </w:rPr>
                    <w:t>×</w:t>
                  </w:r>
                </w:p>
              </w:tc>
              <w:tc>
                <w:tcPr>
                  <w:tcW w:w="1581" w:type="dxa"/>
                </w:tcPr>
                <w:p w:rsidR="009408DE" w:rsidRDefault="00831190">
                  <w:pPr>
                    <w:spacing w:after="0"/>
                  </w:pPr>
                  <w:r>
                    <w:rPr>
                      <w:rFonts w:hint="eastAsia"/>
                    </w:rPr>
                    <w:t>2-移至关系XX</w:t>
                  </w:r>
                </w:p>
              </w:tc>
            </w:tr>
            <w:tr w:rsidR="009408DE">
              <w:tc>
                <w:tcPr>
                  <w:tcW w:w="1015" w:type="dxa"/>
                </w:tcPr>
                <w:p w:rsidR="009408DE" w:rsidRDefault="00831190">
                  <w:pPr>
                    <w:spacing w:after="0"/>
                    <w:jc w:val="center"/>
                  </w:pPr>
                  <w:r>
                    <w:rPr>
                      <w:rFonts w:hint="eastAsia"/>
                    </w:rPr>
                    <w:t>...</w:t>
                  </w:r>
                </w:p>
              </w:tc>
              <w:tc>
                <w:tcPr>
                  <w:tcW w:w="1117" w:type="dxa"/>
                </w:tcPr>
                <w:p w:rsidR="009408DE" w:rsidRDefault="00831190">
                  <w:pPr>
                    <w:spacing w:after="0"/>
                    <w:jc w:val="center"/>
                  </w:pPr>
                  <w:r>
                    <w:rPr>
                      <w:rFonts w:hint="eastAsia"/>
                    </w:rPr>
                    <w:t>...</w:t>
                  </w:r>
                </w:p>
              </w:tc>
              <w:tc>
                <w:tcPr>
                  <w:tcW w:w="1110" w:type="dxa"/>
                </w:tcPr>
                <w:p w:rsidR="009408DE" w:rsidRDefault="00831190">
                  <w:pPr>
                    <w:spacing w:after="0"/>
                    <w:jc w:val="center"/>
                    <w:rPr>
                      <w:szCs w:val="18"/>
                    </w:rPr>
                  </w:pPr>
                  <w:r>
                    <w:rPr>
                      <w:rFonts w:hint="eastAsia"/>
                    </w:rPr>
                    <w:t>...</w:t>
                  </w:r>
                </w:p>
              </w:tc>
              <w:tc>
                <w:tcPr>
                  <w:tcW w:w="1485" w:type="dxa"/>
                </w:tcPr>
                <w:p w:rsidR="009408DE" w:rsidRDefault="00831190">
                  <w:pPr>
                    <w:spacing w:after="0"/>
                    <w:jc w:val="center"/>
                    <w:rPr>
                      <w:rFonts w:ascii="Arial" w:hAnsi="Arial" w:cs="Arial"/>
                    </w:rPr>
                  </w:pPr>
                  <w:r>
                    <w:rPr>
                      <w:rFonts w:hint="eastAsia"/>
                    </w:rPr>
                    <w:t>...</w:t>
                  </w:r>
                </w:p>
              </w:tc>
              <w:tc>
                <w:tcPr>
                  <w:tcW w:w="1681" w:type="dxa"/>
                </w:tcPr>
                <w:p w:rsidR="009408DE" w:rsidRDefault="009408DE">
                  <w:pPr>
                    <w:spacing w:after="0"/>
                    <w:jc w:val="center"/>
                  </w:pPr>
                </w:p>
              </w:tc>
              <w:tc>
                <w:tcPr>
                  <w:tcW w:w="1658" w:type="dxa"/>
                </w:tcPr>
                <w:p w:rsidR="009408DE" w:rsidRDefault="00831190">
                  <w:pPr>
                    <w:spacing w:after="0"/>
                    <w:jc w:val="center"/>
                    <w:rPr>
                      <w:rFonts w:ascii="Arial" w:hAnsi="Arial" w:cs="Arial"/>
                    </w:rPr>
                  </w:pPr>
                  <w:r>
                    <w:rPr>
                      <w:rFonts w:hint="eastAsia"/>
                    </w:rPr>
                    <w:t>...</w:t>
                  </w:r>
                </w:p>
              </w:tc>
              <w:tc>
                <w:tcPr>
                  <w:tcW w:w="1581" w:type="dxa"/>
                </w:tcPr>
                <w:p w:rsidR="009408DE" w:rsidRDefault="00831190">
                  <w:pPr>
                    <w:spacing w:after="0"/>
                    <w:jc w:val="center"/>
                  </w:pPr>
                  <w:r>
                    <w:rPr>
                      <w:rFonts w:hint="eastAsia"/>
                    </w:rPr>
                    <w:t>...</w:t>
                  </w:r>
                </w:p>
              </w:tc>
            </w:tr>
            <w:tr w:rsidR="009408DE">
              <w:tc>
                <w:tcPr>
                  <w:tcW w:w="1015" w:type="dxa"/>
                </w:tcPr>
                <w:p w:rsidR="009408DE" w:rsidRDefault="00831190">
                  <w:pPr>
                    <w:spacing w:after="0"/>
                  </w:pPr>
                  <w:r>
                    <w:rPr>
                      <w:rFonts w:hint="eastAsia"/>
                    </w:rPr>
                    <w:t>关系名2</w:t>
                  </w:r>
                </w:p>
              </w:tc>
              <w:tc>
                <w:tcPr>
                  <w:tcW w:w="1117" w:type="dxa"/>
                </w:tcPr>
                <w:p w:rsidR="009408DE" w:rsidRDefault="00831190">
                  <w:pPr>
                    <w:spacing w:after="0"/>
                  </w:pPr>
                  <w:r>
                    <w:rPr>
                      <w:rFonts w:hint="eastAsia"/>
                      <w:szCs w:val="18"/>
                    </w:rPr>
                    <w:t>XXXX</w:t>
                  </w:r>
                </w:p>
              </w:tc>
              <w:tc>
                <w:tcPr>
                  <w:tcW w:w="1110" w:type="dxa"/>
                </w:tcPr>
                <w:p w:rsidR="009408DE" w:rsidRDefault="00831190">
                  <w:pPr>
                    <w:spacing w:after="0"/>
                    <w:rPr>
                      <w:szCs w:val="18"/>
                    </w:rPr>
                  </w:pPr>
                  <w:r>
                    <w:rPr>
                      <w:rFonts w:hint="eastAsia"/>
                      <w:szCs w:val="18"/>
                    </w:rPr>
                    <w:t>XXXXXXX</w:t>
                  </w:r>
                </w:p>
              </w:tc>
              <w:tc>
                <w:tcPr>
                  <w:tcW w:w="1485" w:type="dxa"/>
                </w:tcPr>
                <w:p w:rsidR="009408DE" w:rsidRDefault="00831190">
                  <w:pPr>
                    <w:spacing w:after="0"/>
                    <w:jc w:val="center"/>
                    <w:rPr>
                      <w:rFonts w:ascii="Arial" w:hAnsi="Arial" w:cs="Arial"/>
                    </w:rPr>
                  </w:pPr>
                  <w:r>
                    <w:rPr>
                      <w:rFonts w:hint="eastAsia"/>
                    </w:rPr>
                    <w:t>非主属性名2-1</w:t>
                  </w:r>
                </w:p>
              </w:tc>
              <w:tc>
                <w:tcPr>
                  <w:tcW w:w="1681" w:type="dxa"/>
                </w:tcPr>
                <w:p w:rsidR="009408DE" w:rsidRDefault="00831190">
                  <w:pPr>
                    <w:spacing w:after="0"/>
                    <w:jc w:val="center"/>
                    <w:rPr>
                      <w:rFonts w:ascii="Arial" w:hAnsi="Arial" w:cs="Arial"/>
                    </w:rPr>
                  </w:pPr>
                  <w:r>
                    <w:rPr>
                      <w:rFonts w:ascii="Arial" w:hAnsi="Arial" w:cs="Arial"/>
                    </w:rPr>
                    <w:t>×</w:t>
                  </w:r>
                </w:p>
              </w:tc>
              <w:tc>
                <w:tcPr>
                  <w:tcW w:w="1658" w:type="dxa"/>
                </w:tcPr>
                <w:p w:rsidR="009408DE" w:rsidRDefault="00831190">
                  <w:pPr>
                    <w:spacing w:after="0"/>
                    <w:jc w:val="center"/>
                    <w:rPr>
                      <w:rFonts w:ascii="Arial" w:hAnsi="Arial" w:cs="Arial"/>
                    </w:rPr>
                  </w:pPr>
                  <w:r>
                    <w:rPr>
                      <w:rFonts w:ascii="Arial" w:hAnsi="Arial" w:cs="Arial"/>
                    </w:rPr>
                    <w:t>√</w:t>
                  </w:r>
                </w:p>
              </w:tc>
              <w:tc>
                <w:tcPr>
                  <w:tcW w:w="1581" w:type="dxa"/>
                </w:tcPr>
                <w:p w:rsidR="009408DE" w:rsidRDefault="00831190">
                  <w:pPr>
                    <w:spacing w:after="0"/>
                  </w:pPr>
                  <w:r>
                    <w:rPr>
                      <w:rFonts w:hint="eastAsia"/>
                    </w:rPr>
                    <w:t>2-移至关系XXX</w:t>
                  </w:r>
                </w:p>
              </w:tc>
            </w:tr>
            <w:tr w:rsidR="009408DE">
              <w:tc>
                <w:tcPr>
                  <w:tcW w:w="1015" w:type="dxa"/>
                </w:tcPr>
                <w:p w:rsidR="009408DE" w:rsidRDefault="00831190">
                  <w:pPr>
                    <w:spacing w:after="0"/>
                    <w:jc w:val="center"/>
                  </w:pPr>
                  <w:r>
                    <w:rPr>
                      <w:rFonts w:hint="eastAsia"/>
                    </w:rPr>
                    <w:t>...</w:t>
                  </w:r>
                </w:p>
              </w:tc>
              <w:tc>
                <w:tcPr>
                  <w:tcW w:w="1117" w:type="dxa"/>
                </w:tcPr>
                <w:p w:rsidR="009408DE" w:rsidRDefault="00831190">
                  <w:pPr>
                    <w:spacing w:after="0"/>
                    <w:jc w:val="center"/>
                  </w:pPr>
                  <w:r>
                    <w:rPr>
                      <w:rFonts w:hint="eastAsia"/>
                    </w:rPr>
                    <w:t>...</w:t>
                  </w:r>
                </w:p>
              </w:tc>
              <w:tc>
                <w:tcPr>
                  <w:tcW w:w="1110" w:type="dxa"/>
                </w:tcPr>
                <w:p w:rsidR="009408DE" w:rsidRDefault="00831190">
                  <w:pPr>
                    <w:spacing w:after="0"/>
                    <w:jc w:val="center"/>
                    <w:rPr>
                      <w:szCs w:val="18"/>
                    </w:rPr>
                  </w:pPr>
                  <w:r>
                    <w:rPr>
                      <w:rFonts w:hint="eastAsia"/>
                    </w:rPr>
                    <w:t>...</w:t>
                  </w:r>
                </w:p>
              </w:tc>
              <w:tc>
                <w:tcPr>
                  <w:tcW w:w="1485" w:type="dxa"/>
                </w:tcPr>
                <w:p w:rsidR="009408DE" w:rsidRDefault="00831190">
                  <w:pPr>
                    <w:spacing w:after="0"/>
                    <w:jc w:val="center"/>
                    <w:rPr>
                      <w:rFonts w:ascii="Arial" w:hAnsi="Arial" w:cs="Arial"/>
                    </w:rPr>
                  </w:pPr>
                  <w:r>
                    <w:rPr>
                      <w:rFonts w:hint="eastAsia"/>
                    </w:rPr>
                    <w:t>...</w:t>
                  </w:r>
                </w:p>
              </w:tc>
              <w:tc>
                <w:tcPr>
                  <w:tcW w:w="1681" w:type="dxa"/>
                </w:tcPr>
                <w:p w:rsidR="009408DE" w:rsidRDefault="009408DE">
                  <w:pPr>
                    <w:spacing w:after="0"/>
                    <w:jc w:val="center"/>
                  </w:pPr>
                </w:p>
              </w:tc>
              <w:tc>
                <w:tcPr>
                  <w:tcW w:w="1658" w:type="dxa"/>
                </w:tcPr>
                <w:p w:rsidR="009408DE" w:rsidRDefault="00831190">
                  <w:pPr>
                    <w:spacing w:after="0"/>
                    <w:jc w:val="center"/>
                    <w:rPr>
                      <w:rFonts w:ascii="Arial" w:hAnsi="Arial" w:cs="Arial"/>
                    </w:rPr>
                  </w:pPr>
                  <w:r>
                    <w:rPr>
                      <w:rFonts w:hint="eastAsia"/>
                    </w:rPr>
                    <w:t>...</w:t>
                  </w:r>
                </w:p>
              </w:tc>
              <w:tc>
                <w:tcPr>
                  <w:tcW w:w="1581" w:type="dxa"/>
                </w:tcPr>
                <w:p w:rsidR="009408DE" w:rsidRDefault="00831190">
                  <w:pPr>
                    <w:spacing w:after="0"/>
                    <w:jc w:val="center"/>
                  </w:pPr>
                  <w:r>
                    <w:rPr>
                      <w:rFonts w:hint="eastAsia"/>
                    </w:rPr>
                    <w:t>...</w:t>
                  </w:r>
                </w:p>
              </w:tc>
            </w:tr>
          </w:tbl>
          <w:p w:rsidR="009408DE" w:rsidRDefault="009408DE">
            <w:pPr>
              <w:ind w:leftChars="300" w:left="540"/>
            </w:pPr>
          </w:p>
          <w:p w:rsidR="009408DE" w:rsidRDefault="00831190">
            <w:pPr>
              <w:numPr>
                <w:ilvl w:val="0"/>
                <w:numId w:val="39"/>
              </w:numPr>
              <w:spacing w:after="0"/>
              <w:ind w:firstLineChars="300" w:firstLine="540"/>
            </w:pPr>
            <w:r>
              <w:rPr>
                <w:rFonts w:hint="eastAsia"/>
              </w:rPr>
              <w:t>应用第三范式的检查和分析（使用如下方法判断并用表格检查，</w:t>
            </w:r>
            <w:proofErr w:type="gramStart"/>
            <w:r>
              <w:rPr>
                <w:rFonts w:hint="eastAsia"/>
              </w:rPr>
              <w:t>为外键的</w:t>
            </w:r>
            <w:proofErr w:type="gramEnd"/>
            <w:r>
              <w:rPr>
                <w:rFonts w:hint="eastAsia"/>
              </w:rPr>
              <w:t>属性项除外）</w:t>
            </w:r>
          </w:p>
          <w:p w:rsidR="009408DE" w:rsidRDefault="00831190">
            <w:pPr>
              <w:numPr>
                <w:ilvl w:val="1"/>
                <w:numId w:val="39"/>
              </w:numPr>
              <w:spacing w:after="0"/>
              <w:ind w:leftChars="300" w:left="540" w:firstLineChars="200" w:firstLine="360"/>
            </w:pPr>
            <w:r>
              <w:rPr>
                <w:rFonts w:hint="eastAsia"/>
              </w:rPr>
              <w:t>为每个关系找准主属性项，一般只检查实体类型的关系；</w:t>
            </w:r>
          </w:p>
          <w:p w:rsidR="009408DE" w:rsidRDefault="00831190">
            <w:pPr>
              <w:numPr>
                <w:ilvl w:val="1"/>
                <w:numId w:val="39"/>
              </w:numPr>
              <w:spacing w:after="0"/>
              <w:ind w:leftChars="300" w:left="540" w:firstLineChars="200" w:firstLine="360"/>
            </w:pPr>
            <w:r>
              <w:rPr>
                <w:rFonts w:hint="eastAsia"/>
              </w:rPr>
              <w:t>查看关系中是否存在编号类字段的非主属性项；</w:t>
            </w:r>
          </w:p>
          <w:p w:rsidR="009408DE" w:rsidRDefault="00831190">
            <w:pPr>
              <w:numPr>
                <w:ilvl w:val="1"/>
                <w:numId w:val="39"/>
              </w:numPr>
              <w:spacing w:after="0"/>
              <w:ind w:leftChars="300" w:left="540" w:firstLineChars="200" w:firstLine="360"/>
            </w:pPr>
            <w:r>
              <w:rPr>
                <w:rFonts w:hint="eastAsia"/>
              </w:rPr>
              <w:t>逐个分析其他非主属性项是否还依赖于该编码类非主属性项；</w:t>
            </w:r>
          </w:p>
          <w:p w:rsidR="009408DE" w:rsidRDefault="00831190">
            <w:pPr>
              <w:numPr>
                <w:ilvl w:val="1"/>
                <w:numId w:val="39"/>
              </w:numPr>
              <w:spacing w:after="0"/>
              <w:ind w:leftChars="300" w:left="540" w:firstLineChars="200" w:firstLine="360"/>
            </w:pPr>
            <w:r>
              <w:rPr>
                <w:rFonts w:hint="eastAsia"/>
              </w:rPr>
              <w:t>逐个分析其他非主属性项是否存在大量重复数据的可能；</w:t>
            </w:r>
          </w:p>
          <w:p w:rsidR="009408DE" w:rsidRDefault="00831190">
            <w:pPr>
              <w:numPr>
                <w:ilvl w:val="1"/>
                <w:numId w:val="39"/>
              </w:numPr>
              <w:spacing w:after="0"/>
              <w:ind w:leftChars="300" w:left="540" w:firstLineChars="200" w:firstLine="360"/>
            </w:pPr>
            <w:r>
              <w:rPr>
                <w:rFonts w:hint="eastAsia"/>
              </w:rPr>
              <w:t>根据3.3和3.4的分析结果，给出如下分析意见：</w:t>
            </w:r>
          </w:p>
          <w:p w:rsidR="009408DE" w:rsidRDefault="00831190">
            <w:pPr>
              <w:numPr>
                <w:ilvl w:val="0"/>
                <w:numId w:val="42"/>
              </w:numPr>
              <w:spacing w:after="0"/>
              <w:ind w:leftChars="700" w:left="1260"/>
            </w:pPr>
            <w:r>
              <w:rPr>
                <w:rFonts w:hint="eastAsia"/>
              </w:rPr>
              <w:t xml:space="preserve">  3.3成立，但只有这一个非主属性项依赖于该编码类非主属性项，所以将该编码类非主属性项移出原关系；</w:t>
            </w:r>
          </w:p>
          <w:p w:rsidR="009408DE" w:rsidRDefault="00831190">
            <w:pPr>
              <w:numPr>
                <w:ilvl w:val="0"/>
                <w:numId w:val="42"/>
              </w:numPr>
              <w:spacing w:after="0"/>
              <w:ind w:leftChars="700" w:left="1260"/>
            </w:pPr>
            <w:r>
              <w:rPr>
                <w:rFonts w:hint="eastAsia"/>
              </w:rPr>
              <w:t xml:space="preserve">  3.3成立，将该非主属性项移出原关系。连同其他被移出的非主属性项以及共同依赖的编码类非主属性</w:t>
            </w:r>
            <w:proofErr w:type="gramStart"/>
            <w:r>
              <w:rPr>
                <w:rFonts w:hint="eastAsia"/>
              </w:rPr>
              <w:t>项一起</w:t>
            </w:r>
            <w:proofErr w:type="gramEnd"/>
            <w:r>
              <w:rPr>
                <w:rFonts w:hint="eastAsia"/>
              </w:rPr>
              <w:t>创建新的关系；</w:t>
            </w:r>
          </w:p>
          <w:p w:rsidR="009408DE" w:rsidRDefault="00831190">
            <w:pPr>
              <w:numPr>
                <w:ilvl w:val="0"/>
                <w:numId w:val="42"/>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w:t>
            </w:r>
            <w:proofErr w:type="gramStart"/>
            <w:r>
              <w:rPr>
                <w:rFonts w:hint="eastAsia"/>
              </w:rPr>
              <w:t>项一起</w:t>
            </w:r>
            <w:proofErr w:type="gramEnd"/>
            <w:r>
              <w:rPr>
                <w:rFonts w:hint="eastAsia"/>
              </w:rPr>
              <w:t>创建新的关系。</w:t>
            </w:r>
            <w:proofErr w:type="gramStart"/>
            <w:r>
              <w:rPr>
                <w:rFonts w:hint="eastAsia"/>
              </w:rPr>
              <w:t>原关系</w:t>
            </w:r>
            <w:proofErr w:type="gramEnd"/>
            <w:r>
              <w:rPr>
                <w:rFonts w:hint="eastAsia"/>
              </w:rPr>
              <w:t>中保留设计的这个编码类非主属性项；</w:t>
            </w:r>
          </w:p>
          <w:p w:rsidR="009408DE" w:rsidRDefault="00831190">
            <w:pPr>
              <w:numPr>
                <w:ilvl w:val="0"/>
                <w:numId w:val="42"/>
              </w:numPr>
              <w:spacing w:after="0"/>
              <w:ind w:leftChars="700" w:left="1260"/>
            </w:pPr>
            <w:r>
              <w:rPr>
                <w:rFonts w:hint="eastAsia"/>
              </w:rPr>
              <w:t xml:space="preserve"> 3.4成立，但为该非主属性项设计了编码类非主属性项后，没有其他非主属性项依赖。</w:t>
            </w:r>
            <w:proofErr w:type="gramStart"/>
            <w:r>
              <w:rPr>
                <w:rFonts w:hint="eastAsia"/>
              </w:rPr>
              <w:t>原关系</w:t>
            </w:r>
            <w:proofErr w:type="gramEnd"/>
            <w:r>
              <w:rPr>
                <w:rFonts w:hint="eastAsia"/>
              </w:rPr>
              <w:t>中保持原样，不再保留设计的这个编码类非主属性项；</w:t>
            </w:r>
          </w:p>
          <w:p w:rsidR="009408DE" w:rsidRDefault="00831190">
            <w:pPr>
              <w:spacing w:after="0"/>
              <w:ind w:leftChars="500" w:left="1260" w:hangingChars="200" w:hanging="360"/>
            </w:pPr>
            <w:r>
              <w:rPr>
                <w:rFonts w:hint="eastAsia"/>
              </w:rPr>
              <w:t>注:  在表格中判断3.2，若存在，直接写该非主属性项名；</w:t>
            </w:r>
          </w:p>
          <w:p w:rsidR="009408DE" w:rsidRDefault="00831190">
            <w:pPr>
              <w:spacing w:after="0"/>
              <w:ind w:leftChars="700" w:left="1260"/>
            </w:pPr>
            <w:r>
              <w:rPr>
                <w:rFonts w:hint="eastAsia"/>
              </w:rPr>
              <w:t>分析结论中，如选择2-，后面需跟上该非主属性</w:t>
            </w:r>
            <w:proofErr w:type="gramStart"/>
            <w:r>
              <w:rPr>
                <w:rFonts w:hint="eastAsia"/>
              </w:rPr>
              <w:t>项准备</w:t>
            </w:r>
            <w:proofErr w:type="gramEnd"/>
            <w:r>
              <w:rPr>
                <w:rFonts w:hint="eastAsia"/>
              </w:rPr>
              <w:t>移至的新的关系名称。</w:t>
            </w:r>
          </w:p>
          <w:p w:rsidR="009408DE" w:rsidRDefault="00831190">
            <w:pPr>
              <w:spacing w:after="0"/>
              <w:ind w:leftChars="700" w:left="1260"/>
            </w:pPr>
            <w:r>
              <w:rPr>
                <w:rFonts w:hint="eastAsia"/>
              </w:rPr>
              <w:t>分析结论中，如选择3-，后面需跟上设计编码类非主属性项，以及当前非主属性</w:t>
            </w:r>
            <w:proofErr w:type="gramStart"/>
            <w:r>
              <w:rPr>
                <w:rFonts w:hint="eastAsia"/>
              </w:rPr>
              <w:t>项准备</w:t>
            </w:r>
            <w:proofErr w:type="gramEnd"/>
            <w:r>
              <w:rPr>
                <w:rFonts w:hint="eastAsia"/>
              </w:rPr>
              <w:t>移至的新的关系名称。</w:t>
            </w:r>
          </w:p>
          <w:p w:rsidR="009408DE" w:rsidRDefault="00831190">
            <w:pPr>
              <w:spacing w:after="0"/>
              <w:ind w:leftChars="700" w:left="1260" w:firstLineChars="600" w:firstLine="1080"/>
            </w:pPr>
            <w:r>
              <w:rPr>
                <w:rFonts w:hint="eastAsia"/>
              </w:rPr>
              <w:t>选择2-或者3-后，表格之后还需附上新建立的关系。</w:t>
            </w:r>
          </w:p>
          <w:p w:rsidR="009408DE" w:rsidRDefault="009408DE">
            <w:pPr>
              <w:spacing w:after="0"/>
              <w:jc w:val="center"/>
            </w:pPr>
          </w:p>
          <w:p w:rsidR="009408DE" w:rsidRDefault="00831190">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9408DE">
              <w:trPr>
                <w:trHeight w:val="313"/>
              </w:trPr>
              <w:tc>
                <w:tcPr>
                  <w:tcW w:w="1015" w:type="dxa"/>
                </w:tcPr>
                <w:p w:rsidR="009408DE" w:rsidRDefault="00831190">
                  <w:pPr>
                    <w:spacing w:after="0"/>
                  </w:pPr>
                  <w:r>
                    <w:rPr>
                      <w:rFonts w:hint="eastAsia"/>
                    </w:rPr>
                    <w:t>关系名</w:t>
                  </w:r>
                </w:p>
              </w:tc>
              <w:tc>
                <w:tcPr>
                  <w:tcW w:w="1117" w:type="dxa"/>
                </w:tcPr>
                <w:p w:rsidR="009408DE" w:rsidRDefault="00831190">
                  <w:pPr>
                    <w:spacing w:after="0"/>
                  </w:pPr>
                  <w:r>
                    <w:rPr>
                      <w:rFonts w:hint="eastAsia"/>
                    </w:rPr>
                    <w:t>主属性项</w:t>
                  </w:r>
                </w:p>
              </w:tc>
              <w:tc>
                <w:tcPr>
                  <w:tcW w:w="1110" w:type="dxa"/>
                </w:tcPr>
                <w:p w:rsidR="009408DE" w:rsidRDefault="00831190">
                  <w:pPr>
                    <w:spacing w:after="0"/>
                  </w:pPr>
                  <w:r>
                    <w:rPr>
                      <w:rFonts w:hint="eastAsia"/>
                    </w:rPr>
                    <w:t>判断3.2</w:t>
                  </w:r>
                </w:p>
              </w:tc>
              <w:tc>
                <w:tcPr>
                  <w:tcW w:w="1485" w:type="dxa"/>
                </w:tcPr>
                <w:p w:rsidR="009408DE" w:rsidRDefault="00831190">
                  <w:pPr>
                    <w:spacing w:after="0"/>
                    <w:jc w:val="center"/>
                  </w:pPr>
                  <w:r>
                    <w:rPr>
                      <w:rFonts w:hint="eastAsia"/>
                    </w:rPr>
                    <w:t>非主属性项名</w:t>
                  </w:r>
                </w:p>
              </w:tc>
              <w:tc>
                <w:tcPr>
                  <w:tcW w:w="1171" w:type="dxa"/>
                </w:tcPr>
                <w:p w:rsidR="009408DE" w:rsidRDefault="00831190">
                  <w:pPr>
                    <w:spacing w:after="0"/>
                    <w:jc w:val="center"/>
                  </w:pPr>
                  <w:r>
                    <w:rPr>
                      <w:rFonts w:hint="eastAsia"/>
                    </w:rPr>
                    <w:t>判断3.3</w:t>
                  </w:r>
                </w:p>
              </w:tc>
              <w:tc>
                <w:tcPr>
                  <w:tcW w:w="1118" w:type="dxa"/>
                </w:tcPr>
                <w:p w:rsidR="009408DE" w:rsidRDefault="00831190">
                  <w:pPr>
                    <w:spacing w:after="0"/>
                  </w:pPr>
                  <w:r>
                    <w:rPr>
                      <w:rFonts w:hint="eastAsia"/>
                    </w:rPr>
                    <w:t>判断3.4</w:t>
                  </w:r>
                </w:p>
              </w:tc>
              <w:tc>
                <w:tcPr>
                  <w:tcW w:w="2631" w:type="dxa"/>
                </w:tcPr>
                <w:p w:rsidR="009408DE" w:rsidRDefault="00831190">
                  <w:pPr>
                    <w:spacing w:after="0"/>
                  </w:pPr>
                  <w:r>
                    <w:rPr>
                      <w:rFonts w:hint="eastAsia"/>
                    </w:rPr>
                    <w:t>分析结论</w:t>
                  </w:r>
                </w:p>
              </w:tc>
            </w:tr>
            <w:tr w:rsidR="009408DE">
              <w:tc>
                <w:tcPr>
                  <w:tcW w:w="1015" w:type="dxa"/>
                </w:tcPr>
                <w:p w:rsidR="009408DE" w:rsidRDefault="00831190">
                  <w:pPr>
                    <w:spacing w:after="0"/>
                  </w:pPr>
                  <w:r>
                    <w:rPr>
                      <w:rFonts w:hint="eastAsia"/>
                    </w:rPr>
                    <w:t>关系名1</w:t>
                  </w:r>
                </w:p>
              </w:tc>
              <w:tc>
                <w:tcPr>
                  <w:tcW w:w="1117" w:type="dxa"/>
                </w:tcPr>
                <w:p w:rsidR="009408DE" w:rsidRDefault="00831190">
                  <w:pPr>
                    <w:spacing w:after="0"/>
                  </w:pPr>
                  <w:r>
                    <w:rPr>
                      <w:rFonts w:hint="eastAsia"/>
                      <w:szCs w:val="18"/>
                    </w:rPr>
                    <w:t>XXXXX</w:t>
                  </w:r>
                </w:p>
              </w:tc>
              <w:tc>
                <w:tcPr>
                  <w:tcW w:w="1110" w:type="dxa"/>
                </w:tcPr>
                <w:p w:rsidR="009408DE" w:rsidRDefault="00831190">
                  <w:pPr>
                    <w:spacing w:after="0"/>
                    <w:rPr>
                      <w:szCs w:val="18"/>
                    </w:rPr>
                  </w:pPr>
                  <w:r>
                    <w:rPr>
                      <w:rFonts w:hint="eastAsia"/>
                      <w:szCs w:val="18"/>
                    </w:rPr>
                    <w:t>XXXXXX</w:t>
                  </w:r>
                </w:p>
              </w:tc>
              <w:tc>
                <w:tcPr>
                  <w:tcW w:w="1485" w:type="dxa"/>
                </w:tcPr>
                <w:p w:rsidR="009408DE" w:rsidRDefault="00831190">
                  <w:pPr>
                    <w:spacing w:after="0"/>
                    <w:jc w:val="center"/>
                  </w:pPr>
                  <w:r>
                    <w:rPr>
                      <w:rFonts w:hint="eastAsia"/>
                    </w:rPr>
                    <w:t>非主属性名1-1</w:t>
                  </w:r>
                </w:p>
              </w:tc>
              <w:tc>
                <w:tcPr>
                  <w:tcW w:w="1171" w:type="dxa"/>
                </w:tcPr>
                <w:p w:rsidR="009408DE" w:rsidRDefault="00831190">
                  <w:pPr>
                    <w:spacing w:after="0"/>
                    <w:jc w:val="center"/>
                  </w:pPr>
                  <w:r>
                    <w:rPr>
                      <w:rFonts w:ascii="Arial" w:hAnsi="Arial" w:cs="Arial"/>
                    </w:rPr>
                    <w:t>√</w:t>
                  </w:r>
                </w:p>
              </w:tc>
              <w:tc>
                <w:tcPr>
                  <w:tcW w:w="1118" w:type="dxa"/>
                </w:tcPr>
                <w:p w:rsidR="009408DE" w:rsidRDefault="00831190">
                  <w:pPr>
                    <w:spacing w:after="0"/>
                    <w:jc w:val="center"/>
                  </w:pPr>
                  <w:r>
                    <w:rPr>
                      <w:rFonts w:ascii="Arial" w:hAnsi="Arial" w:cs="Arial"/>
                    </w:rPr>
                    <w:t>×</w:t>
                  </w:r>
                </w:p>
              </w:tc>
              <w:tc>
                <w:tcPr>
                  <w:tcW w:w="2631" w:type="dxa"/>
                </w:tcPr>
                <w:p w:rsidR="009408DE" w:rsidRDefault="00831190">
                  <w:pPr>
                    <w:spacing w:after="0"/>
                  </w:pPr>
                  <w:r>
                    <w:rPr>
                      <w:rFonts w:hint="eastAsia"/>
                    </w:rPr>
                    <w:t>1-</w:t>
                  </w:r>
                </w:p>
              </w:tc>
            </w:tr>
            <w:tr w:rsidR="009408DE">
              <w:tc>
                <w:tcPr>
                  <w:tcW w:w="1015" w:type="dxa"/>
                </w:tcPr>
                <w:p w:rsidR="009408DE" w:rsidRDefault="00831190">
                  <w:pPr>
                    <w:spacing w:after="0"/>
                    <w:jc w:val="center"/>
                  </w:pPr>
                  <w:r>
                    <w:rPr>
                      <w:rFonts w:hint="eastAsia"/>
                    </w:rPr>
                    <w:t>...</w:t>
                  </w:r>
                </w:p>
              </w:tc>
              <w:tc>
                <w:tcPr>
                  <w:tcW w:w="1117" w:type="dxa"/>
                </w:tcPr>
                <w:p w:rsidR="009408DE" w:rsidRDefault="00831190">
                  <w:pPr>
                    <w:spacing w:after="0"/>
                    <w:jc w:val="center"/>
                    <w:rPr>
                      <w:szCs w:val="18"/>
                    </w:rPr>
                  </w:pPr>
                  <w:r>
                    <w:rPr>
                      <w:rFonts w:hint="eastAsia"/>
                    </w:rPr>
                    <w:t>...</w:t>
                  </w:r>
                </w:p>
              </w:tc>
              <w:tc>
                <w:tcPr>
                  <w:tcW w:w="1110" w:type="dxa"/>
                </w:tcPr>
                <w:p w:rsidR="009408DE" w:rsidRDefault="00831190">
                  <w:pPr>
                    <w:spacing w:after="0"/>
                    <w:jc w:val="center"/>
                    <w:rPr>
                      <w:szCs w:val="18"/>
                    </w:rPr>
                  </w:pPr>
                  <w:r>
                    <w:rPr>
                      <w:rFonts w:hint="eastAsia"/>
                    </w:rPr>
                    <w:t>...</w:t>
                  </w:r>
                </w:p>
              </w:tc>
              <w:tc>
                <w:tcPr>
                  <w:tcW w:w="1485" w:type="dxa"/>
                </w:tcPr>
                <w:p w:rsidR="009408DE" w:rsidRDefault="00831190">
                  <w:pPr>
                    <w:spacing w:after="0"/>
                    <w:jc w:val="center"/>
                  </w:pPr>
                  <w:r>
                    <w:rPr>
                      <w:rFonts w:hint="eastAsia"/>
                    </w:rPr>
                    <w:t>...</w:t>
                  </w:r>
                </w:p>
              </w:tc>
              <w:tc>
                <w:tcPr>
                  <w:tcW w:w="1171" w:type="dxa"/>
                </w:tcPr>
                <w:p w:rsidR="009408DE" w:rsidRDefault="00831190">
                  <w:pPr>
                    <w:spacing w:after="0"/>
                    <w:jc w:val="center"/>
                    <w:rPr>
                      <w:rFonts w:ascii="Arial" w:hAnsi="Arial" w:cs="Arial"/>
                    </w:rPr>
                  </w:pPr>
                  <w:r>
                    <w:rPr>
                      <w:rFonts w:hint="eastAsia"/>
                    </w:rPr>
                    <w:t>...</w:t>
                  </w:r>
                </w:p>
              </w:tc>
              <w:tc>
                <w:tcPr>
                  <w:tcW w:w="1118" w:type="dxa"/>
                </w:tcPr>
                <w:p w:rsidR="009408DE" w:rsidRDefault="00831190">
                  <w:pPr>
                    <w:spacing w:after="0"/>
                    <w:jc w:val="center"/>
                    <w:rPr>
                      <w:rFonts w:ascii="Arial" w:hAnsi="Arial" w:cs="Arial"/>
                    </w:rPr>
                  </w:pPr>
                  <w:r>
                    <w:rPr>
                      <w:rFonts w:hint="eastAsia"/>
                    </w:rPr>
                    <w:t>...</w:t>
                  </w:r>
                </w:p>
              </w:tc>
              <w:tc>
                <w:tcPr>
                  <w:tcW w:w="2631" w:type="dxa"/>
                </w:tcPr>
                <w:p w:rsidR="009408DE" w:rsidRDefault="00831190">
                  <w:pPr>
                    <w:spacing w:after="0"/>
                    <w:jc w:val="center"/>
                  </w:pPr>
                  <w:r>
                    <w:rPr>
                      <w:rFonts w:hint="eastAsia"/>
                    </w:rPr>
                    <w:t>...</w:t>
                  </w:r>
                </w:p>
              </w:tc>
            </w:tr>
            <w:tr w:rsidR="009408DE">
              <w:tc>
                <w:tcPr>
                  <w:tcW w:w="1015" w:type="dxa"/>
                </w:tcPr>
                <w:p w:rsidR="009408DE" w:rsidRDefault="00831190">
                  <w:pPr>
                    <w:spacing w:after="0"/>
                  </w:pPr>
                  <w:r>
                    <w:rPr>
                      <w:rFonts w:hint="eastAsia"/>
                    </w:rPr>
                    <w:t>关系名2</w:t>
                  </w:r>
                </w:p>
              </w:tc>
              <w:tc>
                <w:tcPr>
                  <w:tcW w:w="1117" w:type="dxa"/>
                </w:tcPr>
                <w:p w:rsidR="009408DE" w:rsidRDefault="00831190">
                  <w:pPr>
                    <w:spacing w:after="0"/>
                  </w:pPr>
                  <w:r>
                    <w:rPr>
                      <w:rFonts w:hint="eastAsia"/>
                      <w:szCs w:val="18"/>
                    </w:rPr>
                    <w:t>XXXXX</w:t>
                  </w:r>
                </w:p>
              </w:tc>
              <w:tc>
                <w:tcPr>
                  <w:tcW w:w="1110" w:type="dxa"/>
                </w:tcPr>
                <w:p w:rsidR="009408DE" w:rsidRDefault="00831190">
                  <w:pPr>
                    <w:spacing w:after="0"/>
                    <w:rPr>
                      <w:szCs w:val="18"/>
                    </w:rPr>
                  </w:pPr>
                  <w:r>
                    <w:rPr>
                      <w:rFonts w:hint="eastAsia"/>
                      <w:szCs w:val="18"/>
                    </w:rPr>
                    <w:t>XXXXXX</w:t>
                  </w:r>
                </w:p>
              </w:tc>
              <w:tc>
                <w:tcPr>
                  <w:tcW w:w="1485" w:type="dxa"/>
                </w:tcPr>
                <w:p w:rsidR="009408DE" w:rsidRDefault="00831190">
                  <w:pPr>
                    <w:spacing w:after="0"/>
                    <w:jc w:val="center"/>
                    <w:rPr>
                      <w:rFonts w:ascii="Arial" w:hAnsi="Arial" w:cs="Arial"/>
                    </w:rPr>
                  </w:pPr>
                  <w:r>
                    <w:rPr>
                      <w:rFonts w:hint="eastAsia"/>
                    </w:rPr>
                    <w:t>非主属性名2-1</w:t>
                  </w:r>
                </w:p>
              </w:tc>
              <w:tc>
                <w:tcPr>
                  <w:tcW w:w="1171" w:type="dxa"/>
                </w:tcPr>
                <w:p w:rsidR="009408DE" w:rsidRDefault="00831190">
                  <w:pPr>
                    <w:spacing w:after="0"/>
                    <w:jc w:val="center"/>
                  </w:pPr>
                  <w:r>
                    <w:rPr>
                      <w:rFonts w:ascii="Arial" w:hAnsi="Arial" w:cs="Arial"/>
                    </w:rPr>
                    <w:t>√</w:t>
                  </w:r>
                </w:p>
              </w:tc>
              <w:tc>
                <w:tcPr>
                  <w:tcW w:w="1118" w:type="dxa"/>
                </w:tcPr>
                <w:p w:rsidR="009408DE" w:rsidRDefault="00831190">
                  <w:pPr>
                    <w:spacing w:after="0"/>
                    <w:jc w:val="center"/>
                    <w:rPr>
                      <w:rFonts w:ascii="Arial" w:hAnsi="Arial" w:cs="Arial"/>
                    </w:rPr>
                  </w:pPr>
                  <w:r>
                    <w:rPr>
                      <w:rFonts w:ascii="Arial" w:hAnsi="Arial" w:cs="Arial"/>
                    </w:rPr>
                    <w:t>×</w:t>
                  </w:r>
                </w:p>
              </w:tc>
              <w:tc>
                <w:tcPr>
                  <w:tcW w:w="2631" w:type="dxa"/>
                </w:tcPr>
                <w:p w:rsidR="009408DE" w:rsidRDefault="00831190">
                  <w:pPr>
                    <w:spacing w:after="0"/>
                  </w:pPr>
                  <w:r>
                    <w:rPr>
                      <w:rFonts w:hint="eastAsia"/>
                    </w:rPr>
                    <w:t>2-移至关系new1</w:t>
                  </w:r>
                </w:p>
              </w:tc>
            </w:tr>
            <w:tr w:rsidR="009408DE">
              <w:tc>
                <w:tcPr>
                  <w:tcW w:w="1015" w:type="dxa"/>
                </w:tcPr>
                <w:p w:rsidR="009408DE" w:rsidRDefault="00831190">
                  <w:pPr>
                    <w:spacing w:after="0"/>
                  </w:pPr>
                  <w:r>
                    <w:rPr>
                      <w:rFonts w:hint="eastAsia"/>
                    </w:rPr>
                    <w:t>关系名2</w:t>
                  </w:r>
                </w:p>
              </w:tc>
              <w:tc>
                <w:tcPr>
                  <w:tcW w:w="1117" w:type="dxa"/>
                </w:tcPr>
                <w:p w:rsidR="009408DE" w:rsidRDefault="00831190">
                  <w:pPr>
                    <w:spacing w:after="0"/>
                    <w:rPr>
                      <w:szCs w:val="18"/>
                    </w:rPr>
                  </w:pPr>
                  <w:r>
                    <w:rPr>
                      <w:rFonts w:hint="eastAsia"/>
                      <w:szCs w:val="18"/>
                    </w:rPr>
                    <w:t>XXXXX</w:t>
                  </w:r>
                </w:p>
              </w:tc>
              <w:tc>
                <w:tcPr>
                  <w:tcW w:w="1110" w:type="dxa"/>
                </w:tcPr>
                <w:p w:rsidR="009408DE" w:rsidRDefault="00831190">
                  <w:pPr>
                    <w:spacing w:after="0"/>
                    <w:rPr>
                      <w:szCs w:val="18"/>
                    </w:rPr>
                  </w:pPr>
                  <w:r>
                    <w:rPr>
                      <w:rFonts w:hint="eastAsia"/>
                      <w:szCs w:val="18"/>
                    </w:rPr>
                    <w:t>XXXXXX</w:t>
                  </w:r>
                </w:p>
              </w:tc>
              <w:tc>
                <w:tcPr>
                  <w:tcW w:w="1485" w:type="dxa"/>
                </w:tcPr>
                <w:p w:rsidR="009408DE" w:rsidRDefault="00831190">
                  <w:pPr>
                    <w:spacing w:after="0"/>
                    <w:jc w:val="center"/>
                  </w:pPr>
                  <w:r>
                    <w:rPr>
                      <w:rFonts w:hint="eastAsia"/>
                    </w:rPr>
                    <w:t>非主属性名2-2</w:t>
                  </w:r>
                </w:p>
              </w:tc>
              <w:tc>
                <w:tcPr>
                  <w:tcW w:w="1171" w:type="dxa"/>
                </w:tcPr>
                <w:p w:rsidR="009408DE" w:rsidRDefault="00831190">
                  <w:pPr>
                    <w:spacing w:after="0"/>
                    <w:jc w:val="center"/>
                    <w:rPr>
                      <w:rFonts w:ascii="Arial" w:hAnsi="Arial" w:cs="Arial"/>
                    </w:rPr>
                  </w:pPr>
                  <w:r>
                    <w:rPr>
                      <w:rFonts w:ascii="Arial" w:hAnsi="Arial" w:cs="Arial"/>
                    </w:rPr>
                    <w:t>×</w:t>
                  </w:r>
                </w:p>
              </w:tc>
              <w:tc>
                <w:tcPr>
                  <w:tcW w:w="1118" w:type="dxa"/>
                </w:tcPr>
                <w:p w:rsidR="009408DE" w:rsidRDefault="00831190">
                  <w:pPr>
                    <w:spacing w:after="0"/>
                    <w:jc w:val="center"/>
                    <w:rPr>
                      <w:rFonts w:ascii="Arial" w:hAnsi="Arial" w:cs="Arial"/>
                    </w:rPr>
                  </w:pPr>
                  <w:r>
                    <w:rPr>
                      <w:rFonts w:ascii="Arial" w:hAnsi="Arial" w:cs="Arial"/>
                    </w:rPr>
                    <w:t>√</w:t>
                  </w:r>
                </w:p>
              </w:tc>
              <w:tc>
                <w:tcPr>
                  <w:tcW w:w="2631" w:type="dxa"/>
                </w:tcPr>
                <w:p w:rsidR="009408DE" w:rsidRDefault="00831190">
                  <w:pPr>
                    <w:spacing w:after="0"/>
                  </w:pPr>
                  <w:r>
                    <w:rPr>
                      <w:rFonts w:hint="eastAsia"/>
                    </w:rPr>
                    <w:t>3-设计（new_no1），非主属性名2-2移至关系new2</w:t>
                  </w:r>
                </w:p>
              </w:tc>
            </w:tr>
            <w:tr w:rsidR="009408DE">
              <w:tc>
                <w:tcPr>
                  <w:tcW w:w="1015" w:type="dxa"/>
                </w:tcPr>
                <w:p w:rsidR="009408DE" w:rsidRDefault="00831190">
                  <w:pPr>
                    <w:spacing w:after="0"/>
                    <w:jc w:val="center"/>
                  </w:pPr>
                  <w:r>
                    <w:rPr>
                      <w:rFonts w:hint="eastAsia"/>
                    </w:rPr>
                    <w:t>...</w:t>
                  </w:r>
                </w:p>
              </w:tc>
              <w:tc>
                <w:tcPr>
                  <w:tcW w:w="1117" w:type="dxa"/>
                </w:tcPr>
                <w:p w:rsidR="009408DE" w:rsidRDefault="00831190">
                  <w:pPr>
                    <w:spacing w:after="0"/>
                    <w:jc w:val="center"/>
                  </w:pPr>
                  <w:r>
                    <w:rPr>
                      <w:rFonts w:hint="eastAsia"/>
                    </w:rPr>
                    <w:t>...</w:t>
                  </w:r>
                </w:p>
              </w:tc>
              <w:tc>
                <w:tcPr>
                  <w:tcW w:w="1110" w:type="dxa"/>
                </w:tcPr>
                <w:p w:rsidR="009408DE" w:rsidRDefault="00831190">
                  <w:pPr>
                    <w:spacing w:after="0"/>
                    <w:jc w:val="center"/>
                    <w:rPr>
                      <w:szCs w:val="18"/>
                    </w:rPr>
                  </w:pPr>
                  <w:r>
                    <w:rPr>
                      <w:rFonts w:hint="eastAsia"/>
                    </w:rPr>
                    <w:t>...</w:t>
                  </w:r>
                </w:p>
              </w:tc>
              <w:tc>
                <w:tcPr>
                  <w:tcW w:w="1485" w:type="dxa"/>
                </w:tcPr>
                <w:p w:rsidR="009408DE" w:rsidRDefault="00831190">
                  <w:pPr>
                    <w:spacing w:after="0"/>
                    <w:jc w:val="center"/>
                    <w:rPr>
                      <w:rFonts w:ascii="Arial" w:hAnsi="Arial" w:cs="Arial"/>
                    </w:rPr>
                  </w:pPr>
                  <w:r>
                    <w:rPr>
                      <w:rFonts w:hint="eastAsia"/>
                    </w:rPr>
                    <w:t>...</w:t>
                  </w:r>
                </w:p>
              </w:tc>
              <w:tc>
                <w:tcPr>
                  <w:tcW w:w="1171" w:type="dxa"/>
                </w:tcPr>
                <w:p w:rsidR="009408DE" w:rsidRDefault="00831190">
                  <w:pPr>
                    <w:spacing w:after="0"/>
                    <w:jc w:val="center"/>
                  </w:pPr>
                  <w:r>
                    <w:rPr>
                      <w:rFonts w:hint="eastAsia"/>
                    </w:rPr>
                    <w:t>...</w:t>
                  </w:r>
                </w:p>
              </w:tc>
              <w:tc>
                <w:tcPr>
                  <w:tcW w:w="1118" w:type="dxa"/>
                </w:tcPr>
                <w:p w:rsidR="009408DE" w:rsidRDefault="00831190">
                  <w:pPr>
                    <w:spacing w:after="0"/>
                    <w:jc w:val="center"/>
                    <w:rPr>
                      <w:rFonts w:ascii="Arial" w:hAnsi="Arial" w:cs="Arial"/>
                    </w:rPr>
                  </w:pPr>
                  <w:r>
                    <w:rPr>
                      <w:rFonts w:hint="eastAsia"/>
                    </w:rPr>
                    <w:t>...</w:t>
                  </w:r>
                </w:p>
              </w:tc>
              <w:tc>
                <w:tcPr>
                  <w:tcW w:w="2631" w:type="dxa"/>
                </w:tcPr>
                <w:p w:rsidR="009408DE" w:rsidRDefault="00831190">
                  <w:pPr>
                    <w:spacing w:after="0"/>
                    <w:jc w:val="center"/>
                  </w:pPr>
                  <w:r>
                    <w:rPr>
                      <w:rFonts w:hint="eastAsia"/>
                    </w:rPr>
                    <w:t>...</w:t>
                  </w:r>
                </w:p>
              </w:tc>
            </w:tr>
            <w:tr w:rsidR="009408DE">
              <w:tc>
                <w:tcPr>
                  <w:tcW w:w="1015" w:type="dxa"/>
                </w:tcPr>
                <w:p w:rsidR="009408DE" w:rsidRDefault="00831190">
                  <w:pPr>
                    <w:spacing w:after="0"/>
                  </w:pPr>
                  <w:r>
                    <w:rPr>
                      <w:rFonts w:hint="eastAsia"/>
                    </w:rPr>
                    <w:t>关系名n</w:t>
                  </w:r>
                </w:p>
              </w:tc>
              <w:tc>
                <w:tcPr>
                  <w:tcW w:w="1117" w:type="dxa"/>
                </w:tcPr>
                <w:p w:rsidR="009408DE" w:rsidRDefault="00831190">
                  <w:pPr>
                    <w:spacing w:after="0"/>
                  </w:pPr>
                  <w:r>
                    <w:rPr>
                      <w:rFonts w:hint="eastAsia"/>
                      <w:szCs w:val="18"/>
                    </w:rPr>
                    <w:t>XXXX</w:t>
                  </w:r>
                </w:p>
              </w:tc>
              <w:tc>
                <w:tcPr>
                  <w:tcW w:w="1110" w:type="dxa"/>
                </w:tcPr>
                <w:p w:rsidR="009408DE" w:rsidRDefault="00831190">
                  <w:pPr>
                    <w:spacing w:after="0"/>
                    <w:jc w:val="center"/>
                    <w:rPr>
                      <w:szCs w:val="18"/>
                    </w:rPr>
                  </w:pPr>
                  <w:r>
                    <w:rPr>
                      <w:rFonts w:ascii="Arial" w:hAnsi="Arial" w:cs="Arial"/>
                    </w:rPr>
                    <w:t>×</w:t>
                  </w:r>
                </w:p>
              </w:tc>
              <w:tc>
                <w:tcPr>
                  <w:tcW w:w="1485" w:type="dxa"/>
                </w:tcPr>
                <w:p w:rsidR="009408DE" w:rsidRDefault="00831190">
                  <w:pPr>
                    <w:spacing w:after="0"/>
                    <w:jc w:val="center"/>
                    <w:rPr>
                      <w:rFonts w:ascii="Arial" w:hAnsi="Arial" w:cs="Arial"/>
                    </w:rPr>
                  </w:pPr>
                  <w:r>
                    <w:rPr>
                      <w:rFonts w:hint="eastAsia"/>
                    </w:rPr>
                    <w:t>非主属性名n-1</w:t>
                  </w:r>
                </w:p>
              </w:tc>
              <w:tc>
                <w:tcPr>
                  <w:tcW w:w="1171" w:type="dxa"/>
                </w:tcPr>
                <w:p w:rsidR="009408DE" w:rsidRDefault="00831190">
                  <w:pPr>
                    <w:spacing w:after="0"/>
                    <w:jc w:val="center"/>
                    <w:rPr>
                      <w:rFonts w:ascii="Arial" w:hAnsi="Arial" w:cs="Arial"/>
                    </w:rPr>
                  </w:pPr>
                  <w:r>
                    <w:rPr>
                      <w:rFonts w:ascii="Arial" w:hAnsi="Arial" w:cs="Arial"/>
                    </w:rPr>
                    <w:t>×</w:t>
                  </w:r>
                </w:p>
              </w:tc>
              <w:tc>
                <w:tcPr>
                  <w:tcW w:w="1118" w:type="dxa"/>
                </w:tcPr>
                <w:p w:rsidR="009408DE" w:rsidRDefault="00831190">
                  <w:pPr>
                    <w:spacing w:after="0"/>
                    <w:jc w:val="center"/>
                    <w:rPr>
                      <w:rFonts w:ascii="Arial" w:hAnsi="Arial" w:cs="Arial"/>
                    </w:rPr>
                  </w:pPr>
                  <w:r>
                    <w:rPr>
                      <w:rFonts w:ascii="Arial" w:hAnsi="Arial" w:cs="Arial"/>
                    </w:rPr>
                    <w:t>√</w:t>
                  </w:r>
                </w:p>
              </w:tc>
              <w:tc>
                <w:tcPr>
                  <w:tcW w:w="2631" w:type="dxa"/>
                </w:tcPr>
                <w:p w:rsidR="009408DE" w:rsidRDefault="00831190">
                  <w:pPr>
                    <w:spacing w:after="0"/>
                  </w:pPr>
                  <w:r>
                    <w:rPr>
                      <w:rFonts w:hint="eastAsia"/>
                    </w:rPr>
                    <w:t>4-</w:t>
                  </w:r>
                </w:p>
              </w:tc>
            </w:tr>
            <w:tr w:rsidR="009408DE">
              <w:tc>
                <w:tcPr>
                  <w:tcW w:w="1015" w:type="dxa"/>
                </w:tcPr>
                <w:p w:rsidR="009408DE" w:rsidRDefault="00831190">
                  <w:pPr>
                    <w:spacing w:after="0"/>
                    <w:jc w:val="center"/>
                  </w:pPr>
                  <w:r>
                    <w:rPr>
                      <w:rFonts w:hint="eastAsia"/>
                    </w:rPr>
                    <w:t>...</w:t>
                  </w:r>
                </w:p>
              </w:tc>
              <w:tc>
                <w:tcPr>
                  <w:tcW w:w="1117" w:type="dxa"/>
                </w:tcPr>
                <w:p w:rsidR="009408DE" w:rsidRDefault="00831190">
                  <w:pPr>
                    <w:spacing w:after="0"/>
                    <w:jc w:val="center"/>
                  </w:pPr>
                  <w:r>
                    <w:rPr>
                      <w:rFonts w:hint="eastAsia"/>
                    </w:rPr>
                    <w:t>...</w:t>
                  </w:r>
                </w:p>
              </w:tc>
              <w:tc>
                <w:tcPr>
                  <w:tcW w:w="1110" w:type="dxa"/>
                </w:tcPr>
                <w:p w:rsidR="009408DE" w:rsidRDefault="00831190">
                  <w:pPr>
                    <w:spacing w:after="0"/>
                    <w:jc w:val="center"/>
                    <w:rPr>
                      <w:szCs w:val="18"/>
                    </w:rPr>
                  </w:pPr>
                  <w:r>
                    <w:rPr>
                      <w:rFonts w:hint="eastAsia"/>
                    </w:rPr>
                    <w:t>...</w:t>
                  </w:r>
                </w:p>
              </w:tc>
              <w:tc>
                <w:tcPr>
                  <w:tcW w:w="1485" w:type="dxa"/>
                </w:tcPr>
                <w:p w:rsidR="009408DE" w:rsidRDefault="00831190">
                  <w:pPr>
                    <w:spacing w:after="0"/>
                    <w:jc w:val="center"/>
                    <w:rPr>
                      <w:rFonts w:ascii="Arial" w:hAnsi="Arial" w:cs="Arial"/>
                    </w:rPr>
                  </w:pPr>
                  <w:r>
                    <w:rPr>
                      <w:rFonts w:hint="eastAsia"/>
                    </w:rPr>
                    <w:t>...</w:t>
                  </w:r>
                </w:p>
              </w:tc>
              <w:tc>
                <w:tcPr>
                  <w:tcW w:w="1171" w:type="dxa"/>
                </w:tcPr>
                <w:p w:rsidR="009408DE" w:rsidRDefault="009408DE">
                  <w:pPr>
                    <w:spacing w:after="0"/>
                    <w:jc w:val="center"/>
                  </w:pPr>
                </w:p>
              </w:tc>
              <w:tc>
                <w:tcPr>
                  <w:tcW w:w="1118" w:type="dxa"/>
                </w:tcPr>
                <w:p w:rsidR="009408DE" w:rsidRDefault="00831190">
                  <w:pPr>
                    <w:spacing w:after="0"/>
                    <w:jc w:val="center"/>
                    <w:rPr>
                      <w:rFonts w:ascii="Arial" w:hAnsi="Arial" w:cs="Arial"/>
                    </w:rPr>
                  </w:pPr>
                  <w:r>
                    <w:rPr>
                      <w:rFonts w:hint="eastAsia"/>
                    </w:rPr>
                    <w:t>...</w:t>
                  </w:r>
                </w:p>
              </w:tc>
              <w:tc>
                <w:tcPr>
                  <w:tcW w:w="2631" w:type="dxa"/>
                </w:tcPr>
                <w:p w:rsidR="009408DE" w:rsidRDefault="00831190">
                  <w:pPr>
                    <w:spacing w:after="0"/>
                    <w:jc w:val="center"/>
                  </w:pPr>
                  <w:r>
                    <w:rPr>
                      <w:rFonts w:hint="eastAsia"/>
                    </w:rPr>
                    <w:t>...</w:t>
                  </w:r>
                </w:p>
              </w:tc>
            </w:tr>
          </w:tbl>
          <w:p w:rsidR="009408DE" w:rsidRDefault="00831190">
            <w:pPr>
              <w:ind w:leftChars="300" w:left="540"/>
            </w:pPr>
            <w:r>
              <w:rPr>
                <w:rFonts w:hint="eastAsia"/>
              </w:rPr>
              <w:t xml:space="preserve">        </w:t>
            </w:r>
          </w:p>
          <w:p w:rsidR="009408DE" w:rsidRDefault="00831190">
            <w:pPr>
              <w:ind w:leftChars="300" w:left="540"/>
            </w:pPr>
            <w:r>
              <w:rPr>
                <w:rFonts w:hint="eastAsia"/>
              </w:rPr>
              <w:t>关系new1：（                                                                                                 ）</w:t>
            </w:r>
          </w:p>
          <w:p w:rsidR="009408DE" w:rsidRDefault="00831190">
            <w:pPr>
              <w:ind w:leftChars="300" w:left="540"/>
            </w:pPr>
            <w:r>
              <w:rPr>
                <w:rFonts w:hint="eastAsia"/>
              </w:rPr>
              <w:t>关系new2：（                                                                                                 ）</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831190">
            <w:pPr>
              <w:numPr>
                <w:ilvl w:val="0"/>
                <w:numId w:val="39"/>
              </w:numPr>
              <w:spacing w:after="0"/>
              <w:ind w:firstLineChars="300" w:firstLine="540"/>
            </w:pPr>
            <w:r>
              <w:rPr>
                <w:rFonts w:hint="eastAsia"/>
              </w:rPr>
              <w:t>关系模型的</w:t>
            </w:r>
            <w:proofErr w:type="gramStart"/>
            <w:r>
              <w:rPr>
                <w:rFonts w:hint="eastAsia"/>
              </w:rPr>
              <w:t>范式化</w:t>
            </w:r>
            <w:proofErr w:type="gramEnd"/>
            <w:r>
              <w:rPr>
                <w:rFonts w:hint="eastAsia"/>
              </w:rPr>
              <w:t>分析结果</w:t>
            </w:r>
          </w:p>
          <w:p w:rsidR="009408DE" w:rsidRDefault="00831190">
            <w:pPr>
              <w:numPr>
                <w:ilvl w:val="1"/>
                <w:numId w:val="39"/>
              </w:numPr>
              <w:spacing w:after="0"/>
              <w:ind w:leftChars="300" w:left="540" w:firstLineChars="200" w:firstLine="360"/>
            </w:pPr>
            <w:r>
              <w:rPr>
                <w:rFonts w:hint="eastAsia"/>
              </w:rPr>
              <w:t>按照上述1-3的</w:t>
            </w:r>
            <w:proofErr w:type="gramStart"/>
            <w:r>
              <w:rPr>
                <w:rFonts w:hint="eastAsia"/>
              </w:rPr>
              <w:t>范式化</w:t>
            </w:r>
            <w:proofErr w:type="gramEnd"/>
            <w:r>
              <w:rPr>
                <w:rFonts w:hint="eastAsia"/>
              </w:rPr>
              <w:t>分析结论，重新编写社团管理系统的</w:t>
            </w:r>
            <w:proofErr w:type="gramStart"/>
            <w:r>
              <w:rPr>
                <w:rFonts w:hint="eastAsia"/>
              </w:rPr>
              <w:t>范式化</w:t>
            </w:r>
            <w:proofErr w:type="gramEnd"/>
            <w:r>
              <w:rPr>
                <w:rFonts w:hint="eastAsia"/>
              </w:rPr>
              <w:t>关系模型（V1.1版）。</w:t>
            </w:r>
          </w:p>
          <w:p w:rsidR="009408DE" w:rsidRDefault="00831190">
            <w:pPr>
              <w:numPr>
                <w:ilvl w:val="1"/>
                <w:numId w:val="39"/>
              </w:numPr>
              <w:spacing w:after="0"/>
              <w:ind w:leftChars="300" w:left="540" w:firstLineChars="200" w:firstLine="360"/>
            </w:pPr>
            <w:r>
              <w:rPr>
                <w:rFonts w:hint="eastAsia"/>
              </w:rPr>
              <w:t>按照上述1-3的</w:t>
            </w:r>
            <w:proofErr w:type="gramStart"/>
            <w:r>
              <w:rPr>
                <w:rFonts w:hint="eastAsia"/>
              </w:rPr>
              <w:t>范式化</w:t>
            </w:r>
            <w:proofErr w:type="gramEnd"/>
            <w:r>
              <w:rPr>
                <w:rFonts w:hint="eastAsia"/>
              </w:rPr>
              <w:t>分析结论，重新绘制社团管理系统的</w:t>
            </w:r>
            <w:proofErr w:type="gramStart"/>
            <w:r>
              <w:rPr>
                <w:rFonts w:hint="eastAsia"/>
              </w:rPr>
              <w:t>范式化</w:t>
            </w:r>
            <w:proofErr w:type="gramEnd"/>
            <w:r>
              <w:rPr>
                <w:rFonts w:hint="eastAsia"/>
              </w:rPr>
              <w:t>ER图（V1.1版）。</w:t>
            </w:r>
          </w:p>
          <w:p w:rsidR="009408DE" w:rsidRDefault="009408DE">
            <w:pPr>
              <w:ind w:leftChars="300" w:left="540"/>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30" w:name="_Toc24998"/>
      <w:r>
        <w:rPr>
          <w:rFonts w:hint="eastAsia"/>
          <w:color w:val="595959" w:themeColor="text1" w:themeTint="A6"/>
        </w:rPr>
        <w:lastRenderedPageBreak/>
        <w:t>任务3.2项目关系模型的反</w:t>
      </w:r>
      <w:proofErr w:type="gramStart"/>
      <w:r>
        <w:rPr>
          <w:rFonts w:hint="eastAsia"/>
          <w:color w:val="595959" w:themeColor="text1" w:themeTint="A6"/>
        </w:rPr>
        <w:t>范式化</w:t>
      </w:r>
      <w:proofErr w:type="gramEnd"/>
      <w:r>
        <w:rPr>
          <w:rFonts w:hint="eastAsia"/>
          <w:color w:val="595959" w:themeColor="text1" w:themeTint="A6"/>
        </w:rPr>
        <w:t>分析调整</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9408DE">
        <w:trPr>
          <w:cantSplit/>
          <w:trHeight w:val="331"/>
        </w:trPr>
        <w:tc>
          <w:tcPr>
            <w:tcW w:w="1253"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9408DE" w:rsidRDefault="009408DE">
            <w:pPr>
              <w:spacing w:after="0"/>
              <w:ind w:firstLine="420"/>
            </w:pPr>
          </w:p>
        </w:tc>
        <w:tc>
          <w:tcPr>
            <w:tcW w:w="947" w:type="dxa"/>
            <w:tcBorders>
              <w:top w:val="single" w:sz="18" w:space="0" w:color="auto"/>
              <w:bottom w:val="single" w:sz="6" w:space="0" w:color="auto"/>
            </w:tcBorders>
          </w:tcPr>
          <w:p w:rsidR="009408DE" w:rsidRDefault="00831190">
            <w:pPr>
              <w:spacing w:after="0"/>
              <w:jc w:val="center"/>
            </w:pPr>
            <w:r>
              <w:rPr>
                <w:rFonts w:hint="eastAsia"/>
              </w:rPr>
              <w:t>学号</w:t>
            </w:r>
          </w:p>
        </w:tc>
        <w:tc>
          <w:tcPr>
            <w:tcW w:w="1934" w:type="dxa"/>
            <w:tcBorders>
              <w:top w:val="single" w:sz="18" w:space="0" w:color="auto"/>
              <w:bottom w:val="single" w:sz="6" w:space="0" w:color="auto"/>
            </w:tcBorders>
          </w:tcPr>
          <w:p w:rsidR="009408DE" w:rsidRDefault="009408DE">
            <w:pPr>
              <w:spacing w:after="0"/>
              <w:ind w:firstLine="420"/>
              <w:jc w:val="center"/>
            </w:pPr>
          </w:p>
        </w:tc>
        <w:tc>
          <w:tcPr>
            <w:tcW w:w="1027" w:type="dxa"/>
            <w:tcBorders>
              <w:top w:val="single" w:sz="18" w:space="0" w:color="auto"/>
              <w:bottom w:val="single" w:sz="6" w:space="0" w:color="auto"/>
            </w:tcBorders>
          </w:tcPr>
          <w:p w:rsidR="009408DE" w:rsidRDefault="00831190">
            <w:pPr>
              <w:spacing w:after="0"/>
              <w:jc w:val="center"/>
            </w:pPr>
            <w:r>
              <w:rPr>
                <w:rFonts w:hint="eastAsia"/>
              </w:rPr>
              <w:t>组别</w:t>
            </w:r>
          </w:p>
        </w:tc>
        <w:tc>
          <w:tcPr>
            <w:tcW w:w="1721" w:type="dxa"/>
            <w:tcBorders>
              <w:top w:val="single" w:sz="18" w:space="0" w:color="auto"/>
              <w:bottom w:val="single" w:sz="6" w:space="0" w:color="auto"/>
            </w:tcBorders>
          </w:tcPr>
          <w:p w:rsidR="009408DE" w:rsidRDefault="009408DE">
            <w:pPr>
              <w:spacing w:after="0"/>
              <w:ind w:firstLine="420"/>
              <w:jc w:val="center"/>
            </w:pPr>
          </w:p>
        </w:tc>
        <w:tc>
          <w:tcPr>
            <w:tcW w:w="686"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53"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9408DE" w:rsidRDefault="00831190">
            <w:pPr>
              <w:spacing w:after="0"/>
              <w:jc w:val="center"/>
            </w:pPr>
            <w:r>
              <w:rPr>
                <w:rFonts w:cs="Calibri" w:hint="eastAsia"/>
              </w:rPr>
              <w:t>任务3.2</w:t>
            </w:r>
          </w:p>
        </w:tc>
        <w:tc>
          <w:tcPr>
            <w:tcW w:w="947"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961" w:type="dxa"/>
            <w:gridSpan w:val="2"/>
            <w:tcBorders>
              <w:top w:val="single" w:sz="6" w:space="0" w:color="auto"/>
              <w:bottom w:val="single" w:sz="6" w:space="0" w:color="auto"/>
            </w:tcBorders>
          </w:tcPr>
          <w:p w:rsidR="009408DE" w:rsidRDefault="00831190">
            <w:pPr>
              <w:spacing w:after="0"/>
            </w:pPr>
            <w:r>
              <w:rPr>
                <w:rFonts w:hint="eastAsia"/>
              </w:rPr>
              <w:t>项目关系模型的反</w:t>
            </w:r>
            <w:proofErr w:type="gramStart"/>
            <w:r>
              <w:rPr>
                <w:rFonts w:hint="eastAsia"/>
              </w:rPr>
              <w:t>范式化</w:t>
            </w:r>
            <w:proofErr w:type="gramEnd"/>
            <w:r>
              <w:rPr>
                <w:rFonts w:hint="eastAsia"/>
              </w:rPr>
              <w:t>分析调整</w:t>
            </w:r>
          </w:p>
        </w:tc>
        <w:tc>
          <w:tcPr>
            <w:tcW w:w="1721"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251"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568"/>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spacing w:after="0"/>
              <w:ind w:leftChars="300" w:left="540"/>
            </w:pPr>
            <w:r>
              <w:rPr>
                <w:rFonts w:hint="eastAsia"/>
              </w:rPr>
              <w:t>1.掌握用反</w:t>
            </w:r>
            <w:proofErr w:type="gramStart"/>
            <w:r>
              <w:rPr>
                <w:rFonts w:hint="eastAsia"/>
              </w:rPr>
              <w:t>范式化</w:t>
            </w:r>
            <w:proofErr w:type="gramEnd"/>
            <w:r>
              <w:rPr>
                <w:rFonts w:hint="eastAsia"/>
              </w:rPr>
              <w:t>原则分析项目关系模型的方法。</w:t>
            </w:r>
          </w:p>
          <w:p w:rsidR="009408DE" w:rsidRDefault="00831190">
            <w:pPr>
              <w:spacing w:after="0"/>
              <w:ind w:firstLineChars="100" w:firstLine="180"/>
            </w:pPr>
            <w:r>
              <w:rPr>
                <w:rFonts w:hint="eastAsia"/>
              </w:rPr>
              <w:t>任务实施：</w:t>
            </w:r>
          </w:p>
          <w:p w:rsidR="009408DE" w:rsidRDefault="00831190">
            <w:pPr>
              <w:spacing w:after="0"/>
              <w:ind w:leftChars="300" w:left="540"/>
            </w:pPr>
            <w:r>
              <w:rPr>
                <w:rFonts w:hint="eastAsia"/>
              </w:rPr>
              <w:t>1.分析任务3.1的项目</w:t>
            </w:r>
            <w:proofErr w:type="gramStart"/>
            <w:r>
              <w:rPr>
                <w:rFonts w:hint="eastAsia"/>
              </w:rPr>
              <w:t>范式化</w:t>
            </w:r>
            <w:proofErr w:type="gramEnd"/>
            <w:r>
              <w:rPr>
                <w:rFonts w:hint="eastAsia"/>
              </w:rPr>
              <w:t>关系模型，按反</w:t>
            </w:r>
            <w:proofErr w:type="gramStart"/>
            <w:r>
              <w:rPr>
                <w:rFonts w:hint="eastAsia"/>
              </w:rPr>
              <w:t>范式化</w:t>
            </w:r>
            <w:proofErr w:type="gramEnd"/>
            <w:r>
              <w:rPr>
                <w:rFonts w:hint="eastAsia"/>
              </w:rPr>
              <w:t>原则进行分析。</w:t>
            </w:r>
          </w:p>
          <w:p w:rsidR="009408DE" w:rsidRDefault="00831190">
            <w:pPr>
              <w:spacing w:after="0"/>
              <w:ind w:leftChars="300" w:left="540"/>
            </w:pPr>
            <w:r>
              <w:rPr>
                <w:rFonts w:hint="eastAsia"/>
              </w:rPr>
              <w:t>2.对分析结果进行评价，给出调整方案。</w:t>
            </w:r>
          </w:p>
          <w:p w:rsidR="009408DE" w:rsidRDefault="00831190">
            <w:pPr>
              <w:spacing w:after="0"/>
              <w:ind w:leftChars="300" w:left="540"/>
            </w:pPr>
            <w:r>
              <w:rPr>
                <w:rFonts w:hint="eastAsia"/>
              </w:rPr>
              <w:t>3.本设计满分20分，其中完成分15分，质量分5分。</w:t>
            </w:r>
          </w:p>
          <w:p w:rsidR="009408DE" w:rsidRDefault="00831190">
            <w:pPr>
              <w:jc w:val="center"/>
            </w:pPr>
            <w:r>
              <w:rPr>
                <w:rFonts w:hint="eastAsia"/>
                <w:sz w:val="28"/>
                <w:szCs w:val="28"/>
              </w:rPr>
              <w:t>关系模型的反</w:t>
            </w:r>
            <w:proofErr w:type="gramStart"/>
            <w:r>
              <w:rPr>
                <w:rFonts w:hint="eastAsia"/>
                <w:sz w:val="28"/>
                <w:szCs w:val="28"/>
              </w:rPr>
              <w:t>范式化</w:t>
            </w:r>
            <w:proofErr w:type="gramEnd"/>
            <w:r>
              <w:rPr>
                <w:rFonts w:hint="eastAsia"/>
                <w:sz w:val="28"/>
                <w:szCs w:val="28"/>
              </w:rPr>
              <w:t>分析</w:t>
            </w:r>
          </w:p>
          <w:p w:rsidR="009408DE" w:rsidRDefault="00831190">
            <w:pPr>
              <w:spacing w:after="0"/>
              <w:ind w:leftChars="100" w:left="180" w:firstLineChars="200" w:firstLine="360"/>
            </w:pPr>
            <w:r>
              <w:rPr>
                <w:rFonts w:hint="eastAsia"/>
              </w:rPr>
              <w:t>原则1：如果查询量较大且关联表的数目较多。为减少查询时表的关联数目，可减少一些不常用表的设计或者增加一些违反</w:t>
            </w:r>
            <w:proofErr w:type="gramStart"/>
            <w:r>
              <w:rPr>
                <w:rFonts w:hint="eastAsia"/>
              </w:rPr>
              <w:t>范式化</w:t>
            </w:r>
            <w:proofErr w:type="gramEnd"/>
            <w:r>
              <w:rPr>
                <w:rFonts w:hint="eastAsia"/>
              </w:rPr>
              <w:t>设计的属性项。</w:t>
            </w:r>
          </w:p>
          <w:p w:rsidR="009408DE" w:rsidRDefault="00831190">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9408DE" w:rsidRDefault="00831190">
            <w:pPr>
              <w:numPr>
                <w:ilvl w:val="0"/>
                <w:numId w:val="43"/>
              </w:numPr>
              <w:spacing w:after="0"/>
              <w:ind w:leftChars="300" w:left="540"/>
            </w:pPr>
            <w:r>
              <w:rPr>
                <w:rFonts w:hint="eastAsia"/>
              </w:rPr>
              <w:t>按照原则1方向讨论，可做如下方面的反</w:t>
            </w:r>
            <w:proofErr w:type="gramStart"/>
            <w:r>
              <w:rPr>
                <w:rFonts w:hint="eastAsia"/>
              </w:rPr>
              <w:t>范式化</w:t>
            </w:r>
            <w:proofErr w:type="gramEnd"/>
            <w:r>
              <w:rPr>
                <w:rFonts w:hint="eastAsia"/>
              </w:rPr>
              <w:t>设计。</w:t>
            </w:r>
          </w:p>
          <w:p w:rsidR="009408DE" w:rsidRDefault="00831190">
            <w:pPr>
              <w:spacing w:after="0"/>
            </w:pPr>
            <w:r>
              <w:rPr>
                <w:rFonts w:hint="eastAsia"/>
              </w:rPr>
              <w:t xml:space="preserve">                1.1 </w:t>
            </w:r>
          </w:p>
          <w:p w:rsidR="009408DE" w:rsidRDefault="00831190">
            <w:pPr>
              <w:spacing w:after="0"/>
            </w:pPr>
            <w:r>
              <w:rPr>
                <w:rFonts w:hint="eastAsia"/>
              </w:rPr>
              <w:t xml:space="preserve">                1.2</w:t>
            </w:r>
          </w:p>
          <w:p w:rsidR="009408DE" w:rsidRDefault="00831190">
            <w:pPr>
              <w:numPr>
                <w:ilvl w:val="0"/>
                <w:numId w:val="43"/>
              </w:numPr>
              <w:spacing w:after="0"/>
              <w:ind w:leftChars="300" w:left="540"/>
            </w:pPr>
            <w:r>
              <w:rPr>
                <w:rFonts w:hint="eastAsia"/>
              </w:rPr>
              <w:t>按照原则2方向讨论，可做如下方面的反</w:t>
            </w:r>
            <w:proofErr w:type="gramStart"/>
            <w:r>
              <w:rPr>
                <w:rFonts w:hint="eastAsia"/>
              </w:rPr>
              <w:t>范式化</w:t>
            </w:r>
            <w:proofErr w:type="gramEnd"/>
            <w:r>
              <w:rPr>
                <w:rFonts w:hint="eastAsia"/>
              </w:rPr>
              <w:t>设计。</w:t>
            </w:r>
          </w:p>
          <w:p w:rsidR="009408DE" w:rsidRDefault="00831190">
            <w:pPr>
              <w:spacing w:after="0"/>
            </w:pPr>
            <w:r>
              <w:rPr>
                <w:rFonts w:hint="eastAsia"/>
              </w:rPr>
              <w:t xml:space="preserve">                2.1 </w:t>
            </w:r>
          </w:p>
          <w:p w:rsidR="009408DE" w:rsidRDefault="00831190">
            <w:pPr>
              <w:spacing w:after="0"/>
            </w:pPr>
            <w:r>
              <w:rPr>
                <w:rFonts w:hint="eastAsia"/>
              </w:rPr>
              <w:t xml:space="preserve">                2.2</w:t>
            </w:r>
          </w:p>
          <w:p w:rsidR="009408DE" w:rsidRDefault="00831190">
            <w:pPr>
              <w:numPr>
                <w:ilvl w:val="0"/>
                <w:numId w:val="43"/>
              </w:numPr>
              <w:ind w:leftChars="100" w:left="180" w:firstLineChars="200" w:firstLine="360"/>
            </w:pPr>
            <w:r>
              <w:t>因反</w:t>
            </w:r>
            <w:proofErr w:type="gramStart"/>
            <w:r>
              <w:t>范式化</w:t>
            </w:r>
            <w:proofErr w:type="gramEnd"/>
            <w:r>
              <w:t>设计出现了数据冗余和数据维护异常等问题，提出解决方案的需求</w:t>
            </w:r>
            <w:r>
              <w:rPr>
                <w:rFonts w:hint="eastAsia"/>
              </w:rPr>
              <w:t>如下。（注：</w:t>
            </w:r>
            <w:r>
              <w:t>一般采用设计触发器的方式来解决，</w:t>
            </w:r>
            <w:proofErr w:type="gramStart"/>
            <w:r>
              <w:t>请</w:t>
            </w:r>
            <w:r>
              <w:rPr>
                <w:rFonts w:hint="eastAsia"/>
              </w:rPr>
              <w:t>针对</w:t>
            </w:r>
            <w:r>
              <w:t>反范式化</w:t>
            </w:r>
            <w:proofErr w:type="gramEnd"/>
            <w:r>
              <w:t>设计</w:t>
            </w:r>
            <w:r>
              <w:rPr>
                <w:rFonts w:hint="eastAsia"/>
              </w:rPr>
              <w:t>，提出</w:t>
            </w:r>
            <w:r>
              <w:t>新增的设计触发器需求。</w:t>
            </w:r>
            <w:r>
              <w:rPr>
                <w:rFonts w:hint="eastAsia"/>
              </w:rPr>
              <w:t>）</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31" w:name="_Toc32273"/>
      <w:r>
        <w:rPr>
          <w:rFonts w:hint="eastAsia"/>
          <w:color w:val="595959" w:themeColor="text1" w:themeTint="A6"/>
        </w:rPr>
        <w:lastRenderedPageBreak/>
        <w:t>任务3.3项目总体ER图（V2.0版）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9408DE">
        <w:trPr>
          <w:cantSplit/>
          <w:trHeight w:val="331"/>
        </w:trPr>
        <w:tc>
          <w:tcPr>
            <w:tcW w:w="1182"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9408DE" w:rsidRDefault="009408DE">
            <w:pPr>
              <w:spacing w:after="0"/>
              <w:ind w:firstLine="420"/>
            </w:pPr>
          </w:p>
        </w:tc>
        <w:tc>
          <w:tcPr>
            <w:tcW w:w="995" w:type="dxa"/>
            <w:tcBorders>
              <w:top w:val="single" w:sz="18" w:space="0" w:color="auto"/>
              <w:bottom w:val="single" w:sz="6" w:space="0" w:color="auto"/>
            </w:tcBorders>
          </w:tcPr>
          <w:p w:rsidR="009408DE" w:rsidRDefault="00831190">
            <w:pPr>
              <w:spacing w:after="0"/>
              <w:jc w:val="center"/>
            </w:pPr>
            <w:r>
              <w:rPr>
                <w:rFonts w:hint="eastAsia"/>
              </w:rPr>
              <w:t>学号</w:t>
            </w:r>
          </w:p>
        </w:tc>
        <w:tc>
          <w:tcPr>
            <w:tcW w:w="1760" w:type="dxa"/>
            <w:tcBorders>
              <w:top w:val="single" w:sz="18" w:space="0" w:color="auto"/>
              <w:bottom w:val="single" w:sz="6" w:space="0" w:color="auto"/>
            </w:tcBorders>
          </w:tcPr>
          <w:p w:rsidR="009408DE" w:rsidRDefault="009408DE">
            <w:pPr>
              <w:spacing w:after="0"/>
              <w:ind w:firstLine="420"/>
              <w:jc w:val="center"/>
            </w:pPr>
          </w:p>
        </w:tc>
        <w:tc>
          <w:tcPr>
            <w:tcW w:w="948" w:type="dxa"/>
            <w:tcBorders>
              <w:top w:val="single" w:sz="18" w:space="0" w:color="auto"/>
              <w:bottom w:val="single" w:sz="6" w:space="0" w:color="auto"/>
            </w:tcBorders>
          </w:tcPr>
          <w:p w:rsidR="009408DE" w:rsidRDefault="00831190">
            <w:pPr>
              <w:spacing w:after="0"/>
              <w:jc w:val="center"/>
            </w:pPr>
            <w:r>
              <w:rPr>
                <w:rFonts w:hint="eastAsia"/>
              </w:rPr>
              <w:t>组别</w:t>
            </w:r>
          </w:p>
        </w:tc>
        <w:tc>
          <w:tcPr>
            <w:tcW w:w="1736" w:type="dxa"/>
            <w:tcBorders>
              <w:top w:val="single" w:sz="18" w:space="0" w:color="auto"/>
              <w:bottom w:val="single" w:sz="6" w:space="0" w:color="auto"/>
            </w:tcBorders>
          </w:tcPr>
          <w:p w:rsidR="009408DE" w:rsidRDefault="009408DE">
            <w:pPr>
              <w:spacing w:after="0"/>
              <w:ind w:firstLine="420"/>
              <w:jc w:val="center"/>
            </w:pPr>
          </w:p>
        </w:tc>
        <w:tc>
          <w:tcPr>
            <w:tcW w:w="829"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82"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9408DE" w:rsidRDefault="00831190">
            <w:pPr>
              <w:spacing w:after="0"/>
              <w:jc w:val="center"/>
            </w:pPr>
            <w:r>
              <w:rPr>
                <w:rFonts w:cs="Calibri" w:hint="eastAsia"/>
              </w:rPr>
              <w:t>任务3.3</w:t>
            </w:r>
          </w:p>
        </w:tc>
        <w:tc>
          <w:tcPr>
            <w:tcW w:w="995"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708" w:type="dxa"/>
            <w:gridSpan w:val="2"/>
            <w:tcBorders>
              <w:top w:val="single" w:sz="6" w:space="0" w:color="auto"/>
              <w:bottom w:val="single" w:sz="6" w:space="0" w:color="auto"/>
            </w:tcBorders>
          </w:tcPr>
          <w:p w:rsidR="009408DE" w:rsidRDefault="00831190">
            <w:pPr>
              <w:spacing w:after="0"/>
            </w:pPr>
            <w:r>
              <w:rPr>
                <w:rFonts w:hint="eastAsia"/>
              </w:rPr>
              <w:t>项目总体ER图（V2.0版）</w:t>
            </w:r>
          </w:p>
        </w:tc>
        <w:tc>
          <w:tcPr>
            <w:tcW w:w="1736"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394"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08"/>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44"/>
              </w:numPr>
              <w:spacing w:after="0"/>
              <w:ind w:leftChars="300" w:left="540"/>
            </w:pPr>
            <w:r>
              <w:rPr>
                <w:rFonts w:hint="eastAsia"/>
              </w:rPr>
              <w:t>熟知</w:t>
            </w:r>
            <w:proofErr w:type="gramStart"/>
            <w:r>
              <w:rPr>
                <w:rFonts w:hint="eastAsia"/>
              </w:rPr>
              <w:t>范式化</w:t>
            </w:r>
            <w:proofErr w:type="gramEnd"/>
            <w:r>
              <w:rPr>
                <w:rFonts w:hint="eastAsia"/>
              </w:rPr>
              <w:t>分析和反</w:t>
            </w:r>
            <w:proofErr w:type="gramStart"/>
            <w:r>
              <w:rPr>
                <w:rFonts w:hint="eastAsia"/>
              </w:rPr>
              <w:t>范式化</w:t>
            </w:r>
            <w:proofErr w:type="gramEnd"/>
            <w:r>
              <w:rPr>
                <w:rFonts w:hint="eastAsia"/>
              </w:rPr>
              <w:t>分析过程，掌握</w:t>
            </w:r>
            <w:proofErr w:type="gramStart"/>
            <w:r>
              <w:rPr>
                <w:rFonts w:hint="eastAsia"/>
              </w:rPr>
              <w:t>范式化</w:t>
            </w:r>
            <w:proofErr w:type="gramEnd"/>
            <w:r>
              <w:rPr>
                <w:rFonts w:hint="eastAsia"/>
              </w:rPr>
              <w:t>分析和反</w:t>
            </w:r>
            <w:proofErr w:type="gramStart"/>
            <w:r>
              <w:rPr>
                <w:rFonts w:hint="eastAsia"/>
              </w:rPr>
              <w:t>范式化</w:t>
            </w:r>
            <w:proofErr w:type="gramEnd"/>
            <w:r>
              <w:rPr>
                <w:rFonts w:hint="eastAsia"/>
              </w:rPr>
              <w:t>分析结果</w:t>
            </w:r>
            <w:r>
              <w:t>。</w:t>
            </w:r>
          </w:p>
          <w:p w:rsidR="009408DE" w:rsidRDefault="00831190">
            <w:pPr>
              <w:spacing w:after="0"/>
              <w:ind w:firstLineChars="100" w:firstLine="180"/>
            </w:pPr>
            <w:r>
              <w:rPr>
                <w:rFonts w:hint="eastAsia"/>
              </w:rPr>
              <w:t>任务实施：</w:t>
            </w:r>
          </w:p>
          <w:p w:rsidR="009408DE" w:rsidRDefault="00831190">
            <w:pPr>
              <w:numPr>
                <w:ilvl w:val="0"/>
                <w:numId w:val="45"/>
              </w:numPr>
              <w:spacing w:after="0"/>
              <w:ind w:firstLineChars="300" w:firstLine="540"/>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9408DE" w:rsidRDefault="00831190">
            <w:pPr>
              <w:numPr>
                <w:ilvl w:val="0"/>
                <w:numId w:val="45"/>
              </w:numPr>
              <w:spacing w:after="0"/>
              <w:ind w:firstLineChars="300" w:firstLine="540"/>
            </w:pPr>
            <w:r>
              <w:rPr>
                <w:rFonts w:hint="eastAsia"/>
              </w:rPr>
              <w:t>汇总项目总体ER图（v2.0版）。汇总过程中，小组成员应进行</w:t>
            </w:r>
            <w:r>
              <w:rPr>
                <w:rFonts w:hAnsi="宋体" w:hint="eastAsia"/>
                <w:bCs/>
                <w:color w:val="000000"/>
              </w:rPr>
              <w:t>充分的表达与沟通，最终形成统一的汇总版本。</w:t>
            </w:r>
          </w:p>
          <w:p w:rsidR="009408DE" w:rsidRDefault="00831190">
            <w:pPr>
              <w:numPr>
                <w:ilvl w:val="0"/>
                <w:numId w:val="45"/>
              </w:numPr>
              <w:spacing w:after="0"/>
              <w:ind w:firstLineChars="300" w:firstLine="540"/>
            </w:pPr>
            <w:r>
              <w:rPr>
                <w:rFonts w:hint="eastAsia"/>
              </w:rPr>
              <w:t>本设计满分10分，其中完成分8分，质量分2分。</w:t>
            </w:r>
          </w:p>
          <w:p w:rsidR="009408DE" w:rsidRDefault="009408DE">
            <w:pPr>
              <w:spacing w:after="0"/>
              <w:ind w:leftChars="300" w:left="540"/>
            </w:pPr>
          </w:p>
          <w:p w:rsidR="009408DE" w:rsidRDefault="00831190">
            <w:pPr>
              <w:spacing w:after="0"/>
              <w:ind w:leftChars="300" w:left="540"/>
              <w:jc w:val="center"/>
              <w:rPr>
                <w:sz w:val="28"/>
                <w:szCs w:val="28"/>
              </w:rPr>
            </w:pPr>
            <w:r>
              <w:rPr>
                <w:rFonts w:hint="eastAsia"/>
                <w:sz w:val="28"/>
                <w:szCs w:val="28"/>
              </w:rPr>
              <w:t>项目总体ER图（v2.0版）</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32" w:name="_Toc32666"/>
      <w:r>
        <w:rPr>
          <w:rFonts w:hint="eastAsia"/>
          <w:color w:val="595959" w:themeColor="text1" w:themeTint="A6"/>
        </w:rPr>
        <w:lastRenderedPageBreak/>
        <w:t>任务3.4项目数据库关系模型（v2.0版）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9408DE">
        <w:trPr>
          <w:cantSplit/>
          <w:trHeight w:val="331"/>
        </w:trPr>
        <w:tc>
          <w:tcPr>
            <w:tcW w:w="1166"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9408DE" w:rsidRDefault="009408DE">
            <w:pPr>
              <w:spacing w:after="0"/>
              <w:ind w:firstLine="420"/>
            </w:pPr>
          </w:p>
        </w:tc>
        <w:tc>
          <w:tcPr>
            <w:tcW w:w="995" w:type="dxa"/>
            <w:tcBorders>
              <w:top w:val="single" w:sz="18" w:space="0" w:color="auto"/>
              <w:bottom w:val="single" w:sz="6" w:space="0" w:color="auto"/>
            </w:tcBorders>
          </w:tcPr>
          <w:p w:rsidR="009408DE" w:rsidRDefault="00831190">
            <w:pPr>
              <w:spacing w:after="0"/>
              <w:jc w:val="center"/>
            </w:pPr>
            <w:r>
              <w:rPr>
                <w:rFonts w:hint="eastAsia"/>
              </w:rPr>
              <w:t>学号</w:t>
            </w:r>
          </w:p>
        </w:tc>
        <w:tc>
          <w:tcPr>
            <w:tcW w:w="1887" w:type="dxa"/>
            <w:tcBorders>
              <w:top w:val="single" w:sz="18" w:space="0" w:color="auto"/>
              <w:bottom w:val="single" w:sz="6" w:space="0" w:color="auto"/>
            </w:tcBorders>
          </w:tcPr>
          <w:p w:rsidR="009408DE" w:rsidRDefault="009408DE">
            <w:pPr>
              <w:spacing w:after="0"/>
              <w:ind w:firstLine="420"/>
              <w:jc w:val="center"/>
            </w:pPr>
          </w:p>
        </w:tc>
        <w:tc>
          <w:tcPr>
            <w:tcW w:w="915" w:type="dxa"/>
            <w:tcBorders>
              <w:top w:val="single" w:sz="18" w:space="0" w:color="auto"/>
              <w:bottom w:val="single" w:sz="6" w:space="0" w:color="auto"/>
            </w:tcBorders>
          </w:tcPr>
          <w:p w:rsidR="009408DE" w:rsidRDefault="00831190">
            <w:pPr>
              <w:spacing w:after="0"/>
              <w:jc w:val="center"/>
            </w:pPr>
            <w:r>
              <w:rPr>
                <w:rFonts w:hint="eastAsia"/>
              </w:rPr>
              <w:t>组别</w:t>
            </w:r>
          </w:p>
        </w:tc>
        <w:tc>
          <w:tcPr>
            <w:tcW w:w="1713" w:type="dxa"/>
            <w:tcBorders>
              <w:top w:val="single" w:sz="18" w:space="0" w:color="auto"/>
              <w:bottom w:val="single" w:sz="6" w:space="0" w:color="auto"/>
            </w:tcBorders>
          </w:tcPr>
          <w:p w:rsidR="009408DE" w:rsidRDefault="009408DE">
            <w:pPr>
              <w:spacing w:after="0"/>
              <w:ind w:firstLine="420"/>
              <w:jc w:val="center"/>
            </w:pPr>
          </w:p>
        </w:tc>
        <w:tc>
          <w:tcPr>
            <w:tcW w:w="829"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66"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145" w:type="dxa"/>
            <w:tcBorders>
              <w:top w:val="single" w:sz="6" w:space="0" w:color="auto"/>
              <w:bottom w:val="single" w:sz="6" w:space="0" w:color="auto"/>
            </w:tcBorders>
          </w:tcPr>
          <w:p w:rsidR="009408DE" w:rsidRDefault="00831190">
            <w:pPr>
              <w:spacing w:after="0"/>
              <w:jc w:val="center"/>
            </w:pPr>
            <w:r>
              <w:rPr>
                <w:rFonts w:cs="Calibri" w:hint="eastAsia"/>
              </w:rPr>
              <w:t>任务3.4</w:t>
            </w:r>
          </w:p>
        </w:tc>
        <w:tc>
          <w:tcPr>
            <w:tcW w:w="995"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802" w:type="dxa"/>
            <w:gridSpan w:val="2"/>
            <w:tcBorders>
              <w:top w:val="single" w:sz="6" w:space="0" w:color="auto"/>
              <w:bottom w:val="single" w:sz="6" w:space="0" w:color="auto"/>
            </w:tcBorders>
          </w:tcPr>
          <w:p w:rsidR="009408DE" w:rsidRDefault="00831190">
            <w:pPr>
              <w:spacing w:after="0"/>
            </w:pPr>
            <w:r>
              <w:rPr>
                <w:rFonts w:hint="eastAsia"/>
              </w:rPr>
              <w:t>项目数据库关系模型（v2.0版）</w:t>
            </w:r>
          </w:p>
        </w:tc>
        <w:tc>
          <w:tcPr>
            <w:tcW w:w="1713"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394"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529"/>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46"/>
              </w:numPr>
              <w:spacing w:after="0"/>
              <w:ind w:leftChars="300" w:left="540"/>
            </w:pPr>
            <w:r>
              <w:rPr>
                <w:rFonts w:hint="eastAsia"/>
              </w:rPr>
              <w:t>掌握关系模型相关概念，掌握将ER图转换为关系模型的方法</w:t>
            </w:r>
            <w:r>
              <w:t>。</w:t>
            </w:r>
          </w:p>
          <w:p w:rsidR="009408DE" w:rsidRDefault="00831190">
            <w:pPr>
              <w:spacing w:after="0"/>
              <w:ind w:firstLineChars="100" w:firstLine="180"/>
            </w:pPr>
            <w:r>
              <w:rPr>
                <w:rFonts w:hint="eastAsia"/>
              </w:rPr>
              <w:t>任务实施：</w:t>
            </w:r>
          </w:p>
          <w:p w:rsidR="009408DE" w:rsidRDefault="00831190">
            <w:pPr>
              <w:numPr>
                <w:ilvl w:val="0"/>
                <w:numId w:val="47"/>
              </w:numPr>
              <w:spacing w:after="0"/>
              <w:ind w:firstLineChars="300" w:firstLine="540"/>
            </w:pPr>
            <w:r>
              <w:rPr>
                <w:rFonts w:hint="eastAsia"/>
              </w:rPr>
              <w:t>分析任务3.2的汇总项目总体ER图（v2.0版），将其转换为项目数据库关系模型（v2.0版）。</w:t>
            </w:r>
          </w:p>
          <w:p w:rsidR="009408DE" w:rsidRDefault="00831190">
            <w:pPr>
              <w:numPr>
                <w:ilvl w:val="0"/>
                <w:numId w:val="47"/>
              </w:numPr>
              <w:spacing w:after="0"/>
              <w:ind w:firstLineChars="300" w:firstLine="540"/>
            </w:pPr>
            <w:r>
              <w:rPr>
                <w:rFonts w:hint="eastAsia"/>
              </w:rPr>
              <w:t>本设计满分5分，其中完成分3分，质量分2分。</w:t>
            </w:r>
          </w:p>
          <w:p w:rsidR="009408DE" w:rsidRDefault="009408DE">
            <w:pPr>
              <w:spacing w:after="0"/>
              <w:ind w:leftChars="300" w:left="540"/>
            </w:pPr>
          </w:p>
          <w:p w:rsidR="009408DE" w:rsidRDefault="00831190">
            <w:pPr>
              <w:spacing w:after="0"/>
              <w:ind w:leftChars="300" w:left="540"/>
              <w:jc w:val="center"/>
              <w:rPr>
                <w:sz w:val="28"/>
                <w:szCs w:val="28"/>
              </w:rPr>
            </w:pPr>
            <w:r>
              <w:rPr>
                <w:rFonts w:hint="eastAsia"/>
                <w:sz w:val="28"/>
                <w:szCs w:val="28"/>
              </w:rPr>
              <w:t>项目数据库关系模型（v2.0版）</w:t>
            </w: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33" w:name="_Toc4496"/>
      <w:r>
        <w:rPr>
          <w:rFonts w:hint="eastAsia"/>
          <w:color w:val="595959" w:themeColor="text1" w:themeTint="A6"/>
        </w:rPr>
        <w:lastRenderedPageBreak/>
        <w:t>任务3.5项目数据字典设计（v1.0版）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9408DE">
        <w:trPr>
          <w:cantSplit/>
          <w:trHeight w:val="331"/>
        </w:trPr>
        <w:tc>
          <w:tcPr>
            <w:tcW w:w="1182"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9408DE" w:rsidRDefault="009408DE">
            <w:pPr>
              <w:spacing w:after="0"/>
              <w:ind w:firstLine="420"/>
            </w:pPr>
          </w:p>
        </w:tc>
        <w:tc>
          <w:tcPr>
            <w:tcW w:w="1058" w:type="dxa"/>
            <w:tcBorders>
              <w:top w:val="single" w:sz="18" w:space="0" w:color="auto"/>
              <w:bottom w:val="single" w:sz="6" w:space="0" w:color="auto"/>
            </w:tcBorders>
          </w:tcPr>
          <w:p w:rsidR="009408DE" w:rsidRDefault="00831190">
            <w:pPr>
              <w:spacing w:after="0"/>
              <w:jc w:val="center"/>
            </w:pPr>
            <w:r>
              <w:rPr>
                <w:rFonts w:hint="eastAsia"/>
              </w:rPr>
              <w:t>学号</w:t>
            </w:r>
          </w:p>
        </w:tc>
        <w:tc>
          <w:tcPr>
            <w:tcW w:w="1381" w:type="dxa"/>
            <w:tcBorders>
              <w:top w:val="single" w:sz="18" w:space="0" w:color="auto"/>
              <w:bottom w:val="single" w:sz="6" w:space="0" w:color="auto"/>
            </w:tcBorders>
          </w:tcPr>
          <w:p w:rsidR="009408DE" w:rsidRDefault="009408DE">
            <w:pPr>
              <w:spacing w:after="0"/>
              <w:ind w:firstLine="420"/>
              <w:jc w:val="center"/>
            </w:pPr>
          </w:p>
        </w:tc>
        <w:tc>
          <w:tcPr>
            <w:tcW w:w="1311" w:type="dxa"/>
            <w:tcBorders>
              <w:top w:val="single" w:sz="18" w:space="0" w:color="auto"/>
              <w:bottom w:val="single" w:sz="6" w:space="0" w:color="auto"/>
            </w:tcBorders>
          </w:tcPr>
          <w:p w:rsidR="009408DE" w:rsidRDefault="00831190">
            <w:pPr>
              <w:spacing w:after="0"/>
              <w:jc w:val="center"/>
            </w:pPr>
            <w:r>
              <w:rPr>
                <w:rFonts w:hint="eastAsia"/>
              </w:rPr>
              <w:t>组别</w:t>
            </w:r>
          </w:p>
        </w:tc>
        <w:tc>
          <w:tcPr>
            <w:tcW w:w="1705" w:type="dxa"/>
            <w:tcBorders>
              <w:top w:val="single" w:sz="18" w:space="0" w:color="auto"/>
              <w:bottom w:val="single" w:sz="6" w:space="0" w:color="auto"/>
            </w:tcBorders>
          </w:tcPr>
          <w:p w:rsidR="009408DE" w:rsidRDefault="009408DE">
            <w:pPr>
              <w:spacing w:after="0"/>
              <w:ind w:firstLine="420"/>
              <w:jc w:val="center"/>
            </w:pPr>
          </w:p>
        </w:tc>
        <w:tc>
          <w:tcPr>
            <w:tcW w:w="797"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82"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9408DE" w:rsidRDefault="00831190">
            <w:pPr>
              <w:spacing w:after="0"/>
              <w:jc w:val="center"/>
            </w:pPr>
            <w:r>
              <w:rPr>
                <w:rFonts w:cs="Calibri" w:hint="eastAsia"/>
              </w:rPr>
              <w:t>任务3.5</w:t>
            </w:r>
          </w:p>
        </w:tc>
        <w:tc>
          <w:tcPr>
            <w:tcW w:w="1058"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692" w:type="dxa"/>
            <w:gridSpan w:val="2"/>
            <w:tcBorders>
              <w:top w:val="single" w:sz="6" w:space="0" w:color="auto"/>
              <w:bottom w:val="single" w:sz="6" w:space="0" w:color="auto"/>
            </w:tcBorders>
          </w:tcPr>
          <w:p w:rsidR="009408DE" w:rsidRDefault="00831190">
            <w:pPr>
              <w:spacing w:after="0"/>
            </w:pPr>
            <w:r>
              <w:rPr>
                <w:rFonts w:hint="eastAsia"/>
              </w:rPr>
              <w:t>项目数据字典设计（v1.0版）</w:t>
            </w:r>
          </w:p>
        </w:tc>
        <w:tc>
          <w:tcPr>
            <w:tcW w:w="1705"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362"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553"/>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48"/>
              </w:numPr>
              <w:spacing w:after="0"/>
              <w:ind w:leftChars="300" w:left="540"/>
            </w:pPr>
            <w:r>
              <w:rPr>
                <w:rFonts w:hint="eastAsia"/>
              </w:rPr>
              <w:t>掌握数据完整性相关概念，掌握将数据完整性实现的方法</w:t>
            </w:r>
            <w:r>
              <w:t>。</w:t>
            </w:r>
          </w:p>
          <w:p w:rsidR="009408DE" w:rsidRDefault="00831190">
            <w:pPr>
              <w:numPr>
                <w:ilvl w:val="0"/>
                <w:numId w:val="48"/>
              </w:numPr>
              <w:spacing w:after="0"/>
              <w:ind w:leftChars="300" w:left="540"/>
            </w:pPr>
            <w:r>
              <w:rPr>
                <w:rFonts w:hint="eastAsia"/>
              </w:rPr>
              <w:t>掌握数据字典的相关概念，掌握数据字典中数据项的定义方法。</w:t>
            </w:r>
          </w:p>
          <w:p w:rsidR="009408DE" w:rsidRDefault="00831190">
            <w:pPr>
              <w:spacing w:after="0"/>
              <w:ind w:firstLineChars="100" w:firstLine="180"/>
            </w:pPr>
            <w:r>
              <w:rPr>
                <w:rFonts w:hint="eastAsia"/>
              </w:rPr>
              <w:t>任务实施：</w:t>
            </w:r>
          </w:p>
          <w:p w:rsidR="009408DE" w:rsidRDefault="00831190">
            <w:pPr>
              <w:numPr>
                <w:ilvl w:val="0"/>
                <w:numId w:val="49"/>
              </w:numPr>
              <w:spacing w:after="0"/>
              <w:ind w:firstLineChars="300" w:firstLine="540"/>
            </w:pPr>
            <w:r>
              <w:rPr>
                <w:rFonts w:hint="eastAsia"/>
              </w:rPr>
              <w:t>根据任务3.4中的项目数据库关系模型（v2.0版），分析每个关系中属性项的数据完整性。</w:t>
            </w:r>
          </w:p>
          <w:p w:rsidR="009408DE" w:rsidRDefault="00831190">
            <w:pPr>
              <w:numPr>
                <w:ilvl w:val="0"/>
                <w:numId w:val="49"/>
              </w:numPr>
              <w:spacing w:after="0"/>
              <w:ind w:firstLineChars="300" w:firstLine="540"/>
            </w:pPr>
            <w:r>
              <w:rPr>
                <w:rFonts w:hint="eastAsia"/>
              </w:rPr>
              <w:t>按照数据完整性分析，编写项目数据项的数据字典。</w:t>
            </w:r>
          </w:p>
          <w:p w:rsidR="009408DE" w:rsidRDefault="00831190">
            <w:pPr>
              <w:numPr>
                <w:ilvl w:val="0"/>
                <w:numId w:val="49"/>
              </w:numPr>
              <w:spacing w:after="0"/>
              <w:ind w:firstLineChars="300" w:firstLine="540"/>
            </w:pPr>
            <w:r>
              <w:rPr>
                <w:rFonts w:hint="eastAsia"/>
              </w:rPr>
              <w:t>本设计满分20分，其中完成分15分，质量分5分。</w:t>
            </w:r>
          </w:p>
          <w:p w:rsidR="009408DE" w:rsidRDefault="009408DE">
            <w:pPr>
              <w:spacing w:after="0"/>
              <w:ind w:leftChars="300" w:left="540"/>
            </w:pPr>
          </w:p>
          <w:p w:rsidR="009408DE" w:rsidRDefault="00831190">
            <w:pPr>
              <w:spacing w:after="0"/>
              <w:ind w:leftChars="300" w:left="540"/>
              <w:jc w:val="center"/>
              <w:rPr>
                <w:sz w:val="28"/>
                <w:szCs w:val="28"/>
              </w:rPr>
            </w:pPr>
            <w:r>
              <w:rPr>
                <w:rFonts w:hint="eastAsia"/>
                <w:sz w:val="28"/>
                <w:szCs w:val="28"/>
              </w:rPr>
              <w:t>项目数据字典设计（v1.0版）</w:t>
            </w:r>
          </w:p>
          <w:p w:rsidR="009408DE" w:rsidRDefault="00831190">
            <w:pPr>
              <w:numPr>
                <w:ilvl w:val="0"/>
                <w:numId w:val="50"/>
              </w:numPr>
              <w:spacing w:after="0"/>
              <w:ind w:firstLineChars="300" w:firstLine="540"/>
            </w:pPr>
            <w:r>
              <w:rPr>
                <w:rFonts w:hint="eastAsia"/>
              </w:rPr>
              <w:t>根据任务3.4中的项目数据库关系模型（v2.0版），分析每个关系中属性项的数据完整性。</w:t>
            </w:r>
          </w:p>
          <w:p w:rsidR="009408DE" w:rsidRDefault="00831190">
            <w:pPr>
              <w:spacing w:after="0"/>
              <w:ind w:leftChars="300" w:left="540"/>
            </w:pPr>
            <w:r>
              <w:rPr>
                <w:rFonts w:hint="eastAsia"/>
              </w:rPr>
              <w:t>关系1：实体完整性设计（主键）-XXX</w:t>
            </w:r>
          </w:p>
          <w:p w:rsidR="009408DE" w:rsidRDefault="00831190">
            <w:pPr>
              <w:spacing w:after="0"/>
              <w:ind w:leftChars="300" w:left="540"/>
            </w:pPr>
            <w:r>
              <w:rPr>
                <w:rFonts w:hint="eastAsia"/>
              </w:rPr>
              <w:t xml:space="preserve">             参照完整性设计（外键）-XXX参照XX关系的XXX属性...</w:t>
            </w:r>
          </w:p>
          <w:p w:rsidR="009408DE" w:rsidRDefault="00831190">
            <w:pPr>
              <w:spacing w:after="0"/>
              <w:ind w:leftChars="300" w:left="540"/>
            </w:pPr>
            <w:r>
              <w:rPr>
                <w:rFonts w:hint="eastAsia"/>
              </w:rPr>
              <w:t xml:space="preserve">             域完整性设计（属性项1）-数据类型（长度）,非空性，默认值，值域等；</w:t>
            </w:r>
          </w:p>
          <w:p w:rsidR="009408DE" w:rsidRDefault="00831190">
            <w:pPr>
              <w:spacing w:after="0"/>
              <w:ind w:leftChars="300" w:left="540" w:firstLineChars="1000" w:firstLine="1800"/>
            </w:pPr>
            <w:r>
              <w:rPr>
                <w:rFonts w:hint="eastAsia"/>
              </w:rPr>
              <w:t>（属性项2）-数据类型（长度）,非空性，默认值，值域等;</w:t>
            </w:r>
          </w:p>
          <w:p w:rsidR="009408DE" w:rsidRDefault="00831190">
            <w:pPr>
              <w:spacing w:after="0"/>
              <w:ind w:leftChars="300" w:left="540"/>
            </w:pPr>
            <w:r>
              <w:rPr>
                <w:rFonts w:hint="eastAsia"/>
              </w:rPr>
              <w:t xml:space="preserve">                                    ......</w:t>
            </w:r>
          </w:p>
          <w:p w:rsidR="009408DE" w:rsidRDefault="00831190">
            <w:pPr>
              <w:spacing w:after="0"/>
              <w:ind w:leftChars="300" w:left="540"/>
            </w:pPr>
            <w:r>
              <w:rPr>
                <w:rFonts w:hint="eastAsia"/>
              </w:rPr>
              <w:t>关系2：实体完整性设计（主键）-XXX</w:t>
            </w:r>
          </w:p>
          <w:p w:rsidR="009408DE" w:rsidRDefault="00831190">
            <w:pPr>
              <w:spacing w:after="0"/>
              <w:ind w:leftChars="300" w:left="540"/>
            </w:pPr>
            <w:r>
              <w:rPr>
                <w:rFonts w:hint="eastAsia"/>
              </w:rPr>
              <w:t xml:space="preserve">             参照完整性设计（外键）-XXX参照XX关系的XXX属性...</w:t>
            </w:r>
          </w:p>
          <w:p w:rsidR="009408DE" w:rsidRDefault="00831190">
            <w:pPr>
              <w:spacing w:after="0"/>
              <w:ind w:leftChars="300" w:left="540"/>
            </w:pPr>
            <w:r>
              <w:rPr>
                <w:rFonts w:hint="eastAsia"/>
              </w:rPr>
              <w:t xml:space="preserve">             域完整性设计（属性项1）-数据类型（长度）,非空性，默认值，值域等；</w:t>
            </w:r>
          </w:p>
          <w:p w:rsidR="009408DE" w:rsidRDefault="00831190">
            <w:pPr>
              <w:spacing w:after="0"/>
              <w:ind w:leftChars="300" w:left="540" w:firstLineChars="1000" w:firstLine="1800"/>
            </w:pPr>
            <w:r>
              <w:rPr>
                <w:rFonts w:hint="eastAsia"/>
              </w:rPr>
              <w:t>（属性项2）-数据类型（长度）,非空性，默认值，值域等;</w:t>
            </w:r>
          </w:p>
          <w:p w:rsidR="009408DE" w:rsidRDefault="00831190">
            <w:pPr>
              <w:spacing w:after="0"/>
              <w:ind w:leftChars="300" w:left="540"/>
            </w:pPr>
            <w:r>
              <w:rPr>
                <w:rFonts w:hint="eastAsia"/>
              </w:rPr>
              <w:t xml:space="preserve">                                    ......</w:t>
            </w:r>
          </w:p>
          <w:p w:rsidR="009408DE" w:rsidRDefault="009408DE">
            <w:pPr>
              <w:spacing w:after="0"/>
              <w:ind w:leftChars="300" w:left="540"/>
            </w:pPr>
          </w:p>
          <w:p w:rsidR="009408DE" w:rsidRDefault="00831190">
            <w:pPr>
              <w:numPr>
                <w:ilvl w:val="0"/>
                <w:numId w:val="50"/>
              </w:numPr>
              <w:spacing w:after="0"/>
              <w:ind w:firstLineChars="300" w:firstLine="540"/>
            </w:pPr>
            <w:r>
              <w:rPr>
                <w:rFonts w:hint="eastAsia"/>
              </w:rPr>
              <w:t>根据上述分析结果，编写项目数据项的数据字典(V1.0版）。</w:t>
            </w:r>
          </w:p>
          <w:p w:rsidR="009408DE" w:rsidRDefault="00831190">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9408DE">
              <w:trPr>
                <w:trHeight w:val="343"/>
              </w:trPr>
              <w:tc>
                <w:tcPr>
                  <w:tcW w:w="1561" w:type="dxa"/>
                  <w:tcBorders>
                    <w:left w:val="nil"/>
                  </w:tcBorders>
                </w:tcPr>
                <w:p w:rsidR="009408DE" w:rsidRDefault="00831190">
                  <w:pPr>
                    <w:spacing w:after="0" w:line="240" w:lineRule="auto"/>
                    <w:jc w:val="center"/>
                  </w:pPr>
                  <w:r>
                    <w:rPr>
                      <w:rFonts w:hint="eastAsia"/>
                    </w:rPr>
                    <w:t>字段名</w:t>
                  </w:r>
                </w:p>
              </w:tc>
              <w:tc>
                <w:tcPr>
                  <w:tcW w:w="1575" w:type="dxa"/>
                </w:tcPr>
                <w:p w:rsidR="009408DE" w:rsidRDefault="00831190">
                  <w:pPr>
                    <w:spacing w:after="0" w:line="240" w:lineRule="auto"/>
                    <w:jc w:val="center"/>
                  </w:pPr>
                  <w:r>
                    <w:rPr>
                      <w:rFonts w:hint="eastAsia"/>
                    </w:rPr>
                    <w:t>数据类型</w:t>
                  </w:r>
                </w:p>
              </w:tc>
              <w:tc>
                <w:tcPr>
                  <w:tcW w:w="1087" w:type="dxa"/>
                </w:tcPr>
                <w:p w:rsidR="009408DE" w:rsidRDefault="00831190">
                  <w:pPr>
                    <w:spacing w:after="0" w:line="240" w:lineRule="auto"/>
                    <w:jc w:val="center"/>
                  </w:pPr>
                  <w:r>
                    <w:rPr>
                      <w:rFonts w:hint="eastAsia"/>
                    </w:rPr>
                    <w:t>非空性</w:t>
                  </w:r>
                </w:p>
              </w:tc>
              <w:tc>
                <w:tcPr>
                  <w:tcW w:w="1620" w:type="dxa"/>
                </w:tcPr>
                <w:p w:rsidR="009408DE" w:rsidRDefault="00831190">
                  <w:pPr>
                    <w:spacing w:after="0" w:line="240" w:lineRule="auto"/>
                    <w:jc w:val="center"/>
                  </w:pPr>
                  <w:r>
                    <w:rPr>
                      <w:rFonts w:hint="eastAsia"/>
                    </w:rPr>
                    <w:t>主键</w:t>
                  </w:r>
                  <w:proofErr w:type="gramStart"/>
                  <w:r>
                    <w:rPr>
                      <w:rFonts w:hint="eastAsia"/>
                    </w:rPr>
                    <w:t>或外键</w:t>
                  </w:r>
                  <w:proofErr w:type="gramEnd"/>
                </w:p>
              </w:tc>
              <w:tc>
                <w:tcPr>
                  <w:tcW w:w="2228" w:type="dxa"/>
                </w:tcPr>
                <w:p w:rsidR="009408DE" w:rsidRDefault="00831190">
                  <w:pPr>
                    <w:spacing w:after="0" w:line="240" w:lineRule="auto"/>
                    <w:jc w:val="center"/>
                  </w:pPr>
                  <w:r>
                    <w:rPr>
                      <w:rFonts w:hint="eastAsia"/>
                    </w:rPr>
                    <w:t>默认值或值域</w:t>
                  </w:r>
                </w:p>
              </w:tc>
              <w:tc>
                <w:tcPr>
                  <w:tcW w:w="1695" w:type="dxa"/>
                  <w:tcBorders>
                    <w:right w:val="nil"/>
                  </w:tcBorders>
                </w:tcPr>
                <w:p w:rsidR="009408DE" w:rsidRDefault="00831190">
                  <w:pPr>
                    <w:spacing w:after="0" w:line="240" w:lineRule="auto"/>
                    <w:jc w:val="center"/>
                  </w:pPr>
                  <w:r>
                    <w:rPr>
                      <w:rFonts w:hint="eastAsia"/>
                    </w:rPr>
                    <w:t>中文说明</w:t>
                  </w:r>
                </w:p>
              </w:tc>
            </w:tr>
            <w:tr w:rsidR="009408DE">
              <w:trPr>
                <w:trHeight w:val="90"/>
              </w:trPr>
              <w:tc>
                <w:tcPr>
                  <w:tcW w:w="1561" w:type="dxa"/>
                  <w:tcBorders>
                    <w:left w:val="nil"/>
                  </w:tcBorders>
                </w:tcPr>
                <w:p w:rsidR="009408DE" w:rsidRDefault="00831190">
                  <w:pPr>
                    <w:spacing w:after="0" w:line="240" w:lineRule="auto"/>
                    <w:jc w:val="center"/>
                  </w:pPr>
                  <w:r>
                    <w:rPr>
                      <w:rFonts w:hint="eastAsia"/>
                    </w:rPr>
                    <w:t>字段1</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r w:rsidR="009408DE">
              <w:trPr>
                <w:trHeight w:val="90"/>
              </w:trPr>
              <w:tc>
                <w:tcPr>
                  <w:tcW w:w="1561" w:type="dxa"/>
                  <w:tcBorders>
                    <w:left w:val="nil"/>
                  </w:tcBorders>
                </w:tcPr>
                <w:p w:rsidR="009408DE" w:rsidRDefault="00831190">
                  <w:pPr>
                    <w:spacing w:after="0" w:line="240" w:lineRule="auto"/>
                    <w:jc w:val="center"/>
                  </w:pPr>
                  <w:r>
                    <w:rPr>
                      <w:rFonts w:hint="eastAsia"/>
                    </w:rPr>
                    <w:t>。。。</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bl>
          <w:p w:rsidR="009408DE" w:rsidRDefault="009408DE">
            <w:pPr>
              <w:spacing w:after="0" w:line="240" w:lineRule="auto"/>
              <w:ind w:firstLineChars="300" w:firstLine="540"/>
            </w:pPr>
          </w:p>
          <w:p w:rsidR="009408DE" w:rsidRDefault="00831190">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9408DE">
              <w:trPr>
                <w:trHeight w:val="343"/>
              </w:trPr>
              <w:tc>
                <w:tcPr>
                  <w:tcW w:w="1561" w:type="dxa"/>
                  <w:tcBorders>
                    <w:left w:val="nil"/>
                  </w:tcBorders>
                </w:tcPr>
                <w:p w:rsidR="009408DE" w:rsidRDefault="00831190">
                  <w:pPr>
                    <w:spacing w:after="0" w:line="240" w:lineRule="auto"/>
                    <w:jc w:val="center"/>
                  </w:pPr>
                  <w:r>
                    <w:rPr>
                      <w:rFonts w:hint="eastAsia"/>
                    </w:rPr>
                    <w:t>字段名</w:t>
                  </w:r>
                </w:p>
              </w:tc>
              <w:tc>
                <w:tcPr>
                  <w:tcW w:w="1575" w:type="dxa"/>
                </w:tcPr>
                <w:p w:rsidR="009408DE" w:rsidRDefault="00831190">
                  <w:pPr>
                    <w:spacing w:after="0" w:line="240" w:lineRule="auto"/>
                    <w:jc w:val="center"/>
                  </w:pPr>
                  <w:r>
                    <w:rPr>
                      <w:rFonts w:hint="eastAsia"/>
                    </w:rPr>
                    <w:t>数据类型</w:t>
                  </w:r>
                </w:p>
              </w:tc>
              <w:tc>
                <w:tcPr>
                  <w:tcW w:w="1087" w:type="dxa"/>
                </w:tcPr>
                <w:p w:rsidR="009408DE" w:rsidRDefault="00831190">
                  <w:pPr>
                    <w:spacing w:after="0" w:line="240" w:lineRule="auto"/>
                    <w:jc w:val="center"/>
                  </w:pPr>
                  <w:r>
                    <w:rPr>
                      <w:rFonts w:hint="eastAsia"/>
                    </w:rPr>
                    <w:t>非空性</w:t>
                  </w:r>
                </w:p>
              </w:tc>
              <w:tc>
                <w:tcPr>
                  <w:tcW w:w="1620" w:type="dxa"/>
                </w:tcPr>
                <w:p w:rsidR="009408DE" w:rsidRDefault="00831190">
                  <w:pPr>
                    <w:spacing w:after="0" w:line="240" w:lineRule="auto"/>
                    <w:jc w:val="center"/>
                  </w:pPr>
                  <w:r>
                    <w:rPr>
                      <w:rFonts w:hint="eastAsia"/>
                    </w:rPr>
                    <w:t>主键</w:t>
                  </w:r>
                  <w:proofErr w:type="gramStart"/>
                  <w:r>
                    <w:rPr>
                      <w:rFonts w:hint="eastAsia"/>
                    </w:rPr>
                    <w:t>或外键</w:t>
                  </w:r>
                  <w:proofErr w:type="gramEnd"/>
                </w:p>
              </w:tc>
              <w:tc>
                <w:tcPr>
                  <w:tcW w:w="2228" w:type="dxa"/>
                </w:tcPr>
                <w:p w:rsidR="009408DE" w:rsidRDefault="00831190">
                  <w:pPr>
                    <w:spacing w:after="0" w:line="240" w:lineRule="auto"/>
                    <w:jc w:val="center"/>
                  </w:pPr>
                  <w:r>
                    <w:rPr>
                      <w:rFonts w:hint="eastAsia"/>
                    </w:rPr>
                    <w:t>默认值或值域</w:t>
                  </w:r>
                </w:p>
              </w:tc>
              <w:tc>
                <w:tcPr>
                  <w:tcW w:w="1695" w:type="dxa"/>
                  <w:tcBorders>
                    <w:right w:val="nil"/>
                  </w:tcBorders>
                </w:tcPr>
                <w:p w:rsidR="009408DE" w:rsidRDefault="00831190">
                  <w:pPr>
                    <w:spacing w:after="0" w:line="240" w:lineRule="auto"/>
                    <w:jc w:val="center"/>
                  </w:pPr>
                  <w:r>
                    <w:rPr>
                      <w:rFonts w:hint="eastAsia"/>
                    </w:rPr>
                    <w:t>中文说明</w:t>
                  </w:r>
                </w:p>
              </w:tc>
            </w:tr>
            <w:tr w:rsidR="009408DE">
              <w:trPr>
                <w:trHeight w:val="90"/>
              </w:trPr>
              <w:tc>
                <w:tcPr>
                  <w:tcW w:w="1561" w:type="dxa"/>
                  <w:tcBorders>
                    <w:left w:val="nil"/>
                  </w:tcBorders>
                </w:tcPr>
                <w:p w:rsidR="009408DE" w:rsidRDefault="00831190">
                  <w:pPr>
                    <w:spacing w:after="0" w:line="240" w:lineRule="auto"/>
                    <w:jc w:val="center"/>
                  </w:pPr>
                  <w:r>
                    <w:rPr>
                      <w:rFonts w:hint="eastAsia"/>
                    </w:rPr>
                    <w:t>字段1</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r w:rsidR="009408DE">
              <w:trPr>
                <w:trHeight w:val="90"/>
              </w:trPr>
              <w:tc>
                <w:tcPr>
                  <w:tcW w:w="1561" w:type="dxa"/>
                  <w:tcBorders>
                    <w:left w:val="nil"/>
                  </w:tcBorders>
                </w:tcPr>
                <w:p w:rsidR="009408DE" w:rsidRDefault="00831190">
                  <w:pPr>
                    <w:spacing w:after="0" w:line="240" w:lineRule="auto"/>
                    <w:jc w:val="center"/>
                  </w:pPr>
                  <w:r>
                    <w:rPr>
                      <w:rFonts w:hint="eastAsia"/>
                    </w:rPr>
                    <w:t>。。。</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bl>
          <w:p w:rsidR="009408DE" w:rsidRDefault="009408DE">
            <w:pPr>
              <w:ind w:leftChars="300" w:left="540"/>
            </w:pPr>
          </w:p>
          <w:p w:rsidR="009408DE" w:rsidRDefault="009408DE">
            <w:pPr>
              <w:ind w:leftChars="300" w:left="540"/>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34" w:name="_Toc5728"/>
      <w:r>
        <w:rPr>
          <w:rFonts w:hint="eastAsia"/>
          <w:color w:val="595959" w:themeColor="text1" w:themeTint="A6"/>
        </w:rPr>
        <w:lastRenderedPageBreak/>
        <w:t>任务3.6项目数据字典设计（v2.0版）</w:t>
      </w:r>
      <w:bookmarkEnd w:id="3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9408DE">
        <w:trPr>
          <w:cantSplit/>
          <w:trHeight w:val="331"/>
        </w:trPr>
        <w:tc>
          <w:tcPr>
            <w:tcW w:w="1182"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9408DE" w:rsidRDefault="009408DE">
            <w:pPr>
              <w:spacing w:after="0"/>
              <w:ind w:firstLine="420"/>
            </w:pPr>
          </w:p>
        </w:tc>
        <w:tc>
          <w:tcPr>
            <w:tcW w:w="1018" w:type="dxa"/>
            <w:tcBorders>
              <w:top w:val="single" w:sz="18" w:space="0" w:color="auto"/>
              <w:bottom w:val="single" w:sz="6" w:space="0" w:color="auto"/>
            </w:tcBorders>
          </w:tcPr>
          <w:p w:rsidR="009408DE" w:rsidRDefault="00831190">
            <w:pPr>
              <w:spacing w:after="0"/>
              <w:jc w:val="center"/>
            </w:pPr>
            <w:r>
              <w:rPr>
                <w:rFonts w:hint="eastAsia"/>
              </w:rPr>
              <w:t>学号</w:t>
            </w:r>
          </w:p>
        </w:tc>
        <w:tc>
          <w:tcPr>
            <w:tcW w:w="1816" w:type="dxa"/>
            <w:tcBorders>
              <w:top w:val="single" w:sz="18" w:space="0" w:color="auto"/>
              <w:bottom w:val="single" w:sz="6" w:space="0" w:color="auto"/>
            </w:tcBorders>
          </w:tcPr>
          <w:p w:rsidR="009408DE" w:rsidRDefault="009408DE">
            <w:pPr>
              <w:spacing w:after="0"/>
              <w:ind w:firstLine="420"/>
              <w:jc w:val="center"/>
            </w:pPr>
          </w:p>
        </w:tc>
        <w:tc>
          <w:tcPr>
            <w:tcW w:w="900" w:type="dxa"/>
            <w:tcBorders>
              <w:top w:val="single" w:sz="18" w:space="0" w:color="auto"/>
              <w:bottom w:val="single" w:sz="6" w:space="0" w:color="auto"/>
            </w:tcBorders>
          </w:tcPr>
          <w:p w:rsidR="009408DE" w:rsidRDefault="00831190">
            <w:pPr>
              <w:spacing w:after="0"/>
              <w:jc w:val="center"/>
            </w:pPr>
            <w:r>
              <w:rPr>
                <w:rFonts w:hint="eastAsia"/>
              </w:rPr>
              <w:t>组别</w:t>
            </w:r>
          </w:p>
        </w:tc>
        <w:tc>
          <w:tcPr>
            <w:tcW w:w="1777" w:type="dxa"/>
            <w:tcBorders>
              <w:top w:val="single" w:sz="18" w:space="0" w:color="auto"/>
              <w:bottom w:val="single" w:sz="6" w:space="0" w:color="auto"/>
            </w:tcBorders>
          </w:tcPr>
          <w:p w:rsidR="009408DE" w:rsidRDefault="009408DE">
            <w:pPr>
              <w:spacing w:after="0"/>
              <w:ind w:firstLine="420"/>
              <w:jc w:val="center"/>
            </w:pPr>
          </w:p>
        </w:tc>
        <w:tc>
          <w:tcPr>
            <w:tcW w:w="836"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82"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9408DE" w:rsidRDefault="00831190">
            <w:pPr>
              <w:spacing w:after="0"/>
              <w:jc w:val="center"/>
            </w:pPr>
            <w:r>
              <w:rPr>
                <w:rFonts w:cs="Calibri" w:hint="eastAsia"/>
              </w:rPr>
              <w:t>任务3.6</w:t>
            </w:r>
          </w:p>
        </w:tc>
        <w:tc>
          <w:tcPr>
            <w:tcW w:w="1018"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716" w:type="dxa"/>
            <w:gridSpan w:val="2"/>
            <w:tcBorders>
              <w:top w:val="single" w:sz="6" w:space="0" w:color="auto"/>
              <w:bottom w:val="single" w:sz="6" w:space="0" w:color="auto"/>
            </w:tcBorders>
          </w:tcPr>
          <w:p w:rsidR="009408DE" w:rsidRDefault="00831190">
            <w:pPr>
              <w:spacing w:after="0"/>
            </w:pPr>
            <w:r>
              <w:rPr>
                <w:rFonts w:hint="eastAsia"/>
              </w:rPr>
              <w:t>项目数据字典设计（v2.0版）</w:t>
            </w:r>
          </w:p>
        </w:tc>
        <w:tc>
          <w:tcPr>
            <w:tcW w:w="1777"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401"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577"/>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51"/>
              </w:numPr>
              <w:spacing w:after="0"/>
              <w:ind w:leftChars="300" w:left="540"/>
            </w:pPr>
            <w:r>
              <w:rPr>
                <w:rFonts w:hint="eastAsia"/>
              </w:rPr>
              <w:t>掌握项目命名规范相关概念，熟悉项目数据库对象命名的基本原则</w:t>
            </w:r>
            <w:r>
              <w:t>。</w:t>
            </w:r>
          </w:p>
          <w:p w:rsidR="009408DE" w:rsidRDefault="00831190">
            <w:pPr>
              <w:spacing w:after="0"/>
              <w:ind w:firstLineChars="100" w:firstLine="180"/>
            </w:pPr>
            <w:r>
              <w:rPr>
                <w:rFonts w:hint="eastAsia"/>
              </w:rPr>
              <w:t>任务实施：</w:t>
            </w:r>
          </w:p>
          <w:p w:rsidR="009408DE" w:rsidRDefault="00831190">
            <w:pPr>
              <w:numPr>
                <w:ilvl w:val="0"/>
                <w:numId w:val="52"/>
              </w:numPr>
              <w:spacing w:after="0"/>
              <w:ind w:firstLineChars="300" w:firstLine="540"/>
            </w:pPr>
            <w:r>
              <w:rPr>
                <w:rFonts w:hint="eastAsia"/>
              </w:rPr>
              <w:t>按照项目数据库对象命名的基本原则，改写项目数据字典。</w:t>
            </w:r>
          </w:p>
          <w:p w:rsidR="009408DE" w:rsidRDefault="00831190">
            <w:pPr>
              <w:numPr>
                <w:ilvl w:val="0"/>
                <w:numId w:val="52"/>
              </w:numPr>
              <w:spacing w:after="0"/>
              <w:ind w:firstLineChars="300" w:firstLine="540"/>
            </w:pPr>
            <w:r>
              <w:rPr>
                <w:rFonts w:hint="eastAsia"/>
              </w:rPr>
              <w:t>本设计满分5分，其中完成分3分，质量分2分。</w:t>
            </w:r>
          </w:p>
          <w:p w:rsidR="009408DE" w:rsidRDefault="009408DE">
            <w:pPr>
              <w:spacing w:after="0"/>
              <w:ind w:leftChars="300" w:left="540"/>
            </w:pPr>
          </w:p>
          <w:p w:rsidR="009408DE" w:rsidRDefault="00831190">
            <w:pPr>
              <w:spacing w:after="0"/>
              <w:ind w:leftChars="300" w:left="540"/>
              <w:jc w:val="center"/>
              <w:rPr>
                <w:sz w:val="28"/>
                <w:szCs w:val="28"/>
              </w:rPr>
            </w:pPr>
            <w:r>
              <w:rPr>
                <w:rFonts w:hint="eastAsia"/>
                <w:sz w:val="28"/>
                <w:szCs w:val="28"/>
              </w:rPr>
              <w:t>项目数据字典设计（v2.0版）</w:t>
            </w:r>
          </w:p>
          <w:p w:rsidR="009408DE" w:rsidRDefault="009408DE">
            <w:pPr>
              <w:spacing w:after="0"/>
              <w:ind w:leftChars="300" w:left="540"/>
            </w:pPr>
          </w:p>
          <w:p w:rsidR="009408DE" w:rsidRDefault="00831190">
            <w:pPr>
              <w:spacing w:after="0" w:line="240" w:lineRule="auto"/>
              <w:ind w:firstLineChars="300" w:firstLine="540"/>
            </w:pPr>
            <w:r>
              <w:rPr>
                <w:rFonts w:hint="eastAsia"/>
              </w:rPr>
              <w:t>按9.2.2节的项目数据库对象命名规范，评审并修改得到最终的项目数据字典。</w:t>
            </w:r>
          </w:p>
          <w:p w:rsidR="009408DE" w:rsidRDefault="00831190">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9408DE">
              <w:trPr>
                <w:trHeight w:val="343"/>
              </w:trPr>
              <w:tc>
                <w:tcPr>
                  <w:tcW w:w="1561" w:type="dxa"/>
                  <w:tcBorders>
                    <w:left w:val="nil"/>
                  </w:tcBorders>
                </w:tcPr>
                <w:p w:rsidR="009408DE" w:rsidRDefault="00831190">
                  <w:pPr>
                    <w:spacing w:after="0" w:line="240" w:lineRule="auto"/>
                    <w:jc w:val="center"/>
                  </w:pPr>
                  <w:r>
                    <w:rPr>
                      <w:rFonts w:hint="eastAsia"/>
                    </w:rPr>
                    <w:t>字段名</w:t>
                  </w:r>
                </w:p>
              </w:tc>
              <w:tc>
                <w:tcPr>
                  <w:tcW w:w="1575" w:type="dxa"/>
                </w:tcPr>
                <w:p w:rsidR="009408DE" w:rsidRDefault="00831190">
                  <w:pPr>
                    <w:spacing w:after="0" w:line="240" w:lineRule="auto"/>
                    <w:jc w:val="center"/>
                  </w:pPr>
                  <w:r>
                    <w:rPr>
                      <w:rFonts w:hint="eastAsia"/>
                    </w:rPr>
                    <w:t>数据类型</w:t>
                  </w:r>
                </w:p>
              </w:tc>
              <w:tc>
                <w:tcPr>
                  <w:tcW w:w="1087" w:type="dxa"/>
                </w:tcPr>
                <w:p w:rsidR="009408DE" w:rsidRDefault="00831190">
                  <w:pPr>
                    <w:spacing w:after="0" w:line="240" w:lineRule="auto"/>
                    <w:jc w:val="center"/>
                  </w:pPr>
                  <w:r>
                    <w:rPr>
                      <w:rFonts w:hint="eastAsia"/>
                    </w:rPr>
                    <w:t>非空性</w:t>
                  </w:r>
                </w:p>
              </w:tc>
              <w:tc>
                <w:tcPr>
                  <w:tcW w:w="1620" w:type="dxa"/>
                </w:tcPr>
                <w:p w:rsidR="009408DE" w:rsidRDefault="00831190">
                  <w:pPr>
                    <w:spacing w:after="0" w:line="240" w:lineRule="auto"/>
                    <w:jc w:val="center"/>
                  </w:pPr>
                  <w:r>
                    <w:rPr>
                      <w:rFonts w:hint="eastAsia"/>
                    </w:rPr>
                    <w:t>主键</w:t>
                  </w:r>
                  <w:proofErr w:type="gramStart"/>
                  <w:r>
                    <w:rPr>
                      <w:rFonts w:hint="eastAsia"/>
                    </w:rPr>
                    <w:t>或外键</w:t>
                  </w:r>
                  <w:proofErr w:type="gramEnd"/>
                </w:p>
              </w:tc>
              <w:tc>
                <w:tcPr>
                  <w:tcW w:w="2228" w:type="dxa"/>
                </w:tcPr>
                <w:p w:rsidR="009408DE" w:rsidRDefault="00831190">
                  <w:pPr>
                    <w:spacing w:after="0" w:line="240" w:lineRule="auto"/>
                    <w:jc w:val="center"/>
                  </w:pPr>
                  <w:r>
                    <w:rPr>
                      <w:rFonts w:hint="eastAsia"/>
                    </w:rPr>
                    <w:t>默认值或值域</w:t>
                  </w:r>
                </w:p>
              </w:tc>
              <w:tc>
                <w:tcPr>
                  <w:tcW w:w="1695" w:type="dxa"/>
                  <w:tcBorders>
                    <w:right w:val="nil"/>
                  </w:tcBorders>
                </w:tcPr>
                <w:p w:rsidR="009408DE" w:rsidRDefault="00831190">
                  <w:pPr>
                    <w:spacing w:after="0" w:line="240" w:lineRule="auto"/>
                    <w:jc w:val="center"/>
                  </w:pPr>
                  <w:r>
                    <w:rPr>
                      <w:rFonts w:hint="eastAsia"/>
                    </w:rPr>
                    <w:t>中文说明</w:t>
                  </w:r>
                </w:p>
              </w:tc>
            </w:tr>
            <w:tr w:rsidR="009408DE">
              <w:trPr>
                <w:trHeight w:val="90"/>
              </w:trPr>
              <w:tc>
                <w:tcPr>
                  <w:tcW w:w="1561" w:type="dxa"/>
                  <w:tcBorders>
                    <w:left w:val="nil"/>
                  </w:tcBorders>
                </w:tcPr>
                <w:p w:rsidR="009408DE" w:rsidRDefault="00831190">
                  <w:pPr>
                    <w:spacing w:after="0" w:line="240" w:lineRule="auto"/>
                    <w:jc w:val="center"/>
                  </w:pPr>
                  <w:r>
                    <w:rPr>
                      <w:rFonts w:hint="eastAsia"/>
                    </w:rPr>
                    <w:t>字段1</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r w:rsidR="009408DE">
              <w:trPr>
                <w:trHeight w:val="90"/>
              </w:trPr>
              <w:tc>
                <w:tcPr>
                  <w:tcW w:w="1561" w:type="dxa"/>
                  <w:tcBorders>
                    <w:left w:val="nil"/>
                  </w:tcBorders>
                </w:tcPr>
                <w:p w:rsidR="009408DE" w:rsidRDefault="00831190">
                  <w:pPr>
                    <w:spacing w:after="0" w:line="240" w:lineRule="auto"/>
                    <w:jc w:val="center"/>
                  </w:pPr>
                  <w:r>
                    <w:rPr>
                      <w:rFonts w:hint="eastAsia"/>
                    </w:rPr>
                    <w:t>。。。</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bl>
          <w:p w:rsidR="009408DE" w:rsidRDefault="009408DE">
            <w:pPr>
              <w:spacing w:after="0" w:line="240" w:lineRule="auto"/>
              <w:ind w:firstLineChars="300" w:firstLine="540"/>
            </w:pPr>
          </w:p>
          <w:p w:rsidR="009408DE" w:rsidRDefault="00831190">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9408DE">
              <w:trPr>
                <w:trHeight w:val="343"/>
              </w:trPr>
              <w:tc>
                <w:tcPr>
                  <w:tcW w:w="1561" w:type="dxa"/>
                  <w:tcBorders>
                    <w:left w:val="nil"/>
                  </w:tcBorders>
                </w:tcPr>
                <w:p w:rsidR="009408DE" w:rsidRDefault="00831190">
                  <w:pPr>
                    <w:spacing w:after="0" w:line="240" w:lineRule="auto"/>
                    <w:jc w:val="center"/>
                  </w:pPr>
                  <w:r>
                    <w:rPr>
                      <w:rFonts w:hint="eastAsia"/>
                    </w:rPr>
                    <w:t>字段名</w:t>
                  </w:r>
                </w:p>
              </w:tc>
              <w:tc>
                <w:tcPr>
                  <w:tcW w:w="1575" w:type="dxa"/>
                </w:tcPr>
                <w:p w:rsidR="009408DE" w:rsidRDefault="00831190">
                  <w:pPr>
                    <w:spacing w:after="0" w:line="240" w:lineRule="auto"/>
                    <w:jc w:val="center"/>
                  </w:pPr>
                  <w:r>
                    <w:rPr>
                      <w:rFonts w:hint="eastAsia"/>
                    </w:rPr>
                    <w:t>数据类型</w:t>
                  </w:r>
                </w:p>
              </w:tc>
              <w:tc>
                <w:tcPr>
                  <w:tcW w:w="1087" w:type="dxa"/>
                </w:tcPr>
                <w:p w:rsidR="009408DE" w:rsidRDefault="00831190">
                  <w:pPr>
                    <w:spacing w:after="0" w:line="240" w:lineRule="auto"/>
                    <w:jc w:val="center"/>
                  </w:pPr>
                  <w:r>
                    <w:rPr>
                      <w:rFonts w:hint="eastAsia"/>
                    </w:rPr>
                    <w:t>非空性</w:t>
                  </w:r>
                </w:p>
              </w:tc>
              <w:tc>
                <w:tcPr>
                  <w:tcW w:w="1620" w:type="dxa"/>
                </w:tcPr>
                <w:p w:rsidR="009408DE" w:rsidRDefault="00831190">
                  <w:pPr>
                    <w:spacing w:after="0" w:line="240" w:lineRule="auto"/>
                    <w:jc w:val="center"/>
                  </w:pPr>
                  <w:r>
                    <w:rPr>
                      <w:rFonts w:hint="eastAsia"/>
                    </w:rPr>
                    <w:t>主键</w:t>
                  </w:r>
                  <w:proofErr w:type="gramStart"/>
                  <w:r>
                    <w:rPr>
                      <w:rFonts w:hint="eastAsia"/>
                    </w:rPr>
                    <w:t>或外键</w:t>
                  </w:r>
                  <w:proofErr w:type="gramEnd"/>
                </w:p>
              </w:tc>
              <w:tc>
                <w:tcPr>
                  <w:tcW w:w="2228" w:type="dxa"/>
                </w:tcPr>
                <w:p w:rsidR="009408DE" w:rsidRDefault="00831190">
                  <w:pPr>
                    <w:spacing w:after="0" w:line="240" w:lineRule="auto"/>
                    <w:jc w:val="center"/>
                  </w:pPr>
                  <w:r>
                    <w:rPr>
                      <w:rFonts w:hint="eastAsia"/>
                    </w:rPr>
                    <w:t>默认值或值域</w:t>
                  </w:r>
                </w:p>
              </w:tc>
              <w:tc>
                <w:tcPr>
                  <w:tcW w:w="1695" w:type="dxa"/>
                  <w:tcBorders>
                    <w:right w:val="nil"/>
                  </w:tcBorders>
                </w:tcPr>
                <w:p w:rsidR="009408DE" w:rsidRDefault="00831190">
                  <w:pPr>
                    <w:spacing w:after="0" w:line="240" w:lineRule="auto"/>
                    <w:jc w:val="center"/>
                  </w:pPr>
                  <w:r>
                    <w:rPr>
                      <w:rFonts w:hint="eastAsia"/>
                    </w:rPr>
                    <w:t>中文说明</w:t>
                  </w:r>
                </w:p>
              </w:tc>
            </w:tr>
            <w:tr w:rsidR="009408DE">
              <w:trPr>
                <w:trHeight w:val="90"/>
              </w:trPr>
              <w:tc>
                <w:tcPr>
                  <w:tcW w:w="1561" w:type="dxa"/>
                  <w:tcBorders>
                    <w:left w:val="nil"/>
                  </w:tcBorders>
                </w:tcPr>
                <w:p w:rsidR="009408DE" w:rsidRDefault="00831190">
                  <w:pPr>
                    <w:spacing w:after="0" w:line="240" w:lineRule="auto"/>
                    <w:jc w:val="center"/>
                  </w:pPr>
                  <w:r>
                    <w:rPr>
                      <w:rFonts w:hint="eastAsia"/>
                    </w:rPr>
                    <w:t>字段1</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r w:rsidR="009408DE">
              <w:trPr>
                <w:trHeight w:val="90"/>
              </w:trPr>
              <w:tc>
                <w:tcPr>
                  <w:tcW w:w="1561" w:type="dxa"/>
                  <w:tcBorders>
                    <w:left w:val="nil"/>
                  </w:tcBorders>
                </w:tcPr>
                <w:p w:rsidR="009408DE" w:rsidRDefault="00831190">
                  <w:pPr>
                    <w:spacing w:after="0" w:line="240" w:lineRule="auto"/>
                    <w:jc w:val="center"/>
                  </w:pPr>
                  <w:r>
                    <w:rPr>
                      <w:rFonts w:hint="eastAsia"/>
                    </w:rPr>
                    <w:t>。。。</w:t>
                  </w:r>
                </w:p>
              </w:tc>
              <w:tc>
                <w:tcPr>
                  <w:tcW w:w="1575" w:type="dxa"/>
                </w:tcPr>
                <w:p w:rsidR="009408DE" w:rsidRDefault="009408DE">
                  <w:pPr>
                    <w:spacing w:after="0" w:line="240" w:lineRule="auto"/>
                  </w:pPr>
                </w:p>
              </w:tc>
              <w:tc>
                <w:tcPr>
                  <w:tcW w:w="1087" w:type="dxa"/>
                </w:tcPr>
                <w:p w:rsidR="009408DE" w:rsidRDefault="009408DE">
                  <w:pPr>
                    <w:spacing w:after="0" w:line="240" w:lineRule="auto"/>
                  </w:pPr>
                </w:p>
              </w:tc>
              <w:tc>
                <w:tcPr>
                  <w:tcW w:w="1620" w:type="dxa"/>
                </w:tcPr>
                <w:p w:rsidR="009408DE" w:rsidRDefault="009408DE">
                  <w:pPr>
                    <w:spacing w:after="0" w:line="240" w:lineRule="auto"/>
                  </w:pPr>
                </w:p>
              </w:tc>
              <w:tc>
                <w:tcPr>
                  <w:tcW w:w="2228" w:type="dxa"/>
                </w:tcPr>
                <w:p w:rsidR="009408DE" w:rsidRDefault="009408DE">
                  <w:pPr>
                    <w:spacing w:after="0" w:line="240" w:lineRule="auto"/>
                  </w:pPr>
                </w:p>
              </w:tc>
              <w:tc>
                <w:tcPr>
                  <w:tcW w:w="1695" w:type="dxa"/>
                  <w:tcBorders>
                    <w:right w:val="nil"/>
                  </w:tcBorders>
                </w:tcPr>
                <w:p w:rsidR="009408DE" w:rsidRDefault="009408DE">
                  <w:pPr>
                    <w:spacing w:after="0" w:line="240" w:lineRule="auto"/>
                  </w:pPr>
                </w:p>
              </w:tc>
            </w:tr>
          </w:tbl>
          <w:p w:rsidR="009408DE" w:rsidRDefault="009408DE">
            <w:pPr>
              <w:ind w:leftChars="300" w:left="540"/>
            </w:pPr>
          </w:p>
          <w:p w:rsidR="009408DE" w:rsidRDefault="009408DE">
            <w:pPr>
              <w:ind w:leftChars="300" w:left="540"/>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Pr>
        <w:tabs>
          <w:tab w:val="left" w:pos="8205"/>
        </w:tabs>
        <w:ind w:leftChars="472" w:left="850"/>
        <w:rPr>
          <w:rFonts w:cs="Calibri"/>
        </w:rPr>
      </w:pPr>
    </w:p>
    <w:p w:rsidR="009408DE" w:rsidRDefault="00831190">
      <w:pPr>
        <w:pStyle w:val="1"/>
        <w:ind w:firstLineChars="855" w:firstLine="3420"/>
        <w:rPr>
          <w:color w:val="595959" w:themeColor="text1" w:themeTint="A6"/>
        </w:rPr>
      </w:pPr>
      <w:bookmarkStart w:id="35" w:name="_Toc358"/>
      <w:r>
        <w:rPr>
          <w:rFonts w:hint="eastAsia"/>
          <w:color w:val="595959" w:themeColor="text1" w:themeTint="A6"/>
        </w:rPr>
        <w:lastRenderedPageBreak/>
        <w:t>项目四 项目数据库/表的建立</w:t>
      </w:r>
      <w:bookmarkEnd w:id="35"/>
      <w:r>
        <w:rPr>
          <w:rFonts w:hint="eastAsia"/>
          <w:color w:val="595959" w:themeColor="text1" w:themeTint="A6"/>
        </w:rPr>
        <w:t>(40)</w:t>
      </w:r>
    </w:p>
    <w:p w:rsidR="009408DE" w:rsidRDefault="00831190">
      <w:pPr>
        <w:pStyle w:val="21"/>
        <w:ind w:firstLine="3360"/>
        <w:rPr>
          <w:color w:val="595959" w:themeColor="text1" w:themeTint="A6"/>
        </w:rPr>
      </w:pPr>
      <w:bookmarkStart w:id="36" w:name="_Toc31817"/>
      <w:r>
        <w:rPr>
          <w:rFonts w:hint="eastAsia"/>
          <w:color w:val="595959" w:themeColor="text1" w:themeTint="A6"/>
        </w:rPr>
        <w:t>任务4.1数据库/表的建立及源码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9408DE">
        <w:trPr>
          <w:cantSplit/>
          <w:trHeight w:val="331"/>
        </w:trPr>
        <w:tc>
          <w:tcPr>
            <w:tcW w:w="1198"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9408DE" w:rsidRDefault="009408DE">
            <w:pPr>
              <w:spacing w:after="0"/>
              <w:ind w:firstLine="420"/>
            </w:pPr>
          </w:p>
        </w:tc>
        <w:tc>
          <w:tcPr>
            <w:tcW w:w="963" w:type="dxa"/>
            <w:tcBorders>
              <w:top w:val="single" w:sz="18" w:space="0" w:color="auto"/>
              <w:bottom w:val="single" w:sz="6" w:space="0" w:color="auto"/>
            </w:tcBorders>
          </w:tcPr>
          <w:p w:rsidR="009408DE" w:rsidRDefault="00831190">
            <w:pPr>
              <w:spacing w:after="0"/>
              <w:jc w:val="center"/>
            </w:pPr>
            <w:r>
              <w:rPr>
                <w:rFonts w:hint="eastAsia"/>
              </w:rPr>
              <w:t>学号</w:t>
            </w:r>
          </w:p>
        </w:tc>
        <w:tc>
          <w:tcPr>
            <w:tcW w:w="1761" w:type="dxa"/>
            <w:tcBorders>
              <w:top w:val="single" w:sz="18" w:space="0" w:color="auto"/>
              <w:bottom w:val="single" w:sz="6" w:space="0" w:color="auto"/>
            </w:tcBorders>
          </w:tcPr>
          <w:p w:rsidR="009408DE" w:rsidRDefault="009408DE">
            <w:pPr>
              <w:spacing w:after="0"/>
              <w:ind w:firstLine="420"/>
              <w:jc w:val="center"/>
            </w:pPr>
          </w:p>
        </w:tc>
        <w:tc>
          <w:tcPr>
            <w:tcW w:w="829" w:type="dxa"/>
            <w:tcBorders>
              <w:top w:val="single" w:sz="18" w:space="0" w:color="auto"/>
              <w:bottom w:val="single" w:sz="6" w:space="0" w:color="auto"/>
            </w:tcBorders>
          </w:tcPr>
          <w:p w:rsidR="009408DE" w:rsidRDefault="00831190">
            <w:pPr>
              <w:spacing w:after="0"/>
              <w:jc w:val="center"/>
            </w:pPr>
            <w:r>
              <w:rPr>
                <w:rFonts w:hint="eastAsia"/>
              </w:rPr>
              <w:t>组别</w:t>
            </w:r>
          </w:p>
        </w:tc>
        <w:tc>
          <w:tcPr>
            <w:tcW w:w="1721" w:type="dxa"/>
            <w:tcBorders>
              <w:top w:val="single" w:sz="18" w:space="0" w:color="auto"/>
              <w:bottom w:val="single" w:sz="6" w:space="0" w:color="auto"/>
            </w:tcBorders>
          </w:tcPr>
          <w:p w:rsidR="009408DE" w:rsidRDefault="009408DE">
            <w:pPr>
              <w:spacing w:after="0"/>
              <w:ind w:firstLine="420"/>
              <w:jc w:val="center"/>
            </w:pPr>
          </w:p>
        </w:tc>
        <w:tc>
          <w:tcPr>
            <w:tcW w:w="844"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98"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9408DE" w:rsidRDefault="00831190">
            <w:pPr>
              <w:spacing w:after="0"/>
              <w:jc w:val="center"/>
            </w:pPr>
            <w:r>
              <w:rPr>
                <w:rFonts w:cs="Calibri" w:hint="eastAsia"/>
              </w:rPr>
              <w:t>任务4.1</w:t>
            </w:r>
          </w:p>
        </w:tc>
        <w:tc>
          <w:tcPr>
            <w:tcW w:w="963"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590" w:type="dxa"/>
            <w:gridSpan w:val="2"/>
            <w:tcBorders>
              <w:top w:val="single" w:sz="6" w:space="0" w:color="auto"/>
              <w:bottom w:val="single" w:sz="6" w:space="0" w:color="auto"/>
            </w:tcBorders>
          </w:tcPr>
          <w:p w:rsidR="009408DE" w:rsidRDefault="00831190">
            <w:pPr>
              <w:spacing w:after="0"/>
            </w:pPr>
            <w:r>
              <w:rPr>
                <w:rFonts w:hint="eastAsia"/>
              </w:rPr>
              <w:t>数据库/表的建立及源码</w:t>
            </w:r>
          </w:p>
        </w:tc>
        <w:tc>
          <w:tcPr>
            <w:tcW w:w="1721"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409"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286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53"/>
              </w:numPr>
              <w:spacing w:after="0"/>
              <w:ind w:leftChars="300" w:left="540"/>
            </w:pPr>
            <w:r>
              <w:rPr>
                <w:rFonts w:hint="eastAsia"/>
              </w:rPr>
              <w:t>掌握数据库表的相关概念；</w:t>
            </w:r>
          </w:p>
          <w:p w:rsidR="009408DE" w:rsidRDefault="00831190">
            <w:pPr>
              <w:numPr>
                <w:ilvl w:val="0"/>
                <w:numId w:val="53"/>
              </w:numPr>
              <w:spacing w:after="0"/>
              <w:ind w:leftChars="300" w:left="540"/>
            </w:pPr>
            <w:r>
              <w:rPr>
                <w:rFonts w:hint="eastAsia"/>
              </w:rPr>
              <w:t>熟悉数据库表的创建方法；</w:t>
            </w:r>
          </w:p>
          <w:p w:rsidR="009408DE" w:rsidRDefault="00831190">
            <w:pPr>
              <w:spacing w:after="0"/>
              <w:ind w:firstLineChars="100" w:firstLine="180"/>
            </w:pPr>
            <w:r>
              <w:rPr>
                <w:rFonts w:hint="eastAsia"/>
              </w:rPr>
              <w:t>任务实施：</w:t>
            </w:r>
          </w:p>
          <w:p w:rsidR="009408DE" w:rsidRDefault="00831190">
            <w:pPr>
              <w:spacing w:after="0"/>
              <w:ind w:leftChars="300" w:left="540"/>
            </w:pPr>
            <w:r>
              <w:rPr>
                <w:rFonts w:hint="eastAsia"/>
              </w:rPr>
              <w:t>1.使用命令行方式为项目创建数据库；</w:t>
            </w:r>
          </w:p>
          <w:p w:rsidR="009408DE" w:rsidRDefault="00831190">
            <w:pPr>
              <w:spacing w:after="0"/>
              <w:ind w:leftChars="300" w:left="540"/>
            </w:pPr>
            <w:r>
              <w:rPr>
                <w:rFonts w:hint="eastAsia"/>
              </w:rPr>
              <w:t>2.按照项目关系模型及数据字典创建数据表。</w:t>
            </w:r>
          </w:p>
          <w:p w:rsidR="009408DE" w:rsidRDefault="00831190">
            <w:pPr>
              <w:spacing w:after="0"/>
              <w:ind w:leftChars="300" w:left="540"/>
            </w:pPr>
            <w:r>
              <w:rPr>
                <w:rFonts w:hint="eastAsia"/>
              </w:rPr>
              <w:t>3.</w:t>
            </w:r>
            <w:proofErr w:type="gramStart"/>
            <w:r>
              <w:rPr>
                <w:rFonts w:hint="eastAsia"/>
              </w:rPr>
              <w:t>本任务</w:t>
            </w:r>
            <w:proofErr w:type="gramEnd"/>
            <w:r>
              <w:rPr>
                <w:rFonts w:hint="eastAsia"/>
              </w:rPr>
              <w:t>满分15分，其中完成分10分，质量分5分。</w:t>
            </w:r>
          </w:p>
          <w:p w:rsidR="009408DE" w:rsidRDefault="009408DE">
            <w:pPr>
              <w:spacing w:after="0"/>
              <w:ind w:leftChars="300" w:left="540"/>
              <w:jc w:val="center"/>
              <w:rPr>
                <w:sz w:val="28"/>
                <w:szCs w:val="28"/>
              </w:rPr>
            </w:pPr>
          </w:p>
          <w:p w:rsidR="009408DE" w:rsidRDefault="00831190">
            <w:pPr>
              <w:spacing w:after="0"/>
              <w:ind w:leftChars="300" w:left="540"/>
              <w:jc w:val="center"/>
              <w:rPr>
                <w:sz w:val="28"/>
                <w:szCs w:val="28"/>
              </w:rPr>
            </w:pPr>
            <w:r>
              <w:rPr>
                <w:rFonts w:hint="eastAsia"/>
                <w:sz w:val="28"/>
                <w:szCs w:val="28"/>
              </w:rPr>
              <w:t>数据库/表的建立及源码</w:t>
            </w:r>
          </w:p>
          <w:p w:rsidR="009408DE" w:rsidRDefault="009408DE">
            <w:pPr>
              <w:spacing w:after="0"/>
              <w:ind w:leftChars="300" w:left="540"/>
            </w:pPr>
          </w:p>
          <w:p w:rsidR="009408DE" w:rsidRDefault="00831190">
            <w:pPr>
              <w:numPr>
                <w:ilvl w:val="0"/>
                <w:numId w:val="54"/>
              </w:numPr>
              <w:spacing w:after="0"/>
              <w:ind w:leftChars="300" w:left="540"/>
            </w:pPr>
            <w:r>
              <w:t>为项目创建数据库</w:t>
            </w:r>
            <w:r>
              <w:rPr>
                <w:rFonts w:hint="eastAsia"/>
              </w:rPr>
              <w:t>及源码，并给出源码执行后的正确结果。</w:t>
            </w:r>
          </w:p>
          <w:p w:rsidR="009408DE" w:rsidRDefault="00831190">
            <w:pPr>
              <w:spacing w:after="0"/>
              <w:ind w:leftChars="300" w:left="540"/>
            </w:pPr>
            <w:r>
              <w:rPr>
                <w:rFonts w:hint="eastAsia"/>
              </w:rPr>
              <w:t>注：须包含</w:t>
            </w:r>
            <w:r>
              <w:t>项目数据库的MySQL字符集（CHARACTER）和校对规则（COLLATION）</w:t>
            </w:r>
          </w:p>
          <w:p w:rsidR="009408DE" w:rsidRDefault="009408DE">
            <w:pPr>
              <w:spacing w:after="0"/>
              <w:ind w:leftChars="300" w:left="540"/>
            </w:pPr>
          </w:p>
          <w:p w:rsidR="009408DE" w:rsidRDefault="00831190">
            <w:pPr>
              <w:spacing w:after="0"/>
              <w:ind w:leftChars="300" w:left="540"/>
            </w:pPr>
            <w:r>
              <w:t>2.按照项目关系模型及数据字典创建数据表</w:t>
            </w:r>
            <w:r>
              <w:rPr>
                <w:rFonts w:hint="eastAsia"/>
              </w:rPr>
              <w:t>及源码，并给出源码执行后的正确结果。</w:t>
            </w:r>
          </w:p>
          <w:p w:rsidR="009408DE" w:rsidRDefault="00831190">
            <w:pPr>
              <w:spacing w:after="0"/>
              <w:ind w:leftChars="300" w:left="540"/>
            </w:pPr>
            <w:r>
              <w:rPr>
                <w:rFonts w:hint="eastAsia"/>
              </w:rPr>
              <w:t>注：</w:t>
            </w:r>
            <w:proofErr w:type="gramStart"/>
            <w:r>
              <w:rPr>
                <w:rFonts w:hint="eastAsia"/>
              </w:rPr>
              <w:t>建表时</w:t>
            </w:r>
            <w:proofErr w:type="gramEnd"/>
            <w:r>
              <w:rPr>
                <w:rFonts w:hint="eastAsia"/>
              </w:rPr>
              <w:t>须包含</w:t>
            </w:r>
            <w:r>
              <w:t>数据表的存储方式</w:t>
            </w:r>
            <w:r>
              <w:rPr>
                <w:rFonts w:hint="eastAsia"/>
              </w:rPr>
              <w:t>，数据项的中文备注</w:t>
            </w:r>
          </w:p>
          <w:p w:rsidR="009408DE" w:rsidRDefault="009408DE">
            <w:pPr>
              <w:ind w:leftChars="300" w:left="540"/>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831190">
      <w:r>
        <w:rPr>
          <w:rFonts w:hint="eastAsia"/>
        </w:rPr>
        <w:t xml:space="preserve">      </w:t>
      </w:r>
    </w:p>
    <w:p w:rsidR="009408DE" w:rsidRDefault="00831190">
      <w:pPr>
        <w:pStyle w:val="21"/>
        <w:ind w:firstLine="3360"/>
        <w:rPr>
          <w:color w:val="595959" w:themeColor="text1" w:themeTint="A6"/>
        </w:rPr>
      </w:pPr>
      <w:bookmarkStart w:id="37" w:name="_Toc1517"/>
      <w:r>
        <w:rPr>
          <w:rFonts w:hint="eastAsia"/>
          <w:color w:val="595959" w:themeColor="text1" w:themeTint="A6"/>
        </w:rPr>
        <w:lastRenderedPageBreak/>
        <w:t>任务4.2数据库完整性设计及源码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9408DE">
        <w:trPr>
          <w:cantSplit/>
          <w:trHeight w:val="331"/>
        </w:trPr>
        <w:tc>
          <w:tcPr>
            <w:tcW w:w="1253"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9408DE" w:rsidRDefault="009408DE">
            <w:pPr>
              <w:spacing w:after="0"/>
              <w:ind w:firstLine="420"/>
            </w:pPr>
          </w:p>
        </w:tc>
        <w:tc>
          <w:tcPr>
            <w:tcW w:w="1121" w:type="dxa"/>
            <w:tcBorders>
              <w:top w:val="single" w:sz="18" w:space="0" w:color="auto"/>
              <w:bottom w:val="single" w:sz="6" w:space="0" w:color="auto"/>
            </w:tcBorders>
          </w:tcPr>
          <w:p w:rsidR="009408DE" w:rsidRDefault="00831190">
            <w:pPr>
              <w:spacing w:after="0"/>
              <w:jc w:val="center"/>
            </w:pPr>
            <w:r>
              <w:rPr>
                <w:rFonts w:hint="eastAsia"/>
              </w:rPr>
              <w:t>学号</w:t>
            </w:r>
          </w:p>
        </w:tc>
        <w:tc>
          <w:tcPr>
            <w:tcW w:w="1556" w:type="dxa"/>
            <w:tcBorders>
              <w:top w:val="single" w:sz="18" w:space="0" w:color="auto"/>
              <w:bottom w:val="single" w:sz="6" w:space="0" w:color="auto"/>
            </w:tcBorders>
          </w:tcPr>
          <w:p w:rsidR="009408DE" w:rsidRDefault="009408DE">
            <w:pPr>
              <w:spacing w:after="0"/>
              <w:ind w:firstLine="420"/>
              <w:jc w:val="center"/>
            </w:pPr>
          </w:p>
        </w:tc>
        <w:tc>
          <w:tcPr>
            <w:tcW w:w="963" w:type="dxa"/>
            <w:tcBorders>
              <w:top w:val="single" w:sz="18" w:space="0" w:color="auto"/>
              <w:bottom w:val="single" w:sz="6" w:space="0" w:color="auto"/>
            </w:tcBorders>
          </w:tcPr>
          <w:p w:rsidR="009408DE" w:rsidRDefault="00831190">
            <w:pPr>
              <w:spacing w:after="0"/>
              <w:jc w:val="center"/>
            </w:pPr>
            <w:r>
              <w:rPr>
                <w:rFonts w:hint="eastAsia"/>
              </w:rPr>
              <w:t>组别</w:t>
            </w:r>
          </w:p>
        </w:tc>
        <w:tc>
          <w:tcPr>
            <w:tcW w:w="1752" w:type="dxa"/>
            <w:tcBorders>
              <w:top w:val="single" w:sz="18" w:space="0" w:color="auto"/>
              <w:bottom w:val="single" w:sz="6" w:space="0" w:color="auto"/>
            </w:tcBorders>
          </w:tcPr>
          <w:p w:rsidR="009408DE" w:rsidRDefault="009408DE">
            <w:pPr>
              <w:spacing w:after="0"/>
              <w:ind w:firstLine="420"/>
              <w:jc w:val="center"/>
            </w:pPr>
          </w:p>
        </w:tc>
        <w:tc>
          <w:tcPr>
            <w:tcW w:w="750" w:type="dxa"/>
            <w:tcBorders>
              <w:top w:val="single" w:sz="18" w:space="0" w:color="auto"/>
              <w:bottom w:val="single" w:sz="6" w:space="0" w:color="auto"/>
            </w:tcBorders>
          </w:tcPr>
          <w:p w:rsidR="009408DE" w:rsidRDefault="00831190">
            <w:pPr>
              <w:spacing w:after="0"/>
              <w:jc w:val="center"/>
            </w:pPr>
            <w:r>
              <w:rPr>
                <w:rFonts w:hint="eastAsia"/>
              </w:rPr>
              <w:t>绩效</w:t>
            </w:r>
          </w:p>
        </w:tc>
        <w:tc>
          <w:tcPr>
            <w:tcW w:w="1565"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53"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9408DE" w:rsidRDefault="00831190">
            <w:pPr>
              <w:spacing w:after="0"/>
              <w:jc w:val="center"/>
            </w:pPr>
            <w:r>
              <w:rPr>
                <w:rFonts w:cs="Calibri" w:hint="eastAsia"/>
              </w:rPr>
              <w:t>任务4.2</w:t>
            </w:r>
          </w:p>
        </w:tc>
        <w:tc>
          <w:tcPr>
            <w:tcW w:w="1121"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519" w:type="dxa"/>
            <w:gridSpan w:val="2"/>
            <w:tcBorders>
              <w:top w:val="single" w:sz="6" w:space="0" w:color="auto"/>
              <w:bottom w:val="single" w:sz="6" w:space="0" w:color="auto"/>
            </w:tcBorders>
          </w:tcPr>
          <w:p w:rsidR="009408DE" w:rsidRDefault="00831190">
            <w:pPr>
              <w:spacing w:after="0"/>
            </w:pPr>
            <w:r>
              <w:rPr>
                <w:rFonts w:cs="Calibri" w:hint="eastAsia"/>
              </w:rPr>
              <w:t>数据库完整性设计及源码</w:t>
            </w:r>
          </w:p>
        </w:tc>
        <w:tc>
          <w:tcPr>
            <w:tcW w:w="1752"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315"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00"/>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spacing w:after="0"/>
              <w:ind w:firstLineChars="300" w:firstLine="540"/>
            </w:pPr>
            <w:r>
              <w:rPr>
                <w:rFonts w:hint="eastAsia"/>
              </w:rPr>
              <w:t>1.掌握数据完整性的相关概念；</w:t>
            </w:r>
          </w:p>
          <w:p w:rsidR="009408DE" w:rsidRDefault="00831190">
            <w:pPr>
              <w:spacing w:after="0"/>
              <w:ind w:firstLineChars="300" w:firstLine="540"/>
            </w:pPr>
            <w:r>
              <w:rPr>
                <w:rFonts w:hint="eastAsia"/>
              </w:rPr>
              <w:t>2.熟悉数据完整性的设置方法；</w:t>
            </w:r>
          </w:p>
          <w:p w:rsidR="009408DE" w:rsidRDefault="00831190">
            <w:pPr>
              <w:spacing w:after="0"/>
              <w:ind w:firstLineChars="100" w:firstLine="180"/>
            </w:pPr>
            <w:r>
              <w:rPr>
                <w:rFonts w:hint="eastAsia"/>
              </w:rPr>
              <w:t>任务实施：</w:t>
            </w:r>
          </w:p>
          <w:p w:rsidR="009408DE" w:rsidRDefault="00831190">
            <w:pPr>
              <w:spacing w:after="0"/>
              <w:ind w:leftChars="300" w:left="540"/>
            </w:pPr>
            <w:r>
              <w:rPr>
                <w:rFonts w:hint="eastAsia"/>
              </w:rPr>
              <w:t>1.为数据表设计实体完整性；</w:t>
            </w:r>
          </w:p>
          <w:p w:rsidR="009408DE" w:rsidRDefault="00831190">
            <w:pPr>
              <w:spacing w:after="0"/>
              <w:ind w:leftChars="300" w:left="540"/>
            </w:pPr>
            <w:r>
              <w:rPr>
                <w:rFonts w:hint="eastAsia"/>
              </w:rPr>
              <w:t>2.为数据表之间设计参照完整性；</w:t>
            </w:r>
          </w:p>
          <w:p w:rsidR="009408DE" w:rsidRDefault="00831190">
            <w:pPr>
              <w:spacing w:after="0"/>
              <w:ind w:leftChars="300" w:left="540"/>
            </w:pPr>
            <w:r>
              <w:rPr>
                <w:rFonts w:hint="eastAsia"/>
              </w:rPr>
              <w:t>3.为数据表之间设计域完整性；</w:t>
            </w:r>
          </w:p>
          <w:p w:rsidR="009408DE" w:rsidRDefault="00831190">
            <w:pPr>
              <w:spacing w:after="0"/>
              <w:ind w:leftChars="300" w:left="540"/>
            </w:pPr>
            <w:r>
              <w:rPr>
                <w:rFonts w:hint="eastAsia"/>
              </w:rPr>
              <w:t>3.本设计满分10分，其中完成分8分，质量分2分。</w:t>
            </w:r>
          </w:p>
          <w:p w:rsidR="009408DE" w:rsidRDefault="009408DE">
            <w:pPr>
              <w:spacing w:after="0"/>
              <w:ind w:leftChars="300" w:left="540"/>
              <w:jc w:val="center"/>
              <w:rPr>
                <w:sz w:val="28"/>
                <w:szCs w:val="28"/>
              </w:rPr>
            </w:pPr>
          </w:p>
          <w:p w:rsidR="009408DE" w:rsidRDefault="00831190">
            <w:pPr>
              <w:spacing w:after="0"/>
              <w:ind w:leftChars="300" w:left="540"/>
              <w:jc w:val="center"/>
            </w:pPr>
            <w:r>
              <w:rPr>
                <w:rFonts w:hint="eastAsia"/>
                <w:sz w:val="28"/>
                <w:szCs w:val="28"/>
              </w:rPr>
              <w:t>数据库完整性设计及源码</w:t>
            </w:r>
          </w:p>
          <w:p w:rsidR="009408DE" w:rsidRDefault="00831190">
            <w:pPr>
              <w:spacing w:after="0" w:line="240" w:lineRule="auto"/>
              <w:ind w:firstLineChars="151" w:firstLine="272"/>
              <w:rPr>
                <w:rFonts w:cs="Times New Roman"/>
                <w:szCs w:val="24"/>
              </w:rPr>
            </w:pPr>
            <w:r>
              <w:rPr>
                <w:rFonts w:cs="Times New Roman" w:hint="eastAsia"/>
                <w:szCs w:val="24"/>
              </w:rPr>
              <w:t>1.为数据表设计实体完整性</w:t>
            </w:r>
          </w:p>
          <w:p w:rsidR="009408DE" w:rsidRDefault="00831190">
            <w:pPr>
              <w:spacing w:after="0" w:line="240" w:lineRule="auto"/>
              <w:ind w:firstLineChars="151" w:firstLine="272"/>
              <w:rPr>
                <w:rFonts w:cs="Times New Roman"/>
                <w:szCs w:val="24"/>
              </w:rPr>
            </w:pPr>
            <w:r>
              <w:rPr>
                <w:rFonts w:cs="Times New Roman" w:hint="eastAsia"/>
                <w:szCs w:val="24"/>
              </w:rPr>
              <w:t xml:space="preserve"> 为每个</w:t>
            </w:r>
            <w:proofErr w:type="gramStart"/>
            <w:r>
              <w:rPr>
                <w:rFonts w:cs="Times New Roman" w:hint="eastAsia"/>
                <w:szCs w:val="24"/>
              </w:rPr>
              <w:t>表增加</w:t>
            </w:r>
            <w:proofErr w:type="gramEnd"/>
            <w:r>
              <w:rPr>
                <w:rFonts w:cs="Times New Roman" w:hint="eastAsia"/>
                <w:szCs w:val="24"/>
              </w:rPr>
              <w:t>实体完整性约束已在任务4.1中完成，此处不再设计。如果数据表中有需要做唯一性约束的字段，请在下面为每一个这类字段设计增加和删除唯一性约束的语句。</w:t>
            </w:r>
          </w:p>
          <w:p w:rsidR="009408DE" w:rsidRDefault="00831190">
            <w:pPr>
              <w:spacing w:after="0" w:line="240" w:lineRule="auto"/>
              <w:ind w:firstLineChars="151" w:firstLine="272"/>
              <w:rPr>
                <w:rFonts w:cs="Times New Roman"/>
                <w:szCs w:val="24"/>
              </w:rPr>
            </w:pPr>
            <w:r>
              <w:rPr>
                <w:rFonts w:cs="Times New Roman"/>
                <w:szCs w:val="24"/>
              </w:rPr>
              <w:t xml:space="preserve">  </w:t>
            </w:r>
          </w:p>
          <w:p w:rsidR="009408DE" w:rsidRDefault="00831190">
            <w:pPr>
              <w:spacing w:after="0" w:line="240" w:lineRule="auto"/>
              <w:ind w:firstLineChars="151" w:firstLine="272"/>
              <w:rPr>
                <w:rFonts w:cs="Times New Roman"/>
                <w:szCs w:val="24"/>
              </w:rPr>
            </w:pPr>
            <w:r>
              <w:rPr>
                <w:rFonts w:cs="Times New Roman" w:hint="eastAsia"/>
                <w:szCs w:val="24"/>
              </w:rPr>
              <w:t>2.为数据表之间设计参照完整性</w:t>
            </w:r>
          </w:p>
          <w:p w:rsidR="009408DE" w:rsidRDefault="00831190">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w:t>
            </w:r>
            <w:proofErr w:type="gramStart"/>
            <w:r>
              <w:rPr>
                <w:rFonts w:cs="Times New Roman" w:hint="eastAsia"/>
                <w:szCs w:val="24"/>
              </w:rPr>
              <w:t>通过外</w:t>
            </w:r>
            <w:r>
              <w:rPr>
                <w:rFonts w:cs="Times New Roman"/>
                <w:szCs w:val="24"/>
              </w:rPr>
              <w:t>键约束</w:t>
            </w:r>
            <w:proofErr w:type="gramEnd"/>
            <w:r>
              <w:rPr>
                <w:rFonts w:cs="Times New Roman" w:hint="eastAsia"/>
                <w:szCs w:val="24"/>
              </w:rPr>
              <w:t>实现，请按照数据字典为表中每一个需要</w:t>
            </w:r>
            <w:proofErr w:type="gramStart"/>
            <w:r>
              <w:rPr>
                <w:rFonts w:cs="Times New Roman" w:hint="eastAsia"/>
                <w:szCs w:val="24"/>
              </w:rPr>
              <w:t>做外键约束</w:t>
            </w:r>
            <w:proofErr w:type="gramEnd"/>
            <w:r>
              <w:rPr>
                <w:rFonts w:cs="Times New Roman" w:hint="eastAsia"/>
                <w:szCs w:val="24"/>
              </w:rPr>
              <w:t>的字段设计增加和</w:t>
            </w:r>
            <w:proofErr w:type="gramStart"/>
            <w:r>
              <w:rPr>
                <w:rFonts w:cs="Times New Roman" w:hint="eastAsia"/>
                <w:szCs w:val="24"/>
              </w:rPr>
              <w:t>删除外键约束</w:t>
            </w:r>
            <w:proofErr w:type="gramEnd"/>
            <w:r>
              <w:rPr>
                <w:rFonts w:cs="Times New Roman" w:hint="eastAsia"/>
                <w:szCs w:val="24"/>
              </w:rPr>
              <w:t>的语句。</w:t>
            </w:r>
          </w:p>
          <w:p w:rsidR="009408DE" w:rsidRDefault="00831190">
            <w:pPr>
              <w:tabs>
                <w:tab w:val="left" w:pos="5037"/>
              </w:tabs>
              <w:spacing w:after="0" w:line="240" w:lineRule="auto"/>
              <w:ind w:firstLineChars="83" w:firstLine="149"/>
              <w:rPr>
                <w:szCs w:val="21"/>
              </w:rPr>
            </w:pPr>
            <w:r>
              <w:rPr>
                <w:rFonts w:cs="Times New Roman" w:hint="eastAsia"/>
                <w:szCs w:val="24"/>
              </w:rPr>
              <w:t xml:space="preserve"> </w:t>
            </w:r>
            <w:r>
              <w:rPr>
                <w:rFonts w:cs="Times New Roman"/>
                <w:szCs w:val="24"/>
              </w:rPr>
              <w:t xml:space="preserve">   </w:t>
            </w:r>
          </w:p>
          <w:p w:rsidR="009408DE" w:rsidRDefault="00831190">
            <w:pPr>
              <w:spacing w:after="0" w:line="240" w:lineRule="auto"/>
              <w:ind w:firstLineChars="151" w:firstLine="272"/>
              <w:rPr>
                <w:rFonts w:cs="Times New Roman"/>
                <w:szCs w:val="24"/>
              </w:rPr>
            </w:pPr>
            <w:r>
              <w:rPr>
                <w:rFonts w:cs="Times New Roman" w:hint="eastAsia"/>
                <w:szCs w:val="24"/>
              </w:rPr>
              <w:t>3.为数据表设计域完整性</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9408DE" w:rsidRDefault="009408DE"/>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38" w:name="_Toc12166"/>
      <w:r>
        <w:rPr>
          <w:rFonts w:hint="eastAsia"/>
          <w:color w:val="595959" w:themeColor="text1" w:themeTint="A6"/>
        </w:rPr>
        <w:lastRenderedPageBreak/>
        <w:t>任务4.3数据库测试数据的设计及源码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9408DE">
        <w:trPr>
          <w:cantSplit/>
          <w:trHeight w:val="331"/>
        </w:trPr>
        <w:tc>
          <w:tcPr>
            <w:tcW w:w="1253"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9408DE" w:rsidRDefault="009408DE">
            <w:pPr>
              <w:spacing w:after="0"/>
              <w:ind w:firstLine="420"/>
            </w:pPr>
          </w:p>
        </w:tc>
        <w:tc>
          <w:tcPr>
            <w:tcW w:w="1043" w:type="dxa"/>
            <w:tcBorders>
              <w:top w:val="single" w:sz="18" w:space="0" w:color="auto"/>
              <w:bottom w:val="single" w:sz="6" w:space="0" w:color="auto"/>
            </w:tcBorders>
          </w:tcPr>
          <w:p w:rsidR="009408DE" w:rsidRDefault="00831190">
            <w:pPr>
              <w:spacing w:after="0"/>
              <w:jc w:val="center"/>
            </w:pPr>
            <w:r>
              <w:rPr>
                <w:rFonts w:hint="eastAsia"/>
              </w:rPr>
              <w:t>学号</w:t>
            </w:r>
          </w:p>
        </w:tc>
        <w:tc>
          <w:tcPr>
            <w:tcW w:w="2187" w:type="dxa"/>
            <w:tcBorders>
              <w:top w:val="single" w:sz="18" w:space="0" w:color="auto"/>
              <w:bottom w:val="single" w:sz="6" w:space="0" w:color="auto"/>
            </w:tcBorders>
          </w:tcPr>
          <w:p w:rsidR="009408DE" w:rsidRDefault="009408DE">
            <w:pPr>
              <w:spacing w:after="0"/>
              <w:ind w:firstLine="420"/>
              <w:jc w:val="center"/>
            </w:pPr>
          </w:p>
        </w:tc>
        <w:tc>
          <w:tcPr>
            <w:tcW w:w="960" w:type="dxa"/>
            <w:tcBorders>
              <w:top w:val="single" w:sz="18" w:space="0" w:color="auto"/>
              <w:bottom w:val="single" w:sz="6" w:space="0" w:color="auto"/>
            </w:tcBorders>
          </w:tcPr>
          <w:p w:rsidR="009408DE" w:rsidRDefault="00831190">
            <w:pPr>
              <w:spacing w:after="0"/>
              <w:jc w:val="center"/>
            </w:pPr>
            <w:r>
              <w:rPr>
                <w:rFonts w:hint="eastAsia"/>
              </w:rPr>
              <w:t>组别</w:t>
            </w:r>
          </w:p>
        </w:tc>
        <w:tc>
          <w:tcPr>
            <w:tcW w:w="1680" w:type="dxa"/>
            <w:tcBorders>
              <w:top w:val="single" w:sz="18" w:space="0" w:color="auto"/>
              <w:bottom w:val="single" w:sz="6" w:space="0" w:color="auto"/>
            </w:tcBorders>
          </w:tcPr>
          <w:p w:rsidR="009408DE" w:rsidRDefault="009408DE">
            <w:pPr>
              <w:spacing w:after="0"/>
              <w:ind w:firstLine="420"/>
              <w:jc w:val="center"/>
            </w:pPr>
          </w:p>
        </w:tc>
        <w:tc>
          <w:tcPr>
            <w:tcW w:w="818" w:type="dxa"/>
            <w:tcBorders>
              <w:top w:val="single" w:sz="18" w:space="0" w:color="auto"/>
              <w:bottom w:val="single" w:sz="6" w:space="0" w:color="auto"/>
            </w:tcBorders>
          </w:tcPr>
          <w:p w:rsidR="009408DE" w:rsidRDefault="00831190">
            <w:pPr>
              <w:spacing w:after="0"/>
              <w:jc w:val="center"/>
            </w:pPr>
            <w:r>
              <w:rPr>
                <w:rFonts w:hint="eastAsia"/>
              </w:rPr>
              <w:t>绩效</w:t>
            </w:r>
          </w:p>
        </w:tc>
        <w:tc>
          <w:tcPr>
            <w:tcW w:w="1256"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53"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9408DE" w:rsidRDefault="00831190">
            <w:pPr>
              <w:spacing w:after="0"/>
              <w:jc w:val="center"/>
            </w:pPr>
            <w:r>
              <w:rPr>
                <w:rFonts w:cs="Calibri" w:hint="eastAsia"/>
              </w:rPr>
              <w:t>任务4.3</w:t>
            </w:r>
          </w:p>
        </w:tc>
        <w:tc>
          <w:tcPr>
            <w:tcW w:w="1043"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147" w:type="dxa"/>
            <w:gridSpan w:val="2"/>
            <w:tcBorders>
              <w:top w:val="single" w:sz="6" w:space="0" w:color="auto"/>
              <w:bottom w:val="single" w:sz="6" w:space="0" w:color="auto"/>
            </w:tcBorders>
          </w:tcPr>
          <w:p w:rsidR="009408DE" w:rsidRDefault="00831190">
            <w:pPr>
              <w:spacing w:after="0"/>
            </w:pPr>
            <w:r>
              <w:rPr>
                <w:rFonts w:hint="eastAsia"/>
              </w:rPr>
              <w:t>数据库测试数据的设计及源码</w:t>
            </w:r>
          </w:p>
        </w:tc>
        <w:tc>
          <w:tcPr>
            <w:tcW w:w="1680"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074"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74"/>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55"/>
              </w:numPr>
              <w:spacing w:after="0"/>
              <w:ind w:firstLineChars="300" w:firstLine="540"/>
            </w:pPr>
            <w:r>
              <w:rPr>
                <w:rFonts w:hint="eastAsia"/>
              </w:rPr>
              <w:t>熟知数据库测试数据的概念和要求；</w:t>
            </w:r>
          </w:p>
          <w:p w:rsidR="009408DE" w:rsidRDefault="00831190">
            <w:pPr>
              <w:numPr>
                <w:ilvl w:val="0"/>
                <w:numId w:val="55"/>
              </w:numPr>
              <w:spacing w:after="0"/>
              <w:ind w:firstLineChars="300" w:firstLine="540"/>
            </w:pPr>
            <w:r>
              <w:rPr>
                <w:rFonts w:hint="eastAsia"/>
              </w:rPr>
              <w:t>掌握数据库测试数据的设计方法。</w:t>
            </w:r>
          </w:p>
          <w:p w:rsidR="009408DE" w:rsidRDefault="00831190">
            <w:pPr>
              <w:spacing w:after="0"/>
              <w:ind w:firstLineChars="100" w:firstLine="180"/>
            </w:pPr>
            <w:r>
              <w:rPr>
                <w:rFonts w:hint="eastAsia"/>
              </w:rPr>
              <w:t>任务实施：</w:t>
            </w:r>
          </w:p>
          <w:p w:rsidR="009408DE" w:rsidRDefault="00831190">
            <w:pPr>
              <w:numPr>
                <w:ilvl w:val="0"/>
                <w:numId w:val="56"/>
              </w:numPr>
              <w:spacing w:after="0"/>
              <w:ind w:leftChars="300" w:left="540"/>
            </w:pPr>
            <w:r>
              <w:rPr>
                <w:rFonts w:hint="eastAsia"/>
              </w:rPr>
              <w:t>按照需求设计数据库的测试数据；</w:t>
            </w:r>
          </w:p>
          <w:p w:rsidR="009408DE" w:rsidRDefault="00831190">
            <w:pPr>
              <w:numPr>
                <w:ilvl w:val="0"/>
                <w:numId w:val="56"/>
              </w:numPr>
              <w:spacing w:after="0"/>
              <w:ind w:leftChars="300" w:left="540"/>
            </w:pPr>
            <w:r>
              <w:rPr>
                <w:rFonts w:hint="eastAsia"/>
              </w:rPr>
              <w:t>按照需求生成可供恢复的测试数据源码。</w:t>
            </w:r>
          </w:p>
          <w:p w:rsidR="009408DE" w:rsidRDefault="00831190">
            <w:pPr>
              <w:numPr>
                <w:ilvl w:val="0"/>
                <w:numId w:val="56"/>
              </w:numPr>
              <w:spacing w:after="0"/>
              <w:ind w:leftChars="300" w:left="540"/>
            </w:pPr>
            <w:r>
              <w:rPr>
                <w:rFonts w:hint="eastAsia"/>
              </w:rPr>
              <w:t>本设计满分10分，其中完成分8分，质量分2分。</w:t>
            </w:r>
          </w:p>
          <w:p w:rsidR="009408DE" w:rsidRDefault="009408DE">
            <w:pPr>
              <w:spacing w:after="0"/>
              <w:ind w:leftChars="300" w:left="540"/>
              <w:jc w:val="center"/>
              <w:rPr>
                <w:sz w:val="28"/>
                <w:szCs w:val="28"/>
              </w:rPr>
            </w:pPr>
          </w:p>
          <w:p w:rsidR="009408DE" w:rsidRDefault="00831190">
            <w:pPr>
              <w:spacing w:after="0" w:line="240" w:lineRule="auto"/>
              <w:jc w:val="center"/>
              <w:rPr>
                <w:sz w:val="28"/>
                <w:szCs w:val="28"/>
              </w:rPr>
            </w:pPr>
            <w:r>
              <w:rPr>
                <w:rFonts w:hint="eastAsia"/>
                <w:sz w:val="28"/>
                <w:szCs w:val="28"/>
              </w:rPr>
              <w:t>数据库测试数据的设计及源码</w:t>
            </w:r>
          </w:p>
          <w:p w:rsidR="009408DE" w:rsidRDefault="00831190">
            <w:pPr>
              <w:numPr>
                <w:ilvl w:val="0"/>
                <w:numId w:val="57"/>
              </w:numPr>
              <w:spacing w:after="0" w:line="240" w:lineRule="auto"/>
              <w:rPr>
                <w:rFonts w:cs="Times New Roman"/>
                <w:szCs w:val="24"/>
              </w:rPr>
            </w:pPr>
            <w:r>
              <w:rPr>
                <w:rFonts w:cs="Times New Roman" w:hint="eastAsia"/>
                <w:szCs w:val="24"/>
              </w:rPr>
              <w:t>项目数据库测试数据的设计</w:t>
            </w:r>
          </w:p>
          <w:p w:rsidR="009408DE" w:rsidRDefault="00831190">
            <w:pPr>
              <w:spacing w:after="0" w:line="240" w:lineRule="auto"/>
              <w:rPr>
                <w:rFonts w:cs="Times New Roman"/>
                <w:szCs w:val="24"/>
              </w:rPr>
            </w:pPr>
            <w:r>
              <w:rPr>
                <w:rFonts w:cs="Times New Roman" w:hint="eastAsia"/>
                <w:szCs w:val="24"/>
              </w:rPr>
              <w:t xml:space="preserve">              1.1测试数据的广泛性设计；</w:t>
            </w:r>
          </w:p>
          <w:p w:rsidR="009408DE" w:rsidRDefault="00831190">
            <w:pPr>
              <w:spacing w:after="0" w:line="240" w:lineRule="auto"/>
              <w:ind w:firstLineChars="600" w:firstLine="1080"/>
              <w:rPr>
                <w:rFonts w:cs="Times New Roman"/>
                <w:szCs w:val="24"/>
              </w:rPr>
            </w:pPr>
            <w:r>
              <w:rPr>
                <w:rFonts w:cs="Times New Roman" w:hint="eastAsia"/>
                <w:szCs w:val="24"/>
              </w:rPr>
              <w:t>常见社团数据：XXX，XXX，......</w:t>
            </w:r>
          </w:p>
          <w:p w:rsidR="009408DE" w:rsidRDefault="00831190">
            <w:pPr>
              <w:spacing w:after="0" w:line="240" w:lineRule="auto"/>
              <w:ind w:firstLineChars="600" w:firstLine="1080"/>
              <w:rPr>
                <w:rFonts w:cs="Times New Roman"/>
                <w:szCs w:val="24"/>
              </w:rPr>
            </w:pPr>
            <w:r>
              <w:rPr>
                <w:rFonts w:cs="Times New Roman" w:hint="eastAsia"/>
                <w:szCs w:val="24"/>
              </w:rPr>
              <w:t>常见学院数据：XXX，XXX，......</w:t>
            </w:r>
          </w:p>
          <w:p w:rsidR="009408DE" w:rsidRDefault="00831190">
            <w:pPr>
              <w:spacing w:after="0" w:line="240" w:lineRule="auto"/>
              <w:ind w:firstLineChars="600" w:firstLine="1080"/>
              <w:rPr>
                <w:rFonts w:cs="Times New Roman"/>
                <w:szCs w:val="24"/>
              </w:rPr>
            </w:pPr>
            <w:r>
              <w:rPr>
                <w:rFonts w:cs="Times New Roman" w:hint="eastAsia"/>
                <w:szCs w:val="24"/>
              </w:rPr>
              <w:t>......</w:t>
            </w:r>
          </w:p>
          <w:p w:rsidR="009408DE" w:rsidRDefault="00831190">
            <w:pPr>
              <w:spacing w:after="0" w:line="240" w:lineRule="auto"/>
              <w:ind w:firstLineChars="400" w:firstLine="720"/>
              <w:rPr>
                <w:rFonts w:cs="Times New Roman"/>
                <w:szCs w:val="24"/>
              </w:rPr>
            </w:pPr>
            <w:r>
              <w:rPr>
                <w:rFonts w:cs="Times New Roman" w:hint="eastAsia"/>
                <w:szCs w:val="24"/>
              </w:rPr>
              <w:t>1.2测试数据的典型性设计</w:t>
            </w:r>
          </w:p>
          <w:p w:rsidR="009408DE" w:rsidRDefault="00831190">
            <w:pPr>
              <w:spacing w:after="0" w:line="240" w:lineRule="auto"/>
              <w:rPr>
                <w:rFonts w:cs="Times New Roman"/>
                <w:szCs w:val="24"/>
              </w:rPr>
            </w:pPr>
            <w:r>
              <w:rPr>
                <w:rFonts w:cs="Times New Roman" w:hint="eastAsia"/>
                <w:szCs w:val="24"/>
              </w:rPr>
              <w:t xml:space="preserve">                   重点设计XX学院、XX社团、......的相关数据。</w:t>
            </w:r>
          </w:p>
          <w:p w:rsidR="009408DE" w:rsidRDefault="00831190">
            <w:pPr>
              <w:spacing w:after="0" w:line="240" w:lineRule="auto"/>
              <w:ind w:firstLineChars="400" w:firstLine="720"/>
              <w:rPr>
                <w:rFonts w:cs="Times New Roman"/>
                <w:szCs w:val="24"/>
              </w:rPr>
            </w:pPr>
            <w:r>
              <w:rPr>
                <w:rFonts w:cs="Times New Roman" w:hint="eastAsia"/>
                <w:szCs w:val="24"/>
              </w:rPr>
              <w:t>1.3测试数据的完整性设计</w:t>
            </w:r>
          </w:p>
          <w:p w:rsidR="009408DE" w:rsidRDefault="00831190">
            <w:pPr>
              <w:spacing w:after="0" w:line="240" w:lineRule="auto"/>
              <w:rPr>
                <w:rFonts w:cs="Times New Roman"/>
                <w:szCs w:val="24"/>
              </w:rPr>
            </w:pPr>
            <w:r>
              <w:rPr>
                <w:rFonts w:cs="Times New Roman" w:hint="eastAsia"/>
                <w:szCs w:val="24"/>
              </w:rPr>
              <w:t xml:space="preserve">                  应按照表的完整性约束较真实且完整地增添测试数据。</w:t>
            </w:r>
          </w:p>
          <w:p w:rsidR="009408DE" w:rsidRDefault="00831190">
            <w:pPr>
              <w:spacing w:after="0" w:line="240" w:lineRule="auto"/>
              <w:rPr>
                <w:rFonts w:cs="Times New Roman"/>
                <w:szCs w:val="24"/>
              </w:rPr>
            </w:pPr>
            <w:r>
              <w:rPr>
                <w:rFonts w:cs="Times New Roman" w:hint="eastAsia"/>
                <w:szCs w:val="24"/>
              </w:rPr>
              <w:t xml:space="preserve"> </w:t>
            </w:r>
          </w:p>
          <w:p w:rsidR="009408DE" w:rsidRDefault="00831190">
            <w:pPr>
              <w:numPr>
                <w:ilvl w:val="0"/>
                <w:numId w:val="57"/>
              </w:numPr>
              <w:spacing w:after="0" w:line="240" w:lineRule="auto"/>
              <w:rPr>
                <w:rFonts w:cs="Times New Roman"/>
                <w:szCs w:val="24"/>
              </w:rPr>
            </w:pPr>
            <w:r>
              <w:rPr>
                <w:rFonts w:cs="Times New Roman" w:hint="eastAsia"/>
                <w:szCs w:val="24"/>
              </w:rPr>
              <w:t>项目数据库测试数据的源码（执行后可直接添加数据库的所有初始化数据）</w:t>
            </w:r>
            <w:r>
              <w:rPr>
                <w:rFonts w:hint="eastAsia"/>
              </w:rPr>
              <w:t>，并给出源码执行后的正确结果。</w:t>
            </w:r>
          </w:p>
          <w:p w:rsidR="009408DE" w:rsidRDefault="009408DE">
            <w:pPr>
              <w:spacing w:after="0" w:line="240" w:lineRule="auto"/>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39" w:name="_Toc32478"/>
      <w:r>
        <w:rPr>
          <w:rFonts w:hint="eastAsia"/>
          <w:color w:val="595959" w:themeColor="text1" w:themeTint="A6"/>
        </w:rPr>
        <w:lastRenderedPageBreak/>
        <w:t>任务4.4数据/数据表结构增删</w:t>
      </w:r>
      <w:proofErr w:type="gramStart"/>
      <w:r>
        <w:rPr>
          <w:rFonts w:hint="eastAsia"/>
          <w:color w:val="595959" w:themeColor="text1" w:themeTint="A6"/>
        </w:rPr>
        <w:t>改需求</w:t>
      </w:r>
      <w:proofErr w:type="gramEnd"/>
      <w:r>
        <w:rPr>
          <w:rFonts w:hint="eastAsia"/>
          <w:color w:val="595959" w:themeColor="text1" w:themeTint="A6"/>
        </w:rPr>
        <w:t>的设计及源码</w:t>
      </w:r>
      <w:bookmarkEnd w:id="3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9408DE">
        <w:trPr>
          <w:cantSplit/>
          <w:trHeight w:val="331"/>
        </w:trPr>
        <w:tc>
          <w:tcPr>
            <w:tcW w:w="1253"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9408DE" w:rsidRDefault="009408DE">
            <w:pPr>
              <w:spacing w:after="0"/>
              <w:ind w:firstLine="420"/>
            </w:pPr>
          </w:p>
        </w:tc>
        <w:tc>
          <w:tcPr>
            <w:tcW w:w="971" w:type="dxa"/>
            <w:tcBorders>
              <w:top w:val="single" w:sz="18" w:space="0" w:color="auto"/>
              <w:bottom w:val="single" w:sz="6" w:space="0" w:color="auto"/>
            </w:tcBorders>
          </w:tcPr>
          <w:p w:rsidR="009408DE" w:rsidRDefault="00831190">
            <w:pPr>
              <w:spacing w:after="0"/>
              <w:jc w:val="center"/>
            </w:pPr>
            <w:r>
              <w:rPr>
                <w:rFonts w:hint="eastAsia"/>
              </w:rPr>
              <w:t>学号</w:t>
            </w:r>
          </w:p>
        </w:tc>
        <w:tc>
          <w:tcPr>
            <w:tcW w:w="2669" w:type="dxa"/>
            <w:tcBorders>
              <w:top w:val="single" w:sz="18" w:space="0" w:color="auto"/>
              <w:bottom w:val="single" w:sz="6" w:space="0" w:color="auto"/>
            </w:tcBorders>
          </w:tcPr>
          <w:p w:rsidR="009408DE" w:rsidRDefault="009408DE">
            <w:pPr>
              <w:spacing w:after="0"/>
              <w:ind w:firstLine="420"/>
              <w:jc w:val="center"/>
            </w:pPr>
          </w:p>
        </w:tc>
        <w:tc>
          <w:tcPr>
            <w:tcW w:w="931" w:type="dxa"/>
            <w:tcBorders>
              <w:top w:val="single" w:sz="18" w:space="0" w:color="auto"/>
              <w:bottom w:val="single" w:sz="6" w:space="0" w:color="auto"/>
            </w:tcBorders>
          </w:tcPr>
          <w:p w:rsidR="009408DE" w:rsidRDefault="00831190">
            <w:pPr>
              <w:spacing w:after="0"/>
              <w:jc w:val="center"/>
            </w:pPr>
            <w:r>
              <w:rPr>
                <w:rFonts w:hint="eastAsia"/>
              </w:rPr>
              <w:t>组别</w:t>
            </w:r>
          </w:p>
        </w:tc>
        <w:tc>
          <w:tcPr>
            <w:tcW w:w="1690" w:type="dxa"/>
            <w:tcBorders>
              <w:top w:val="single" w:sz="18" w:space="0" w:color="auto"/>
              <w:bottom w:val="single" w:sz="6" w:space="0" w:color="auto"/>
            </w:tcBorders>
          </w:tcPr>
          <w:p w:rsidR="009408DE" w:rsidRDefault="009408DE">
            <w:pPr>
              <w:spacing w:after="0"/>
              <w:ind w:firstLine="420"/>
              <w:jc w:val="center"/>
            </w:pPr>
          </w:p>
        </w:tc>
        <w:tc>
          <w:tcPr>
            <w:tcW w:w="639" w:type="dxa"/>
            <w:tcBorders>
              <w:top w:val="single" w:sz="18" w:space="0" w:color="auto"/>
              <w:bottom w:val="single" w:sz="6" w:space="0" w:color="auto"/>
            </w:tcBorders>
          </w:tcPr>
          <w:p w:rsidR="009408DE" w:rsidRDefault="00831190">
            <w:pPr>
              <w:spacing w:after="0"/>
              <w:jc w:val="center"/>
            </w:pPr>
            <w:r>
              <w:rPr>
                <w:rFonts w:hint="eastAsia"/>
              </w:rPr>
              <w:t>绩效</w:t>
            </w:r>
          </w:p>
        </w:tc>
        <w:tc>
          <w:tcPr>
            <w:tcW w:w="1020"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53"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9408DE" w:rsidRDefault="00831190">
            <w:pPr>
              <w:spacing w:after="0"/>
              <w:jc w:val="center"/>
            </w:pPr>
            <w:r>
              <w:rPr>
                <w:rFonts w:cs="Calibri" w:hint="eastAsia"/>
              </w:rPr>
              <w:t>任务4.4</w:t>
            </w:r>
          </w:p>
        </w:tc>
        <w:tc>
          <w:tcPr>
            <w:tcW w:w="971"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600" w:type="dxa"/>
            <w:gridSpan w:val="2"/>
            <w:tcBorders>
              <w:top w:val="single" w:sz="6" w:space="0" w:color="auto"/>
              <w:bottom w:val="single" w:sz="6" w:space="0" w:color="auto"/>
            </w:tcBorders>
          </w:tcPr>
          <w:p w:rsidR="009408DE" w:rsidRDefault="00831190">
            <w:pPr>
              <w:spacing w:after="0"/>
            </w:pPr>
            <w:r>
              <w:rPr>
                <w:rFonts w:cs="Calibri" w:hint="eastAsia"/>
              </w:rPr>
              <w:t>数据/数据表结构增删</w:t>
            </w:r>
            <w:proofErr w:type="gramStart"/>
            <w:r>
              <w:rPr>
                <w:rFonts w:cs="Calibri" w:hint="eastAsia"/>
              </w:rPr>
              <w:t>改需求</w:t>
            </w:r>
            <w:proofErr w:type="gramEnd"/>
            <w:r>
              <w:rPr>
                <w:rFonts w:cs="Calibri" w:hint="eastAsia"/>
              </w:rPr>
              <w:t>的设计及源码</w:t>
            </w:r>
          </w:p>
        </w:tc>
        <w:tc>
          <w:tcPr>
            <w:tcW w:w="1690" w:type="dxa"/>
            <w:tcBorders>
              <w:top w:val="single" w:sz="6" w:space="0" w:color="auto"/>
              <w:bottom w:val="single" w:sz="6" w:space="0" w:color="auto"/>
            </w:tcBorders>
          </w:tcPr>
          <w:p w:rsidR="009408DE" w:rsidRDefault="00831190">
            <w:pPr>
              <w:spacing w:after="0"/>
            </w:pPr>
            <w:r>
              <w:rPr>
                <w:rFonts w:hint="eastAsia"/>
              </w:rPr>
              <w:t>其他完成者及占比</w:t>
            </w:r>
          </w:p>
        </w:tc>
        <w:tc>
          <w:tcPr>
            <w:tcW w:w="1659"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560"/>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58"/>
              </w:numPr>
              <w:spacing w:after="0"/>
              <w:ind w:firstLineChars="300" w:firstLine="540"/>
            </w:pPr>
            <w:r>
              <w:rPr>
                <w:rFonts w:hint="eastAsia"/>
              </w:rPr>
              <w:t>掌握数据</w:t>
            </w:r>
            <w:r>
              <w:rPr>
                <w:rFonts w:cs="Calibri" w:hint="eastAsia"/>
              </w:rPr>
              <w:t>增删改</w:t>
            </w:r>
            <w:r>
              <w:rPr>
                <w:rFonts w:hint="eastAsia"/>
              </w:rPr>
              <w:t>的概念和语法；</w:t>
            </w:r>
          </w:p>
          <w:p w:rsidR="009408DE" w:rsidRDefault="00831190">
            <w:pPr>
              <w:numPr>
                <w:ilvl w:val="0"/>
                <w:numId w:val="58"/>
              </w:numPr>
              <w:spacing w:after="0"/>
              <w:ind w:firstLineChars="300" w:firstLine="540"/>
            </w:pPr>
            <w:r>
              <w:rPr>
                <w:rFonts w:hint="eastAsia"/>
              </w:rPr>
              <w:t>掌握数据表结构</w:t>
            </w:r>
            <w:r>
              <w:rPr>
                <w:rFonts w:cs="Calibri" w:hint="eastAsia"/>
              </w:rPr>
              <w:t>增删改</w:t>
            </w:r>
            <w:r>
              <w:rPr>
                <w:rFonts w:hint="eastAsia"/>
              </w:rPr>
              <w:t>的概念和语法。</w:t>
            </w:r>
          </w:p>
          <w:p w:rsidR="009408DE" w:rsidRDefault="00831190">
            <w:pPr>
              <w:spacing w:after="0"/>
              <w:ind w:firstLineChars="100" w:firstLine="180"/>
            </w:pPr>
            <w:r>
              <w:rPr>
                <w:rFonts w:hint="eastAsia"/>
              </w:rPr>
              <w:t>任务实施：</w:t>
            </w:r>
          </w:p>
          <w:p w:rsidR="009408DE" w:rsidRDefault="00831190">
            <w:pPr>
              <w:numPr>
                <w:ilvl w:val="0"/>
                <w:numId w:val="59"/>
              </w:numPr>
              <w:spacing w:after="0"/>
              <w:ind w:leftChars="300" w:left="540"/>
            </w:pPr>
            <w:r>
              <w:rPr>
                <w:rFonts w:hint="eastAsia"/>
              </w:rPr>
              <w:t>按照需求设计数据的</w:t>
            </w:r>
            <w:r>
              <w:rPr>
                <w:rFonts w:cs="Calibri" w:hint="eastAsia"/>
              </w:rPr>
              <w:t>增删改</w:t>
            </w:r>
            <w:r>
              <w:rPr>
                <w:rFonts w:hint="eastAsia"/>
              </w:rPr>
              <w:t>；</w:t>
            </w:r>
          </w:p>
          <w:p w:rsidR="009408DE" w:rsidRDefault="00831190">
            <w:pPr>
              <w:numPr>
                <w:ilvl w:val="0"/>
                <w:numId w:val="59"/>
              </w:numPr>
              <w:spacing w:after="0"/>
              <w:ind w:leftChars="300" w:left="540"/>
            </w:pPr>
            <w:r>
              <w:rPr>
                <w:rFonts w:hint="eastAsia"/>
              </w:rPr>
              <w:t>按照需求数据表结构的</w:t>
            </w:r>
            <w:r>
              <w:rPr>
                <w:rFonts w:cs="Calibri" w:hint="eastAsia"/>
              </w:rPr>
              <w:t>增删改</w:t>
            </w:r>
            <w:r>
              <w:rPr>
                <w:rFonts w:hint="eastAsia"/>
              </w:rPr>
              <w:t>。</w:t>
            </w:r>
          </w:p>
          <w:p w:rsidR="009408DE" w:rsidRDefault="00831190">
            <w:pPr>
              <w:numPr>
                <w:ilvl w:val="0"/>
                <w:numId w:val="59"/>
              </w:numPr>
              <w:spacing w:after="0"/>
              <w:ind w:leftChars="300" w:left="540"/>
            </w:pPr>
            <w:r>
              <w:rPr>
                <w:rFonts w:hint="eastAsia"/>
              </w:rPr>
              <w:t>本设计满分5分，其中完成分3分，质量分2分。</w:t>
            </w:r>
          </w:p>
          <w:p w:rsidR="009408DE" w:rsidRDefault="009408DE">
            <w:pPr>
              <w:spacing w:after="0"/>
              <w:ind w:leftChars="300" w:left="540"/>
              <w:jc w:val="center"/>
              <w:rPr>
                <w:sz w:val="28"/>
                <w:szCs w:val="28"/>
              </w:rPr>
            </w:pPr>
          </w:p>
          <w:p w:rsidR="009408DE" w:rsidRDefault="00831190">
            <w:pPr>
              <w:spacing w:after="0" w:line="240" w:lineRule="auto"/>
              <w:jc w:val="center"/>
              <w:rPr>
                <w:sz w:val="28"/>
                <w:szCs w:val="28"/>
              </w:rPr>
            </w:pPr>
            <w:r>
              <w:rPr>
                <w:rFonts w:hint="eastAsia"/>
                <w:sz w:val="28"/>
                <w:szCs w:val="28"/>
              </w:rPr>
              <w:t>数据/数据表结构增删</w:t>
            </w:r>
            <w:proofErr w:type="gramStart"/>
            <w:r>
              <w:rPr>
                <w:rFonts w:hint="eastAsia"/>
                <w:sz w:val="28"/>
                <w:szCs w:val="28"/>
              </w:rPr>
              <w:t>改需求</w:t>
            </w:r>
            <w:proofErr w:type="gramEnd"/>
            <w:r>
              <w:rPr>
                <w:rFonts w:hint="eastAsia"/>
                <w:sz w:val="28"/>
                <w:szCs w:val="28"/>
              </w:rPr>
              <w:t>的设计及源码</w:t>
            </w:r>
          </w:p>
          <w:p w:rsidR="009408DE" w:rsidRDefault="00831190">
            <w:pPr>
              <w:numPr>
                <w:ilvl w:val="0"/>
                <w:numId w:val="60"/>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，实现源码及执行结果如下：</w:t>
            </w:r>
          </w:p>
          <w:p w:rsidR="009408DE" w:rsidRDefault="00831190">
            <w:pPr>
              <w:numPr>
                <w:ilvl w:val="0"/>
                <w:numId w:val="60"/>
              </w:numPr>
              <w:spacing w:after="0" w:line="240" w:lineRule="auto"/>
              <w:rPr>
                <w:rFonts w:cs="Times New Roman"/>
                <w:szCs w:val="24"/>
              </w:rPr>
            </w:pPr>
            <w:r>
              <w:rPr>
                <w:rFonts w:cs="Times New Roman" w:hint="eastAsia"/>
                <w:szCs w:val="24"/>
              </w:rPr>
              <w:t>......</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1"/>
        <w:jc w:val="center"/>
        <w:rPr>
          <w:color w:val="595959" w:themeColor="text1" w:themeTint="A6"/>
        </w:rPr>
      </w:pPr>
      <w:bookmarkStart w:id="40" w:name="_Toc3421"/>
      <w:r>
        <w:rPr>
          <w:rFonts w:hint="eastAsia"/>
          <w:color w:val="595959" w:themeColor="text1" w:themeTint="A6"/>
        </w:rPr>
        <w:lastRenderedPageBreak/>
        <w:t xml:space="preserve">     项目五</w:t>
      </w:r>
      <w:r>
        <w:rPr>
          <w:rFonts w:hint="eastAsia"/>
          <w:color w:val="595959" w:themeColor="text1" w:themeTint="A6"/>
        </w:rPr>
        <w:tab/>
        <w:t>用户数据模块开发</w:t>
      </w:r>
      <w:bookmarkEnd w:id="40"/>
      <w:r>
        <w:rPr>
          <w:rFonts w:hint="eastAsia"/>
          <w:color w:val="595959" w:themeColor="text1" w:themeTint="A6"/>
        </w:rPr>
        <w:t>(50)</w:t>
      </w:r>
    </w:p>
    <w:p w:rsidR="009408DE" w:rsidRDefault="00831190">
      <w:pPr>
        <w:pStyle w:val="21"/>
        <w:ind w:firstLine="3360"/>
        <w:rPr>
          <w:color w:val="595959" w:themeColor="text1" w:themeTint="A6"/>
        </w:rPr>
      </w:pPr>
      <w:bookmarkStart w:id="41" w:name="_Toc2430"/>
      <w:r>
        <w:rPr>
          <w:rFonts w:hint="eastAsia"/>
          <w:color w:val="595959" w:themeColor="text1" w:themeTint="A6"/>
        </w:rPr>
        <w:t>任务5.1</w:t>
      </w:r>
      <w:r>
        <w:rPr>
          <w:color w:val="595959" w:themeColor="text1" w:themeTint="A6"/>
        </w:rPr>
        <w:t>用户需求中的查询功能的实现及源码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9408DE">
        <w:trPr>
          <w:cantSplit/>
          <w:trHeight w:val="331"/>
        </w:trPr>
        <w:tc>
          <w:tcPr>
            <w:tcW w:w="1206"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9408DE" w:rsidRDefault="009408DE">
            <w:pPr>
              <w:spacing w:after="0"/>
              <w:ind w:firstLine="420"/>
            </w:pPr>
          </w:p>
        </w:tc>
        <w:tc>
          <w:tcPr>
            <w:tcW w:w="1019" w:type="dxa"/>
            <w:tcBorders>
              <w:top w:val="single" w:sz="18" w:space="0" w:color="auto"/>
              <w:bottom w:val="single" w:sz="6" w:space="0" w:color="auto"/>
            </w:tcBorders>
          </w:tcPr>
          <w:p w:rsidR="009408DE" w:rsidRDefault="00831190">
            <w:pPr>
              <w:spacing w:after="0"/>
              <w:jc w:val="center"/>
            </w:pPr>
            <w:r>
              <w:rPr>
                <w:rFonts w:hint="eastAsia"/>
              </w:rPr>
              <w:t>学号</w:t>
            </w:r>
          </w:p>
        </w:tc>
        <w:tc>
          <w:tcPr>
            <w:tcW w:w="2132" w:type="dxa"/>
            <w:tcBorders>
              <w:top w:val="single" w:sz="18" w:space="0" w:color="auto"/>
              <w:bottom w:val="single" w:sz="6" w:space="0" w:color="auto"/>
            </w:tcBorders>
          </w:tcPr>
          <w:p w:rsidR="009408DE" w:rsidRDefault="009408DE">
            <w:pPr>
              <w:spacing w:after="0"/>
              <w:ind w:firstLine="420"/>
              <w:jc w:val="center"/>
            </w:pPr>
          </w:p>
        </w:tc>
        <w:tc>
          <w:tcPr>
            <w:tcW w:w="1105" w:type="dxa"/>
            <w:tcBorders>
              <w:top w:val="single" w:sz="18" w:space="0" w:color="auto"/>
              <w:bottom w:val="single" w:sz="6" w:space="0" w:color="auto"/>
            </w:tcBorders>
          </w:tcPr>
          <w:p w:rsidR="009408DE" w:rsidRDefault="00831190">
            <w:pPr>
              <w:spacing w:after="0"/>
              <w:jc w:val="center"/>
            </w:pPr>
            <w:r>
              <w:rPr>
                <w:rFonts w:hint="eastAsia"/>
              </w:rPr>
              <w:t>组别</w:t>
            </w:r>
          </w:p>
        </w:tc>
        <w:tc>
          <w:tcPr>
            <w:tcW w:w="1665" w:type="dxa"/>
            <w:tcBorders>
              <w:top w:val="single" w:sz="18" w:space="0" w:color="auto"/>
              <w:bottom w:val="single" w:sz="6" w:space="0" w:color="auto"/>
            </w:tcBorders>
          </w:tcPr>
          <w:p w:rsidR="009408DE" w:rsidRDefault="009408DE">
            <w:pPr>
              <w:spacing w:after="0"/>
              <w:ind w:firstLine="420"/>
              <w:jc w:val="center"/>
            </w:pPr>
          </w:p>
        </w:tc>
        <w:tc>
          <w:tcPr>
            <w:tcW w:w="688" w:type="dxa"/>
            <w:tcBorders>
              <w:top w:val="single" w:sz="18" w:space="0" w:color="auto"/>
              <w:bottom w:val="single" w:sz="6" w:space="0" w:color="auto"/>
            </w:tcBorders>
          </w:tcPr>
          <w:p w:rsidR="009408DE" w:rsidRDefault="00831190">
            <w:pPr>
              <w:spacing w:after="0"/>
              <w:jc w:val="center"/>
            </w:pPr>
            <w:r>
              <w:rPr>
                <w:rFonts w:hint="eastAsia"/>
              </w:rPr>
              <w:t>绩效</w:t>
            </w:r>
          </w:p>
        </w:tc>
        <w:tc>
          <w:tcPr>
            <w:tcW w:w="1256"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06"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9408DE" w:rsidRDefault="00831190">
            <w:pPr>
              <w:spacing w:after="0"/>
              <w:jc w:val="center"/>
            </w:pPr>
            <w:r>
              <w:rPr>
                <w:rFonts w:cs="Calibri" w:hint="eastAsia"/>
              </w:rPr>
              <w:t>任务5.1</w:t>
            </w:r>
          </w:p>
        </w:tc>
        <w:tc>
          <w:tcPr>
            <w:tcW w:w="1019"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237" w:type="dxa"/>
            <w:gridSpan w:val="2"/>
            <w:tcBorders>
              <w:top w:val="single" w:sz="6" w:space="0" w:color="auto"/>
              <w:bottom w:val="single" w:sz="6" w:space="0" w:color="auto"/>
            </w:tcBorders>
          </w:tcPr>
          <w:p w:rsidR="009408DE" w:rsidRDefault="00831190">
            <w:pPr>
              <w:spacing w:after="0"/>
            </w:pPr>
            <w:r>
              <w:t>用户需求中的查询功能的实现及源码</w:t>
            </w:r>
          </w:p>
        </w:tc>
        <w:tc>
          <w:tcPr>
            <w:tcW w:w="1665"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944"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286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61"/>
              </w:numPr>
              <w:spacing w:after="0"/>
              <w:ind w:firstLineChars="300" w:firstLine="540"/>
            </w:pPr>
            <w:r>
              <w:rPr>
                <w:rFonts w:hint="eastAsia"/>
              </w:rPr>
              <w:t>理解数据查询与用户需求数据之间的关联；</w:t>
            </w:r>
          </w:p>
          <w:p w:rsidR="009408DE" w:rsidRDefault="00831190">
            <w:pPr>
              <w:numPr>
                <w:ilvl w:val="0"/>
                <w:numId w:val="61"/>
              </w:numPr>
              <w:spacing w:after="0"/>
              <w:ind w:firstLineChars="300" w:firstLine="540"/>
            </w:pPr>
            <w:r>
              <w:rPr>
                <w:rFonts w:hint="eastAsia"/>
              </w:rPr>
              <w:t>掌握各种数据查询语句的编写方法；</w:t>
            </w:r>
          </w:p>
          <w:p w:rsidR="009408DE" w:rsidRDefault="00831190">
            <w:pPr>
              <w:spacing w:after="0"/>
              <w:ind w:firstLineChars="100" w:firstLine="180"/>
            </w:pPr>
            <w:r>
              <w:rPr>
                <w:rFonts w:hint="eastAsia"/>
              </w:rPr>
              <w:t>任务实施：</w:t>
            </w:r>
          </w:p>
          <w:p w:rsidR="009408DE" w:rsidRDefault="00831190">
            <w:pPr>
              <w:numPr>
                <w:ilvl w:val="0"/>
                <w:numId w:val="62"/>
              </w:numPr>
              <w:spacing w:after="0"/>
              <w:ind w:leftChars="300" w:left="540"/>
            </w:pPr>
            <w:r>
              <w:rPr>
                <w:rFonts w:hint="eastAsia"/>
              </w:rPr>
              <w:t>按照用户需求编写单表/多表数据查询语句；</w:t>
            </w:r>
          </w:p>
          <w:p w:rsidR="009408DE" w:rsidRDefault="00831190">
            <w:pPr>
              <w:numPr>
                <w:ilvl w:val="0"/>
                <w:numId w:val="62"/>
              </w:numPr>
              <w:spacing w:after="0"/>
              <w:ind w:leftChars="300" w:left="540"/>
            </w:pPr>
            <w:r>
              <w:rPr>
                <w:rFonts w:hint="eastAsia"/>
              </w:rPr>
              <w:t>按照用户需求编写</w:t>
            </w:r>
            <w:proofErr w:type="gramStart"/>
            <w:r>
              <w:rPr>
                <w:rFonts w:hint="eastAsia"/>
              </w:rPr>
              <w:t>带条件</w:t>
            </w:r>
            <w:proofErr w:type="gramEnd"/>
            <w:r>
              <w:rPr>
                <w:rFonts w:hint="eastAsia"/>
              </w:rPr>
              <w:t>的数据查询语句；</w:t>
            </w:r>
          </w:p>
          <w:p w:rsidR="009408DE" w:rsidRDefault="00831190">
            <w:pPr>
              <w:numPr>
                <w:ilvl w:val="0"/>
                <w:numId w:val="62"/>
              </w:numPr>
              <w:spacing w:after="0"/>
              <w:ind w:leftChars="300" w:left="540"/>
            </w:pPr>
            <w:r>
              <w:rPr>
                <w:rFonts w:hint="eastAsia"/>
              </w:rPr>
              <w:t>按照用户需求编写数据统计查询语句。</w:t>
            </w:r>
          </w:p>
          <w:p w:rsidR="009408DE" w:rsidRDefault="00831190">
            <w:pPr>
              <w:numPr>
                <w:ilvl w:val="0"/>
                <w:numId w:val="62"/>
              </w:numPr>
              <w:spacing w:after="0"/>
              <w:ind w:leftChars="300" w:left="540"/>
            </w:pPr>
            <w:r>
              <w:rPr>
                <w:rFonts w:hint="eastAsia"/>
              </w:rPr>
              <w:t>本设计满分20分，其中完成分15分，质量分5分。</w:t>
            </w:r>
          </w:p>
          <w:p w:rsidR="009408DE" w:rsidRDefault="009408DE">
            <w:pPr>
              <w:spacing w:after="0"/>
              <w:ind w:leftChars="300" w:left="540"/>
            </w:pPr>
          </w:p>
          <w:p w:rsidR="009408DE" w:rsidRDefault="00831190">
            <w:pPr>
              <w:spacing w:after="0" w:line="240" w:lineRule="auto"/>
              <w:ind w:left="485"/>
              <w:jc w:val="center"/>
              <w:rPr>
                <w:rFonts w:cs="Times New Roman"/>
                <w:szCs w:val="24"/>
              </w:rPr>
            </w:pPr>
            <w:r>
              <w:rPr>
                <w:rFonts w:hint="eastAsia"/>
                <w:sz w:val="28"/>
                <w:szCs w:val="28"/>
              </w:rPr>
              <w:t>用户需求中的查询功能的实现及源码</w:t>
            </w:r>
          </w:p>
          <w:p w:rsidR="009408DE" w:rsidRDefault="00831190">
            <w:pPr>
              <w:numPr>
                <w:ilvl w:val="0"/>
                <w:numId w:val="63"/>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，实现源码及执行结果如下：</w:t>
            </w:r>
          </w:p>
          <w:p w:rsidR="009408DE" w:rsidRDefault="00831190">
            <w:pPr>
              <w:numPr>
                <w:ilvl w:val="0"/>
                <w:numId w:val="63"/>
              </w:numPr>
              <w:spacing w:after="0" w:line="240" w:lineRule="auto"/>
              <w:rPr>
                <w:rFonts w:cs="Times New Roman"/>
                <w:szCs w:val="24"/>
              </w:rPr>
            </w:pPr>
            <w:r>
              <w:rPr>
                <w:rFonts w:cs="Times New Roman" w:hint="eastAsia"/>
                <w:szCs w:val="24"/>
              </w:rPr>
              <w:t>......</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42" w:name="_Toc1708"/>
      <w:r>
        <w:rPr>
          <w:rFonts w:hint="eastAsia"/>
          <w:color w:val="595959" w:themeColor="text1" w:themeTint="A6"/>
        </w:rPr>
        <w:lastRenderedPageBreak/>
        <w:t>任务5.2设计实现基础数据表的可更新视图及源码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9408DE">
        <w:trPr>
          <w:cantSplit/>
          <w:trHeight w:val="331"/>
        </w:trPr>
        <w:tc>
          <w:tcPr>
            <w:tcW w:w="1237"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9408DE" w:rsidRDefault="009408DE">
            <w:pPr>
              <w:spacing w:after="0"/>
              <w:ind w:firstLine="420"/>
            </w:pPr>
          </w:p>
        </w:tc>
        <w:tc>
          <w:tcPr>
            <w:tcW w:w="972" w:type="dxa"/>
            <w:tcBorders>
              <w:top w:val="single" w:sz="18" w:space="0" w:color="auto"/>
              <w:bottom w:val="single" w:sz="6" w:space="0" w:color="auto"/>
            </w:tcBorders>
          </w:tcPr>
          <w:p w:rsidR="009408DE" w:rsidRDefault="00831190">
            <w:pPr>
              <w:spacing w:after="0"/>
              <w:jc w:val="center"/>
            </w:pPr>
            <w:r>
              <w:rPr>
                <w:rFonts w:hint="eastAsia"/>
              </w:rPr>
              <w:t>学号</w:t>
            </w:r>
          </w:p>
        </w:tc>
        <w:tc>
          <w:tcPr>
            <w:tcW w:w="2660" w:type="dxa"/>
            <w:tcBorders>
              <w:top w:val="single" w:sz="18" w:space="0" w:color="auto"/>
              <w:bottom w:val="single" w:sz="6" w:space="0" w:color="auto"/>
            </w:tcBorders>
          </w:tcPr>
          <w:p w:rsidR="009408DE" w:rsidRDefault="009408DE">
            <w:pPr>
              <w:spacing w:after="0"/>
              <w:ind w:firstLine="420"/>
              <w:jc w:val="center"/>
            </w:pPr>
          </w:p>
        </w:tc>
        <w:tc>
          <w:tcPr>
            <w:tcW w:w="876" w:type="dxa"/>
            <w:tcBorders>
              <w:top w:val="single" w:sz="18" w:space="0" w:color="auto"/>
              <w:bottom w:val="single" w:sz="6" w:space="0" w:color="auto"/>
            </w:tcBorders>
          </w:tcPr>
          <w:p w:rsidR="009408DE" w:rsidRDefault="00831190">
            <w:pPr>
              <w:spacing w:after="0"/>
              <w:jc w:val="center"/>
            </w:pPr>
            <w:r>
              <w:rPr>
                <w:rFonts w:hint="eastAsia"/>
              </w:rPr>
              <w:t>组别</w:t>
            </w:r>
          </w:p>
        </w:tc>
        <w:tc>
          <w:tcPr>
            <w:tcW w:w="1666" w:type="dxa"/>
            <w:tcBorders>
              <w:top w:val="single" w:sz="18" w:space="0" w:color="auto"/>
              <w:bottom w:val="single" w:sz="6" w:space="0" w:color="auto"/>
            </w:tcBorders>
          </w:tcPr>
          <w:p w:rsidR="009408DE" w:rsidRDefault="009408DE">
            <w:pPr>
              <w:spacing w:after="0"/>
              <w:ind w:firstLine="420"/>
              <w:jc w:val="center"/>
            </w:pPr>
          </w:p>
        </w:tc>
        <w:tc>
          <w:tcPr>
            <w:tcW w:w="703" w:type="dxa"/>
            <w:tcBorders>
              <w:top w:val="single" w:sz="18" w:space="0" w:color="auto"/>
              <w:bottom w:val="single" w:sz="6" w:space="0" w:color="auto"/>
            </w:tcBorders>
          </w:tcPr>
          <w:p w:rsidR="009408DE" w:rsidRDefault="00831190">
            <w:pPr>
              <w:spacing w:after="0"/>
              <w:jc w:val="center"/>
            </w:pPr>
            <w:r>
              <w:rPr>
                <w:rFonts w:hint="eastAsia"/>
              </w:rPr>
              <w:t>绩效</w:t>
            </w:r>
          </w:p>
        </w:tc>
        <w:tc>
          <w:tcPr>
            <w:tcW w:w="1067"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37"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9408DE" w:rsidRDefault="00831190">
            <w:pPr>
              <w:spacing w:after="0"/>
              <w:jc w:val="center"/>
            </w:pPr>
            <w:r>
              <w:rPr>
                <w:rFonts w:cs="Calibri" w:hint="eastAsia"/>
              </w:rPr>
              <w:t>任务5.2</w:t>
            </w:r>
          </w:p>
        </w:tc>
        <w:tc>
          <w:tcPr>
            <w:tcW w:w="972"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536" w:type="dxa"/>
            <w:gridSpan w:val="2"/>
            <w:tcBorders>
              <w:top w:val="single" w:sz="6" w:space="0" w:color="auto"/>
              <w:bottom w:val="single" w:sz="6" w:space="0" w:color="auto"/>
            </w:tcBorders>
          </w:tcPr>
          <w:p w:rsidR="009408DE" w:rsidRDefault="00831190">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770"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48"/>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64"/>
              </w:numPr>
              <w:spacing w:after="0"/>
              <w:ind w:firstLineChars="300" w:firstLine="540"/>
            </w:pPr>
            <w:r>
              <w:rPr>
                <w:rFonts w:hint="eastAsia"/>
              </w:rPr>
              <w:t>掌握视图的相关概念和作用；</w:t>
            </w:r>
          </w:p>
          <w:p w:rsidR="009408DE" w:rsidRDefault="00831190">
            <w:pPr>
              <w:numPr>
                <w:ilvl w:val="0"/>
                <w:numId w:val="64"/>
              </w:numPr>
              <w:spacing w:after="0"/>
              <w:ind w:firstLineChars="300" w:firstLine="540"/>
            </w:pPr>
            <w:r>
              <w:rPr>
                <w:rFonts w:hint="eastAsia"/>
              </w:rPr>
              <w:t>掌握视图的设计方法；</w:t>
            </w:r>
          </w:p>
          <w:p w:rsidR="009408DE" w:rsidRDefault="00831190">
            <w:pPr>
              <w:spacing w:after="0"/>
              <w:ind w:firstLineChars="100" w:firstLine="180"/>
            </w:pPr>
            <w:r>
              <w:rPr>
                <w:rFonts w:hint="eastAsia"/>
              </w:rPr>
              <w:t>任务实施：</w:t>
            </w:r>
          </w:p>
          <w:p w:rsidR="009408DE" w:rsidRDefault="00831190">
            <w:pPr>
              <w:numPr>
                <w:ilvl w:val="0"/>
                <w:numId w:val="65"/>
              </w:numPr>
              <w:spacing w:after="0"/>
              <w:ind w:leftChars="300" w:left="540"/>
            </w:pPr>
            <w:r>
              <w:rPr>
                <w:rFonts w:hint="eastAsia"/>
              </w:rPr>
              <w:t>按照用户需求为所有基础数据表设计可更新视图；</w:t>
            </w:r>
          </w:p>
          <w:p w:rsidR="009408DE" w:rsidRDefault="00831190">
            <w:pPr>
              <w:numPr>
                <w:ilvl w:val="0"/>
                <w:numId w:val="65"/>
              </w:numPr>
              <w:spacing w:after="0"/>
              <w:ind w:leftChars="300" w:left="540"/>
            </w:pPr>
            <w:r>
              <w:rPr>
                <w:rFonts w:hint="eastAsia"/>
              </w:rPr>
              <w:t>根据用户需求及用户权限为可更新视图设计视图更新权限。</w:t>
            </w:r>
          </w:p>
          <w:p w:rsidR="009408DE" w:rsidRDefault="00831190">
            <w:pPr>
              <w:numPr>
                <w:ilvl w:val="0"/>
                <w:numId w:val="65"/>
              </w:numPr>
              <w:spacing w:after="0"/>
              <w:ind w:leftChars="300" w:left="540"/>
            </w:pPr>
            <w:r>
              <w:rPr>
                <w:rFonts w:hint="eastAsia"/>
              </w:rPr>
              <w:t>本设计满分10分，其中完成分8分，质量分2分。</w:t>
            </w:r>
          </w:p>
          <w:p w:rsidR="009408DE" w:rsidRDefault="009408DE">
            <w:pPr>
              <w:spacing w:after="0"/>
              <w:ind w:leftChars="300" w:left="540"/>
            </w:pPr>
          </w:p>
          <w:p w:rsidR="009408DE" w:rsidRDefault="00831190">
            <w:pPr>
              <w:spacing w:after="0" w:line="240" w:lineRule="auto"/>
              <w:ind w:left="485"/>
              <w:jc w:val="center"/>
              <w:rPr>
                <w:rFonts w:cs="Times New Roman"/>
                <w:szCs w:val="24"/>
              </w:rPr>
            </w:pPr>
            <w:r>
              <w:rPr>
                <w:rFonts w:hint="eastAsia"/>
                <w:sz w:val="28"/>
                <w:szCs w:val="28"/>
              </w:rPr>
              <w:t>用户需求中的查询功能的实现及源码</w:t>
            </w:r>
          </w:p>
          <w:p w:rsidR="009408DE" w:rsidRDefault="00831190">
            <w:pPr>
              <w:numPr>
                <w:ilvl w:val="0"/>
                <w:numId w:val="66"/>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，将</w:t>
            </w:r>
            <w:r>
              <w:rPr>
                <w:rFonts w:hint="eastAsia"/>
              </w:rPr>
              <w:t>单表数据查询语句设计为可更新视图，若是带条件的数据查询语句，应根据用户权限设计相应的视图更新权限，</w:t>
            </w:r>
            <w:r>
              <w:rPr>
                <w:rFonts w:cs="Times New Roman" w:hint="eastAsia"/>
                <w:szCs w:val="24"/>
              </w:rPr>
              <w:t>实现源码及执行结果如下：</w:t>
            </w:r>
          </w:p>
          <w:p w:rsidR="009408DE" w:rsidRDefault="00831190">
            <w:pPr>
              <w:numPr>
                <w:ilvl w:val="0"/>
                <w:numId w:val="66"/>
              </w:numPr>
              <w:spacing w:after="0" w:line="240" w:lineRule="auto"/>
              <w:rPr>
                <w:rFonts w:cs="Times New Roman"/>
                <w:szCs w:val="24"/>
              </w:rPr>
            </w:pPr>
            <w:r>
              <w:rPr>
                <w:rFonts w:cs="Times New Roman" w:hint="eastAsia"/>
                <w:szCs w:val="24"/>
              </w:rPr>
              <w:t>......</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 w:rsidR="009408DE" w:rsidRDefault="009408DE">
            <w:pPr>
              <w:ind w:firstLineChars="407" w:firstLine="733"/>
            </w:pP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831190">
      <w:pPr>
        <w:pStyle w:val="21"/>
        <w:ind w:firstLine="3360"/>
        <w:rPr>
          <w:color w:val="595959" w:themeColor="text1" w:themeTint="A6"/>
        </w:rPr>
      </w:pPr>
      <w:bookmarkStart w:id="43" w:name="_Toc16670"/>
      <w:r>
        <w:rPr>
          <w:rFonts w:hint="eastAsia"/>
          <w:color w:val="595959" w:themeColor="text1" w:themeTint="A6"/>
        </w:rPr>
        <w:lastRenderedPageBreak/>
        <w:t>任务5.3满足用户查询需求的其他不可更新视图及源码</w:t>
      </w:r>
      <w:bookmarkEnd w:id="4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9408DE">
        <w:trPr>
          <w:cantSplit/>
          <w:trHeight w:val="331"/>
        </w:trPr>
        <w:tc>
          <w:tcPr>
            <w:tcW w:w="1150"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9408DE" w:rsidRDefault="009408DE">
            <w:pPr>
              <w:spacing w:after="0"/>
              <w:ind w:firstLine="420"/>
            </w:pPr>
          </w:p>
        </w:tc>
        <w:tc>
          <w:tcPr>
            <w:tcW w:w="947" w:type="dxa"/>
            <w:tcBorders>
              <w:top w:val="single" w:sz="18" w:space="0" w:color="auto"/>
              <w:bottom w:val="single" w:sz="6" w:space="0" w:color="auto"/>
            </w:tcBorders>
          </w:tcPr>
          <w:p w:rsidR="009408DE" w:rsidRDefault="00831190">
            <w:pPr>
              <w:spacing w:after="0"/>
              <w:jc w:val="center"/>
            </w:pPr>
            <w:r>
              <w:rPr>
                <w:rFonts w:hint="eastAsia"/>
              </w:rPr>
              <w:t>学号</w:t>
            </w:r>
          </w:p>
        </w:tc>
        <w:tc>
          <w:tcPr>
            <w:tcW w:w="2660" w:type="dxa"/>
            <w:tcBorders>
              <w:top w:val="single" w:sz="18" w:space="0" w:color="auto"/>
              <w:bottom w:val="single" w:sz="6" w:space="0" w:color="auto"/>
            </w:tcBorders>
          </w:tcPr>
          <w:p w:rsidR="009408DE" w:rsidRDefault="009408DE">
            <w:pPr>
              <w:spacing w:after="0"/>
              <w:ind w:firstLine="420"/>
              <w:jc w:val="center"/>
            </w:pPr>
          </w:p>
        </w:tc>
        <w:tc>
          <w:tcPr>
            <w:tcW w:w="1240" w:type="dxa"/>
            <w:tcBorders>
              <w:top w:val="single" w:sz="18" w:space="0" w:color="auto"/>
              <w:bottom w:val="single" w:sz="6" w:space="0" w:color="auto"/>
            </w:tcBorders>
          </w:tcPr>
          <w:p w:rsidR="009408DE" w:rsidRDefault="00831190">
            <w:pPr>
              <w:spacing w:after="0"/>
              <w:jc w:val="center"/>
            </w:pPr>
            <w:r>
              <w:rPr>
                <w:rFonts w:hint="eastAsia"/>
              </w:rPr>
              <w:t>组别</w:t>
            </w:r>
          </w:p>
        </w:tc>
        <w:tc>
          <w:tcPr>
            <w:tcW w:w="1682" w:type="dxa"/>
            <w:tcBorders>
              <w:top w:val="single" w:sz="18" w:space="0" w:color="auto"/>
              <w:bottom w:val="single" w:sz="6" w:space="0" w:color="auto"/>
            </w:tcBorders>
          </w:tcPr>
          <w:p w:rsidR="009408DE" w:rsidRDefault="009408DE">
            <w:pPr>
              <w:spacing w:after="0"/>
              <w:ind w:firstLine="420"/>
              <w:jc w:val="center"/>
            </w:pPr>
          </w:p>
        </w:tc>
        <w:tc>
          <w:tcPr>
            <w:tcW w:w="631" w:type="dxa"/>
            <w:tcBorders>
              <w:top w:val="single" w:sz="18" w:space="0" w:color="auto"/>
              <w:bottom w:val="single" w:sz="6" w:space="0" w:color="auto"/>
            </w:tcBorders>
          </w:tcPr>
          <w:p w:rsidR="009408DE" w:rsidRDefault="00831190">
            <w:pPr>
              <w:spacing w:after="0"/>
              <w:jc w:val="center"/>
            </w:pPr>
            <w:r>
              <w:rPr>
                <w:rFonts w:hint="eastAsia"/>
              </w:rPr>
              <w:t>绩效</w:t>
            </w:r>
          </w:p>
        </w:tc>
        <w:tc>
          <w:tcPr>
            <w:tcW w:w="791"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50"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9408DE" w:rsidRDefault="00831190">
            <w:pPr>
              <w:spacing w:after="0"/>
              <w:jc w:val="center"/>
            </w:pPr>
            <w:r>
              <w:rPr>
                <w:rFonts w:cs="Calibri" w:hint="eastAsia"/>
              </w:rPr>
              <w:t>任务5.3</w:t>
            </w:r>
          </w:p>
        </w:tc>
        <w:tc>
          <w:tcPr>
            <w:tcW w:w="947"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900" w:type="dxa"/>
            <w:gridSpan w:val="2"/>
            <w:tcBorders>
              <w:top w:val="single" w:sz="6" w:space="0" w:color="auto"/>
              <w:bottom w:val="single" w:sz="6" w:space="0" w:color="auto"/>
            </w:tcBorders>
          </w:tcPr>
          <w:p w:rsidR="009408DE" w:rsidRDefault="00831190">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422"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15"/>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67"/>
              </w:numPr>
              <w:spacing w:after="0"/>
              <w:ind w:firstLineChars="300" w:firstLine="540"/>
            </w:pPr>
            <w:r>
              <w:rPr>
                <w:rFonts w:hint="eastAsia"/>
              </w:rPr>
              <w:t>掌握视图的相关概念和作用；</w:t>
            </w:r>
          </w:p>
          <w:p w:rsidR="009408DE" w:rsidRDefault="00831190">
            <w:pPr>
              <w:numPr>
                <w:ilvl w:val="0"/>
                <w:numId w:val="67"/>
              </w:numPr>
              <w:spacing w:after="0"/>
              <w:ind w:firstLineChars="300" w:firstLine="540"/>
            </w:pPr>
            <w:r>
              <w:rPr>
                <w:rFonts w:hint="eastAsia"/>
              </w:rPr>
              <w:t>掌握视图的设计方法；</w:t>
            </w:r>
          </w:p>
          <w:p w:rsidR="009408DE" w:rsidRDefault="00831190">
            <w:pPr>
              <w:spacing w:after="0"/>
              <w:ind w:firstLineChars="100" w:firstLine="180"/>
            </w:pPr>
            <w:r>
              <w:rPr>
                <w:rFonts w:hint="eastAsia"/>
              </w:rPr>
              <w:t>任务实施：</w:t>
            </w:r>
          </w:p>
          <w:p w:rsidR="009408DE" w:rsidRDefault="00831190">
            <w:pPr>
              <w:numPr>
                <w:ilvl w:val="0"/>
                <w:numId w:val="68"/>
              </w:numPr>
              <w:spacing w:after="0"/>
              <w:ind w:leftChars="300" w:left="540"/>
            </w:pPr>
            <w:r>
              <w:rPr>
                <w:rFonts w:hint="eastAsia"/>
              </w:rPr>
              <w:t>按照用户需求为基础数据表设计可更新视图；</w:t>
            </w:r>
          </w:p>
          <w:p w:rsidR="009408DE" w:rsidRDefault="00831190">
            <w:pPr>
              <w:numPr>
                <w:ilvl w:val="0"/>
                <w:numId w:val="68"/>
              </w:numPr>
              <w:spacing w:after="0"/>
              <w:ind w:leftChars="300" w:left="540"/>
            </w:pPr>
            <w:r>
              <w:rPr>
                <w:rFonts w:hint="eastAsia"/>
              </w:rPr>
              <w:t>根据用户需求为所有查询设计不可更新视图。</w:t>
            </w:r>
          </w:p>
          <w:p w:rsidR="009408DE" w:rsidRDefault="00831190">
            <w:pPr>
              <w:numPr>
                <w:ilvl w:val="0"/>
                <w:numId w:val="68"/>
              </w:numPr>
              <w:spacing w:after="0"/>
              <w:ind w:leftChars="300" w:left="540"/>
            </w:pPr>
            <w:r>
              <w:rPr>
                <w:rFonts w:hint="eastAsia"/>
              </w:rPr>
              <w:t>本设计满分20分，其中完成分15分，质量分5分。</w:t>
            </w:r>
          </w:p>
          <w:p w:rsidR="009408DE" w:rsidRDefault="009408DE">
            <w:pPr>
              <w:spacing w:after="0"/>
              <w:ind w:leftChars="300" w:left="540"/>
            </w:pPr>
          </w:p>
          <w:p w:rsidR="009408DE" w:rsidRDefault="00831190">
            <w:pPr>
              <w:spacing w:after="0" w:line="240" w:lineRule="auto"/>
              <w:ind w:left="485"/>
              <w:jc w:val="center"/>
              <w:rPr>
                <w:rFonts w:cs="Times New Roman"/>
                <w:szCs w:val="24"/>
              </w:rPr>
            </w:pPr>
            <w:r>
              <w:rPr>
                <w:rFonts w:hint="eastAsia"/>
                <w:sz w:val="28"/>
                <w:szCs w:val="28"/>
              </w:rPr>
              <w:t>用户需求中的查询功能的实现及源码</w:t>
            </w:r>
          </w:p>
          <w:p w:rsidR="009408DE" w:rsidRDefault="00831190">
            <w:pPr>
              <w:numPr>
                <w:ilvl w:val="0"/>
                <w:numId w:val="69"/>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，将</w:t>
            </w:r>
            <w:r>
              <w:rPr>
                <w:rFonts w:hint="eastAsia"/>
              </w:rPr>
              <w:t>其他查询语句设计为不可更新视图，</w:t>
            </w:r>
            <w:r>
              <w:rPr>
                <w:rFonts w:cs="Times New Roman" w:hint="eastAsia"/>
                <w:szCs w:val="24"/>
              </w:rPr>
              <w:t>实现源码及执行结果如下：</w:t>
            </w:r>
          </w:p>
          <w:p w:rsidR="009408DE" w:rsidRDefault="00831190">
            <w:pPr>
              <w:numPr>
                <w:ilvl w:val="0"/>
                <w:numId w:val="69"/>
              </w:numPr>
              <w:spacing w:after="0" w:line="240" w:lineRule="auto"/>
              <w:rPr>
                <w:rFonts w:cs="Times New Roman"/>
                <w:szCs w:val="24"/>
              </w:rPr>
            </w:pPr>
            <w:r>
              <w:rPr>
                <w:rFonts w:cs="Times New Roman" w:hint="eastAsia"/>
                <w:szCs w:val="24"/>
              </w:rPr>
              <w:t>......</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1"/>
        <w:ind w:firstLineChars="359" w:firstLine="1436"/>
        <w:jc w:val="center"/>
        <w:rPr>
          <w:color w:val="595959" w:themeColor="text1" w:themeTint="A6"/>
        </w:rPr>
      </w:pPr>
      <w:bookmarkStart w:id="44" w:name="_Toc10185"/>
      <w:r>
        <w:rPr>
          <w:rFonts w:hint="eastAsia"/>
          <w:color w:val="595959" w:themeColor="text1" w:themeTint="A6"/>
        </w:rPr>
        <w:lastRenderedPageBreak/>
        <w:t>项目六</w:t>
      </w:r>
      <w:r>
        <w:rPr>
          <w:rFonts w:hint="eastAsia"/>
          <w:color w:val="595959" w:themeColor="text1" w:themeTint="A6"/>
        </w:rPr>
        <w:tab/>
        <w:t>用户功能模块开发</w:t>
      </w:r>
      <w:bookmarkEnd w:id="44"/>
      <w:r>
        <w:rPr>
          <w:rFonts w:hint="eastAsia"/>
          <w:color w:val="595959" w:themeColor="text1" w:themeTint="A6"/>
        </w:rPr>
        <w:t>(100)</w:t>
      </w:r>
    </w:p>
    <w:p w:rsidR="009408DE" w:rsidRDefault="00831190">
      <w:pPr>
        <w:pStyle w:val="21"/>
        <w:ind w:firstLine="3360"/>
        <w:rPr>
          <w:color w:val="595959" w:themeColor="text1" w:themeTint="A6"/>
        </w:rPr>
      </w:pPr>
      <w:bookmarkStart w:id="45" w:name="_Toc28148"/>
      <w:r>
        <w:rPr>
          <w:rFonts w:hint="eastAsia"/>
          <w:color w:val="595959" w:themeColor="text1" w:themeTint="A6"/>
        </w:rPr>
        <w:t>任务6.1创建项目各类索引及源码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9408DE">
        <w:trPr>
          <w:cantSplit/>
          <w:trHeight w:val="331"/>
        </w:trPr>
        <w:tc>
          <w:tcPr>
            <w:tcW w:w="1379"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9408DE" w:rsidRDefault="009408DE">
            <w:pPr>
              <w:spacing w:after="0"/>
              <w:ind w:firstLine="420"/>
            </w:pPr>
          </w:p>
        </w:tc>
        <w:tc>
          <w:tcPr>
            <w:tcW w:w="1027" w:type="dxa"/>
            <w:tcBorders>
              <w:top w:val="single" w:sz="18" w:space="0" w:color="auto"/>
              <w:bottom w:val="single" w:sz="6" w:space="0" w:color="auto"/>
            </w:tcBorders>
          </w:tcPr>
          <w:p w:rsidR="009408DE" w:rsidRDefault="00831190">
            <w:pPr>
              <w:spacing w:after="0"/>
              <w:jc w:val="center"/>
            </w:pPr>
            <w:r>
              <w:rPr>
                <w:rFonts w:hint="eastAsia"/>
              </w:rPr>
              <w:t>学号</w:t>
            </w:r>
          </w:p>
        </w:tc>
        <w:tc>
          <w:tcPr>
            <w:tcW w:w="2423" w:type="dxa"/>
            <w:tcBorders>
              <w:top w:val="single" w:sz="18" w:space="0" w:color="auto"/>
              <w:bottom w:val="single" w:sz="6" w:space="0" w:color="auto"/>
            </w:tcBorders>
          </w:tcPr>
          <w:p w:rsidR="009408DE" w:rsidRDefault="009408DE">
            <w:pPr>
              <w:spacing w:after="0"/>
              <w:ind w:firstLine="420"/>
              <w:jc w:val="center"/>
            </w:pPr>
          </w:p>
        </w:tc>
        <w:tc>
          <w:tcPr>
            <w:tcW w:w="870" w:type="dxa"/>
            <w:tcBorders>
              <w:top w:val="single" w:sz="18" w:space="0" w:color="auto"/>
              <w:bottom w:val="single" w:sz="6" w:space="0" w:color="auto"/>
            </w:tcBorders>
          </w:tcPr>
          <w:p w:rsidR="009408DE" w:rsidRDefault="00831190">
            <w:pPr>
              <w:spacing w:after="0"/>
              <w:jc w:val="center"/>
            </w:pPr>
            <w:r>
              <w:rPr>
                <w:rFonts w:hint="eastAsia"/>
              </w:rPr>
              <w:t>组别</w:t>
            </w:r>
          </w:p>
        </w:tc>
        <w:tc>
          <w:tcPr>
            <w:tcW w:w="1700" w:type="dxa"/>
            <w:tcBorders>
              <w:top w:val="single" w:sz="18" w:space="0" w:color="auto"/>
              <w:bottom w:val="single" w:sz="6" w:space="0" w:color="auto"/>
            </w:tcBorders>
          </w:tcPr>
          <w:p w:rsidR="009408DE" w:rsidRDefault="009408DE">
            <w:pPr>
              <w:spacing w:after="0"/>
              <w:ind w:firstLine="420"/>
              <w:jc w:val="center"/>
            </w:pPr>
          </w:p>
        </w:tc>
        <w:tc>
          <w:tcPr>
            <w:tcW w:w="770"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379"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9408DE" w:rsidRDefault="00831190">
            <w:pPr>
              <w:spacing w:after="0"/>
              <w:jc w:val="center"/>
            </w:pPr>
            <w:r>
              <w:rPr>
                <w:rFonts w:cs="Calibri" w:hint="eastAsia"/>
              </w:rPr>
              <w:t>任务6.1</w:t>
            </w:r>
          </w:p>
        </w:tc>
        <w:tc>
          <w:tcPr>
            <w:tcW w:w="1027"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293" w:type="dxa"/>
            <w:gridSpan w:val="2"/>
            <w:tcBorders>
              <w:top w:val="single" w:sz="6" w:space="0" w:color="auto"/>
              <w:bottom w:val="single" w:sz="6" w:space="0" w:color="auto"/>
            </w:tcBorders>
          </w:tcPr>
          <w:p w:rsidR="009408DE" w:rsidRDefault="00831190">
            <w:pPr>
              <w:spacing w:after="0"/>
            </w:pPr>
            <w:r>
              <w:rPr>
                <w:rFonts w:cs="Calibri" w:hint="eastAsia"/>
              </w:rPr>
              <w:t>创建项目各类索引及源码</w:t>
            </w:r>
          </w:p>
        </w:tc>
        <w:tc>
          <w:tcPr>
            <w:tcW w:w="1700"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774"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00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70"/>
              </w:numPr>
              <w:spacing w:after="0"/>
              <w:ind w:firstLineChars="300" w:firstLine="540"/>
            </w:pPr>
            <w:r>
              <w:rPr>
                <w:rFonts w:hint="eastAsia"/>
              </w:rPr>
              <w:t>掌握索引的相关概念；</w:t>
            </w:r>
          </w:p>
          <w:p w:rsidR="009408DE" w:rsidRDefault="00831190">
            <w:pPr>
              <w:numPr>
                <w:ilvl w:val="0"/>
                <w:numId w:val="70"/>
              </w:numPr>
              <w:spacing w:after="0"/>
              <w:ind w:firstLineChars="300" w:firstLine="540"/>
            </w:pPr>
            <w:r>
              <w:rPr>
                <w:rFonts w:hint="eastAsia"/>
              </w:rPr>
              <w:t>熟悉索引的设计方法；</w:t>
            </w:r>
          </w:p>
          <w:p w:rsidR="009408DE" w:rsidRDefault="00831190">
            <w:pPr>
              <w:spacing w:after="0"/>
              <w:ind w:firstLineChars="100" w:firstLine="180"/>
            </w:pPr>
            <w:r>
              <w:rPr>
                <w:rFonts w:hint="eastAsia"/>
              </w:rPr>
              <w:t>任务实施：</w:t>
            </w:r>
          </w:p>
          <w:p w:rsidR="009408DE" w:rsidRDefault="00831190">
            <w:pPr>
              <w:numPr>
                <w:ilvl w:val="0"/>
                <w:numId w:val="71"/>
              </w:numPr>
              <w:spacing w:after="0"/>
              <w:ind w:leftChars="300" w:left="540"/>
            </w:pPr>
            <w:r>
              <w:rPr>
                <w:rFonts w:hint="eastAsia"/>
              </w:rPr>
              <w:t>按照用户需求和索引建立原则，完成项目索引需求分析；</w:t>
            </w:r>
          </w:p>
          <w:p w:rsidR="009408DE" w:rsidRDefault="00831190">
            <w:pPr>
              <w:numPr>
                <w:ilvl w:val="0"/>
                <w:numId w:val="71"/>
              </w:numPr>
              <w:spacing w:after="0"/>
              <w:ind w:leftChars="300" w:left="540"/>
            </w:pPr>
            <w:r>
              <w:rPr>
                <w:rFonts w:hint="eastAsia"/>
              </w:rPr>
              <w:t>根据项目索引需求分析，建立项目数据库的各类索引，实现项目数据库的初步优化。</w:t>
            </w:r>
          </w:p>
          <w:p w:rsidR="009408DE" w:rsidRDefault="00831190">
            <w:pPr>
              <w:numPr>
                <w:ilvl w:val="0"/>
                <w:numId w:val="71"/>
              </w:numPr>
              <w:spacing w:after="0"/>
              <w:ind w:leftChars="300" w:left="540"/>
            </w:pPr>
            <w:r>
              <w:rPr>
                <w:rFonts w:hint="eastAsia"/>
              </w:rPr>
              <w:t>本设计满分15分，其中完成分10分，质量分5分。</w:t>
            </w:r>
          </w:p>
          <w:p w:rsidR="009408DE" w:rsidRDefault="009408DE">
            <w:pPr>
              <w:spacing w:after="0" w:line="240" w:lineRule="auto"/>
              <w:ind w:left="485"/>
              <w:jc w:val="center"/>
              <w:rPr>
                <w:sz w:val="28"/>
                <w:szCs w:val="28"/>
              </w:rPr>
            </w:pPr>
          </w:p>
          <w:p w:rsidR="009408DE" w:rsidRDefault="00831190">
            <w:pPr>
              <w:spacing w:after="0" w:line="240" w:lineRule="auto"/>
              <w:jc w:val="center"/>
              <w:rPr>
                <w:rFonts w:cs="Times New Roman"/>
                <w:szCs w:val="24"/>
              </w:rPr>
            </w:pPr>
            <w:r>
              <w:rPr>
                <w:rFonts w:hint="eastAsia"/>
                <w:sz w:val="28"/>
                <w:szCs w:val="28"/>
              </w:rPr>
              <w:t>创建项目各类索引及源码</w:t>
            </w:r>
          </w:p>
          <w:p w:rsidR="009408DE" w:rsidRDefault="00831190">
            <w:pPr>
              <w:numPr>
                <w:ilvl w:val="0"/>
                <w:numId w:val="72"/>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9408DE" w:rsidRDefault="00831190">
            <w:pPr>
              <w:numPr>
                <w:ilvl w:val="0"/>
                <w:numId w:val="72"/>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9408DE" w:rsidRDefault="00831190">
            <w:pPr>
              <w:numPr>
                <w:ilvl w:val="0"/>
                <w:numId w:val="72"/>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46" w:name="_Toc14431"/>
      <w:r>
        <w:rPr>
          <w:rFonts w:hint="eastAsia"/>
          <w:color w:val="595959" w:themeColor="text1" w:themeTint="A6"/>
        </w:rPr>
        <w:lastRenderedPageBreak/>
        <w:t>任务6.2设计开发存储过程及源码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9408DE">
        <w:trPr>
          <w:cantSplit/>
          <w:trHeight w:val="331"/>
        </w:trPr>
        <w:tc>
          <w:tcPr>
            <w:tcW w:w="1158"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9408DE" w:rsidRDefault="009408DE">
            <w:pPr>
              <w:spacing w:after="0"/>
              <w:ind w:firstLine="420"/>
            </w:pPr>
          </w:p>
        </w:tc>
        <w:tc>
          <w:tcPr>
            <w:tcW w:w="995" w:type="dxa"/>
            <w:tcBorders>
              <w:top w:val="single" w:sz="18" w:space="0" w:color="auto"/>
              <w:bottom w:val="single" w:sz="6" w:space="0" w:color="auto"/>
            </w:tcBorders>
          </w:tcPr>
          <w:p w:rsidR="009408DE" w:rsidRDefault="00831190">
            <w:pPr>
              <w:spacing w:after="0"/>
              <w:jc w:val="center"/>
            </w:pPr>
            <w:r>
              <w:rPr>
                <w:rFonts w:hint="eastAsia"/>
              </w:rPr>
              <w:t>学号</w:t>
            </w:r>
          </w:p>
        </w:tc>
        <w:tc>
          <w:tcPr>
            <w:tcW w:w="1801" w:type="dxa"/>
            <w:tcBorders>
              <w:top w:val="single" w:sz="18" w:space="0" w:color="auto"/>
              <w:bottom w:val="single" w:sz="6" w:space="0" w:color="auto"/>
            </w:tcBorders>
          </w:tcPr>
          <w:p w:rsidR="009408DE" w:rsidRDefault="009408DE">
            <w:pPr>
              <w:spacing w:after="0"/>
              <w:ind w:firstLine="420"/>
              <w:jc w:val="center"/>
            </w:pPr>
          </w:p>
        </w:tc>
        <w:tc>
          <w:tcPr>
            <w:tcW w:w="750" w:type="dxa"/>
            <w:tcBorders>
              <w:top w:val="single" w:sz="18" w:space="0" w:color="auto"/>
              <w:bottom w:val="single" w:sz="6" w:space="0" w:color="auto"/>
            </w:tcBorders>
          </w:tcPr>
          <w:p w:rsidR="009408DE" w:rsidRDefault="00831190">
            <w:pPr>
              <w:spacing w:after="0"/>
              <w:jc w:val="center"/>
            </w:pPr>
            <w:r>
              <w:rPr>
                <w:rFonts w:hint="eastAsia"/>
              </w:rPr>
              <w:t>组别</w:t>
            </w:r>
          </w:p>
        </w:tc>
        <w:tc>
          <w:tcPr>
            <w:tcW w:w="1720" w:type="dxa"/>
            <w:tcBorders>
              <w:top w:val="single" w:sz="18" w:space="0" w:color="auto"/>
              <w:bottom w:val="single" w:sz="6" w:space="0" w:color="auto"/>
            </w:tcBorders>
          </w:tcPr>
          <w:p w:rsidR="009408DE" w:rsidRDefault="009408DE">
            <w:pPr>
              <w:spacing w:after="0"/>
              <w:ind w:firstLine="420"/>
              <w:jc w:val="center"/>
            </w:pPr>
          </w:p>
        </w:tc>
        <w:tc>
          <w:tcPr>
            <w:tcW w:w="846" w:type="dxa"/>
            <w:tcBorders>
              <w:top w:val="single" w:sz="18" w:space="0" w:color="auto"/>
              <w:bottom w:val="single" w:sz="6" w:space="0" w:color="auto"/>
            </w:tcBorders>
          </w:tcPr>
          <w:p w:rsidR="009408DE" w:rsidRDefault="00831190">
            <w:pPr>
              <w:spacing w:after="0"/>
              <w:jc w:val="center"/>
            </w:pPr>
            <w:r>
              <w:rPr>
                <w:rFonts w:hint="eastAsia"/>
              </w:rPr>
              <w:t>绩效</w:t>
            </w:r>
          </w:p>
        </w:tc>
        <w:tc>
          <w:tcPr>
            <w:tcW w:w="1729"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58"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9408DE" w:rsidRDefault="00831190">
            <w:pPr>
              <w:spacing w:after="0"/>
              <w:jc w:val="center"/>
            </w:pPr>
            <w:r>
              <w:rPr>
                <w:rFonts w:cs="Calibri" w:hint="eastAsia"/>
              </w:rPr>
              <w:t>任务6.2</w:t>
            </w:r>
          </w:p>
        </w:tc>
        <w:tc>
          <w:tcPr>
            <w:tcW w:w="995"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551" w:type="dxa"/>
            <w:gridSpan w:val="2"/>
            <w:tcBorders>
              <w:top w:val="single" w:sz="6" w:space="0" w:color="auto"/>
              <w:bottom w:val="single" w:sz="6" w:space="0" w:color="auto"/>
            </w:tcBorders>
          </w:tcPr>
          <w:p w:rsidR="009408DE" w:rsidRDefault="00831190">
            <w:pPr>
              <w:spacing w:after="0"/>
            </w:pPr>
            <w:r>
              <w:rPr>
                <w:rFonts w:cs="Calibri" w:hint="eastAsia"/>
              </w:rPr>
              <w:t>设计开发存储过程及源码</w:t>
            </w:r>
          </w:p>
        </w:tc>
        <w:tc>
          <w:tcPr>
            <w:tcW w:w="1720"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575"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45"/>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73"/>
              </w:numPr>
              <w:spacing w:after="0"/>
              <w:ind w:firstLineChars="300" w:firstLine="540"/>
            </w:pPr>
            <w:r>
              <w:rPr>
                <w:rFonts w:hint="eastAsia"/>
              </w:rPr>
              <w:t>掌握存储过程的相关概念和作用；</w:t>
            </w:r>
          </w:p>
          <w:p w:rsidR="009408DE" w:rsidRDefault="00831190">
            <w:pPr>
              <w:numPr>
                <w:ilvl w:val="0"/>
                <w:numId w:val="73"/>
              </w:numPr>
              <w:spacing w:after="0"/>
              <w:ind w:firstLineChars="300" w:firstLine="540"/>
            </w:pPr>
            <w:r>
              <w:rPr>
                <w:rFonts w:hint="eastAsia"/>
              </w:rPr>
              <w:t>掌握存储过程的设计方法；</w:t>
            </w:r>
          </w:p>
          <w:p w:rsidR="009408DE" w:rsidRDefault="00831190">
            <w:pPr>
              <w:spacing w:after="0"/>
              <w:ind w:firstLineChars="100" w:firstLine="180"/>
            </w:pPr>
            <w:r>
              <w:rPr>
                <w:rFonts w:hint="eastAsia"/>
              </w:rPr>
              <w:t>任务实施：</w:t>
            </w:r>
          </w:p>
          <w:p w:rsidR="009408DE" w:rsidRDefault="00831190">
            <w:pPr>
              <w:numPr>
                <w:ilvl w:val="0"/>
                <w:numId w:val="74"/>
              </w:numPr>
              <w:spacing w:after="0"/>
              <w:ind w:leftChars="300" w:left="540"/>
            </w:pPr>
            <w:r>
              <w:rPr>
                <w:rFonts w:hint="eastAsia"/>
              </w:rPr>
              <w:t>按照用户需求为数据库设计存储过程；</w:t>
            </w:r>
          </w:p>
          <w:p w:rsidR="009408DE" w:rsidRDefault="00831190">
            <w:pPr>
              <w:numPr>
                <w:ilvl w:val="0"/>
                <w:numId w:val="74"/>
              </w:numPr>
              <w:spacing w:after="0"/>
              <w:ind w:leftChars="300" w:left="540"/>
            </w:pPr>
            <w:r>
              <w:rPr>
                <w:rFonts w:hint="eastAsia"/>
              </w:rPr>
              <w:t>本设计满分30分，其中完成分20分，质量分10分。</w:t>
            </w:r>
          </w:p>
          <w:p w:rsidR="009408DE" w:rsidRDefault="009408DE">
            <w:pPr>
              <w:spacing w:after="0" w:line="240" w:lineRule="auto"/>
              <w:ind w:left="485"/>
              <w:jc w:val="center"/>
              <w:rPr>
                <w:sz w:val="28"/>
                <w:szCs w:val="28"/>
              </w:rPr>
            </w:pPr>
          </w:p>
          <w:p w:rsidR="009408DE" w:rsidRDefault="00831190">
            <w:pPr>
              <w:spacing w:after="0" w:line="240" w:lineRule="auto"/>
              <w:ind w:left="485"/>
              <w:jc w:val="center"/>
              <w:rPr>
                <w:rFonts w:cs="Times New Roman"/>
                <w:szCs w:val="24"/>
              </w:rPr>
            </w:pPr>
            <w:r>
              <w:rPr>
                <w:rFonts w:hint="eastAsia"/>
                <w:sz w:val="28"/>
                <w:szCs w:val="28"/>
              </w:rPr>
              <w:t>设计开发存储过程及源码</w:t>
            </w:r>
          </w:p>
          <w:p w:rsidR="009408DE" w:rsidRDefault="00831190">
            <w:pPr>
              <w:numPr>
                <w:ilvl w:val="0"/>
                <w:numId w:val="75"/>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831190">
      <w:pPr>
        <w:pStyle w:val="21"/>
        <w:ind w:firstLine="3360"/>
        <w:rPr>
          <w:color w:val="595959" w:themeColor="text1" w:themeTint="A6"/>
        </w:rPr>
      </w:pPr>
      <w:bookmarkStart w:id="47" w:name="_Toc8204"/>
      <w:r>
        <w:rPr>
          <w:rFonts w:hint="eastAsia"/>
          <w:color w:val="595959" w:themeColor="text1" w:themeTint="A6"/>
        </w:rPr>
        <w:lastRenderedPageBreak/>
        <w:t>任务6.3设计开发存储函数及源码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9408DE">
        <w:trPr>
          <w:cantSplit/>
          <w:trHeight w:val="331"/>
        </w:trPr>
        <w:tc>
          <w:tcPr>
            <w:tcW w:w="1221"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9408DE" w:rsidRDefault="009408DE">
            <w:pPr>
              <w:spacing w:after="0"/>
              <w:ind w:firstLine="420"/>
            </w:pPr>
          </w:p>
        </w:tc>
        <w:tc>
          <w:tcPr>
            <w:tcW w:w="1042" w:type="dxa"/>
            <w:tcBorders>
              <w:top w:val="single" w:sz="18" w:space="0" w:color="auto"/>
              <w:bottom w:val="single" w:sz="6" w:space="0" w:color="auto"/>
            </w:tcBorders>
          </w:tcPr>
          <w:p w:rsidR="009408DE" w:rsidRDefault="00831190">
            <w:pPr>
              <w:spacing w:after="0"/>
              <w:jc w:val="center"/>
            </w:pPr>
            <w:r>
              <w:rPr>
                <w:rFonts w:hint="eastAsia"/>
              </w:rPr>
              <w:t>学号</w:t>
            </w:r>
          </w:p>
        </w:tc>
        <w:tc>
          <w:tcPr>
            <w:tcW w:w="1675" w:type="dxa"/>
            <w:tcBorders>
              <w:top w:val="single" w:sz="18" w:space="0" w:color="auto"/>
              <w:bottom w:val="single" w:sz="6" w:space="0" w:color="auto"/>
            </w:tcBorders>
          </w:tcPr>
          <w:p w:rsidR="009408DE" w:rsidRDefault="009408DE">
            <w:pPr>
              <w:spacing w:after="0"/>
              <w:ind w:firstLine="420"/>
              <w:jc w:val="center"/>
            </w:pPr>
          </w:p>
        </w:tc>
        <w:tc>
          <w:tcPr>
            <w:tcW w:w="750" w:type="dxa"/>
            <w:tcBorders>
              <w:top w:val="single" w:sz="18" w:space="0" w:color="auto"/>
              <w:bottom w:val="single" w:sz="6" w:space="0" w:color="auto"/>
            </w:tcBorders>
          </w:tcPr>
          <w:p w:rsidR="009408DE" w:rsidRDefault="00831190">
            <w:pPr>
              <w:spacing w:after="0"/>
              <w:jc w:val="center"/>
            </w:pPr>
            <w:r>
              <w:rPr>
                <w:rFonts w:hint="eastAsia"/>
              </w:rPr>
              <w:t>组别</w:t>
            </w:r>
          </w:p>
        </w:tc>
        <w:tc>
          <w:tcPr>
            <w:tcW w:w="1720" w:type="dxa"/>
            <w:tcBorders>
              <w:top w:val="single" w:sz="18" w:space="0" w:color="auto"/>
              <w:bottom w:val="single" w:sz="6" w:space="0" w:color="auto"/>
            </w:tcBorders>
          </w:tcPr>
          <w:p w:rsidR="009408DE" w:rsidRDefault="009408DE">
            <w:pPr>
              <w:spacing w:after="0"/>
              <w:ind w:firstLine="420"/>
              <w:jc w:val="center"/>
            </w:pPr>
          </w:p>
        </w:tc>
        <w:tc>
          <w:tcPr>
            <w:tcW w:w="779" w:type="dxa"/>
            <w:tcBorders>
              <w:top w:val="single" w:sz="18" w:space="0" w:color="auto"/>
              <w:bottom w:val="single" w:sz="6" w:space="0" w:color="auto"/>
            </w:tcBorders>
          </w:tcPr>
          <w:p w:rsidR="009408DE" w:rsidRDefault="00831190">
            <w:pPr>
              <w:spacing w:after="0"/>
              <w:jc w:val="center"/>
            </w:pPr>
            <w:r>
              <w:rPr>
                <w:rFonts w:hint="eastAsia"/>
              </w:rPr>
              <w:t>绩效</w:t>
            </w:r>
          </w:p>
        </w:tc>
        <w:tc>
          <w:tcPr>
            <w:tcW w:w="1796"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21"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9408DE" w:rsidRDefault="00831190">
            <w:pPr>
              <w:spacing w:after="0"/>
              <w:jc w:val="center"/>
            </w:pPr>
            <w:r>
              <w:rPr>
                <w:rFonts w:cs="Calibri" w:hint="eastAsia"/>
              </w:rPr>
              <w:t>任务6.3</w:t>
            </w:r>
          </w:p>
        </w:tc>
        <w:tc>
          <w:tcPr>
            <w:tcW w:w="1042"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425" w:type="dxa"/>
            <w:gridSpan w:val="2"/>
            <w:tcBorders>
              <w:top w:val="single" w:sz="6" w:space="0" w:color="auto"/>
              <w:bottom w:val="single" w:sz="6" w:space="0" w:color="auto"/>
            </w:tcBorders>
          </w:tcPr>
          <w:p w:rsidR="009408DE" w:rsidRDefault="00831190">
            <w:pPr>
              <w:spacing w:after="0"/>
            </w:pPr>
            <w:r>
              <w:rPr>
                <w:rFonts w:cs="Calibri" w:hint="eastAsia"/>
              </w:rPr>
              <w:t>设计开发存储函数及源码</w:t>
            </w:r>
          </w:p>
        </w:tc>
        <w:tc>
          <w:tcPr>
            <w:tcW w:w="1720"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575"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14"/>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76"/>
              </w:numPr>
              <w:spacing w:after="0"/>
              <w:ind w:firstLineChars="300" w:firstLine="540"/>
            </w:pPr>
            <w:r>
              <w:rPr>
                <w:rFonts w:hint="eastAsia"/>
              </w:rPr>
              <w:t>掌握存储函数的相关概念和作用；</w:t>
            </w:r>
          </w:p>
          <w:p w:rsidR="009408DE" w:rsidRDefault="00831190">
            <w:pPr>
              <w:numPr>
                <w:ilvl w:val="0"/>
                <w:numId w:val="76"/>
              </w:numPr>
              <w:spacing w:after="0"/>
              <w:ind w:firstLineChars="300" w:firstLine="540"/>
            </w:pPr>
            <w:r>
              <w:rPr>
                <w:rFonts w:hint="eastAsia"/>
              </w:rPr>
              <w:t>掌握存储函数的设计方法；</w:t>
            </w:r>
          </w:p>
          <w:p w:rsidR="009408DE" w:rsidRDefault="00831190">
            <w:pPr>
              <w:spacing w:after="0"/>
              <w:ind w:firstLineChars="100" w:firstLine="180"/>
            </w:pPr>
            <w:r>
              <w:rPr>
                <w:rFonts w:hint="eastAsia"/>
              </w:rPr>
              <w:t>任务实施：</w:t>
            </w:r>
          </w:p>
          <w:p w:rsidR="009408DE" w:rsidRDefault="00831190">
            <w:pPr>
              <w:numPr>
                <w:ilvl w:val="0"/>
                <w:numId w:val="77"/>
              </w:numPr>
              <w:spacing w:after="0"/>
              <w:ind w:leftChars="300" w:left="540"/>
            </w:pPr>
            <w:r>
              <w:rPr>
                <w:rFonts w:hint="eastAsia"/>
              </w:rPr>
              <w:t>按照用户需求为数据库设计存储函数；</w:t>
            </w:r>
          </w:p>
          <w:p w:rsidR="009408DE" w:rsidRDefault="00831190">
            <w:pPr>
              <w:numPr>
                <w:ilvl w:val="0"/>
                <w:numId w:val="77"/>
              </w:numPr>
              <w:spacing w:after="0"/>
              <w:ind w:leftChars="300" w:left="540"/>
            </w:pPr>
            <w:r>
              <w:rPr>
                <w:rFonts w:hint="eastAsia"/>
              </w:rPr>
              <w:t>本设计满分30分，其中完成分20分，质量分10分。</w:t>
            </w:r>
          </w:p>
          <w:p w:rsidR="009408DE" w:rsidRDefault="009408DE">
            <w:pPr>
              <w:spacing w:after="0" w:line="240" w:lineRule="auto"/>
              <w:ind w:left="485"/>
              <w:jc w:val="center"/>
              <w:rPr>
                <w:sz w:val="28"/>
                <w:szCs w:val="28"/>
              </w:rPr>
            </w:pPr>
          </w:p>
          <w:p w:rsidR="009408DE" w:rsidRDefault="00831190">
            <w:pPr>
              <w:spacing w:after="0" w:line="240" w:lineRule="auto"/>
              <w:ind w:left="485"/>
              <w:jc w:val="center"/>
              <w:rPr>
                <w:rFonts w:cs="Times New Roman"/>
                <w:szCs w:val="24"/>
              </w:rPr>
            </w:pPr>
            <w:r>
              <w:rPr>
                <w:rFonts w:hint="eastAsia"/>
                <w:sz w:val="28"/>
                <w:szCs w:val="28"/>
              </w:rPr>
              <w:t>设计开发存储函数及源码</w:t>
            </w:r>
          </w:p>
          <w:p w:rsidR="009408DE" w:rsidRDefault="00831190">
            <w:pPr>
              <w:numPr>
                <w:ilvl w:val="0"/>
                <w:numId w:val="78"/>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9408DE"/>
    <w:p w:rsidR="009408DE" w:rsidRDefault="00831190">
      <w:pPr>
        <w:pStyle w:val="21"/>
        <w:ind w:firstLine="3360"/>
        <w:rPr>
          <w:color w:val="595959" w:themeColor="text1" w:themeTint="A6"/>
        </w:rPr>
      </w:pPr>
      <w:bookmarkStart w:id="48" w:name="_Toc31533"/>
      <w:r>
        <w:rPr>
          <w:rFonts w:hint="eastAsia"/>
          <w:color w:val="595959" w:themeColor="text1" w:themeTint="A6"/>
        </w:rPr>
        <w:lastRenderedPageBreak/>
        <w:t>任务6.3设计开发触发器及源码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9408DE">
        <w:trPr>
          <w:cantSplit/>
          <w:trHeight w:val="331"/>
        </w:trPr>
        <w:tc>
          <w:tcPr>
            <w:tcW w:w="1466"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9408DE" w:rsidRDefault="009408DE">
            <w:pPr>
              <w:spacing w:after="0"/>
              <w:ind w:firstLine="420"/>
            </w:pPr>
          </w:p>
        </w:tc>
        <w:tc>
          <w:tcPr>
            <w:tcW w:w="940" w:type="dxa"/>
            <w:tcBorders>
              <w:top w:val="single" w:sz="18" w:space="0" w:color="auto"/>
              <w:bottom w:val="single" w:sz="6" w:space="0" w:color="auto"/>
            </w:tcBorders>
          </w:tcPr>
          <w:p w:rsidR="009408DE" w:rsidRDefault="00831190">
            <w:pPr>
              <w:spacing w:after="0"/>
              <w:jc w:val="center"/>
            </w:pPr>
            <w:r>
              <w:rPr>
                <w:rFonts w:hint="eastAsia"/>
              </w:rPr>
              <w:t>学号</w:t>
            </w:r>
          </w:p>
        </w:tc>
        <w:tc>
          <w:tcPr>
            <w:tcW w:w="1635" w:type="dxa"/>
            <w:tcBorders>
              <w:top w:val="single" w:sz="18" w:space="0" w:color="auto"/>
              <w:bottom w:val="single" w:sz="6" w:space="0" w:color="auto"/>
            </w:tcBorders>
          </w:tcPr>
          <w:p w:rsidR="009408DE" w:rsidRDefault="009408DE">
            <w:pPr>
              <w:spacing w:after="0"/>
              <w:ind w:firstLine="420"/>
              <w:jc w:val="center"/>
            </w:pPr>
          </w:p>
        </w:tc>
        <w:tc>
          <w:tcPr>
            <w:tcW w:w="750" w:type="dxa"/>
            <w:tcBorders>
              <w:top w:val="single" w:sz="18" w:space="0" w:color="auto"/>
              <w:bottom w:val="single" w:sz="6" w:space="0" w:color="auto"/>
            </w:tcBorders>
          </w:tcPr>
          <w:p w:rsidR="009408DE" w:rsidRDefault="00831190">
            <w:pPr>
              <w:spacing w:after="0"/>
              <w:jc w:val="center"/>
            </w:pPr>
            <w:r>
              <w:rPr>
                <w:rFonts w:hint="eastAsia"/>
              </w:rPr>
              <w:t>组别</w:t>
            </w:r>
          </w:p>
        </w:tc>
        <w:tc>
          <w:tcPr>
            <w:tcW w:w="1720" w:type="dxa"/>
            <w:tcBorders>
              <w:top w:val="single" w:sz="18" w:space="0" w:color="auto"/>
              <w:bottom w:val="single" w:sz="6" w:space="0" w:color="auto"/>
            </w:tcBorders>
          </w:tcPr>
          <w:p w:rsidR="009408DE" w:rsidRDefault="009408DE">
            <w:pPr>
              <w:spacing w:after="0"/>
              <w:ind w:firstLine="420"/>
              <w:jc w:val="center"/>
            </w:pPr>
          </w:p>
        </w:tc>
        <w:tc>
          <w:tcPr>
            <w:tcW w:w="1019" w:type="dxa"/>
            <w:tcBorders>
              <w:top w:val="single" w:sz="18" w:space="0" w:color="auto"/>
              <w:bottom w:val="single" w:sz="6" w:space="0" w:color="auto"/>
            </w:tcBorders>
          </w:tcPr>
          <w:p w:rsidR="009408DE" w:rsidRDefault="00831190">
            <w:pPr>
              <w:spacing w:after="0"/>
              <w:jc w:val="center"/>
            </w:pPr>
            <w:r>
              <w:rPr>
                <w:rFonts w:hint="eastAsia"/>
              </w:rPr>
              <w:t>绩效</w:t>
            </w:r>
          </w:p>
        </w:tc>
        <w:tc>
          <w:tcPr>
            <w:tcW w:w="1556"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466"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9408DE" w:rsidRDefault="00831190">
            <w:pPr>
              <w:spacing w:after="0"/>
              <w:jc w:val="center"/>
            </w:pPr>
            <w:r>
              <w:rPr>
                <w:rFonts w:cs="Calibri" w:hint="eastAsia"/>
              </w:rPr>
              <w:t>任务6.3</w:t>
            </w:r>
          </w:p>
        </w:tc>
        <w:tc>
          <w:tcPr>
            <w:tcW w:w="940"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385" w:type="dxa"/>
            <w:gridSpan w:val="2"/>
            <w:tcBorders>
              <w:top w:val="single" w:sz="6" w:space="0" w:color="auto"/>
              <w:bottom w:val="single" w:sz="6" w:space="0" w:color="auto"/>
            </w:tcBorders>
          </w:tcPr>
          <w:p w:rsidR="009408DE" w:rsidRDefault="00831190">
            <w:pPr>
              <w:spacing w:after="0"/>
            </w:pPr>
            <w:r>
              <w:rPr>
                <w:rFonts w:cs="Calibri" w:hint="eastAsia"/>
              </w:rPr>
              <w:t>设计开发触发器及源码</w:t>
            </w:r>
          </w:p>
        </w:tc>
        <w:tc>
          <w:tcPr>
            <w:tcW w:w="1720"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575"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85"/>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79"/>
              </w:numPr>
              <w:spacing w:after="0"/>
              <w:ind w:firstLineChars="300" w:firstLine="540"/>
            </w:pPr>
            <w:r>
              <w:rPr>
                <w:rFonts w:hint="eastAsia"/>
              </w:rPr>
              <w:t>掌握触发器的相关概念和作用；</w:t>
            </w:r>
          </w:p>
          <w:p w:rsidR="009408DE" w:rsidRDefault="00831190">
            <w:pPr>
              <w:numPr>
                <w:ilvl w:val="0"/>
                <w:numId w:val="79"/>
              </w:numPr>
              <w:spacing w:after="0"/>
              <w:ind w:firstLineChars="300" w:firstLine="540"/>
            </w:pPr>
            <w:r>
              <w:rPr>
                <w:rFonts w:hint="eastAsia"/>
              </w:rPr>
              <w:t>掌握触发器的设计方法；</w:t>
            </w:r>
          </w:p>
          <w:p w:rsidR="009408DE" w:rsidRDefault="00831190">
            <w:pPr>
              <w:spacing w:after="0"/>
              <w:ind w:firstLineChars="100" w:firstLine="180"/>
            </w:pPr>
            <w:r>
              <w:rPr>
                <w:rFonts w:hint="eastAsia"/>
              </w:rPr>
              <w:t>任务实施：</w:t>
            </w:r>
          </w:p>
          <w:p w:rsidR="009408DE" w:rsidRDefault="00831190">
            <w:pPr>
              <w:numPr>
                <w:ilvl w:val="0"/>
                <w:numId w:val="80"/>
              </w:numPr>
              <w:spacing w:after="0" w:line="240" w:lineRule="auto"/>
              <w:ind w:left="485"/>
            </w:pPr>
            <w:r>
              <w:rPr>
                <w:rFonts w:hint="eastAsia"/>
              </w:rPr>
              <w:t>根据项目数据字典为反</w:t>
            </w:r>
            <w:proofErr w:type="gramStart"/>
            <w:r>
              <w:rPr>
                <w:rFonts w:hint="eastAsia"/>
              </w:rPr>
              <w:t>范式化</w:t>
            </w:r>
            <w:proofErr w:type="gramEnd"/>
            <w:r>
              <w:rPr>
                <w:rFonts w:hint="eastAsia"/>
              </w:rPr>
              <w:t>字段选择触发器的触发类型；</w:t>
            </w:r>
          </w:p>
          <w:p w:rsidR="009408DE" w:rsidRDefault="00831190">
            <w:pPr>
              <w:numPr>
                <w:ilvl w:val="0"/>
                <w:numId w:val="80"/>
              </w:numPr>
              <w:spacing w:after="0" w:line="240" w:lineRule="auto"/>
              <w:ind w:left="485"/>
            </w:pPr>
            <w:r>
              <w:rPr>
                <w:rFonts w:hint="eastAsia"/>
              </w:rPr>
              <w:t>根据项目数据字典为反</w:t>
            </w:r>
            <w:proofErr w:type="gramStart"/>
            <w:r>
              <w:rPr>
                <w:rFonts w:hint="eastAsia"/>
              </w:rPr>
              <w:t>范式化</w:t>
            </w:r>
            <w:proofErr w:type="gramEnd"/>
            <w:r>
              <w:rPr>
                <w:rFonts w:hint="eastAsia"/>
              </w:rPr>
              <w:t>字段设计触发器。</w:t>
            </w:r>
          </w:p>
          <w:p w:rsidR="009408DE" w:rsidRDefault="00831190">
            <w:pPr>
              <w:numPr>
                <w:ilvl w:val="0"/>
                <w:numId w:val="80"/>
              </w:numPr>
              <w:spacing w:after="0" w:line="240" w:lineRule="auto"/>
              <w:ind w:left="485"/>
            </w:pPr>
            <w:r>
              <w:rPr>
                <w:rFonts w:hint="eastAsia"/>
              </w:rPr>
              <w:t>本设计满分20分，其中完成分15分，质量分5分。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设计开发触发器及源码</w:t>
            </w:r>
          </w:p>
          <w:p w:rsidR="009408DE" w:rsidRDefault="00831190">
            <w:pPr>
              <w:numPr>
                <w:ilvl w:val="0"/>
                <w:numId w:val="81"/>
              </w:numPr>
              <w:spacing w:after="0" w:line="240" w:lineRule="auto"/>
              <w:rPr>
                <w:rFonts w:cs="Times New Roman"/>
                <w:szCs w:val="24"/>
              </w:rPr>
            </w:pPr>
            <w:r>
              <w:rPr>
                <w:rFonts w:hint="eastAsia"/>
              </w:rPr>
              <w:t>根据项目数据字典中设计的反</w:t>
            </w:r>
            <w:proofErr w:type="gramStart"/>
            <w:r>
              <w:rPr>
                <w:rFonts w:hint="eastAsia"/>
              </w:rPr>
              <w:t>范式化</w:t>
            </w:r>
            <w:proofErr w:type="gramEnd"/>
            <w:r>
              <w:rPr>
                <w:rFonts w:hint="eastAsia"/>
              </w:rPr>
              <w:t>字段，设计开发对应的触发器，</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49" w:name="_Toc16000"/>
      <w:r>
        <w:rPr>
          <w:rFonts w:hint="eastAsia"/>
          <w:color w:val="595959" w:themeColor="text1" w:themeTint="A6"/>
        </w:rPr>
        <w:lastRenderedPageBreak/>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9408DE">
        <w:trPr>
          <w:cantSplit/>
          <w:trHeight w:val="331"/>
        </w:trPr>
        <w:tc>
          <w:tcPr>
            <w:tcW w:w="1253"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9408DE" w:rsidRDefault="009408DE">
            <w:pPr>
              <w:spacing w:after="0"/>
              <w:ind w:firstLine="420"/>
            </w:pPr>
          </w:p>
        </w:tc>
        <w:tc>
          <w:tcPr>
            <w:tcW w:w="971" w:type="dxa"/>
            <w:tcBorders>
              <w:top w:val="single" w:sz="18" w:space="0" w:color="auto"/>
              <w:bottom w:val="single" w:sz="6" w:space="0" w:color="auto"/>
            </w:tcBorders>
          </w:tcPr>
          <w:p w:rsidR="009408DE" w:rsidRDefault="00831190">
            <w:pPr>
              <w:spacing w:after="0"/>
              <w:jc w:val="center"/>
            </w:pPr>
            <w:r>
              <w:rPr>
                <w:rFonts w:hint="eastAsia"/>
              </w:rPr>
              <w:t>学号</w:t>
            </w:r>
          </w:p>
        </w:tc>
        <w:tc>
          <w:tcPr>
            <w:tcW w:w="2219" w:type="dxa"/>
            <w:tcBorders>
              <w:top w:val="single" w:sz="18" w:space="0" w:color="auto"/>
              <w:bottom w:val="single" w:sz="6" w:space="0" w:color="auto"/>
            </w:tcBorders>
          </w:tcPr>
          <w:p w:rsidR="009408DE" w:rsidRDefault="009408DE">
            <w:pPr>
              <w:spacing w:after="0"/>
              <w:ind w:firstLine="420"/>
              <w:jc w:val="center"/>
            </w:pPr>
          </w:p>
        </w:tc>
        <w:tc>
          <w:tcPr>
            <w:tcW w:w="1089" w:type="dxa"/>
            <w:tcBorders>
              <w:top w:val="single" w:sz="18" w:space="0" w:color="auto"/>
              <w:bottom w:val="single" w:sz="6" w:space="0" w:color="auto"/>
            </w:tcBorders>
          </w:tcPr>
          <w:p w:rsidR="009408DE" w:rsidRDefault="00831190">
            <w:pPr>
              <w:spacing w:after="0"/>
              <w:jc w:val="center"/>
            </w:pPr>
            <w:r>
              <w:rPr>
                <w:rFonts w:hint="eastAsia"/>
              </w:rPr>
              <w:t>组别</w:t>
            </w:r>
          </w:p>
        </w:tc>
        <w:tc>
          <w:tcPr>
            <w:tcW w:w="1682" w:type="dxa"/>
            <w:tcBorders>
              <w:top w:val="single" w:sz="18" w:space="0" w:color="auto"/>
              <w:bottom w:val="single" w:sz="6" w:space="0" w:color="auto"/>
            </w:tcBorders>
          </w:tcPr>
          <w:p w:rsidR="009408DE" w:rsidRDefault="009408DE">
            <w:pPr>
              <w:spacing w:after="0"/>
              <w:ind w:firstLine="420"/>
              <w:jc w:val="center"/>
            </w:pPr>
          </w:p>
        </w:tc>
        <w:tc>
          <w:tcPr>
            <w:tcW w:w="876"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53"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9408DE" w:rsidRDefault="00831190">
            <w:pPr>
              <w:spacing w:after="0"/>
              <w:jc w:val="center"/>
            </w:pPr>
            <w:r>
              <w:rPr>
                <w:rFonts w:cs="Calibri" w:hint="eastAsia"/>
              </w:rPr>
              <w:t>任务6.4</w:t>
            </w:r>
          </w:p>
        </w:tc>
        <w:tc>
          <w:tcPr>
            <w:tcW w:w="971"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308" w:type="dxa"/>
            <w:gridSpan w:val="2"/>
            <w:tcBorders>
              <w:top w:val="single" w:sz="6" w:space="0" w:color="auto"/>
              <w:bottom w:val="single" w:sz="6" w:space="0" w:color="auto"/>
            </w:tcBorders>
          </w:tcPr>
          <w:p w:rsidR="009408DE" w:rsidRDefault="00831190">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880"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708"/>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82"/>
              </w:numPr>
              <w:spacing w:after="0"/>
              <w:ind w:firstLineChars="300" w:firstLine="540"/>
            </w:pPr>
            <w:r>
              <w:rPr>
                <w:rFonts w:hint="eastAsia"/>
              </w:rPr>
              <w:t>了解数据库临时表的相关概念和作用；</w:t>
            </w:r>
          </w:p>
          <w:p w:rsidR="009408DE" w:rsidRDefault="00831190">
            <w:pPr>
              <w:numPr>
                <w:ilvl w:val="0"/>
                <w:numId w:val="82"/>
              </w:numPr>
              <w:spacing w:after="0"/>
              <w:ind w:firstLineChars="300" w:firstLine="540"/>
            </w:pPr>
            <w:r>
              <w:rPr>
                <w:rFonts w:hint="eastAsia"/>
              </w:rPr>
              <w:t>掌握临时表的设计和使用方法；</w:t>
            </w:r>
          </w:p>
          <w:p w:rsidR="009408DE" w:rsidRDefault="00831190">
            <w:pPr>
              <w:spacing w:after="0"/>
              <w:ind w:firstLineChars="100" w:firstLine="180"/>
            </w:pPr>
            <w:r>
              <w:rPr>
                <w:rFonts w:hint="eastAsia"/>
              </w:rPr>
              <w:t>任务实施：</w:t>
            </w:r>
          </w:p>
          <w:p w:rsidR="009408DE" w:rsidRDefault="00831190">
            <w:pPr>
              <w:numPr>
                <w:ilvl w:val="0"/>
                <w:numId w:val="83"/>
              </w:numPr>
              <w:spacing w:after="0" w:line="240" w:lineRule="auto"/>
              <w:ind w:left="485"/>
            </w:pPr>
            <w:r>
              <w:rPr>
                <w:rFonts w:hint="eastAsia"/>
              </w:rPr>
              <w:t>小组分工协作，在项目功能模块开发完成结束时，分析产生的临时表；</w:t>
            </w:r>
          </w:p>
          <w:p w:rsidR="009408DE" w:rsidRDefault="00831190">
            <w:pPr>
              <w:numPr>
                <w:ilvl w:val="0"/>
                <w:numId w:val="83"/>
              </w:numPr>
              <w:spacing w:after="0" w:line="240" w:lineRule="auto"/>
              <w:ind w:left="485"/>
            </w:pPr>
            <w:r>
              <w:rPr>
                <w:rFonts w:hint="eastAsia"/>
              </w:rPr>
              <w:t>为所有的临时表设计含删除动作的存储过程。</w:t>
            </w:r>
          </w:p>
          <w:p w:rsidR="009408DE" w:rsidRDefault="00831190">
            <w:pPr>
              <w:numPr>
                <w:ilvl w:val="0"/>
                <w:numId w:val="83"/>
              </w:numPr>
              <w:spacing w:after="0" w:line="240" w:lineRule="auto"/>
              <w:ind w:left="485"/>
            </w:pPr>
            <w:r>
              <w:rPr>
                <w:rFonts w:hint="eastAsia"/>
              </w:rPr>
              <w:t>3.本设计满分5分，其中完成分3分，质量分2分。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设计开发删除临时表的存储过程及源码</w:t>
            </w:r>
          </w:p>
          <w:p w:rsidR="009408DE" w:rsidRDefault="00831190">
            <w:pPr>
              <w:numPr>
                <w:ilvl w:val="0"/>
                <w:numId w:val="84"/>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1"/>
        <w:jc w:val="center"/>
        <w:rPr>
          <w:rFonts w:cs="Calibri"/>
          <w:color w:val="595959" w:themeColor="text1" w:themeTint="A6"/>
        </w:rPr>
      </w:pPr>
      <w:bookmarkStart w:id="50" w:name="_Toc5336"/>
      <w:r>
        <w:rPr>
          <w:rFonts w:cs="Calibri" w:hint="eastAsia"/>
          <w:color w:val="595959" w:themeColor="text1" w:themeTint="A6"/>
        </w:rPr>
        <w:lastRenderedPageBreak/>
        <w:t>项目七</w:t>
      </w:r>
      <w:r>
        <w:rPr>
          <w:rFonts w:cs="Calibri"/>
          <w:color w:val="595959" w:themeColor="text1" w:themeTint="A6"/>
        </w:rPr>
        <w:t xml:space="preserve"> </w:t>
      </w:r>
      <w:r>
        <w:rPr>
          <w:rFonts w:cs="Calibri" w:hint="eastAsia"/>
          <w:color w:val="595959" w:themeColor="text1" w:themeTint="A6"/>
        </w:rPr>
        <w:t xml:space="preserve"> </w:t>
      </w:r>
      <w:r>
        <w:rPr>
          <w:rFonts w:cs="Calibri"/>
          <w:color w:val="595959" w:themeColor="text1" w:themeTint="A6"/>
        </w:rPr>
        <w:t>数据库安全设计</w:t>
      </w:r>
      <w:bookmarkEnd w:id="50"/>
      <w:r>
        <w:rPr>
          <w:rFonts w:cs="Calibri" w:hint="eastAsia"/>
          <w:color w:val="595959" w:themeColor="text1" w:themeTint="A6"/>
        </w:rPr>
        <w:t>(30)</w:t>
      </w:r>
    </w:p>
    <w:p w:rsidR="009408DE" w:rsidRDefault="00831190">
      <w:pPr>
        <w:pStyle w:val="21"/>
        <w:ind w:firstLine="3360"/>
        <w:rPr>
          <w:color w:val="595959" w:themeColor="text1" w:themeTint="A6"/>
        </w:rPr>
      </w:pPr>
      <w:bookmarkStart w:id="51" w:name="_Toc5516"/>
      <w:r>
        <w:rPr>
          <w:rFonts w:hint="eastAsia"/>
          <w:color w:val="595959" w:themeColor="text1" w:themeTint="A6"/>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9408DE">
        <w:trPr>
          <w:cantSplit/>
          <w:trHeight w:val="331"/>
        </w:trPr>
        <w:tc>
          <w:tcPr>
            <w:tcW w:w="1158"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9408DE" w:rsidRDefault="009408DE">
            <w:pPr>
              <w:spacing w:after="0"/>
              <w:ind w:firstLine="420"/>
            </w:pPr>
          </w:p>
        </w:tc>
        <w:tc>
          <w:tcPr>
            <w:tcW w:w="1042" w:type="dxa"/>
            <w:tcBorders>
              <w:top w:val="single" w:sz="18" w:space="0" w:color="auto"/>
              <w:bottom w:val="single" w:sz="6" w:space="0" w:color="auto"/>
            </w:tcBorders>
          </w:tcPr>
          <w:p w:rsidR="009408DE" w:rsidRDefault="00831190">
            <w:pPr>
              <w:spacing w:after="0"/>
              <w:jc w:val="center"/>
            </w:pPr>
            <w:r>
              <w:rPr>
                <w:rFonts w:hint="eastAsia"/>
              </w:rPr>
              <w:t>学号</w:t>
            </w:r>
          </w:p>
        </w:tc>
        <w:tc>
          <w:tcPr>
            <w:tcW w:w="2100" w:type="dxa"/>
            <w:tcBorders>
              <w:top w:val="single" w:sz="18" w:space="0" w:color="auto"/>
              <w:bottom w:val="single" w:sz="6" w:space="0" w:color="auto"/>
            </w:tcBorders>
          </w:tcPr>
          <w:p w:rsidR="009408DE" w:rsidRDefault="009408DE">
            <w:pPr>
              <w:spacing w:after="0"/>
              <w:ind w:firstLine="420"/>
              <w:jc w:val="center"/>
            </w:pPr>
          </w:p>
        </w:tc>
        <w:tc>
          <w:tcPr>
            <w:tcW w:w="1090" w:type="dxa"/>
            <w:tcBorders>
              <w:top w:val="single" w:sz="18" w:space="0" w:color="auto"/>
              <w:bottom w:val="single" w:sz="6" w:space="0" w:color="auto"/>
            </w:tcBorders>
          </w:tcPr>
          <w:p w:rsidR="009408DE" w:rsidRDefault="00831190">
            <w:pPr>
              <w:spacing w:after="0"/>
              <w:jc w:val="center"/>
            </w:pPr>
            <w:r>
              <w:rPr>
                <w:rFonts w:hint="eastAsia"/>
              </w:rPr>
              <w:t>组别</w:t>
            </w:r>
          </w:p>
        </w:tc>
        <w:tc>
          <w:tcPr>
            <w:tcW w:w="1666" w:type="dxa"/>
            <w:tcBorders>
              <w:top w:val="single" w:sz="18" w:space="0" w:color="auto"/>
              <w:bottom w:val="single" w:sz="6" w:space="0" w:color="auto"/>
            </w:tcBorders>
          </w:tcPr>
          <w:p w:rsidR="009408DE" w:rsidRDefault="009408DE">
            <w:pPr>
              <w:spacing w:after="0"/>
              <w:ind w:firstLine="420"/>
              <w:jc w:val="center"/>
            </w:pPr>
          </w:p>
        </w:tc>
        <w:tc>
          <w:tcPr>
            <w:tcW w:w="868"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58"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9408DE" w:rsidRDefault="00831190">
            <w:pPr>
              <w:spacing w:after="0"/>
              <w:jc w:val="center"/>
            </w:pPr>
            <w:r>
              <w:rPr>
                <w:rFonts w:cs="Calibri" w:hint="eastAsia"/>
              </w:rPr>
              <w:t>任务7.1</w:t>
            </w:r>
          </w:p>
        </w:tc>
        <w:tc>
          <w:tcPr>
            <w:tcW w:w="1042"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190" w:type="dxa"/>
            <w:gridSpan w:val="2"/>
            <w:tcBorders>
              <w:top w:val="single" w:sz="6" w:space="0" w:color="auto"/>
              <w:bottom w:val="single" w:sz="6" w:space="0" w:color="auto"/>
            </w:tcBorders>
          </w:tcPr>
          <w:p w:rsidR="009408DE" w:rsidRDefault="00831190">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872"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006"/>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85"/>
              </w:numPr>
              <w:spacing w:after="0"/>
              <w:ind w:firstLineChars="300" w:firstLine="540"/>
            </w:pPr>
            <w:r>
              <w:rPr>
                <w:rFonts w:hint="eastAsia"/>
              </w:rPr>
              <w:t>理解数据库账户与密码的相关概念和作用；</w:t>
            </w:r>
          </w:p>
          <w:p w:rsidR="009408DE" w:rsidRDefault="00831190">
            <w:pPr>
              <w:spacing w:after="0"/>
              <w:ind w:firstLineChars="100" w:firstLine="180"/>
            </w:pPr>
            <w:r>
              <w:rPr>
                <w:rFonts w:hint="eastAsia"/>
              </w:rPr>
              <w:t>任务实施：</w:t>
            </w:r>
          </w:p>
          <w:p w:rsidR="009408DE" w:rsidRDefault="00831190">
            <w:pPr>
              <w:numPr>
                <w:ilvl w:val="0"/>
                <w:numId w:val="86"/>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9408DE" w:rsidRDefault="00831190">
            <w:pPr>
              <w:numPr>
                <w:ilvl w:val="0"/>
                <w:numId w:val="86"/>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9408DE" w:rsidRDefault="00831190">
            <w:pPr>
              <w:numPr>
                <w:ilvl w:val="0"/>
                <w:numId w:val="86"/>
              </w:numPr>
              <w:spacing w:after="0" w:line="240" w:lineRule="auto"/>
              <w:ind w:left="485"/>
            </w:pPr>
            <w:r>
              <w:rPr>
                <w:rFonts w:hint="eastAsia"/>
              </w:rPr>
              <w:t>本设计满分10分，其中完成分8分，质量分2分。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用户数据管理员账号密码管理及源码</w:t>
            </w:r>
          </w:p>
          <w:p w:rsidR="009408DE" w:rsidRDefault="00831190">
            <w:pPr>
              <w:numPr>
                <w:ilvl w:val="0"/>
                <w:numId w:val="87"/>
              </w:numPr>
              <w:spacing w:after="0" w:line="240" w:lineRule="auto"/>
              <w:rPr>
                <w:rFonts w:cs="Times New Roman"/>
                <w:szCs w:val="24"/>
              </w:rPr>
            </w:pPr>
            <w:r>
              <w:rPr>
                <w:rFonts w:hint="eastAsia"/>
              </w:rPr>
              <w:t>小组分工协作，按用户需求说明书为各类数据管理</w:t>
            </w:r>
            <w:proofErr w:type="gramStart"/>
            <w:r>
              <w:rPr>
                <w:rFonts w:hint="eastAsia"/>
              </w:rPr>
              <w:t>员用户</w:t>
            </w:r>
            <w:proofErr w:type="gramEnd"/>
            <w:r>
              <w:rPr>
                <w:rFonts w:hint="eastAsia"/>
              </w:rPr>
              <w:t>新建账号及密码，</w:t>
            </w:r>
            <w:r>
              <w:rPr>
                <w:rFonts w:cs="Times New Roman" w:hint="eastAsia"/>
                <w:szCs w:val="24"/>
              </w:rPr>
              <w:t>创建源码及执行结果如下：</w:t>
            </w:r>
          </w:p>
          <w:p w:rsidR="009408DE" w:rsidRDefault="00831190">
            <w:pPr>
              <w:numPr>
                <w:ilvl w:val="0"/>
                <w:numId w:val="87"/>
              </w:numPr>
              <w:spacing w:after="0" w:line="240" w:lineRule="auto"/>
              <w:rPr>
                <w:rFonts w:cs="Times New Roman"/>
                <w:szCs w:val="24"/>
              </w:rPr>
            </w:pPr>
            <w:r>
              <w:rPr>
                <w:rFonts w:cs="Times New Roman"/>
                <w:szCs w:val="24"/>
              </w:rPr>
              <w:t>小组分工协作，按用户需求，设计相应修改用户账号和密码的命令，</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52" w:name="_Toc6700"/>
      <w:r>
        <w:rPr>
          <w:rFonts w:hint="eastAsia"/>
          <w:color w:val="595959" w:themeColor="text1" w:themeTint="A6"/>
        </w:rPr>
        <w:lastRenderedPageBreak/>
        <w:t>任务7.2为用户数据管理</w:t>
      </w:r>
      <w:proofErr w:type="gramStart"/>
      <w:r>
        <w:rPr>
          <w:rFonts w:hint="eastAsia"/>
          <w:color w:val="595959" w:themeColor="text1" w:themeTint="A6"/>
        </w:rPr>
        <w:t>员分配</w:t>
      </w:r>
      <w:proofErr w:type="gramEnd"/>
      <w:r>
        <w:rPr>
          <w:rFonts w:hint="eastAsia"/>
          <w:color w:val="595959" w:themeColor="text1" w:themeTint="A6"/>
        </w:rPr>
        <w:t>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9408DE">
        <w:trPr>
          <w:cantSplit/>
          <w:trHeight w:val="331"/>
        </w:trPr>
        <w:tc>
          <w:tcPr>
            <w:tcW w:w="1245"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9408DE" w:rsidRDefault="009408DE">
            <w:pPr>
              <w:spacing w:after="0"/>
              <w:ind w:firstLine="420"/>
            </w:pPr>
          </w:p>
        </w:tc>
        <w:tc>
          <w:tcPr>
            <w:tcW w:w="1034" w:type="dxa"/>
            <w:tcBorders>
              <w:top w:val="single" w:sz="18" w:space="0" w:color="auto"/>
              <w:bottom w:val="single" w:sz="6" w:space="0" w:color="auto"/>
            </w:tcBorders>
          </w:tcPr>
          <w:p w:rsidR="009408DE" w:rsidRDefault="00831190">
            <w:pPr>
              <w:spacing w:after="0"/>
              <w:jc w:val="center"/>
            </w:pPr>
            <w:r>
              <w:rPr>
                <w:rFonts w:hint="eastAsia"/>
              </w:rPr>
              <w:t>学号</w:t>
            </w:r>
          </w:p>
        </w:tc>
        <w:tc>
          <w:tcPr>
            <w:tcW w:w="1841" w:type="dxa"/>
            <w:tcBorders>
              <w:top w:val="single" w:sz="18" w:space="0" w:color="auto"/>
              <w:bottom w:val="single" w:sz="6" w:space="0" w:color="auto"/>
            </w:tcBorders>
          </w:tcPr>
          <w:p w:rsidR="009408DE" w:rsidRDefault="009408DE">
            <w:pPr>
              <w:spacing w:after="0"/>
              <w:ind w:firstLine="420"/>
              <w:jc w:val="center"/>
            </w:pPr>
          </w:p>
        </w:tc>
        <w:tc>
          <w:tcPr>
            <w:tcW w:w="1286" w:type="dxa"/>
            <w:tcBorders>
              <w:top w:val="single" w:sz="18" w:space="0" w:color="auto"/>
              <w:bottom w:val="single" w:sz="6" w:space="0" w:color="auto"/>
            </w:tcBorders>
          </w:tcPr>
          <w:p w:rsidR="009408DE" w:rsidRDefault="00831190">
            <w:pPr>
              <w:spacing w:after="0"/>
              <w:jc w:val="center"/>
            </w:pPr>
            <w:r>
              <w:rPr>
                <w:rFonts w:hint="eastAsia"/>
              </w:rPr>
              <w:t>组别</w:t>
            </w:r>
          </w:p>
        </w:tc>
        <w:tc>
          <w:tcPr>
            <w:tcW w:w="1689" w:type="dxa"/>
            <w:tcBorders>
              <w:top w:val="single" w:sz="18" w:space="0" w:color="auto"/>
              <w:bottom w:val="single" w:sz="6" w:space="0" w:color="auto"/>
            </w:tcBorders>
          </w:tcPr>
          <w:p w:rsidR="009408DE" w:rsidRDefault="009408DE">
            <w:pPr>
              <w:spacing w:after="0"/>
              <w:ind w:firstLine="420"/>
              <w:jc w:val="center"/>
            </w:pPr>
          </w:p>
        </w:tc>
        <w:tc>
          <w:tcPr>
            <w:tcW w:w="1066"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45"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9408DE" w:rsidRDefault="00831190">
            <w:pPr>
              <w:spacing w:after="0"/>
              <w:jc w:val="center"/>
            </w:pPr>
            <w:r>
              <w:rPr>
                <w:rFonts w:cs="Calibri" w:hint="eastAsia"/>
              </w:rPr>
              <w:t>任务7.2</w:t>
            </w:r>
          </w:p>
        </w:tc>
        <w:tc>
          <w:tcPr>
            <w:tcW w:w="1034"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127" w:type="dxa"/>
            <w:gridSpan w:val="2"/>
            <w:tcBorders>
              <w:top w:val="single" w:sz="6" w:space="0" w:color="auto"/>
              <w:bottom w:val="single" w:sz="6" w:space="0" w:color="auto"/>
            </w:tcBorders>
          </w:tcPr>
          <w:p w:rsidR="009408DE" w:rsidRDefault="00831190">
            <w:pPr>
              <w:spacing w:after="0"/>
            </w:pPr>
            <w:r>
              <w:rPr>
                <w:rFonts w:cs="Calibri" w:hint="eastAsia"/>
              </w:rPr>
              <w:t>为用户数据管理</w:t>
            </w:r>
            <w:proofErr w:type="gramStart"/>
            <w:r>
              <w:rPr>
                <w:rFonts w:cs="Calibri" w:hint="eastAsia"/>
              </w:rPr>
              <w:t>员分配</w:t>
            </w:r>
            <w:proofErr w:type="gramEnd"/>
            <w:r>
              <w:rPr>
                <w:rFonts w:cs="Calibri" w:hint="eastAsia"/>
              </w:rPr>
              <w:t>权限及源码</w:t>
            </w:r>
          </w:p>
        </w:tc>
        <w:tc>
          <w:tcPr>
            <w:tcW w:w="1689"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070"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709"/>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88"/>
              </w:numPr>
              <w:spacing w:after="0"/>
              <w:ind w:firstLineChars="300" w:firstLine="540"/>
            </w:pPr>
            <w:r>
              <w:rPr>
                <w:rFonts w:hint="eastAsia"/>
              </w:rPr>
              <w:t>理解数据库账户与账户权限的相关概念和作用；</w:t>
            </w:r>
          </w:p>
          <w:p w:rsidR="009408DE" w:rsidRDefault="00831190">
            <w:pPr>
              <w:spacing w:after="0"/>
              <w:ind w:firstLineChars="100" w:firstLine="180"/>
            </w:pPr>
            <w:r>
              <w:rPr>
                <w:rFonts w:hint="eastAsia"/>
              </w:rPr>
              <w:t>任务实施：</w:t>
            </w:r>
          </w:p>
          <w:p w:rsidR="009408DE" w:rsidRDefault="00831190">
            <w:pPr>
              <w:numPr>
                <w:ilvl w:val="0"/>
                <w:numId w:val="89"/>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9408DE" w:rsidRDefault="00831190">
            <w:pPr>
              <w:numPr>
                <w:ilvl w:val="0"/>
                <w:numId w:val="89"/>
              </w:numPr>
              <w:spacing w:after="0" w:line="240" w:lineRule="auto"/>
              <w:ind w:left="485"/>
            </w:pPr>
            <w:r>
              <w:rPr>
                <w:rFonts w:cs="Times New Roman"/>
                <w:szCs w:val="24"/>
              </w:rPr>
              <w:t>按照用户需求</w:t>
            </w:r>
            <w:r>
              <w:rPr>
                <w:rFonts w:cs="Times New Roman" w:hint="eastAsia"/>
                <w:szCs w:val="24"/>
              </w:rPr>
              <w:t>，为各类用户数据管理</w:t>
            </w:r>
            <w:proofErr w:type="gramStart"/>
            <w:r>
              <w:rPr>
                <w:rFonts w:cs="Times New Roman" w:hint="eastAsia"/>
                <w:szCs w:val="24"/>
              </w:rPr>
              <w:t>员分配</w:t>
            </w:r>
            <w:proofErr w:type="gramEnd"/>
            <w:r>
              <w:rPr>
                <w:rFonts w:cs="Times New Roman" w:hint="eastAsia"/>
                <w:szCs w:val="24"/>
              </w:rPr>
              <w:t>权限</w:t>
            </w:r>
            <w:r>
              <w:rPr>
                <w:rFonts w:hint="eastAsia"/>
              </w:rPr>
              <w:t>。</w:t>
            </w:r>
          </w:p>
          <w:p w:rsidR="009408DE" w:rsidRDefault="00831190">
            <w:pPr>
              <w:numPr>
                <w:ilvl w:val="0"/>
                <w:numId w:val="89"/>
              </w:numPr>
              <w:spacing w:after="0" w:line="240" w:lineRule="auto"/>
              <w:ind w:left="485"/>
            </w:pPr>
            <w:r>
              <w:rPr>
                <w:rFonts w:hint="eastAsia"/>
              </w:rPr>
              <w:t>本设计满分15分，其中完成分10分，质量分5分。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为用户数据管理</w:t>
            </w:r>
            <w:proofErr w:type="gramStart"/>
            <w:r>
              <w:rPr>
                <w:rFonts w:hint="eastAsia"/>
                <w:sz w:val="28"/>
                <w:szCs w:val="28"/>
              </w:rPr>
              <w:t>员分配</w:t>
            </w:r>
            <w:proofErr w:type="gramEnd"/>
            <w:r>
              <w:rPr>
                <w:rFonts w:hint="eastAsia"/>
                <w:sz w:val="28"/>
                <w:szCs w:val="28"/>
              </w:rPr>
              <w:t>权限及源码</w:t>
            </w:r>
          </w:p>
          <w:p w:rsidR="009408DE" w:rsidRDefault="00831190">
            <w:pPr>
              <w:numPr>
                <w:ilvl w:val="0"/>
                <w:numId w:val="90"/>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9408DE" w:rsidRDefault="00831190">
            <w:pPr>
              <w:numPr>
                <w:ilvl w:val="0"/>
                <w:numId w:val="90"/>
              </w:numPr>
              <w:spacing w:after="0" w:line="240" w:lineRule="auto"/>
              <w:rPr>
                <w:rFonts w:cs="Times New Roman"/>
                <w:szCs w:val="24"/>
              </w:rPr>
            </w:pPr>
            <w:r>
              <w:rPr>
                <w:rFonts w:cs="Times New Roman"/>
                <w:szCs w:val="24"/>
              </w:rPr>
              <w:t>按各类数据管理</w:t>
            </w:r>
            <w:proofErr w:type="gramStart"/>
            <w:r>
              <w:rPr>
                <w:rFonts w:cs="Times New Roman"/>
                <w:szCs w:val="24"/>
              </w:rPr>
              <w:t>员用户</w:t>
            </w:r>
            <w:proofErr w:type="gramEnd"/>
            <w:r>
              <w:rPr>
                <w:rFonts w:cs="Times New Roman"/>
                <w:szCs w:val="24"/>
              </w:rPr>
              <w:t>权限分配表，为各类数据管理</w:t>
            </w:r>
            <w:proofErr w:type="gramStart"/>
            <w:r>
              <w:rPr>
                <w:rFonts w:cs="Times New Roman"/>
                <w:szCs w:val="24"/>
              </w:rPr>
              <w:t>员用户</w:t>
            </w:r>
            <w:proofErr w:type="gramEnd"/>
            <w:r>
              <w:rPr>
                <w:rFonts w:cs="Times New Roman"/>
                <w:szCs w:val="24"/>
              </w:rPr>
              <w:t>分配相应的权限，</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53" w:name="_Toc580"/>
      <w:r>
        <w:rPr>
          <w:rFonts w:hint="eastAsia"/>
          <w:color w:val="595959" w:themeColor="text1" w:themeTint="A6"/>
        </w:rPr>
        <w:lastRenderedPageBreak/>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9408DE">
        <w:trPr>
          <w:cantSplit/>
          <w:trHeight w:val="331"/>
        </w:trPr>
        <w:tc>
          <w:tcPr>
            <w:tcW w:w="1214"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9408DE" w:rsidRDefault="009408DE">
            <w:pPr>
              <w:spacing w:after="0"/>
              <w:ind w:firstLine="420"/>
            </w:pPr>
          </w:p>
        </w:tc>
        <w:tc>
          <w:tcPr>
            <w:tcW w:w="955" w:type="dxa"/>
            <w:tcBorders>
              <w:top w:val="single" w:sz="18" w:space="0" w:color="auto"/>
              <w:bottom w:val="single" w:sz="6" w:space="0" w:color="auto"/>
            </w:tcBorders>
          </w:tcPr>
          <w:p w:rsidR="009408DE" w:rsidRDefault="00831190">
            <w:pPr>
              <w:spacing w:after="0"/>
              <w:jc w:val="center"/>
            </w:pPr>
            <w:r>
              <w:rPr>
                <w:rFonts w:hint="eastAsia"/>
              </w:rPr>
              <w:t>学号</w:t>
            </w:r>
          </w:p>
        </w:tc>
        <w:tc>
          <w:tcPr>
            <w:tcW w:w="2700" w:type="dxa"/>
            <w:tcBorders>
              <w:top w:val="single" w:sz="18" w:space="0" w:color="auto"/>
              <w:bottom w:val="single" w:sz="6" w:space="0" w:color="auto"/>
            </w:tcBorders>
          </w:tcPr>
          <w:p w:rsidR="009408DE" w:rsidRDefault="009408DE">
            <w:pPr>
              <w:spacing w:after="0"/>
              <w:ind w:firstLine="420"/>
              <w:jc w:val="center"/>
            </w:pPr>
          </w:p>
        </w:tc>
        <w:tc>
          <w:tcPr>
            <w:tcW w:w="892" w:type="dxa"/>
            <w:tcBorders>
              <w:top w:val="single" w:sz="18" w:space="0" w:color="auto"/>
              <w:bottom w:val="single" w:sz="6" w:space="0" w:color="auto"/>
            </w:tcBorders>
          </w:tcPr>
          <w:p w:rsidR="009408DE" w:rsidRDefault="00831190">
            <w:pPr>
              <w:spacing w:after="0"/>
              <w:jc w:val="center"/>
            </w:pPr>
            <w:r>
              <w:rPr>
                <w:rFonts w:hint="eastAsia"/>
              </w:rPr>
              <w:t>组别</w:t>
            </w:r>
          </w:p>
        </w:tc>
        <w:tc>
          <w:tcPr>
            <w:tcW w:w="1737" w:type="dxa"/>
            <w:tcBorders>
              <w:top w:val="single" w:sz="18" w:space="0" w:color="auto"/>
              <w:bottom w:val="single" w:sz="6" w:space="0" w:color="auto"/>
            </w:tcBorders>
          </w:tcPr>
          <w:p w:rsidR="009408DE" w:rsidRDefault="009408DE">
            <w:pPr>
              <w:spacing w:after="0"/>
              <w:ind w:firstLine="420"/>
              <w:jc w:val="center"/>
            </w:pPr>
          </w:p>
        </w:tc>
        <w:tc>
          <w:tcPr>
            <w:tcW w:w="647" w:type="dxa"/>
            <w:tcBorders>
              <w:top w:val="single" w:sz="18" w:space="0" w:color="auto"/>
              <w:bottom w:val="single" w:sz="6" w:space="0" w:color="auto"/>
            </w:tcBorders>
          </w:tcPr>
          <w:p w:rsidR="009408DE" w:rsidRDefault="00831190">
            <w:pPr>
              <w:spacing w:after="0"/>
              <w:jc w:val="center"/>
            </w:pPr>
            <w:r>
              <w:rPr>
                <w:rFonts w:hint="eastAsia"/>
              </w:rPr>
              <w:t>绩效</w:t>
            </w:r>
          </w:p>
        </w:tc>
        <w:tc>
          <w:tcPr>
            <w:tcW w:w="870"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14"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9408DE" w:rsidRDefault="00831190">
            <w:pPr>
              <w:spacing w:after="0"/>
              <w:jc w:val="center"/>
            </w:pPr>
            <w:r>
              <w:rPr>
                <w:rFonts w:cs="Calibri" w:hint="eastAsia"/>
              </w:rPr>
              <w:t>任务7.3</w:t>
            </w:r>
          </w:p>
        </w:tc>
        <w:tc>
          <w:tcPr>
            <w:tcW w:w="955"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592" w:type="dxa"/>
            <w:gridSpan w:val="2"/>
            <w:tcBorders>
              <w:top w:val="single" w:sz="6" w:space="0" w:color="auto"/>
              <w:bottom w:val="single" w:sz="6" w:space="0" w:color="auto"/>
            </w:tcBorders>
          </w:tcPr>
          <w:p w:rsidR="009408DE" w:rsidRDefault="00831190">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517"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21"/>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91"/>
              </w:numPr>
              <w:spacing w:after="0"/>
              <w:ind w:firstLineChars="300" w:firstLine="540"/>
            </w:pPr>
            <w:r>
              <w:rPr>
                <w:rFonts w:hint="eastAsia"/>
              </w:rPr>
              <w:t>理解数据库账户与账户权限的相关概念和作用；</w:t>
            </w:r>
          </w:p>
          <w:p w:rsidR="009408DE" w:rsidRDefault="00831190">
            <w:pPr>
              <w:spacing w:after="0"/>
              <w:ind w:firstLineChars="100" w:firstLine="180"/>
            </w:pPr>
            <w:r>
              <w:rPr>
                <w:rFonts w:hint="eastAsia"/>
              </w:rPr>
              <w:t>任务实施：</w:t>
            </w:r>
          </w:p>
          <w:p w:rsidR="009408DE" w:rsidRDefault="00831190">
            <w:pPr>
              <w:numPr>
                <w:ilvl w:val="0"/>
                <w:numId w:val="92"/>
              </w:numPr>
              <w:spacing w:after="0" w:line="240" w:lineRule="auto"/>
              <w:ind w:left="485"/>
            </w:pPr>
            <w:r>
              <w:rPr>
                <w:rFonts w:cs="Times New Roman"/>
                <w:szCs w:val="24"/>
              </w:rPr>
              <w:t>按照用户需求</w:t>
            </w:r>
            <w:r>
              <w:rPr>
                <w:rFonts w:cs="Times New Roman" w:hint="eastAsia"/>
                <w:szCs w:val="24"/>
              </w:rPr>
              <w:t>，设计回收数据管理</w:t>
            </w:r>
            <w:proofErr w:type="gramStart"/>
            <w:r>
              <w:rPr>
                <w:rFonts w:cs="Times New Roman" w:hint="eastAsia"/>
                <w:szCs w:val="24"/>
              </w:rPr>
              <w:t>员用户</w:t>
            </w:r>
            <w:proofErr w:type="gramEnd"/>
            <w:r>
              <w:rPr>
                <w:rFonts w:cs="Times New Roman" w:hint="eastAsia"/>
                <w:szCs w:val="24"/>
              </w:rPr>
              <w:t>权限和删除数据管理员用户。</w:t>
            </w:r>
          </w:p>
          <w:p w:rsidR="009408DE" w:rsidRDefault="00831190">
            <w:pPr>
              <w:numPr>
                <w:ilvl w:val="0"/>
                <w:numId w:val="92"/>
              </w:numPr>
              <w:spacing w:after="0" w:line="240" w:lineRule="auto"/>
              <w:ind w:left="485"/>
            </w:pPr>
            <w:r>
              <w:rPr>
                <w:rFonts w:hint="eastAsia"/>
              </w:rPr>
              <w:t>本设计满分5分，其中完成分3分，质量分2分。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设计回收/删除用户数据管理员权限及源码</w:t>
            </w:r>
          </w:p>
          <w:p w:rsidR="009408DE" w:rsidRDefault="00831190">
            <w:pPr>
              <w:numPr>
                <w:ilvl w:val="0"/>
                <w:numId w:val="93"/>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ind w:leftChars="472" w:left="850"/>
        <w:rPr>
          <w:rFonts w:cs="Calibri"/>
        </w:rPr>
      </w:pPr>
    </w:p>
    <w:p w:rsidR="009408DE" w:rsidRDefault="00831190">
      <w:pPr>
        <w:pStyle w:val="1"/>
        <w:ind w:firstLineChars="944" w:firstLine="3776"/>
        <w:jc w:val="both"/>
        <w:rPr>
          <w:rFonts w:cs="Calibri"/>
          <w:color w:val="595959" w:themeColor="text1" w:themeTint="A6"/>
        </w:rPr>
      </w:pPr>
      <w:bookmarkStart w:id="54" w:name="_Toc2432"/>
      <w:proofErr w:type="gramStart"/>
      <w:r>
        <w:rPr>
          <w:rFonts w:cs="Calibri" w:hint="eastAsia"/>
          <w:color w:val="595959" w:themeColor="text1" w:themeTint="A6"/>
        </w:rPr>
        <w:lastRenderedPageBreak/>
        <w:t>项目八</w:t>
      </w:r>
      <w:proofErr w:type="gramEnd"/>
      <w:r>
        <w:rPr>
          <w:rFonts w:cs="Calibri"/>
          <w:color w:val="595959" w:themeColor="text1" w:themeTint="A6"/>
        </w:rPr>
        <w:t xml:space="preserve"> </w:t>
      </w:r>
      <w:r>
        <w:rPr>
          <w:rFonts w:cs="Calibri" w:hint="eastAsia"/>
          <w:color w:val="595959" w:themeColor="text1" w:themeTint="A6"/>
        </w:rPr>
        <w:t xml:space="preserve"> 项目数据库维护</w:t>
      </w:r>
      <w:bookmarkEnd w:id="54"/>
      <w:r>
        <w:rPr>
          <w:rFonts w:cs="Calibri" w:hint="eastAsia"/>
          <w:color w:val="595959" w:themeColor="text1" w:themeTint="A6"/>
        </w:rPr>
        <w:t>(20)</w:t>
      </w:r>
    </w:p>
    <w:p w:rsidR="009408DE" w:rsidRDefault="00831190">
      <w:pPr>
        <w:pStyle w:val="21"/>
        <w:ind w:firstLine="3360"/>
        <w:rPr>
          <w:color w:val="595959" w:themeColor="text1" w:themeTint="A6"/>
        </w:rPr>
      </w:pPr>
      <w:bookmarkStart w:id="55" w:name="_Toc4339"/>
      <w:r>
        <w:rPr>
          <w:rFonts w:hint="eastAsia"/>
          <w:color w:val="595959" w:themeColor="text1" w:themeTint="A6"/>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9408DE">
        <w:trPr>
          <w:cantSplit/>
          <w:trHeight w:val="331"/>
        </w:trPr>
        <w:tc>
          <w:tcPr>
            <w:tcW w:w="1214"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342" w:type="dxa"/>
            <w:tcBorders>
              <w:top w:val="single" w:sz="18" w:space="0" w:color="auto"/>
              <w:bottom w:val="single" w:sz="6" w:space="0" w:color="auto"/>
            </w:tcBorders>
          </w:tcPr>
          <w:p w:rsidR="009408DE" w:rsidRDefault="009408DE">
            <w:pPr>
              <w:spacing w:after="0"/>
              <w:ind w:firstLine="420"/>
            </w:pPr>
          </w:p>
        </w:tc>
        <w:tc>
          <w:tcPr>
            <w:tcW w:w="1018" w:type="dxa"/>
            <w:tcBorders>
              <w:top w:val="single" w:sz="18" w:space="0" w:color="auto"/>
              <w:bottom w:val="single" w:sz="6" w:space="0" w:color="auto"/>
            </w:tcBorders>
          </w:tcPr>
          <w:p w:rsidR="009408DE" w:rsidRDefault="00831190">
            <w:pPr>
              <w:spacing w:after="0"/>
              <w:jc w:val="center"/>
            </w:pPr>
            <w:r>
              <w:rPr>
                <w:rFonts w:hint="eastAsia"/>
              </w:rPr>
              <w:t>学号</w:t>
            </w:r>
          </w:p>
        </w:tc>
        <w:tc>
          <w:tcPr>
            <w:tcW w:w="2613" w:type="dxa"/>
            <w:tcBorders>
              <w:top w:val="single" w:sz="18" w:space="0" w:color="auto"/>
              <w:bottom w:val="single" w:sz="6" w:space="0" w:color="auto"/>
            </w:tcBorders>
          </w:tcPr>
          <w:p w:rsidR="009408DE" w:rsidRDefault="009408DE">
            <w:pPr>
              <w:spacing w:after="0"/>
              <w:ind w:firstLine="420"/>
              <w:jc w:val="center"/>
            </w:pPr>
          </w:p>
        </w:tc>
        <w:tc>
          <w:tcPr>
            <w:tcW w:w="648" w:type="dxa"/>
            <w:tcBorders>
              <w:top w:val="single" w:sz="18" w:space="0" w:color="auto"/>
              <w:bottom w:val="single" w:sz="6" w:space="0" w:color="auto"/>
            </w:tcBorders>
          </w:tcPr>
          <w:p w:rsidR="009408DE" w:rsidRDefault="00831190">
            <w:pPr>
              <w:spacing w:after="0"/>
              <w:jc w:val="center"/>
            </w:pPr>
            <w:r>
              <w:rPr>
                <w:rFonts w:hint="eastAsia"/>
              </w:rPr>
              <w:t>组别</w:t>
            </w:r>
          </w:p>
        </w:tc>
        <w:tc>
          <w:tcPr>
            <w:tcW w:w="1681" w:type="dxa"/>
            <w:tcBorders>
              <w:top w:val="single" w:sz="18" w:space="0" w:color="auto"/>
              <w:bottom w:val="single" w:sz="6" w:space="0" w:color="auto"/>
            </w:tcBorders>
          </w:tcPr>
          <w:p w:rsidR="009408DE" w:rsidRDefault="009408DE">
            <w:pPr>
              <w:spacing w:after="0"/>
              <w:ind w:firstLine="420"/>
              <w:jc w:val="center"/>
            </w:pPr>
          </w:p>
        </w:tc>
        <w:tc>
          <w:tcPr>
            <w:tcW w:w="695"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14"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9408DE" w:rsidRDefault="00831190">
            <w:pPr>
              <w:spacing w:after="0"/>
              <w:jc w:val="center"/>
            </w:pPr>
            <w:r>
              <w:rPr>
                <w:rFonts w:cs="Calibri" w:hint="eastAsia"/>
              </w:rPr>
              <w:t>任务8.1</w:t>
            </w:r>
          </w:p>
        </w:tc>
        <w:tc>
          <w:tcPr>
            <w:tcW w:w="1018"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261" w:type="dxa"/>
            <w:gridSpan w:val="2"/>
            <w:tcBorders>
              <w:top w:val="single" w:sz="6" w:space="0" w:color="auto"/>
              <w:bottom w:val="single" w:sz="6" w:space="0" w:color="auto"/>
            </w:tcBorders>
          </w:tcPr>
          <w:p w:rsidR="009408DE" w:rsidRDefault="00831190">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699"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2990"/>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94"/>
              </w:numPr>
              <w:spacing w:after="0"/>
              <w:ind w:firstLineChars="300" w:firstLine="540"/>
            </w:pPr>
            <w:r>
              <w:rPr>
                <w:rFonts w:hint="eastAsia"/>
              </w:rPr>
              <w:t>数据库/表的备份的相关概念和作用；</w:t>
            </w:r>
          </w:p>
          <w:p w:rsidR="009408DE" w:rsidRDefault="00831190">
            <w:pPr>
              <w:spacing w:after="0"/>
              <w:ind w:firstLineChars="100" w:firstLine="180"/>
            </w:pPr>
            <w:r>
              <w:rPr>
                <w:rFonts w:hint="eastAsia"/>
              </w:rPr>
              <w:t>任务实施：</w:t>
            </w:r>
          </w:p>
          <w:p w:rsidR="009408DE" w:rsidRDefault="00831190">
            <w:pPr>
              <w:numPr>
                <w:ilvl w:val="0"/>
                <w:numId w:val="95"/>
              </w:numPr>
              <w:spacing w:after="0" w:line="240" w:lineRule="auto"/>
              <w:ind w:left="485"/>
            </w:pPr>
            <w:r>
              <w:rPr>
                <w:rFonts w:cs="Times New Roman"/>
                <w:szCs w:val="24"/>
              </w:rPr>
              <w:t>按照用户需求</w:t>
            </w:r>
            <w:r>
              <w:rPr>
                <w:rFonts w:cs="Times New Roman" w:hint="eastAsia"/>
                <w:szCs w:val="24"/>
              </w:rPr>
              <w:t>，设计数据库/表的备份策略；</w:t>
            </w:r>
          </w:p>
          <w:p w:rsidR="009408DE" w:rsidRDefault="00831190">
            <w:pPr>
              <w:numPr>
                <w:ilvl w:val="0"/>
                <w:numId w:val="95"/>
              </w:numPr>
              <w:spacing w:after="0" w:line="240" w:lineRule="auto"/>
              <w:ind w:left="485"/>
            </w:pPr>
            <w:proofErr w:type="gramStart"/>
            <w:r>
              <w:rPr>
                <w:rFonts w:hint="eastAsia"/>
              </w:rPr>
              <w:t>按数据</w:t>
            </w:r>
            <w:proofErr w:type="gramEnd"/>
            <w:r>
              <w:rPr>
                <w:rFonts w:hint="eastAsia"/>
              </w:rPr>
              <w:t>的备份策略为项目数据库/表/数据设计备份命令。</w:t>
            </w:r>
          </w:p>
          <w:p w:rsidR="009408DE" w:rsidRDefault="00831190">
            <w:pPr>
              <w:numPr>
                <w:ilvl w:val="0"/>
                <w:numId w:val="95"/>
              </w:numPr>
              <w:spacing w:after="0" w:line="240" w:lineRule="auto"/>
              <w:ind w:left="485"/>
            </w:pPr>
            <w:r>
              <w:rPr>
                <w:rFonts w:hint="eastAsia"/>
              </w:rPr>
              <w:t>本设计满分10分，其中完成分8分，质量分2分。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数据库/数据备份策略及备份命令源码</w:t>
            </w:r>
          </w:p>
          <w:p w:rsidR="009408DE" w:rsidRDefault="00831190">
            <w:pPr>
              <w:numPr>
                <w:ilvl w:val="0"/>
                <w:numId w:val="96"/>
              </w:numPr>
              <w:spacing w:after="0" w:line="240" w:lineRule="auto"/>
              <w:rPr>
                <w:rFonts w:cs="Times New Roman"/>
                <w:szCs w:val="24"/>
              </w:rPr>
            </w:pPr>
            <w:r>
              <w:rPr>
                <w:rFonts w:hint="eastAsia"/>
              </w:rPr>
              <w:t>小组分工协作，按照用户需求说明书，分析项目的业务需求，制定项目数据库/表/数据的备份策略；</w:t>
            </w:r>
          </w:p>
          <w:p w:rsidR="009408DE" w:rsidRDefault="00831190">
            <w:pPr>
              <w:numPr>
                <w:ilvl w:val="0"/>
                <w:numId w:val="96"/>
              </w:numPr>
              <w:spacing w:after="0" w:line="240" w:lineRule="auto"/>
              <w:rPr>
                <w:rFonts w:cs="Times New Roman"/>
                <w:szCs w:val="24"/>
              </w:rPr>
            </w:pPr>
            <w:proofErr w:type="gramStart"/>
            <w:r>
              <w:rPr>
                <w:rFonts w:hint="eastAsia"/>
              </w:rPr>
              <w:t>按数据</w:t>
            </w:r>
            <w:proofErr w:type="gramEnd"/>
            <w:r>
              <w:rPr>
                <w:rFonts w:hint="eastAsia"/>
              </w:rPr>
              <w:t>的备份策略为项目数据库/表/数据设计备份命令，</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56" w:name="_Toc20502"/>
      <w:r>
        <w:rPr>
          <w:rFonts w:hint="eastAsia"/>
          <w:color w:val="595959" w:themeColor="text1" w:themeTint="A6"/>
        </w:rPr>
        <w:lastRenderedPageBreak/>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9408DE">
        <w:trPr>
          <w:cantSplit/>
          <w:trHeight w:val="331"/>
        </w:trPr>
        <w:tc>
          <w:tcPr>
            <w:tcW w:w="1166"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9408DE" w:rsidRDefault="009408DE">
            <w:pPr>
              <w:spacing w:after="0"/>
              <w:ind w:firstLine="420"/>
            </w:pPr>
          </w:p>
        </w:tc>
        <w:tc>
          <w:tcPr>
            <w:tcW w:w="1010" w:type="dxa"/>
            <w:tcBorders>
              <w:top w:val="single" w:sz="18" w:space="0" w:color="auto"/>
              <w:bottom w:val="single" w:sz="6" w:space="0" w:color="auto"/>
            </w:tcBorders>
          </w:tcPr>
          <w:p w:rsidR="009408DE" w:rsidRDefault="00831190">
            <w:pPr>
              <w:spacing w:after="0"/>
              <w:jc w:val="center"/>
            </w:pPr>
            <w:r>
              <w:rPr>
                <w:rFonts w:hint="eastAsia"/>
              </w:rPr>
              <w:t>学号</w:t>
            </w:r>
          </w:p>
        </w:tc>
        <w:tc>
          <w:tcPr>
            <w:tcW w:w="2416" w:type="dxa"/>
            <w:tcBorders>
              <w:top w:val="single" w:sz="18" w:space="0" w:color="auto"/>
              <w:bottom w:val="single" w:sz="6" w:space="0" w:color="auto"/>
            </w:tcBorders>
          </w:tcPr>
          <w:p w:rsidR="009408DE" w:rsidRDefault="009408DE">
            <w:pPr>
              <w:spacing w:after="0"/>
              <w:ind w:firstLine="420"/>
              <w:jc w:val="center"/>
            </w:pPr>
          </w:p>
        </w:tc>
        <w:tc>
          <w:tcPr>
            <w:tcW w:w="916" w:type="dxa"/>
            <w:tcBorders>
              <w:top w:val="single" w:sz="18" w:space="0" w:color="auto"/>
              <w:bottom w:val="single" w:sz="6" w:space="0" w:color="auto"/>
            </w:tcBorders>
          </w:tcPr>
          <w:p w:rsidR="009408DE" w:rsidRDefault="00831190">
            <w:pPr>
              <w:spacing w:after="0"/>
              <w:jc w:val="center"/>
            </w:pPr>
            <w:r>
              <w:rPr>
                <w:rFonts w:hint="eastAsia"/>
              </w:rPr>
              <w:t>组别</w:t>
            </w:r>
          </w:p>
        </w:tc>
        <w:tc>
          <w:tcPr>
            <w:tcW w:w="1658" w:type="dxa"/>
            <w:tcBorders>
              <w:top w:val="single" w:sz="18" w:space="0" w:color="auto"/>
              <w:bottom w:val="single" w:sz="6" w:space="0" w:color="auto"/>
            </w:tcBorders>
          </w:tcPr>
          <w:p w:rsidR="009408DE" w:rsidRDefault="009408DE">
            <w:pPr>
              <w:spacing w:after="0"/>
              <w:ind w:firstLine="420"/>
              <w:jc w:val="center"/>
            </w:pPr>
          </w:p>
        </w:tc>
        <w:tc>
          <w:tcPr>
            <w:tcW w:w="718"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166"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9408DE" w:rsidRDefault="00831190">
            <w:pPr>
              <w:spacing w:after="0"/>
              <w:jc w:val="center"/>
            </w:pPr>
            <w:r>
              <w:rPr>
                <w:rFonts w:cs="Calibri" w:hint="eastAsia"/>
              </w:rPr>
              <w:t>任务8.2</w:t>
            </w:r>
          </w:p>
        </w:tc>
        <w:tc>
          <w:tcPr>
            <w:tcW w:w="1010"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3332" w:type="dxa"/>
            <w:gridSpan w:val="2"/>
            <w:tcBorders>
              <w:top w:val="single" w:sz="6" w:space="0" w:color="auto"/>
              <w:bottom w:val="single" w:sz="6" w:space="0" w:color="auto"/>
            </w:tcBorders>
          </w:tcPr>
          <w:p w:rsidR="009408DE" w:rsidRDefault="00831190">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9408DE" w:rsidRDefault="00831190">
            <w:pPr>
              <w:spacing w:after="0"/>
            </w:pPr>
            <w:r>
              <w:rPr>
                <w:rFonts w:hint="eastAsia"/>
              </w:rPr>
              <w:t>其他责任人及占比</w:t>
            </w:r>
          </w:p>
        </w:tc>
        <w:tc>
          <w:tcPr>
            <w:tcW w:w="1722"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669"/>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97"/>
              </w:numPr>
              <w:spacing w:after="0"/>
              <w:ind w:firstLineChars="300" w:firstLine="540"/>
            </w:pPr>
            <w:r>
              <w:rPr>
                <w:rFonts w:hint="eastAsia"/>
              </w:rPr>
              <w:t>数据库/表的恢复的相关概念和作用；</w:t>
            </w:r>
          </w:p>
          <w:p w:rsidR="009408DE" w:rsidRDefault="00831190">
            <w:pPr>
              <w:spacing w:after="0"/>
              <w:ind w:firstLineChars="100" w:firstLine="180"/>
            </w:pPr>
            <w:r>
              <w:rPr>
                <w:rFonts w:hint="eastAsia"/>
              </w:rPr>
              <w:t>任务实施：</w:t>
            </w:r>
          </w:p>
          <w:p w:rsidR="009408DE" w:rsidRDefault="00831190">
            <w:pPr>
              <w:numPr>
                <w:ilvl w:val="0"/>
                <w:numId w:val="98"/>
              </w:numPr>
              <w:spacing w:after="0" w:line="240" w:lineRule="auto"/>
              <w:ind w:left="485"/>
            </w:pPr>
            <w:r>
              <w:rPr>
                <w:rFonts w:cs="Times New Roman"/>
                <w:szCs w:val="24"/>
              </w:rPr>
              <w:t>按照用户需求</w:t>
            </w:r>
            <w:r>
              <w:rPr>
                <w:rFonts w:cs="Times New Roman" w:hint="eastAsia"/>
                <w:szCs w:val="24"/>
              </w:rPr>
              <w:t>，设计数据库/表的还原策略；</w:t>
            </w:r>
          </w:p>
          <w:p w:rsidR="009408DE" w:rsidRDefault="00831190">
            <w:pPr>
              <w:numPr>
                <w:ilvl w:val="0"/>
                <w:numId w:val="98"/>
              </w:numPr>
              <w:spacing w:after="0" w:line="240" w:lineRule="auto"/>
              <w:ind w:left="485"/>
            </w:pPr>
            <w:proofErr w:type="gramStart"/>
            <w:r>
              <w:rPr>
                <w:rFonts w:hint="eastAsia"/>
              </w:rPr>
              <w:t>按数据</w:t>
            </w:r>
            <w:proofErr w:type="gramEnd"/>
            <w:r>
              <w:rPr>
                <w:rFonts w:hint="eastAsia"/>
              </w:rPr>
              <w:t>的备份策略为项目数据库/表/数据设计还原命令。</w:t>
            </w:r>
          </w:p>
          <w:p w:rsidR="009408DE" w:rsidRDefault="00831190">
            <w:pPr>
              <w:numPr>
                <w:ilvl w:val="0"/>
                <w:numId w:val="98"/>
              </w:numPr>
              <w:spacing w:after="0" w:line="240" w:lineRule="auto"/>
              <w:ind w:left="485"/>
            </w:pPr>
            <w:r>
              <w:rPr>
                <w:rFonts w:hint="eastAsia"/>
              </w:rPr>
              <w:t>本设计满分10分，其中完成分8分，质量分2分。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数据库/数据还原策略及还原命令源码</w:t>
            </w:r>
          </w:p>
          <w:p w:rsidR="009408DE" w:rsidRDefault="00831190">
            <w:pPr>
              <w:numPr>
                <w:ilvl w:val="0"/>
                <w:numId w:val="99"/>
              </w:numPr>
              <w:spacing w:after="0" w:line="240" w:lineRule="auto"/>
              <w:rPr>
                <w:rFonts w:cs="Times New Roman"/>
                <w:szCs w:val="24"/>
              </w:rPr>
            </w:pPr>
            <w:r>
              <w:rPr>
                <w:rFonts w:hint="eastAsia"/>
              </w:rPr>
              <w:t>小组分工协作，按照用户需求说明书，分析项目的业务需求，制定项目数据库/表/数据的还原策略；</w:t>
            </w:r>
          </w:p>
          <w:p w:rsidR="009408DE" w:rsidRDefault="00831190">
            <w:pPr>
              <w:numPr>
                <w:ilvl w:val="0"/>
                <w:numId w:val="99"/>
              </w:numPr>
              <w:spacing w:after="0" w:line="240" w:lineRule="auto"/>
              <w:rPr>
                <w:rFonts w:cs="Times New Roman"/>
                <w:szCs w:val="24"/>
              </w:rPr>
            </w:pPr>
            <w:proofErr w:type="gramStart"/>
            <w:r>
              <w:rPr>
                <w:rFonts w:hint="eastAsia"/>
              </w:rPr>
              <w:t>按数据</w:t>
            </w:r>
            <w:proofErr w:type="gramEnd"/>
            <w:r>
              <w:rPr>
                <w:rFonts w:hint="eastAsia"/>
              </w:rPr>
              <w:t>的</w:t>
            </w:r>
            <w:r>
              <w:rPr>
                <w:rFonts w:cs="Calibri" w:hint="eastAsia"/>
              </w:rPr>
              <w:t>还原</w:t>
            </w:r>
            <w:r>
              <w:rPr>
                <w:rFonts w:hint="eastAsia"/>
              </w:rPr>
              <w:t>策略为项目数据库/表/数据设计</w:t>
            </w:r>
            <w:r>
              <w:rPr>
                <w:rFonts w:cs="Calibri" w:hint="eastAsia"/>
              </w:rPr>
              <w:t>还原</w:t>
            </w:r>
            <w:r>
              <w:rPr>
                <w:rFonts w:hint="eastAsia"/>
              </w:rPr>
              <w:t>命令，</w:t>
            </w:r>
            <w:r>
              <w:rPr>
                <w:rFonts w:cs="Times New Roman" w:hint="eastAsia"/>
                <w:szCs w:val="24"/>
              </w:rPr>
              <w:t>创建源码及执行结果如下：</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831190">
      <w:pPr>
        <w:pStyle w:val="1"/>
        <w:jc w:val="center"/>
        <w:rPr>
          <w:rFonts w:cs="Calibri"/>
          <w:color w:val="595959" w:themeColor="text1" w:themeTint="A6"/>
        </w:rPr>
      </w:pPr>
      <w:bookmarkStart w:id="57" w:name="_Toc19304"/>
      <w:r>
        <w:rPr>
          <w:rFonts w:cs="Calibri" w:hint="eastAsia"/>
          <w:color w:val="595959" w:themeColor="text1" w:themeTint="A6"/>
        </w:rPr>
        <w:lastRenderedPageBreak/>
        <w:t>终篇</w:t>
      </w:r>
      <w:r>
        <w:rPr>
          <w:rFonts w:cs="Calibri"/>
          <w:color w:val="595959" w:themeColor="text1" w:themeTint="A6"/>
        </w:rPr>
        <w:t xml:space="preserve"> </w:t>
      </w:r>
      <w:r>
        <w:rPr>
          <w:rFonts w:cs="Calibri" w:hint="eastAsia"/>
          <w:color w:val="595959" w:themeColor="text1" w:themeTint="A6"/>
        </w:rPr>
        <w:t xml:space="preserve"> 项目验收</w:t>
      </w:r>
      <w:bookmarkEnd w:id="57"/>
      <w:r>
        <w:rPr>
          <w:rFonts w:cs="Calibri" w:hint="eastAsia"/>
          <w:color w:val="595959" w:themeColor="text1" w:themeTint="A6"/>
        </w:rPr>
        <w:t>(10)</w:t>
      </w:r>
    </w:p>
    <w:p w:rsidR="009408DE" w:rsidRDefault="00831190">
      <w:pPr>
        <w:pStyle w:val="21"/>
        <w:ind w:firstLine="3360"/>
        <w:rPr>
          <w:color w:val="595959" w:themeColor="text1" w:themeTint="A6"/>
        </w:rPr>
      </w:pPr>
      <w:bookmarkStart w:id="58" w:name="_Toc17331"/>
      <w:r>
        <w:rPr>
          <w:rFonts w:hint="eastAsia"/>
          <w:color w:val="595959" w:themeColor="text1" w:themeTint="A6"/>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9408DE">
        <w:trPr>
          <w:cantSplit/>
          <w:trHeight w:val="331"/>
        </w:trPr>
        <w:tc>
          <w:tcPr>
            <w:tcW w:w="1237"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9408DE" w:rsidRDefault="009408DE">
            <w:pPr>
              <w:spacing w:after="0"/>
              <w:ind w:firstLine="420"/>
            </w:pPr>
          </w:p>
        </w:tc>
        <w:tc>
          <w:tcPr>
            <w:tcW w:w="1153" w:type="dxa"/>
            <w:tcBorders>
              <w:top w:val="single" w:sz="18" w:space="0" w:color="auto"/>
              <w:bottom w:val="single" w:sz="6" w:space="0" w:color="auto"/>
            </w:tcBorders>
          </w:tcPr>
          <w:p w:rsidR="009408DE" w:rsidRDefault="00831190">
            <w:pPr>
              <w:spacing w:after="0"/>
              <w:jc w:val="center"/>
            </w:pPr>
            <w:r>
              <w:rPr>
                <w:rFonts w:hint="eastAsia"/>
              </w:rPr>
              <w:t>学号</w:t>
            </w:r>
          </w:p>
        </w:tc>
        <w:tc>
          <w:tcPr>
            <w:tcW w:w="1894" w:type="dxa"/>
            <w:tcBorders>
              <w:top w:val="single" w:sz="18" w:space="0" w:color="auto"/>
              <w:bottom w:val="single" w:sz="6" w:space="0" w:color="auto"/>
            </w:tcBorders>
          </w:tcPr>
          <w:p w:rsidR="009408DE" w:rsidRDefault="009408DE">
            <w:pPr>
              <w:spacing w:after="0"/>
              <w:ind w:firstLine="420"/>
              <w:jc w:val="center"/>
            </w:pPr>
          </w:p>
        </w:tc>
        <w:tc>
          <w:tcPr>
            <w:tcW w:w="1080" w:type="dxa"/>
            <w:tcBorders>
              <w:top w:val="single" w:sz="18" w:space="0" w:color="auto"/>
              <w:bottom w:val="single" w:sz="6" w:space="0" w:color="auto"/>
            </w:tcBorders>
          </w:tcPr>
          <w:p w:rsidR="009408DE" w:rsidRDefault="00831190">
            <w:pPr>
              <w:spacing w:after="0"/>
              <w:jc w:val="center"/>
            </w:pPr>
            <w:r>
              <w:rPr>
                <w:rFonts w:hint="eastAsia"/>
              </w:rPr>
              <w:t>组别</w:t>
            </w:r>
          </w:p>
        </w:tc>
        <w:tc>
          <w:tcPr>
            <w:tcW w:w="1740" w:type="dxa"/>
            <w:tcBorders>
              <w:top w:val="single" w:sz="18" w:space="0" w:color="auto"/>
              <w:bottom w:val="single" w:sz="6" w:space="0" w:color="auto"/>
            </w:tcBorders>
          </w:tcPr>
          <w:p w:rsidR="009408DE" w:rsidRDefault="009408DE">
            <w:pPr>
              <w:spacing w:after="0"/>
              <w:ind w:firstLine="420"/>
              <w:jc w:val="center"/>
            </w:pPr>
          </w:p>
        </w:tc>
        <w:tc>
          <w:tcPr>
            <w:tcW w:w="1033"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37"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074" w:type="dxa"/>
            <w:tcBorders>
              <w:top w:val="single" w:sz="6" w:space="0" w:color="auto"/>
              <w:bottom w:val="single" w:sz="6" w:space="0" w:color="auto"/>
            </w:tcBorders>
          </w:tcPr>
          <w:p w:rsidR="009408DE" w:rsidRDefault="00831190">
            <w:pPr>
              <w:spacing w:after="0"/>
              <w:jc w:val="center"/>
            </w:pPr>
            <w:r>
              <w:rPr>
                <w:rFonts w:cs="Calibri" w:hint="eastAsia"/>
              </w:rPr>
              <w:t>任务9.1</w:t>
            </w:r>
          </w:p>
        </w:tc>
        <w:tc>
          <w:tcPr>
            <w:tcW w:w="1153"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974" w:type="dxa"/>
            <w:gridSpan w:val="2"/>
            <w:tcBorders>
              <w:top w:val="single" w:sz="6" w:space="0" w:color="auto"/>
              <w:bottom w:val="single" w:sz="6" w:space="0" w:color="auto"/>
            </w:tcBorders>
          </w:tcPr>
          <w:p w:rsidR="009408DE" w:rsidRDefault="00831190">
            <w:pPr>
              <w:spacing w:after="0"/>
            </w:pPr>
            <w:r>
              <w:rPr>
                <w:rFonts w:cs="Calibri" w:hint="eastAsia"/>
              </w:rPr>
              <w:t>用户需求功能验收</w:t>
            </w:r>
          </w:p>
        </w:tc>
        <w:tc>
          <w:tcPr>
            <w:tcW w:w="1740" w:type="dxa"/>
            <w:tcBorders>
              <w:top w:val="single" w:sz="6" w:space="0" w:color="auto"/>
              <w:bottom w:val="single" w:sz="6" w:space="0" w:color="auto"/>
            </w:tcBorders>
          </w:tcPr>
          <w:p w:rsidR="009408DE" w:rsidRDefault="00831190">
            <w:pPr>
              <w:spacing w:after="0"/>
            </w:pPr>
            <w:r>
              <w:rPr>
                <w:rFonts w:hint="eastAsia"/>
              </w:rPr>
              <w:t>其他责任人及占比</w:t>
            </w:r>
          </w:p>
        </w:tc>
        <w:tc>
          <w:tcPr>
            <w:tcW w:w="2037"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330"/>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100"/>
              </w:numPr>
              <w:spacing w:after="0"/>
              <w:ind w:firstLineChars="300" w:firstLine="540"/>
            </w:pPr>
            <w:r>
              <w:rPr>
                <w:rFonts w:hint="eastAsia"/>
              </w:rPr>
              <w:t>项目需求验收的相关概念和作用；</w:t>
            </w:r>
          </w:p>
          <w:p w:rsidR="009408DE" w:rsidRDefault="00831190">
            <w:pPr>
              <w:numPr>
                <w:ilvl w:val="0"/>
                <w:numId w:val="100"/>
              </w:numPr>
              <w:spacing w:after="0"/>
              <w:ind w:firstLineChars="300" w:firstLine="540"/>
            </w:pPr>
            <w:r>
              <w:rPr>
                <w:rFonts w:hint="eastAsia"/>
              </w:rPr>
              <w:t>项目需求验收的主要内容</w:t>
            </w:r>
          </w:p>
          <w:p w:rsidR="009408DE" w:rsidRDefault="00831190">
            <w:pPr>
              <w:spacing w:after="0"/>
              <w:ind w:firstLineChars="100" w:firstLine="180"/>
            </w:pPr>
            <w:r>
              <w:rPr>
                <w:rFonts w:hint="eastAsia"/>
              </w:rPr>
              <w:t>任务实施：</w:t>
            </w:r>
          </w:p>
          <w:p w:rsidR="009408DE" w:rsidRDefault="00831190">
            <w:pPr>
              <w:numPr>
                <w:ilvl w:val="0"/>
                <w:numId w:val="101"/>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9408DE" w:rsidRDefault="00831190">
            <w:pPr>
              <w:numPr>
                <w:ilvl w:val="0"/>
                <w:numId w:val="101"/>
              </w:numPr>
              <w:spacing w:after="0" w:line="240" w:lineRule="auto"/>
              <w:ind w:left="485"/>
            </w:pPr>
            <w:r>
              <w:rPr>
                <w:rFonts w:cs="Times New Roman" w:hint="eastAsia"/>
                <w:szCs w:val="24"/>
              </w:rPr>
              <w:t>根据用户需求验收表，给出项目需求验收结论</w:t>
            </w:r>
            <w:r>
              <w:rPr>
                <w:rFonts w:hint="eastAsia"/>
              </w:rPr>
              <w:t>。</w:t>
            </w:r>
          </w:p>
          <w:p w:rsidR="009408DE" w:rsidRDefault="00831190">
            <w:pPr>
              <w:numPr>
                <w:ilvl w:val="0"/>
                <w:numId w:val="101"/>
              </w:numPr>
              <w:spacing w:after="0" w:line="240" w:lineRule="auto"/>
              <w:ind w:left="485"/>
            </w:pPr>
            <w:r>
              <w:rPr>
                <w:rFonts w:hint="eastAsia"/>
              </w:rPr>
              <w:t>本设计满分5分，其中完成分3分，质量分2分。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用户需求功能验收</w:t>
            </w:r>
          </w:p>
          <w:p w:rsidR="009408DE" w:rsidRDefault="00831190">
            <w:pPr>
              <w:numPr>
                <w:ilvl w:val="0"/>
                <w:numId w:val="102"/>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 w:rsidR="009408DE" w:rsidRDefault="00831190">
      <w:pPr>
        <w:pStyle w:val="21"/>
        <w:ind w:firstLine="3360"/>
        <w:rPr>
          <w:color w:val="595959" w:themeColor="text1" w:themeTint="A6"/>
        </w:rPr>
      </w:pPr>
      <w:bookmarkStart w:id="59" w:name="_Toc7871"/>
      <w:r>
        <w:rPr>
          <w:rFonts w:hint="eastAsia"/>
          <w:color w:val="595959" w:themeColor="text1" w:themeTint="A6"/>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9408DE">
        <w:trPr>
          <w:cantSplit/>
          <w:trHeight w:val="331"/>
        </w:trPr>
        <w:tc>
          <w:tcPr>
            <w:tcW w:w="1206" w:type="dxa"/>
            <w:tcBorders>
              <w:top w:val="single" w:sz="18" w:space="0" w:color="auto"/>
              <w:bottom w:val="single" w:sz="6" w:space="0" w:color="auto"/>
            </w:tcBorders>
          </w:tcPr>
          <w:p w:rsidR="009408DE" w:rsidRDefault="00831190">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9408DE" w:rsidRDefault="009408DE">
            <w:pPr>
              <w:spacing w:after="0"/>
              <w:ind w:firstLine="420"/>
            </w:pPr>
          </w:p>
        </w:tc>
        <w:tc>
          <w:tcPr>
            <w:tcW w:w="963" w:type="dxa"/>
            <w:tcBorders>
              <w:top w:val="single" w:sz="18" w:space="0" w:color="auto"/>
              <w:bottom w:val="single" w:sz="6" w:space="0" w:color="auto"/>
            </w:tcBorders>
          </w:tcPr>
          <w:p w:rsidR="009408DE" w:rsidRDefault="00831190">
            <w:pPr>
              <w:spacing w:after="0"/>
              <w:jc w:val="center"/>
            </w:pPr>
            <w:r>
              <w:rPr>
                <w:rFonts w:hint="eastAsia"/>
              </w:rPr>
              <w:t>学号</w:t>
            </w:r>
          </w:p>
        </w:tc>
        <w:tc>
          <w:tcPr>
            <w:tcW w:w="1831" w:type="dxa"/>
            <w:tcBorders>
              <w:top w:val="single" w:sz="18" w:space="0" w:color="auto"/>
              <w:bottom w:val="single" w:sz="6" w:space="0" w:color="auto"/>
            </w:tcBorders>
          </w:tcPr>
          <w:p w:rsidR="009408DE" w:rsidRDefault="009408DE">
            <w:pPr>
              <w:spacing w:after="0"/>
              <w:ind w:firstLine="420"/>
              <w:jc w:val="center"/>
            </w:pPr>
          </w:p>
        </w:tc>
        <w:tc>
          <w:tcPr>
            <w:tcW w:w="1080" w:type="dxa"/>
            <w:tcBorders>
              <w:top w:val="single" w:sz="18" w:space="0" w:color="auto"/>
              <w:bottom w:val="single" w:sz="6" w:space="0" w:color="auto"/>
            </w:tcBorders>
          </w:tcPr>
          <w:p w:rsidR="009408DE" w:rsidRDefault="00831190">
            <w:pPr>
              <w:spacing w:after="0"/>
              <w:jc w:val="center"/>
            </w:pPr>
            <w:r>
              <w:rPr>
                <w:rFonts w:hint="eastAsia"/>
              </w:rPr>
              <w:t>组别</w:t>
            </w:r>
          </w:p>
        </w:tc>
        <w:tc>
          <w:tcPr>
            <w:tcW w:w="1740" w:type="dxa"/>
            <w:tcBorders>
              <w:top w:val="single" w:sz="18" w:space="0" w:color="auto"/>
              <w:bottom w:val="single" w:sz="6" w:space="0" w:color="auto"/>
            </w:tcBorders>
          </w:tcPr>
          <w:p w:rsidR="009408DE" w:rsidRDefault="009408DE">
            <w:pPr>
              <w:spacing w:after="0"/>
              <w:ind w:firstLine="420"/>
              <w:jc w:val="center"/>
            </w:pPr>
          </w:p>
        </w:tc>
        <w:tc>
          <w:tcPr>
            <w:tcW w:w="1033" w:type="dxa"/>
            <w:tcBorders>
              <w:top w:val="single" w:sz="18" w:space="0" w:color="auto"/>
              <w:bottom w:val="single" w:sz="6" w:space="0" w:color="auto"/>
            </w:tcBorders>
          </w:tcPr>
          <w:p w:rsidR="009408DE" w:rsidRDefault="00831190">
            <w:pPr>
              <w:spacing w:after="0"/>
              <w:jc w:val="center"/>
            </w:pPr>
            <w:r>
              <w:rPr>
                <w:rFonts w:hint="eastAsia"/>
              </w:rPr>
              <w:t>绩效</w:t>
            </w:r>
          </w:p>
        </w:tc>
        <w:tc>
          <w:tcPr>
            <w:tcW w:w="1004" w:type="dxa"/>
            <w:tcBorders>
              <w:top w:val="single" w:sz="18" w:space="0" w:color="auto"/>
              <w:bottom w:val="single" w:sz="6" w:space="0" w:color="auto"/>
            </w:tcBorders>
          </w:tcPr>
          <w:p w:rsidR="009408DE" w:rsidRDefault="009408DE">
            <w:pPr>
              <w:spacing w:after="0"/>
              <w:ind w:firstLine="420"/>
              <w:jc w:val="center"/>
            </w:pPr>
          </w:p>
        </w:tc>
      </w:tr>
      <w:tr w:rsidR="009408DE">
        <w:trPr>
          <w:cantSplit/>
          <w:trHeight w:val="333"/>
        </w:trPr>
        <w:tc>
          <w:tcPr>
            <w:tcW w:w="1206" w:type="dxa"/>
            <w:tcBorders>
              <w:top w:val="single" w:sz="6" w:space="0" w:color="auto"/>
              <w:bottom w:val="single" w:sz="6" w:space="0" w:color="auto"/>
            </w:tcBorders>
          </w:tcPr>
          <w:p w:rsidR="009408DE" w:rsidRDefault="00831190">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9408DE" w:rsidRDefault="00831190">
            <w:pPr>
              <w:spacing w:after="0"/>
              <w:jc w:val="center"/>
            </w:pPr>
            <w:r>
              <w:rPr>
                <w:rFonts w:cs="Calibri" w:hint="eastAsia"/>
              </w:rPr>
              <w:t>任务9.2</w:t>
            </w:r>
          </w:p>
        </w:tc>
        <w:tc>
          <w:tcPr>
            <w:tcW w:w="963" w:type="dxa"/>
            <w:tcBorders>
              <w:top w:val="single" w:sz="6" w:space="0" w:color="auto"/>
              <w:bottom w:val="single" w:sz="6" w:space="0" w:color="auto"/>
            </w:tcBorders>
          </w:tcPr>
          <w:p w:rsidR="009408DE" w:rsidRDefault="00831190">
            <w:pPr>
              <w:spacing w:after="0"/>
              <w:jc w:val="center"/>
            </w:pPr>
            <w:r>
              <w:rPr>
                <w:rFonts w:hint="eastAsia"/>
              </w:rPr>
              <w:t>任务名称</w:t>
            </w:r>
          </w:p>
        </w:tc>
        <w:tc>
          <w:tcPr>
            <w:tcW w:w="2911" w:type="dxa"/>
            <w:gridSpan w:val="2"/>
            <w:tcBorders>
              <w:top w:val="single" w:sz="6" w:space="0" w:color="auto"/>
              <w:bottom w:val="single" w:sz="6" w:space="0" w:color="auto"/>
            </w:tcBorders>
          </w:tcPr>
          <w:p w:rsidR="009408DE" w:rsidRDefault="00831190">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9408DE" w:rsidRDefault="00831190">
            <w:pPr>
              <w:spacing w:after="0"/>
            </w:pPr>
            <w:r>
              <w:rPr>
                <w:rFonts w:hint="eastAsia"/>
              </w:rPr>
              <w:t>其他完成者及占比</w:t>
            </w:r>
          </w:p>
        </w:tc>
        <w:tc>
          <w:tcPr>
            <w:tcW w:w="2037" w:type="dxa"/>
            <w:gridSpan w:val="2"/>
            <w:tcBorders>
              <w:top w:val="single" w:sz="6" w:space="0" w:color="auto"/>
              <w:bottom w:val="single" w:sz="6" w:space="0" w:color="auto"/>
            </w:tcBorders>
          </w:tcPr>
          <w:p w:rsidR="009408DE" w:rsidRDefault="009408DE">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408DE">
        <w:trPr>
          <w:trHeight w:val="13543"/>
        </w:trPr>
        <w:tc>
          <w:tcPr>
            <w:tcW w:w="10207" w:type="dxa"/>
            <w:tcBorders>
              <w:tl2br w:val="nil"/>
              <w:tr2bl w:val="nil"/>
            </w:tcBorders>
          </w:tcPr>
          <w:p w:rsidR="009408DE" w:rsidRDefault="00831190">
            <w:pPr>
              <w:spacing w:after="0"/>
              <w:ind w:firstLineChars="100" w:firstLine="180"/>
            </w:pPr>
            <w:r>
              <w:rPr>
                <w:rFonts w:hint="eastAsia"/>
              </w:rPr>
              <w:t>知识准备：</w:t>
            </w:r>
          </w:p>
          <w:p w:rsidR="009408DE" w:rsidRDefault="00831190">
            <w:pPr>
              <w:numPr>
                <w:ilvl w:val="0"/>
                <w:numId w:val="103"/>
              </w:numPr>
              <w:spacing w:after="0"/>
              <w:ind w:firstLineChars="300" w:firstLine="540"/>
            </w:pPr>
            <w:r>
              <w:rPr>
                <w:rFonts w:hint="eastAsia"/>
              </w:rPr>
              <w:t>项目命名规范验收的相关概念和作用；</w:t>
            </w:r>
          </w:p>
          <w:p w:rsidR="009408DE" w:rsidRDefault="00831190">
            <w:pPr>
              <w:numPr>
                <w:ilvl w:val="0"/>
                <w:numId w:val="103"/>
              </w:numPr>
              <w:spacing w:after="0"/>
              <w:ind w:firstLineChars="300" w:firstLine="540"/>
            </w:pPr>
            <w:r>
              <w:rPr>
                <w:rFonts w:hint="eastAsia"/>
              </w:rPr>
              <w:t>项目命名规范验收的主要内容</w:t>
            </w:r>
          </w:p>
          <w:p w:rsidR="009408DE" w:rsidRDefault="00831190">
            <w:pPr>
              <w:spacing w:after="0"/>
              <w:ind w:firstLineChars="100" w:firstLine="180"/>
            </w:pPr>
            <w:r>
              <w:rPr>
                <w:rFonts w:hint="eastAsia"/>
              </w:rPr>
              <w:t>任务实施：</w:t>
            </w:r>
          </w:p>
          <w:p w:rsidR="009408DE" w:rsidRDefault="00831190">
            <w:pPr>
              <w:numPr>
                <w:ilvl w:val="0"/>
                <w:numId w:val="104"/>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9408DE" w:rsidRDefault="00831190">
            <w:pPr>
              <w:numPr>
                <w:ilvl w:val="0"/>
                <w:numId w:val="104"/>
              </w:numPr>
              <w:spacing w:after="0" w:line="240" w:lineRule="auto"/>
              <w:ind w:left="485"/>
            </w:pPr>
            <w:r>
              <w:rPr>
                <w:rFonts w:cs="Times New Roman" w:hint="eastAsia"/>
                <w:szCs w:val="24"/>
              </w:rPr>
              <w:t>根据项目命名规范验收表，给出项目命名规范验收结论</w:t>
            </w:r>
            <w:r>
              <w:rPr>
                <w:rFonts w:hint="eastAsia"/>
              </w:rPr>
              <w:t>。</w:t>
            </w:r>
          </w:p>
          <w:p w:rsidR="009408DE" w:rsidRDefault="00831190">
            <w:pPr>
              <w:numPr>
                <w:ilvl w:val="0"/>
                <w:numId w:val="104"/>
              </w:numPr>
              <w:spacing w:after="0" w:line="240" w:lineRule="auto"/>
              <w:ind w:left="485"/>
            </w:pPr>
            <w:r>
              <w:rPr>
                <w:rFonts w:hint="eastAsia"/>
              </w:rPr>
              <w:t>本设计满分5分，其中完成分3分，质量分2分。</w:t>
            </w:r>
          </w:p>
          <w:p w:rsidR="009408DE" w:rsidRDefault="009408DE">
            <w:pPr>
              <w:spacing w:after="0" w:line="240" w:lineRule="auto"/>
              <w:ind w:left="485"/>
            </w:pPr>
          </w:p>
          <w:p w:rsidR="009408DE" w:rsidRDefault="00831190">
            <w:pPr>
              <w:spacing w:after="0" w:line="240" w:lineRule="auto"/>
              <w:ind w:left="485"/>
              <w:jc w:val="center"/>
              <w:rPr>
                <w:rFonts w:cs="Times New Roman"/>
                <w:szCs w:val="24"/>
              </w:rPr>
            </w:pPr>
            <w:r>
              <w:rPr>
                <w:rFonts w:hint="eastAsia"/>
                <w:sz w:val="28"/>
                <w:szCs w:val="28"/>
              </w:rPr>
              <w:t>用户需求功能验收</w:t>
            </w:r>
          </w:p>
          <w:p w:rsidR="009408DE" w:rsidRDefault="00831190">
            <w:pPr>
              <w:numPr>
                <w:ilvl w:val="0"/>
                <w:numId w:val="105"/>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9408DE" w:rsidRDefault="00831190">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9408DE" w:rsidRDefault="009408DE">
            <w:pPr>
              <w:ind w:firstLineChars="407" w:firstLine="733"/>
            </w:pPr>
          </w:p>
          <w:p w:rsidR="009408DE" w:rsidRDefault="009408DE">
            <w:pPr>
              <w:ind w:firstLineChars="407" w:firstLine="733"/>
            </w:pPr>
          </w:p>
        </w:tc>
      </w:tr>
    </w:tbl>
    <w:p w:rsidR="009408DE" w:rsidRDefault="009408DE">
      <w:pPr>
        <w:tabs>
          <w:tab w:val="left" w:pos="8205"/>
        </w:tabs>
        <w:rPr>
          <w:rFonts w:cs="Calibri"/>
        </w:rPr>
      </w:pPr>
    </w:p>
    <w:sectPr w:rsidR="009408DE">
      <w:headerReference w:type="default" r:id="rId13"/>
      <w:footerReference w:type="default" r:id="rId14"/>
      <w:footerReference w:type="first" r:id="rId15"/>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4467" w:rsidRDefault="00D64467">
      <w:pPr>
        <w:spacing w:line="240" w:lineRule="auto"/>
      </w:pPr>
      <w:r>
        <w:separator/>
      </w:r>
    </w:p>
  </w:endnote>
  <w:endnote w:type="continuationSeparator" w:id="0">
    <w:p w:rsidR="00D64467" w:rsidRDefault="00D64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190" w:rsidRDefault="00831190">
    <w:pPr>
      <w:pStyle w:val="aff6"/>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31190" w:rsidRDefault="00831190">
                          <w:pPr>
                            <w:pStyle w:val="aff6"/>
                          </w:pPr>
                          <w:r>
                            <w:fldChar w:fldCharType="begin"/>
                          </w:r>
                          <w:r>
                            <w:instrText xml:space="preserve"> PAGE  \* MERGEFORMAT </w:instrText>
                          </w:r>
                          <w:r>
                            <w:fldChar w:fldCharType="separate"/>
                          </w:r>
                          <w:r w:rsidR="00A95C9C">
                            <w:rPr>
                              <w:noProof/>
                            </w:rP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831190" w:rsidRDefault="00831190">
                    <w:pPr>
                      <w:pStyle w:val="aff6"/>
                    </w:pPr>
                    <w:r>
                      <w:fldChar w:fldCharType="begin"/>
                    </w:r>
                    <w:r>
                      <w:instrText xml:space="preserve"> PAGE  \* MERGEFORMAT </w:instrText>
                    </w:r>
                    <w:r>
                      <w:fldChar w:fldCharType="separate"/>
                    </w:r>
                    <w:r w:rsidR="00A95C9C">
                      <w:rPr>
                        <w:noProof/>
                      </w:rPr>
                      <w:t>20</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190" w:rsidRDefault="00831190">
    <w:pPr>
      <w:pStyle w:val="aff6"/>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31190" w:rsidRDefault="00831190">
                          <w:pPr>
                            <w:pStyle w:val="aff6"/>
                          </w:pPr>
                          <w:r>
                            <w:fldChar w:fldCharType="begin"/>
                          </w:r>
                          <w:r>
                            <w:instrText xml:space="preserve"> PAGE  \* MERGEFORMAT </w:instrText>
                          </w:r>
                          <w:r>
                            <w:fldChar w:fldCharType="separate"/>
                          </w:r>
                          <w:r w:rsidR="003B73CC">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831190" w:rsidRDefault="00831190">
                    <w:pPr>
                      <w:pStyle w:val="aff6"/>
                    </w:pPr>
                    <w:r>
                      <w:fldChar w:fldCharType="begin"/>
                    </w:r>
                    <w:r>
                      <w:instrText xml:space="preserve"> PAGE  \* MERGEFORMAT </w:instrText>
                    </w:r>
                    <w:r>
                      <w:fldChar w:fldCharType="separate"/>
                    </w:r>
                    <w:r w:rsidR="003B73CC">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4467" w:rsidRDefault="00D64467">
      <w:pPr>
        <w:spacing w:after="0"/>
      </w:pPr>
      <w:r>
        <w:separator/>
      </w:r>
    </w:p>
  </w:footnote>
  <w:footnote w:type="continuationSeparator" w:id="0">
    <w:p w:rsidR="00D64467" w:rsidRDefault="00D6446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190" w:rsidRDefault="00831190">
    <w:pPr>
      <w:pStyle w:val="aff9"/>
    </w:pPr>
    <w:r>
      <w:rPr>
        <w:rFonts w:hint="eastAsia"/>
        <w:noProof/>
      </w:rPr>
      <mc:AlternateContent>
        <mc:Choice Requires="wpg">
          <w:drawing>
            <wp:anchor distT="0" distB="0" distL="114300" distR="114300" simplePos="0" relativeHeight="251661312" behindDoc="0" locked="0" layoutInCell="1" allowOverlap="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xmlns:wpsCustomData="http://www.wps.cn/officeDocument/2013/wpsCustomData">
          <w:pict>
            <v:group id="组 10" o:spid="_x0000_s1026" o:spt="203" style="position:absolute;left:0pt;margin-left:32.1pt;margin-top:-108.6pt;height:1015.5pt;width:624.9pt;mso-position-horizontal-relative:page;mso-position-vertical-relative:page;z-index:251661312;mso-width-relative:page;mso-height-relative:page;mso-width-percent:1018;mso-height-percent:1282;" coordsize="7936230,12897066" o:gfxdata="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">
              <o:lock v:ext="edit" aspectratio="f"/>
              <v:shape id="任意多边形：形状 10" o:spid="_x0000_s1026" o:spt="100" style="position:absolute;left:135467;top:0;flip:x;height:2618533;width:2653030;rotation:11796480f;v-text-anchor:middle;" fillcolor="#FFFFFF [3212]" filled="t" stroked="f" coordsize="2647519,2612594" o:gfxdata="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zifuvQAA&#10;ANoAAAAPAAAAAAAAAAEAIAAAACIAAABkcnMvZG93bnJldi54bWxQSwECFAAUAAAACACHTuJAMy8F&#10;njsAAAA5AAAAEAAAAAAAAAABACAAAAAMAQAAZHJzL3NoYXBleG1sLnhtbFBLBQYAAAAABgAGAFsB&#10;AAC2AwAAAAA=&#10;" path="m1439383,2598425l1427010,2605087,1427751,2605405xm1542263,2530792c1527023,2534602,1516545,2538412,1502258,2540317c1487970,2542222,1470825,2545079,1442250,2547937c1442250,2545079,1440345,2543174,1439393,2540317c1452728,2540317,1465110,2538412,1481303,2536507c1496543,2534602,1515593,2533649,1542263,2530792xm1646324,2520821l1643880,2521511,1645133,2521267xm899801,2506503c908612,2507932,922185,2511742,942187,2517457c947902,2518409,954570,2518409,960285,2518409c977430,2526982,993622,2535555,1010767,2543175c1017435,2544127,1026007,2546032,1033627,2547937l1035057,2548414,1040295,2543175c1046962,2545080,1053630,2546985,1060297,2548890c1066965,2550795,1073632,2551747,1080300,2553652l1119713,2562818,1120305,2562225c1134592,2564130,1150785,2566987,1166025,2569845c1172692,2570797,1180312,2571750,1187932,2573655c1195552,2574607,1203172,2575560,1209840,2575560c1223175,2575560,1237462,2576512,1254607,2577465c1271752,2577465,1291755,2578417,1315567,2576512l1318213,2576512,1324140,2573178c1328188,2571750,1333189,2570321,1337475,2568892c1342238,2568892,1347000,2568654,1351048,2568654c1355096,2568654,1358430,2568892,1360335,2569844l1362835,2576512,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971715,2541270c964095,2537459,955522,2533650,945997,2529840c935520,2526982,925995,2524125,916470,2520315c905992,2516505,896467,2513647,885990,2509837c886943,2506027,890991,2505075,899801,2506503xm1460492,2486082l1445939,2488303,1345293,2493385,1378432,2497454c1380337,2496502,1383195,2496502,1387005,2495549c1407007,2492692,1426057,2490787,1446060,2488882c1448203,2488406,1451716,2487751,1455778,2486992xm1550918,2472281l1501488,2479825,1518450,2480309c1528928,2479833,1536786,2477928,1542858,2475785xm1731355,2470078l1576323,2511364,1654777,2493883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705613,2341924,705967,2340292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1435583,2535555,1475761,2525510,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1741335,2466975c1748955,2462212,1758480,2456497,1765148,2452687c1769910,2450782,1773720,2449830,1778483,2447925l1779371,2447679,1785150,2441257c1795628,2437447,1806105,2433637,1816583,2429827c1827060,2425065,1837538,2421255,1847063,2417445c1848015,2413635,1857540,2409825,1868018,2405062c1878495,2400300,1889925,2395537,1895640,2390775c1903260,2387917,1910880,2385060,1918500,2381250l1934176,2374435,1942313,2368867c1955648,2360295,1969935,2352675,1982318,2345055c1997558,2339340,2017560,2327910,2038515,2314575xm460060,2262062l463676,2265164,464911,2265793xm2099802,2237197l2099475,2237422,2099475,2237694,2100989,2237910,2101380,2237422xm2120380,2222979l2114756,2226864,2113762,2227897,2117618,2225429xm382287,2175002l418261,2217358,389737,2183129xm2187820,2174974l2187735,2175004,2187105,2179320c2179485,2186940,2176627,2191702,2171865,2196465c2168055,2201227,2163292,2206942,2153767,2216467l2154858,2216216,2171865,2197417c2175675,2192655,2179485,2187892,2187105,2180272c2188296,2177177,2188475,2175510,2187820,2174974xm475386,2153525l477272,2155822,477367,2155507xm334493,2131694c337350,2128837,346875,2133599,359258,2147887l360474,2149319,371759,2151816c377593,2155745,385451,2163127,397357,2175509c409740,2185987,423075,2195512,432600,2204084c442125,2212657,447840,2220277,447840,2225039c450697,2228849,452602,2231707,456412,2235517c468795,2245994,479272,2255519,492607,2265997c489750,2269807,484987,2271712,482130,2274569l448422,2237115,446888,2237422,478787,2272865,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414503,2217419c407835,2211704,401168,2206942,394500,2201227c387833,2195512,382118,2189797,375450,2184082c368783,2175509,361163,2166937,354495,2158364c347828,2149792,341160,2140267,334493,2131694xm2432850,1980247l2432367,1980454,2421964,2005422xm2422850,1860918l2397608,1897379c2392845,1904999,2389035,1912619,2385225,1920239c2380463,1927859,2376653,1934527,2372843,1941194c2363318,1954529,2353793,1967864,2343315,1980247c2334743,1993582,2327123,2005964,2317598,2019299c2309978,2029777,2302358,2040254,2294738,2050732l2292832,2051897,2291272,2054208,2293785,2052637c2301405,2042160,2309025,2031682,2316645,2021205c2325218,2007870,2333790,1995487,2342363,1982152c2352840,1969770,2362365,1956435,2371890,1943100c2375700,1936432,2380463,1929765,2384273,1922145c2388083,1914525,2392845,1906905,2396655,1899285c2405228,1884045,2414753,1870710,2422373,1862137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2436235,1807870,2459520,1766887xm2472460,1674043l2444672,1749965c2427321,1790989,2407787,1830865,2386218,1869449l2377660,1882980,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2141046,2177871,2125512,2190534,2112810,2205037c2097570,2217420,2082330,2228850,2066137,2240280l2058824,2244900,2038960,2261093,2036092,2262956,2031847,2266950c2019465,2275522,2007082,2284095,1994700,2291715c1982317,2299335,1969935,2306955,1957552,2314575l1953300,2316730,1928148,2333067,1920351,2337000,1912785,2342197c1905165,2346960,1896592,2351722,1887067,2356485l1863038,2365909,1809483,2392922c1768715,2410756,1726785,2426426,1683836,2439784l1596280,2462297,1667040,2448877c1671802,2447924,1675612,2446972,1680375,2446019c1690852,2437447,1711807,2432684,1723237,2430779c1732762,2427922,1742287,2425064,1749907,2422207c1761337,2411729,1783245,2406014,1792770,2400299c1808962,2394584,1825155,2388869,1841347,2383154l1872470,2370949,1886115,2363152,1898496,2359343,1915642,2349817,1920147,2346686,1931835,2335530c1939455,2330767,1948980,2325052,1957552,2320290l1986810,2305948,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2314740,1994534c2322360,1983104,2331885,1969769,2339505,1956434c2342363,1952624,2344268,1948814,2347125,1945004l2357257,1930951,2360460,1925002c2369032,1912619,2375700,1900237,2380462,1890712c2395702,1864042,2407132,1837372,2419515,1809749c2430945,1782127,2443327,1754504,2457615,1723072c2459044,1714500,2464759,1699974,2468807,1687829xm2576677,1589722l2573820,1591627,2573820,1591627xm2585674,1533271l2585332,1534956,2588107,1538287c2590965,1541145,2593822,1544955,2596680,1547812c2598585,1545907,2600490,1544002,2602395,1544002l2602539,1543271,2598585,1545907c2594775,1544002,2591918,1540192,2589060,1537334xm2577184,1425070l2576519,1425107,2575314,1425174,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2207107,2187892c2195677,2200275,2188057,2208847,2179485,2216467c2169960,2223135,2159482,2229802,2149957,2237422l2126145,2256472,2103587,2272957,2107095,2272665,2131860,2254567,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2575725,1450657c2576677,1443037,2576677,1436370,2576677,1426845xm2597632,1404937l2586541,1451152,2586542,1451152,2597633,1404938xm2606205,1395412c2604300,1399222,2602395,1402080,2600490,1407795l2599181,1433750c2599062,1441132,2599062,1448276,2598585,1458277l2589060,1487586,2589060,1490934,2600490,1458277c2601443,1438274,2600490,1429702,2602395,1407794l2606836,1398173xm2565247,1354454l2559006,1369207,2556675,1390650,2553670,1380633,2552571,1382047,2555723,1392555c2554770,1397317,2554770,1402080,2553818,1407795c2555723,1410652,2556675,1415415,2557628,1420177l2560581,1420013,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134670,887199xm191618,750570c176378,775335,173520,782955,170663,789622c164948,795337,160185,801052,153518,803910l153477,804822,151819,841286,151867,841199,153518,804862c159233,801052,164948,795337,170663,790574c173520,783907,177330,776287,191618,751522l192332,751998,192689,751284xm203047,667702c199237,670560,194475,673417,189712,677227c183045,689610,178282,700087,169710,719137l174286,722798,174435,722155,170663,719137c179235,700087,183998,689609,190665,677227l202473,668793xm276390,613410l275187,614373,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95415,1216342c96367,1203007,98272,1188719,99225,1176337c101130,1156334,104940,1137284,107797,1117282l114596,1109123,124469,1043051,123990,1031557,133400,1004580,138999,981931,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298297,521970,298297,521969xm465169,382550l464986,382696,464430,383325,456651,391477,454684,394338,453399,395790c451546,398815,450698,401003,447840,403860c428790,425767,408788,447675,389738,472440c384023,479107,378308,484822,373545,491490c367830,498157,363068,504825,357353,511492l285752,590631,358305,510540c364020,503872,368782,497205,374497,490537c380212,483870,385927,478155,390690,471487c409740,446722,429742,425767,448792,402907l454684,394338,464430,383325xm489348,316869c487763,316669,484470,318176,481127,319733l475013,322003,473558,323849c469748,326707,465938,329564,463080,333374c453555,339089,445935,343852,436410,350519l418313,370522,401168,390524c397358,393382,394500,396239,389738,401002l389350,400516,378546,413504c374736,418862,369735,425768,360210,436245l330683,468630,335445,474344,335536,474264,331635,469582c341160,459105,352590,447675,361162,437197c380212,416242,381165,409575,390690,401002c395452,396240,399262,393382,402120,390525l419265,370522,437362,350520c446887,344805,454507,340042,464032,333375c467842,330517,471652,326707,474510,323850c476415,324326,481654,321469,485940,319564l489548,318444xm1868970,144780c1890877,153352,1906117,160020,1917547,166687c1928977,172402,1935645,178117,1938502,183832c1920405,174307,1904212,167640,1891830,160972c1879447,154305,1871827,148590,1868970,144780xm1710855,75247c1719427,75247,1733715,78104,1748955,83819c1765147,90487,1783245,100012,1802295,110489c1750860,94297,1716570,83819,1710855,75247xm1137451,68937c1133641,68580,1127926,69056,1117448,71437c1104113,73342,1088873,75247,1074585,77152c1061250,80010,1046010,83820,1032675,86677c1026960,88582,1021245,90487,1014578,92392c1007910,94297,1001243,96202,993623,98107l947769,107115,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495465,367665c497370,366713,500764,364272,504752,361295l512657,355403,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980289,104524,1140765,69904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450243,379593,450697,380047c388785,439102,334492,503872,285915,573404c271627,593407,260197,607694,252577,619124c244957,630554,240195,639127,237337,646747c232575,655319,226860,663892,222097,672464c212572,690562,203047,708659,193522,725804l162439,774785,162090,776287c158280,784860,155422,795337,151612,804862c148755,810577,146850,814387,143992,818197l142087,820102,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86842,1075372c89700,1058227,91605,1040130,94462,1022985l96848,1023781,97055,1022896,94463,1022032c99225,1002029,103035,983932,107798,964882c111608,951547,115418,938212,120180,925829l133454,886956,132563,886777c135420,877252,134468,871537,134468,862965c134468,854392,135420,842010,144945,818197c146850,814387,148755,809625,152565,804862l152821,804166,163043,776287c173520,759142,183045,742950,194475,726757c204000,708660,212573,690562,223050,673417c227813,665797,233528,656272,238290,647700c241148,640080,245910,631507,253530,620077c261150,608647,272580,594360,286868,574357c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c860273,123825,916470,101917,974573,83820c989813,81915,1003148,80010,1018388,78105c1027913,74295,1038390,70485,1049820,66675c1061250,62865,1073633,59055,1086015,57150c1111733,52387,1138403,47625,1162215,46672c1198887,43338,1235558,41433,1272229,41076l1360655,44043xm1404150,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1375575,25717c1367002,28574,1391767,30479,1381290,35242c1401292,39052,1421295,42862,1438440,46672l1413008,47116,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1687043,100012,1704188,105727,1704409,105929,1716704,108049c1727330,110549,1739921,114716,1746499,119121l1750661,125427,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2002949,264417c2327259,483516,2540483,854556,2540483,1275397l2540081,1283368,2550960,1284922c2554770,1287779,2557627,1289684,2561437,1292542c2562390,1303019,2564295,1305877,2566200,1318259c2571915,1329689,2578582,1339214,2584297,1348739l2591918,1349432,2591918,1342072,2599661,1320563,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2615730,1428749,2619621,1426155,2621445,1410652,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2378557,2079307c2372842,2073592,2341410,2118360,2327122,2135505l2316996,2151085,2327122,2136457c2341410,2120264,2372842,2075497,2378557,2080259c2375700,2100262,2348077,2125979,2339505,2139314c2331885,2148363,2325456,2155031,2319383,2160389l2303230,2172263,2302357,2173605,2292258,2181374,2291880,2184082c2277592,2199322,2263305,2215515,2247112,2229802c2231872,2245042,2216632,2260282,2199487,2273617l2197285,2275215,2181390,2295524c2169960,2306002,2156625,2314574,2143290,2324099l2107681,2350806,2107553,2350961,2143290,2325052c2155672,2315527,2169007,2306002,2181390,2296477c2173770,2309812,2163292,2318384,2149957,2327909c2139004,2337911,2131146,2341959,2124359,2344578l2106651,2352057,2106142,2352675c2099475,2357437,2093760,2361247,2087092,2365057l2079914,2368384,2061852,2383036c2055184,2388156,2049469,2392204,2044230,2395537c2034705,2403157,2027085,2407920,2017560,2412682c2019465,2409825,2014703,2411730,2008988,2413635l1999460,2417870,1997979,2418995,2009940,2414587c2015655,2412682,2019465,2410777,2018513,2413635c2011845,2423160,1998510,2431732,1984223,2439352c1976603,2443162,1969935,2446972,1962315,2450783c1954695,2454592,1947075,2457450,1940408,2461260l1924934,2463581,1922310,2465070c1898497,2476500,1874685,2486025,1849920,2496502l1846229,2497341,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1717522,2540317c1711807,2541270,1706092,2543175,1700377,2544127c1688947,2546985,1676565,2550795,1665135,2552700l1663973,2553240,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1720380,2566034c1711808,2568892,1704188,2570797,1697520,2572702c1683233,2576512,1672755,2578417,1663230,2581274c1663707,2578893,1657754,2578893,1649062,2580084l1619428,2585850,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1511782,2587942c1531785,2584132,1550835,2579369,1568932,2575559c1585125,2570797,1596555,2568892,1607032,2566987c1617510,2566034,1627035,2566034,1635607,2566034l1637595,2565111,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2295423,2144085,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1179360,2555557,1130192,2546452,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1209840,2530792c1221270,2535554,1229843,2539364,1239368,2543174c1224128,2543174,1207935,2542222,1193648,2541269l1194008,2541036,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386880,2090737c376403,2080260,365925,2068830,355448,2056447c353543,2049780,339255,2031682,351638,2039302c346875,2033587,343065,2026920,339255,2022157l337780,2019844,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237654,1833303,228809,1817250,214411,1784874,197332,1756409c190665,1737359,183045,1718309,176377,1699259l158424,1640674,152529,1623596c142540,1590017,133959,1555831,126853,1521108l115498,1446707,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65649,1219200c65887,1207294,66839,1194911,67792,1183957l71602,1176814,71602,1172527c69697,1178242,66840,1182052,63982,1186815c62077,1183005,59220,1181100,57315,1177290c53505,1171575,54457,1120140,44932,1160145l42670,1146572,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24930,1243965c23025,1234440,23025,1223962,23025,1209675c23025,1195387,23977,1178242,24930,1157287c24930,1152525,25882,1147762,25882,1143000c26835,1135380,27787,1126807,28740,1119187c32550,1105852,36360,1089660,40170,1076325l45865,1047851,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86843,1670685c97320,1697355,103988,1711642,107798,1721167c112560,1730692,114465,1737360,115418,1746885c111608,1745932,106845,1736407,101130,1724977c95415,1713547,90653,1700212,85890,1690687c81128,1678305,89700,1712595,84938,1700212l76651,1674524,70650,1675447c67792,1667827,65887,1660207,63982,1653540c53505,1643062,45885,1621155,41122,1601152c36360,1581150,32550,1562100,26835,1554480c22072,1537335,22072,1519237,25882,1515427c23977,1500187,21120,1484947,19215,1469707c17310,1454467,16357,1439227,14452,1423987c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56362,985718c58267,975597,59696,966311,57315,961072c60172,949642,63030,941069,65887,929639c70650,914399,74460,898207,79222,882014c83985,865822,89700,849629,95415,833437l96628,832072,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345922,429577c348780,423862,354495,417195,361162,409575c367830,402907,375450,396240,381165,390525l382889,392440,382118,391477c390690,382904,398310,374332,406883,366712c414503,359092,423075,351472,431648,343852c442125,333374,448793,324802,458318,315277c470700,305752,484035,296227,495465,287654c508800,277177,522135,267652,535470,258127l559389,241440,575475,226694c585000,220979,594525,215264,604050,209549c613575,203834,624052,199072,634530,193357l638565,191282,648937,181094c654771,176688,661201,172402,665963,168592c673583,162877,679298,160496,684656,159067l697880,156023,700252,154304c782167,109537,869797,74294,959332,49529l968945,47439,995527,38099c1001719,36194,1008148,35003,1013863,34408l1023424,34327,1026960,33337c1097445,17144,1169835,7619,1244130,4762c1262704,5238,1283897,4762,1305804,4524c1327712,4285,1350334,4285,1371765,5714l1372993,6635,1405103,2857c1415580,4762,1425105,5714,1434630,7619c1444155,9524,1453680,10477,1464158,13334l1479392,16797,1463205,12382c1453680,10477,1443202,8572,1433677,6667c1424152,4762,1414627,3810,1404150,1905c1404150,1905,1404150,952,1404150,0xe">
                <v:path o:connectlocs="1442379,2604331;1429980,2611008;1430722,2611327;1545473,2536545;1505385,2546091;1445252,2553729;1442389,2546091;1484386,2542273;1545473,2536545;1649750,2526551;1647301,2527242;1648557,2526998;901674,2512200;944148,2523179;962283,2524133;1012870,2548956;1035778,2553729;1037211,2554207;1042460,2548956;1062504,2554684;1082548,2559457;1122043,2568643;1122636,2568049;1168452,2575686;1190404,2579505;1212358,2581414;1257218,2583324;1318305,2582368;1320956,2582368;1326896,2579027;1340259,2574731;1353860,2574493;1363166,2575685;1365671,2582368;1387028,2582368;1380347,2591915;1376529,2596689;1364120,2602417;1341213,2602417;1311624,2600508;1247673,2598598;1199949,2594780;1157952,2589052;1115955,2582368;1052005,2572822;1002372,2556593;1002946,2556176;973737,2547046;947966,2535590;918377,2526044;887834,2515542;901674,2512200;1463532,2491733;1448948,2493959;1348093,2499053;1381301,2503131;1389892,2501221;1449070,2494539;1458808,2492645;1554146,2477901;1504613,2485462;1521610,2485947;1546069,2481413;1734958,2475693;1579604,2517072;1658221,2499552;738934,2456353;848699,2503131;887834,2515542;917422,2526043;947012,2535589;972782,2547045;967055,2551819;951784,2548955;897379,2528907;870653,2518405;843928,2506949;808611,2494539;778068,2481174;754206,2468763;738934,2456353;783796,2432487;836292,2459217;829611,2463036;768524,2433441;783796,2432487;590035,2367569;654940,2403847;668303,2419121;637759,2402891;614852,2388572;590035,2367569;703849,2343073;703858,2343344;707081,2347247;707436,2345611;2097766,2280406;2094300,2280694;2037031,2321745;1980716,2352295;1940628,2376161;1918675,2385707;1895767,2395254;1868087,2409575;1847088,2421985;1816545,2434396;1785047,2445852;1776457,2454443;1763094,2459217;1729687,2464945;1686735,2478310;1647602,2490721;1604650,2503132;1551199,2516497;1475795,2528907;1473886,2531772;1437632,2540837;1438571,2541318;1478832,2531251;1479613,2528907;1555018,2516497;1608469,2503132;1651420,2490721;1690554,2478310;1733505,2464945;1766913,2459217;1744298,2472789;1744959,2472582;1768822,2458262;1782185,2453489;1783074,2453243;1788865,2446806;1820364,2435350;1850907,2422940;1871906,2410529;1899585,2396209;1922493,2386663;1938202,2379832;1946356,2374251;1986444,2350385;2042758,2319836;461017,2267204;464641,2270313;465878,2270943;2104172,2242282;2103845,2242508;2103845,2242780;2105362,2242997;2105754,2242508;2124793,2228032;2119158,2231926;2118161,2232961;2122025,2230487;383082,2179946;419131,2222398;390548,2188091;2192374,2179918;2192288,2179948;2191657,2184274;2176385,2201458;2158250,2221505;2159343,2221253;2176385,2202412;2191657,2185228;2192374,2179918;476375,2158420;478265,2160722;478360,2160406;335189,2136539;360005,2152769;361224,2154204;372532,2156707;398184,2180454;433500,2209094;448772,2230097;457362,2240598;493632,2271148;483133,2279739;449355,2242200;447818,2242508;479783,2278031;483133,2279739;493633,2271148;584308,2342747;566174,2348475;572854,2353249;546129,2354203;528948,2342747;512723,2330337;472634,2296923;435409,2263510;401048,2230097;384822,2213868;369550,2196684;375277,2189046;394367,2206230;415365,2222459;441136,2250145;443326,2252024;415365,2222459;395321,2206230;376231,2189046;355232,2163270;335189,2136539;2437914,1984748;2437430,1984956;2427005,2009980;2427893,1865148;2402598,1901692;2390190,1924604;2377782,1945606;2348192,1984748;2322422,2023889;2299514,2055393;2297604,2056561;2296041,2058877;2298559,2057303;2321467,2025799;2347238,1986657;2376827,1947517;2389236,1926514;2401643,1903602;2427415,1866370;2526681,1852050;2514272,1889282;2492320,1929377;2470366,1970429;2450322,1996204;2463685,1969473;2475139,1942743;2483729,1928423;2495183,1909330;2505682,1890237;2526681,1852050;2464900,1770216;2441732,1810999;2441306,1811979;2464639,1770903;2477606,1677848;2449760,1753943;2391185,1873698;2382609,1887260;2382554,1887372;2362509,1921740;2342465,1958973;2319558,1987613;2300468,2020071;2187839,2147041;2150614,2178546;2147042,2181262;2145502,2182821;2129936,2195513;2117207,2210049;2070437,2245372;2063109,2250003;2043204,2266232;2040330,2268100;2036076,2272103;1998852,2296924;1961626,2319836;1957365,2321996;1932161,2338370;1924348,2342312;1916766,2347521;1890995,2361841;1866916,2371287;1813249,2398361;1687341,2445330;1599602,2467894;1670510,2454443;1683872,2451579;1726824,2436304;1753549,2427713;1796501,2405755;1845179,2388571;1876367,2376338;1890041,2368523;1902447,2364706;1919629,2355158;1924143,2352020;1935856,2340839;1961626,2325564;1990945,2311189;2001715,2304560;2038940,2279739;2055166,2264464;2073301,2253008;2120070,2217686;2153478,2186182;2190702,2154678;2303331,2027707;2318831,2001353;2319558,1999068;2344374,1960881;2352010,1949425;2362163,1935340;2365373,1929377;2385417,1895010;2424551,1813862;2462730,1726988;2473945,1691665;2582040,1593335;2579177,1595245;2579177,1595245;2591056,1536756;2590713,1538445;2593494,1541783;2602085,1551330;2607812,1547511;2607956,1546779;2603994,1549421;2594449,1540828;2582548,1428309;2581882,1428346;2580674,1428413;2581086,1432952;2580132,1456819;2576314,1471138;2553407,1507415;2547680,1538920;2541953,1549421;2532408,1595245;2521908,1631522;2510454,1666845;2503773,1694530;2496138,1723170;2502227,1713696;2507591,1693575;2512363,1664935;2523817,1629613;2534317,1593335;2543862,1547511;2549589,1537010;2555316,1505506;2578223,1469229;2562951,1542738;2551498,1603836;2525726,1682119;2520628,1690051;2518449,1701929;2511409,1722216;2484684,1780450;2472275,1810999;2464639,1827229;2455094,1844413;2429324,1890237;2401643,1935105;2366328,1995250;2327194,2054439;2301423,2087852;2273743,2120311;2264198,2133676;2253699,2147041;2237472,2160406;2210934,2189795;2211701,2192865;2184021,2221505;2154432,2242508;2130570,2261601;2107965,2278123;2111481,2277831;2136297,2259692;2160160,2240598;2189748,2219596;2217429,2190956;2216474,2187137;2243199,2157543;2259426,2144178;2269925,2130812;2279470,2117447;2307150,2084988;2332921,2051575;2372055,1992385;2407370,1932242;2435051,1887372;2460821,1841548;2470366,1824364;2478002,1808135;2490411,1777586;2517136,1719351;2527635,1680210;2553407,1601928;2564860,1540829;2580132,1467319;2583575,1454407;2581086,1453954;2582040,1430088;2603039,1408130;2591925,1454450;2591926,1454450;2603040,1408131;2611630,1398584;2605903,1410995;2604591,1437009;2603994,1461591;2594449,1490967;2594449,1494323;2605903,1461591;2607812,1410994;2612262,1401351;2570586,1357532;2564332,1372319;2561996,1393811;2558985,1383771;2557884,1385188;2561042,1395720;2559133,1410995;2562951,1423405;2565911,1423241;2563905,1416722;2565814,1401447;2570586,1357532;2650764,1331757;2652673,1332711;2651718,1372807;2652673,1400493;2649809,1451090;2646946,1479730;2638355,1521735;2635492,1557058;2621174,1621975;2607812,1678300;2583950,1688802;2585859,1683074;2589677,1642978;2603994,1600973;2615447,1594290;2615447,1594289;2627856,1521735;2634537,1487367;2640264,1452045;2645037,1418631;2646946,1387128;2647900,1360397;2649809,1346076;2650764,1331757;134430,889111;134905,889349;134950,889215;192016,752276;171018,791416;153837,805737;153796,806651;152135,843198;152183,843111;153837,806691;171018,792371;192016,753230;192732,753707;193090,752991;203469,669219;190106,678766;170063,720771;174648,724441;174798,723796;171018,720771;191061,678766;202894,670313;276965,614804;275759,615769;270642,635449;267420,645353;179608,805737;167199,844878;155745,884974;130928,968984;114703,1026264;107067,1069225;103249,1091181;100385,1113139;91795,1172328;88931,1208606;93704,1246792;95941,1225985;95613,1219107;99431,1179011;108021,1119821;114834,1111644;124728,1045422;124248,1033901;133677,1006863;139288,984163;137610,988078;131883,986168;117566,1027219;118521,1050131;111839,1094046;110885,1101683;101340,1113139;104203,1091181;108021,1069225;115657,1026264;131883,968984;156700,884974;168154,844878;180562,805737;268374,645353;276965,614804;294147,519337;294146,519337;298917,523156;298917,523155;466137,383419;465953,383565;465396,384196;457601,392366;455630,395234;454342,396689;448772,404778;390549,473513;374322,492607;358096,512654;286346,591973;359050,511700;375276,491652;391503,472558;449726,403822;455630,395234;465396,384196;490366,317589;482128,320459;476001,322734;474543,324585;464043,334131;437318,351315;419183,371364;402003,391411;390549,401913;390160,401426;379333,414443;360959,437236;331371,469695;336143,475422;336234,475342;332325,470649;361913,438190;391503,401913;402957,391412;420137,371364;438272,351316;464997,334132;475497,324586;486951,320290;490567,319167;1872860,145109;1921538,167065;1942537,184249;1895767,161337;1872860,145109;1714416,75418;1752595,84009;1806046,110740;1714416,75418;1139818,69093;1119774,71599;1076821,77327;1034824,86874;1016689,92602;995691,98330;949741,107358;941285,110741;883062,130788;825793,153700;785705,171839;758979,182340;693119,212889;661622,232938;631078,252985;582399,289263;536584,325540;492736,363799;496496,368500;505802,362116;513724,356210;542311,331268;588126,294991;636804,258713;667348,238665;698846,218617;764705,188068;790477,174703;830565,156564;887834,133652;946057,113604;970514,108799;982329,104761;1143139,70062;1481164,48568;1501566,50596;1529246,60143;1508248,57279;1464341,48687;1481164,48568;1592242,41050;1631375,43913;1679099,63006;1619921,52506;1592242,41050;1272968,40811;1162725,46778;1086366,57278;1050096,66825;1018597,78281;974691,84009;808611,147972;748479,174703;730344,181385;714118,189977;683574,206206;635850,231027;599580,259667;494587,341769;472645,360852;451180,380455;451635,380910;286510,574707;253102,620531;237831,648217;222559,673992;193924,727453;162777,776546;162427,778051;151927,806691;144291,820056;142382,821966;133912,850129;131883,866836;129974,890702;116612,929843;104203,968984;90840,1026264;83204,1078771;78432,1131277;85113,1095000;85733,1092006;87022,1077816;94658,1025310;97049,1026108;97257,1025221;94659,1024355;108022,967075;120430,927933;133731,888972;132838,888792;134747,864926;145246,820056;152882,806691;153139,805994;163382,778051;194879,728409;223514,674947;238786,649172;254057,621486;287465,575662;452590,381866;496496,341770;601489,259668;637759,231028;685483,206207;716027,189977;732254,181386;750388,174703;810521,147972;976601,84010;1020507,78282;1052005,66826;1088275,57279;1164634,46778;1274877,41169;1363487,44143;1407072,0;1451933,2863;1497748,7637;1528291,15274;1548336,24821;1573152,20047;1610377,28639;1633284,35322;1632330,36277;1631375,42959;1592242,40095;1578879,36277;1565516,33412;1539745,27684;1513974,21956;1487249,18138;1457660,18138;1433798,18138;1396574,18138;1394825,17579;1378438,25775;1384165,35322;1441434,46778;1415949,47223;1416379,47256;1443343,46778;1466250,49642;1510156,58234;1531155,61098;1566471,68735;1602742,76373;1638057,84964;1673374,95466;1690554,100239;1707735,105967;1707956,106169;1720277,108294;1750134,119391;1754305,125712;1755459,126015;1782185,136516;1805092,146063;1828000,156565;1845180,166111;1856634,171839;1869042,178521;1911039,202389;1964490,236756;1992171,255850;1992972,256422;2007118,265018;2545771,1278296;2545368,1286285;2556270,1287842;2566768,1295480;2571541,1321255;2589676,1351804;2597313,1352499;2597313,1345122;2605072,1323564;2604948,1319347;2612583,1293570;2623083,1293570;2639309,1283070;2641218,1325075;2636446,1345122;2630719,1364216;2627855,1395720;2626901,1411949;2624992,1428179;2620923,1430893;2621174,1431996;2625073,1429396;2626901,1413858;2627855,1397629;2630719,1366125;2636446,1347032;2641218,1326984;2648854,1332712;2647900,1347032;2645991,1361352;2645036,1388083;2643127,1419586;2638355,1453000;2632628,1488322;2625946,1522690;2613538,1595245;2602085,1601928;2587767,1643933;2583949,1684029;2582040,1689757;2565814,1733672;2561041,1737490;2540998,1784268;2561996,1737490;2566768,1733672;2536225,1820546;2519999,1829138;2516634,1835870;2517136,1836774;2520954,1829137;2537180,1820546;2525726,1853004;2504727,1891191;2494229,1910284;2482775,1929377;2474184,1943697;2461776,1971383;2448413,1998113;2427415,2026753;2406416,2053484;2407291,2051682;2383508,2084033;2331966,2140359;2321818,2155974;2331966,2141313;2383508,2084987;2344374,2144177;2324210,2165300;2308024,2177201;2307149,2178546;2297029,2186332;2296650,2189046;2251789,2234870;2204065,2278785;2201858,2280387;2185930,2300742;2147751,2329382;2112068,2356149;2111940,2356305;2147751,2330337;2185930,2301697;2154432,2333200;2128781,2349907;2111036,2357403;2110526,2358023;2091436,2370433;2084243,2373767;2066143,2388453;2048485,2400982;2021759,2418166;2013169,2419121;2003622,2423366;2002137,2424493;2014123,2420075;2022714,2419121;1988353,2444897;1966399,2456354;1944447,2466854;1928940,2469181;1926311,2470673;1853770,2502177;1850072,2503018;1828000,2517451;1840407,2521270;1794592,2541318;1798410,2527953;1783139,2533681;1768822,2538454;1739232,2548001;1735279,2543255;1721097,2546091;1703916,2549910;1668601,2558502;1667436,2559044;1701053,2550864;1718234,2547045;1732550,2544182;1738277,2548955;1767867,2539408;1782184,2534635;1797455,2528907;1793637,2542273;1753549,2561366;1751584,2560816;1723961,2571867;1701053,2578550;1666692,2587141;1652494,2585949;1622798,2591728;1621830,2593824;1542609,2609099;1524473,2604325;1509201,2604325;1482476,2612918;1458614,2614827;1434752,2615781;1432159,2614671;1410413,2618526;1384165,2613872;1385120,2612918;1389892,2606235;1367939,2603371;1378438,2597643;1409936,2596688;1440480,2595734;1484385,2596688;1514928,2593824;1572197,2581413;1610377,2572822;1639011,2571867;1641003,2570942;1613241,2571868;1575061,2580459;1517792,2592870;1487249,2595734;1443343,2594780;1412799,2595734;1381301,2596689;1382256,2592870;1388937,2583324;1682917,2534635;1882405,2459217;1934901,2431531;1964490,2416257;1995034,2400028;2052303,2365660;2098118,2330337;2184021,2263510;2207883,2244417;2230790,2224370;2265152,2192865;2279470,2168999;2300035,2150143;2300201,2148958;2280425,2167090;2266107,2190956;2231745,2222460;2208838,2242508;2184976,2261601;2099073,2328428;2053258,2363751;1995989,2398119;1965445,2414347;1935856,2429622;1883360,2457308;1683872,2532726;1389892,2581414;1367939,2581414;1365075,2573777;1342168,2572822;1321169,2581414;1260082,2582368;1215222,2580459;1193268,2578550;1171316,2574731;1184540,2560623;1181814,2561366;1132544,2552240;1130272,2552774;1035779,2535590;998554,2527953;966101,2522225;926968,2504086;878289,2485948;827702,2465899;836292,2459217;871608,2465899;886880,2479265;939376,2494539;1043415,2521270;1069185,2526044;1096866,2530817;1127409,2537500;1161068,2544779;1163679,2544182;1195177,2548956;1196131,2547046;1241946,2548956;1249582,2549910;1320214,2549910;1371756,2551819;1432843,2547046;1440479,2547046;1443343,2554684;1503475,2547046;1543563,2537500;1566470,2533681;1580788,2531772;1612286,2524134;1638057,2518406;1663828,2511723;1711099,2503541;1717280,2501222;1667647,2509814;1641875,2516497;1616105,2522225;1584606,2529862;1570289,2531772;1547382,2535590;1485340,2541318;1443343,2545137;1435707,2545137;1374620,2549910;1323078,2548001;1252446,2548001;1244810,2547046;1215222,2534635;1198995,2545137;1198954,2545219;1212358,2536545;1241947,2548955;1196132,2547045;1196493,2546812;1166543,2542273;1131227,2534635;1100684,2527953;1073003,2523179;1047233,2518406;943194,2491676;890698,2476401;875426,2463036;840110,2456353;787614,2429622;772342,2430577;717936,2402891;708391,2385707;710300,2384753;743707,2402891;777114,2421031;786659,2415303;747525,2389526;715073,2375207;670212,2349430;632032,2324609;571900,2298833;548993,2279740;553765,2277831;576672,2284513;528948,2234870;502223,2212914;477406,2190956;445909,2165180;400094,2114583;396950,2104756;387685,2095489;356187,2061121;352369,2043937;339961,2026753;338483,2024435;323734,2014342;295099,1973292;278874,1935105;276965,1935105;255012,1893100;234014,1851095;212060,1802407;192016,1752765;212060,1786178;232105,1828183;238786,1851095;241547,1855145;238148,1837470;229285,1821381;214857,1788931;197742,1760401;176744,1703121;158753,1644403;152846,1627286;127117,1524565;115738,1449995;115657,1452045;116612,1467319;121384,1502643;127111,1538920;117566,1507415;110885,1467319;103249,1467319;98476,1431042;91795,1408130;86068,1386173;69842,1368989;65070,1368989;60297,1345122;58388,1314573;62206,1271614;64115,1256339;67365,1245862;65785,1221971;67933,1186648;71751,1179489;71751,1175192;64115,1189512;57434,1179966;45025,1162782;42758,1149178;42162,1150371;38344,1188557;35480,1226744;32617,1256339;32617,1317437;33571,1348941;35480,1380444;26890,1410040;24981,1410040;19254,1352760;19254,1293570;24026,1247746;32613,1256334;24981,1246792;23072,1212424;24981,1159917;25935,1145598;28799,1121731;40253,1078771;45960,1050232;44071,1043448;37389,1081635;25935,1124595;23072,1148461;22117,1162782;20208,1215288;22117,1249656;17346,1295480;17346,1354669;23072,1411949;24981,1411949;37389,1466365;44071,1511234;58388,1557058;80938,1655598;82906,1674482;87023,1674482;108022,1725079;115658,1750856;101340,1728898;86068,1694530;85114,1704076;76810,1678330;70797,1679255;64115,1657298;41207,1604791;26890,1558013;25935,1518871;19254,1473047;14482,1427224;3983,1393811;10664,1216243;17346,1170419;11619,1145598;23072,1076862;25935,1060632;33571,1005261;53616,965166;48843,1019582;53614,1010255;56479,987958;57434,963256;66024,931752;79386,884019;95613,835331;96829,833963;104204,795235;114703,767549;127112,744637;151928,696904;171972,653945;200606,598574;221605,574707;238786,541294;253103,520292;268375,512654;272193,506926;287465,476377;317053,442009;317859,456374;315700,462411;346642,430553;361913,410506;381958,391412;383686,393332;382913,392366;407729,367545;432546,344633;459272,315993;496496,288307;536584,258713;560553,241988;576672,227209;605307,210025;635850,193796;639894,191716;650287,181505;667349,168975;686081,159428;699332,156377;701709,154654;961328,49641;970961,47546;997599,38185;1015973,34486;1025554,34405;1029097,33412;1246719,4772;1308522,4534;1374620,5726;1375850,6650;1408027,2863;1437616,7636;1467205,13364;1482471,16835;1466250,12410;1436661,6682;1407072,1909;14070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type="gradientRadial" on="t" color2="#0072C7 [3205]" o:opacity2="24903f" focus="100%" focussize="0f,0f" focusposition="65536f,0f" rotate="t">
                  <o:fill type="gradientRadial" v:ext="backwardCompatible"/>
                </v:fill>
                <v:stroke on="f" joinstyle="miter"/>
                <v:imagedata o:title=""/>
                <o:lock v:ext="edit" aspectratio="f"/>
              </v:shape>
              <v:shape id="任意多边形：形状 18" o:spid="_x0000_s1026" o:spt="100" style="position:absolute;left:321734;top:287867;height:2078928;width:2106293;v-text-anchor:middle;" fillcolor="#2C567A [3204]" filled="t" stroked="f" coordsize="2647519,2612594" o:gfxdata="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q6JK8AAAA&#10;2wAAAA8AAAAAAAAAAQAgAAAAIgAAAGRycy9kb3ducmV2LnhtbFBLAQIUABQAAAAIAIdO4kAzLwWe&#10;OwAAADkAAAAQAAAAAAAAAAEAIAAAAAsBAABkcnMvc2hhcGV4bWwueG1sUEsFBgAAAAAGAAYAWwEA&#10;ALUDAAAAAA==&#10;" path="m1439383,2598425l1427010,2605087,1427751,2605405xm1542263,2530792c1527023,2534602,1516545,2538412,1502258,2540317c1487970,2542222,1470825,2545079,1442250,2547937c1442250,2545079,1440345,2543174,1439393,2540317c1452728,2540317,1465110,2538412,1481303,2536507c1496543,2534602,1515593,2533649,1542263,2530792xm1646323,2520821l1643881,2521511,1645133,2521267xm899801,2506503c908612,2507932,922185,2511742,942187,2517457c947902,2518409,954570,2518409,960285,2518409c977430,2526982,993622,2535555,1010767,2543175c1017435,2544127,1026007,2546032,1033627,2547937l1035057,2548414,1040295,2543175c1046962,2545080,1053630,2546985,1060297,2548890c1066965,2550795,1073632,2551747,1080300,2553652l1119712,2562818,1120305,2562225c1134592,2564130,1150785,2566987,1166025,2569845c1172692,2570797,1180312,2571750,1187932,2573655c1195552,2574607,1203172,2575560,1209840,2575560c1223175,2575560,1237462,2576512,1254607,2577465c1271752,2577465,1291755,2578417,1315567,2576512l1318213,2576512,1324140,2573178c1328188,2571750,1333189,2570321,1337475,2568892c1342238,2568892,1347000,2568654,1351048,2568654c1355096,2568654,1358430,2568892,1360335,2569844l1362835,2576512,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971715,2541270c964095,2537459,955522,2533650,945997,2529840c935520,2526982,925995,2524125,916470,2520315c905992,2516505,896467,2513647,885990,2509837c886943,2506027,890991,2505075,899801,2506503xm1460491,2486082l1445939,2488303,1345293,2493385,1378432,2497454c1380337,2496502,1383195,2496502,1387005,2495549c1407007,2492692,1426057,2490787,1446060,2488882c1448203,2488406,1451715,2487751,1455778,2486992xm1550918,2472281l1501488,2479825,1518450,2480309c1528928,2479833,1536786,2477928,1542858,2475785xm1731355,2470078l1576322,2511364,1654777,2493883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705613,2341923,705967,2340292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5,2535075,1435583,2535555,1475761,2525510,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1741335,2466975c1748955,2462212,1758480,2456497,1765148,2452687c1769910,2450782,1773720,2449830,1778483,2447925l1779371,2447679,1785150,2441257c1795628,2437447,1806105,2433637,1816583,2429827c1827060,2425065,1837538,2421255,1847063,2417445c1848015,2413635,1857540,2409825,1868018,2405062c1878495,2400300,1889925,2395537,1895640,2390775c1903260,2387917,1910880,2385060,1918500,2381250l1934176,2374435,1942313,2368867c1955648,2360295,1969935,2352675,1982318,2345055c1997558,2339340,2017560,2327910,2038515,2314575xm460060,2262062l463676,2265164,464910,2265793xm2099801,2237197l2099475,2237422,2099475,2237694,2100989,2237910,2101380,2237422xm2120379,2222979l2114756,2226864,2113762,2227897,2117618,2225429xm382287,2175002l418259,2217355,389737,2183129xm2187820,2174974l2187735,2175004,2187105,2179320c2179485,2186940,2176627,2191702,2171865,2196465c2168055,2201227,2163292,2206942,2153767,2216467l2154858,2216215,2171865,2197417c2175675,2192655,2179485,2187892,2187105,2180272c2188296,2177177,2188474,2175510,2187820,2174974xm475386,2153526l477272,2155821,477367,2155507xm334493,2131694c337350,2128837,346875,2133599,359258,2147887l360474,2149319,371759,2151816c377593,2155745,385451,2163127,397357,2175509c409740,2185987,423075,2195512,432600,2204084c442125,2212657,447840,2220277,447840,2225039c450697,2228849,452602,2231707,456412,2235517c468795,2245994,479272,2255519,492607,2265997c489750,2269807,484987,2271712,482130,2274569l448422,2237115,446888,2237422,446888,2237422,478787,2272865,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414503,2217419c407835,2211704,401168,2206942,394500,2201227c387833,2195512,382118,2189797,375450,2184082c368783,2175509,361163,2166937,354495,2158364c347828,2149792,341160,2140267,334493,2131694xm2432850,1980247l2432367,1980454,2421963,2005422xm2422850,1860918l2397608,1897379c2392845,1904999,2389035,1912619,2385225,1920239c2380463,1927859,2376653,1934527,2372843,1941194c2363318,1954529,2353793,1967864,2343315,1980247c2334743,1993582,2327123,2005964,2317598,2019299c2309978,2029777,2302358,2040254,2294738,2050732l2292831,2051897,2291271,2054208,2293785,2052637c2301405,2042160,2309025,2031682,2316645,2021205c2325218,2007870,2333790,1995487,2342363,1982152c2352840,1969770,2362365,1956435,2371890,1943100c2375700,1936432,2380463,1929765,2384273,1922145c2388083,1914525,2392845,1906905,2396655,1899285c2405228,1884045,2414753,1870710,2422373,1862137xm2498930,1857612c2494525,1865709,2490953,1872615,2490953,1875472c2486190,1885949,2480475,1898332,2473808,1909762c2480475,1897379,2486190,1885949,2490953,1875472c2490953,1872615,2494525,1865709,2498930,1857612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2436235,1807870,2459520,1766887xm2472460,1674043l2444672,1749965c2427320,1790989,2407787,1830865,2386218,1869449l2377659,1882980,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4,2141045,2177871,2125512,2190534,2112810,2205037c2097570,2217420,2082330,2228850,2066137,2240280l2058824,2244899,2038960,2261093,2036091,2262956,2031847,2266950c2019465,2275522,2007082,2284095,1994700,2291715c1982317,2299335,1969935,2306955,1957552,2314575l1953301,2316730,1928148,2333067,1920350,2337000,1912785,2342197c1905165,2346960,1896592,2351722,1887067,2356485l1863039,2365908,1809482,2392922c1768715,2410757,1726784,2426426,1683836,2439784l1596280,2462297,1667040,2448877c1671802,2447924,1675612,2446972,1680375,2446019c1690852,2437447,1711807,2432684,1723237,2430779c1732762,2427922,1742287,2425064,1749907,2422207c1761337,2411729,1783245,2406014,1792770,2400299c1808962,2394584,1825155,2388869,1841347,2383154l1872470,2370949,1886115,2363152,1898496,2359343,1915642,2349817,1920147,2346686,1931835,2335530c1939455,2330767,1948980,2325052,1957552,2320290l1986810,2305948,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2314740,1994534c2322360,1983104,2331885,1969769,2339505,1956434c2342363,1952624,2344268,1948814,2347125,1945004l2357257,1930951,2360460,1925002c2369032,1912619,2375700,1900237,2380462,1890712c2395702,1864042,2407132,1837372,2419515,1809749c2430945,1782127,2443327,1754504,2457615,1723072c2459044,1714500,2464759,1699974,2468807,1687829xm2576677,1589722l2573820,1591627,2573820,1591627xm2585674,1533271l2585332,1534956,2588107,1538287c2590965,1541145,2593822,1544955,2596680,1547812c2598585,1545907,2600490,1544002,2602395,1544002l2602539,1543271,2598585,1545907c2594775,1544002,2591918,1540192,2589060,1537334xm2577184,1425070l2576519,1425107,2575314,1425174,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09,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2,1686218,2513217,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2207107,2187892c2195677,2200275,2188057,2208847,2179485,2216467c2169960,2223135,2159482,2229802,2149957,2237422l2126145,2256472,2103587,2272957,2107095,2272665,2131860,2254567,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2575725,1450657c2576677,1443037,2576677,1436370,2576677,1426845xm2597632,1404937l2586540,1451152,2586541,1451152,2597633,1404938xm2606205,1395412c2604300,1399222,2602395,1402080,2600490,1407795l2600490,1407795,2599180,1433750c2599062,1441132,2599062,1448276,2598585,1458277l2589060,1487586,2589060,1490934,2600490,1458277c2601443,1438274,2600490,1429702,2602395,1407794l2606836,1398173xm2565247,1354454l2559005,1369208,2556675,1390650,2553670,1380633,2552571,1382047,2555723,1392555c2554770,1397317,2554770,1402080,2553818,1407795c2555723,1410652,2556675,1415415,2557628,1420177l2560581,1420013,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134670,887199xm191618,750570c176378,775335,173520,782955,170663,789622c164948,795337,160185,801052,153518,803910l153477,804822,151819,841286,151866,841199,153518,804862c159233,801052,164948,795337,170663,790574c173520,783907,177330,776287,191618,751522l192332,751998,192689,751284xm203047,667702c199237,670560,194475,673417,189712,677227c183045,689610,178282,700087,169710,719137l174286,722798,174435,722155,170663,719137c179235,700087,183998,689609,190665,677227l202473,668793xm276390,613410l275187,614373,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95415,1216342c96367,1203007,98272,1188719,99225,1176337c101130,1156334,104940,1137284,107797,1117282l114596,1109123,124469,1043051,123990,1031557,133400,1004581,138999,981931,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298297,521970,298297,521969xm465169,382550l464986,382696,464431,383323,456650,391477,454683,394339,453399,395790c451546,398815,450698,401003,447840,403860c428790,425767,408788,447675,389738,472440c384023,479107,378308,484822,373545,491490c367830,498157,363068,504825,357353,511492l285782,590597,358305,510540c364020,503872,368782,497205,374497,490537c380212,483870,385927,478155,390690,471487c409740,446722,429742,425767,448792,402907l454683,394339,464431,383323xm489348,316869c487763,316669,484470,318175,481127,319733l475013,322003,473558,323849c469748,326707,465938,329564,463080,333374c453555,339089,445935,343852,436410,350519l418313,370522,401168,390524c397358,393382,394500,396239,389738,401002l389349,400516,378546,413504c374736,418862,369735,425768,360210,436245l330683,468630,335445,474344,335536,474264,331635,469582c341160,459105,352590,447675,361162,437197c380212,416242,381165,409575,390690,401002c395452,396240,399262,393382,402120,390525l419265,370522,437362,350520c446887,344805,454507,340042,464032,333375c467842,330517,471652,326707,474510,323850c476415,324326,481654,321469,485940,319564l489548,318444xm1868970,144780c1890877,153352,1906117,160020,1917547,166687c1928977,172402,1935645,178117,1938502,183832c1920405,174307,1904212,167640,1891830,160972c1879447,154305,1871827,148590,1868970,144780xm1710855,75247c1719427,75247,1733715,78104,1748955,83819c1765147,90487,1783245,100012,1802295,110489c1750860,94297,1716570,83819,1710855,75247xm1137451,68937c1133641,68580,1127926,69056,1117448,71437c1104113,73342,1088873,75247,1074585,77152c1061250,80010,1046010,83820,1032675,86677c1026960,88582,1021245,90487,1014578,92392c1007910,94297,1001243,96202,993623,98107l947769,107115,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495465,367665c497370,366713,500763,364272,504752,361295l512656,355403,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980289,104524,1140765,69904xm1478087,48458c1484636,48815,1491780,49530,1498447,50482c1511782,52387,1523212,56197,1526070,60007c1520355,59055,1514640,58102,1505115,57150c1495590,56197,1482255,53340,1461300,48577c1465586,48101,1471539,48101,1478087,48458xm1588935,40957c1602270,41909,1614652,42862,1627987,43814c1644180,48577,1659420,56197,1675612,62864c1652752,60007,1631797,55244,1616557,52387c1601317,48577,1590840,44767,1588935,40957xm1270324,40719c1233652,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450243,379593,450697,380047c388785,439102,334492,503872,285915,573404c271627,593407,260197,607694,252577,619124c244957,630554,240195,639127,237337,646747c232575,655319,226860,663892,222097,672464c212572,690562,203047,708659,193522,725804l162439,774784,162090,776287c158280,784860,155422,795337,151612,804862c148755,810577,146850,814387,143992,818197l142087,820102,133634,848201c132086,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86842,1075372c89700,1058227,91605,1040130,94462,1022985l96848,1023781,97055,1022896,94463,1022032c99225,1002029,103035,983932,107798,964882c111608,951547,115418,938212,120180,925829l133454,886956,132563,886777c135420,877252,134468,871537,134468,862965c134468,854392,135420,842010,144945,818197c146850,814387,148755,809625,152565,804862l152821,804166,163043,776287c173520,759142,183045,742950,194475,726757c204000,708660,212573,690562,223050,673417c227813,665797,233528,656272,238290,647700c241148,640080,245910,631507,253530,620077c261150,608647,272580,594360,286868,574357c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c860273,123825,916470,101917,974573,83820c989813,81915,1003148,80010,1018388,78105c1027913,74295,1038390,70485,1049820,66675c1061250,62865,1073633,59055,1086015,57150c1111733,52387,1138403,47625,1162215,46672c1198887,43338,1235558,41433,1272229,41076l1360655,44043xm1404150,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1375575,25717c1367002,28574,1391767,30479,1381290,35242c1401292,39052,1421295,42862,1438440,46672l1413008,47116,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1687043,100012,1704188,105727,1704409,105929,1716704,108049c1727330,110549,1739921,114716,1746499,119121l1750661,125427,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2,255841,2002949,264417c2327258,483516,2540483,854556,2540483,1275397l2540080,1283368,2550960,1284922c2554770,1287779,2557627,1289684,2561437,1292542c2562390,1303019,2564295,1305877,2566200,1318259c2571915,1329689,2578582,1339214,2584297,1348739l2591918,1349432,2591918,1342072,2599661,1320563,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8,1427648,2615730,1428749,2619621,1426155,2621445,1410652,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l2514765,1824990,2511407,1831707,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2378557,2079307c2372842,2073592,2341410,2118360,2327122,2135505l2316995,2151085,2327122,2136457c2341410,2120264,2372842,2075497,2378557,2080259c2375700,2100262,2348077,2125979,2339505,2139314c2331885,2148363,2325455,2155031,2319383,2160388l2303229,2172263,2302357,2173605,2292258,2181374,2291880,2184082c2277592,2199322,2263305,2215515,2247112,2229802c2231872,2245042,2216632,2260282,2199487,2273617l2197284,2275215,2181390,2295524c2169960,2306002,2156625,2314574,2143290,2324099l2107680,2350806,2107553,2350961,2143290,2325052c2155672,2315527,2169007,2306002,2181390,2296477c2173770,2309812,2163292,2318384,2149957,2327909c2139004,2337911,2131146,2341959,2124359,2344578l2106651,2352057,2106142,2352675c2099475,2357437,2093760,2361247,2087092,2365057l2079913,2368384,2061852,2383036c2055184,2388156,2049469,2392204,2044230,2395537c2034705,2403157,2027085,2407920,2017560,2412682c2019465,2409825,2014703,2411730,2008988,2413635l1999459,2417870,1997978,2418994,2009940,2414587c2015655,2412682,2019465,2410777,2018513,2413635c2011845,2423160,1998510,2431732,1984223,2439352c1976603,2443162,1969935,2446972,1962315,2450783c1954695,2454592,1947075,2457450,1940408,2461260l1924934,2463581,1922310,2465070c1898497,2476500,1874685,2486025,1849920,2496502l1846229,2497341,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1717522,2540317c1711807,2541270,1706092,2543175,1700377,2544127c1688947,2546985,1676565,2550795,1665135,2552700l1663973,2553240,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1720380,2566034c1711808,2568892,1704188,2570797,1697520,2572702c1683233,2576512,1672755,2578417,1663230,2581274c1663707,2578893,1657754,2578893,1649062,2580084l1619428,2585850,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1511782,2587942c1531785,2584132,1550835,2579369,1568932,2575559c1585125,2570797,1596555,2568892,1607032,2566987c1617510,2566034,1627035,2566034,1635607,2566034l1637595,2565111,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2295423,2144085,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79,2554816,1179360,2555557,1130192,2546452,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1209840,2530792c1221270,2535554,1229843,2539364,1239368,2543174c1224128,2543174,1207935,2542222,1193648,2541269l1194008,2541036,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386880,2090737c376403,2080260,365925,2068830,355448,2056447c353543,2049780,339255,2031682,351638,2039302c346875,2033587,343065,2026920,339255,2022157l337780,2019844,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5,1850938,237654,1833304,228808,1817251,214410,1784873,197332,1756409c190665,1737359,183045,1718309,176377,1699259l158426,1640679,152529,1623596c142540,1590017,133958,1555831,126853,1521108l115498,1446707,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65649,1219200c65887,1207294,66839,1194911,67792,1183957l71602,1176814,71602,1172527c69697,1178242,66840,1182052,63982,1186815c62077,1183005,59220,1181100,57315,1177290c53505,1171575,54457,1120140,44932,1160145l42670,1146572,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24930,1243965c23025,1234440,23025,1223962,23025,1209675c23025,1195387,23977,1178242,24930,1157287c24930,1152525,25882,1147762,25882,1143000c26835,1135380,27787,1126807,28740,1119187c32550,1105852,36360,1089660,40170,1076325l45865,1047851,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7,1623893,80770,1651843l82734,1670685,86843,1670685c97320,1697355,103988,1711642,107798,1721167c112560,1730692,114465,1737360,115418,1746885c111608,1745932,106845,1736407,101130,1724977c95415,1713547,90653,1700212,85890,1690687c81128,1678305,89700,1712595,84938,1700212l76651,1674524,70650,1675447c67792,1667827,65887,1660207,63982,1653540c53505,1643062,45885,1621155,41122,1601152c36360,1581150,32550,1562100,26835,1554480c22072,1537335,22072,1519237,25882,1515427c23977,1500187,21120,1484947,19215,1469707c17310,1454467,16357,1439227,14452,1423987c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56362,985718c58267,975597,59696,966311,57315,961072c60172,949642,63030,941069,65887,929639c70650,914399,74460,898207,79222,882014c83985,865822,89700,849629,95415,833437l96628,832072,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1,450829,317199,455339l315045,461363,345922,429577c348780,423862,354495,417195,361162,409575c367830,402907,375450,396240,381165,390525l382888,392440,382118,391477c390690,382904,398310,374332,406883,366712c414503,359092,423075,351472,431648,343852c442125,333374,448793,324802,458318,315277c470700,305752,484035,296227,495465,287654c508800,277177,522135,267652,535470,258127l559389,241440,575475,226694c585000,220979,594525,215264,604050,209549c613575,203834,624052,199072,634530,193357l638565,191282,648937,181094c654771,176688,661201,172402,665963,168592c673583,162877,679298,160496,684656,159067l697880,156023,700252,154304c782167,109537,869797,74294,959332,49529l968944,47439,995527,38099c1001719,36194,1008148,35003,1013863,34408l1023424,34327,1026960,33337c1097445,17144,1169835,7619,1244130,4762c1262704,5238,1283897,4762,1305804,4524c1327712,4285,1350334,4285,1371765,5714l1372993,6635,1405103,2857c1415580,4762,1425105,5714,1434630,7619c1444155,9524,1453680,10477,1464158,13334l1479392,16797,1463205,12382c1453680,10477,1443202,8572,1433677,6667c1424152,4762,1414627,3810,1404150,1905c1404150,1905,1404150,952,1404150,0xe">
                <v:path o:connectlocs="1145133,2067653;1135289,2072954;1135879,2073207;1226981,2013835;1195154,2021414;1147414,2027478;1145141,2021414;1178483,2018383;1226981,2013835;1309769,2005901;1307826,2006450;1308822,2006256;715856,1994507;749577,2003224;763976,2003981;804138,2023688;822325,2027478;823462,2027857;827629,2023688;843543,2028236;859456,2032025;890811,2039319;891283,2038847;927657,2044911;945085,2047942;962515,2049458;998130,2050974;1046628,2050216;1048733,2050216;1053449,2047563;1064058,2044152;1074856,2043963;1082244,2044910;1084233,2050216;1101189,2050216;1095885,2057795;1092853,2061585;1083002,2066133;1064815,2066133;1041324,2064617;990552,2063101;952663,2060069;919321,2055522;885978,2050216;835207,2042636;795803,2029752;796258,2029421;773069,2022173;752609,2013077;729118,2005498;704869,1997160;715856,1994507;1161926,1978258;1150349,1980025;1070277,1984069;1096642,1987307;1103462,1985791;1150445,1980486;1158176,1978982;1233867,1967276;1194542,1973279;1208036,1973664;1227455,1970064;1377418,1965523;1254078,1998375;1316494,1984465;586655,1950168;673799,1987307;704869,1997160;728360,2005497;751851,2013077;772311,2022172;767764,2025962;755640,2023688;712447,2007771;691229,1999434;670011,1990339;641972,1980486;617723,1969875;598779,1960021;586655,1950168;622271,1931220;663948,1952443;658644,1955474;610146,1931978;622271,1931220;468440,1879681;519970,1908482;530579,1920609;506330,1907724;488143,1896355;468440,1879681;558799,1860232;558806,1860448;561366,1863546;561647,1862248;1665458,1810479;1662706,1810708;1617239,1843300;1572529,1867554;1540703,1886502;1523274,1894081;1505087,1901660;1483111,1913030;1466440,1922883;1442191,1932736;1417184,1941831;1410364,1948652;1399755,1952443;1373233,1956990;1339132,1967601;1308064,1977454;1273963,1987308;1231527,1997919;1171663,2007771;1170147,2010046;1141363,2017243;1142110,2017625;1174074,2009632;1174694,2007771;1234559,1997919;1276995,1987308;1311095,1977454;1342164,1967601;1376264,1956990;1402787,1952443;1384832,1963218;1385358,1963054;1404303,1951684;1414911,1947895;1415618,1947699;1420216,1942589;1445223,1933494;1469472,1923641;1486143,1913787;1508118,1902419;1526305,1894839;1538777,1889416;1545250,1884986;1577077,1866038;1621786,1841784;366011,1799998;368887,1802466;369869,1802966;1670543,1780212;1670284,1780391;1670284,1780607;1671488,1780779;1671799,1780391;1686914,1768898;1682441,1771989;1681650,1772811;1684718,1770847;304136,1730721;332755,1764423;310063,1737188;1740569,1730699;1740501,1730723;1740000,1734157;1727875,1747800;1713477,1763716;1714345,1763516;1727875,1748557;1740000,1734914;1740569,1730699;378203,1713632;379704,1715458;379780,1715208;266113,1696259;285815,1709145;286783,1710284;295761,1712271;316126,1731124;344164,1753862;356289,1770537;363108,1778875;391904,1803129;383569,1809950;356752,1780146;355531,1780391;355531,1780391;380909,1808594;383569,1809950;391905,1803129;463894,1859974;449496,1864521;454800,1868311;433582,1869069;419942,1859974;407060,1850121;375234,1823593;345680,1797065;318400,1770537;305518,1757653;293393,1744010;297940,1737946;313095,1751589;329767,1764474;350226,1786454;351965,1787946;329767,1764474;313853,1751589;298697,1737946;282026,1717482;266113,1696259;1935508,1575748;1935124,1575913;1926846,1595781;1927552,1480794;1907470,1509807;1897619,1527998;1887768,1544672;1864276,1575748;1843816,1606823;1825630,1631835;1824113,1632762;1822871,1634601;1824871,1633351;1843058,1608340;1863519,1577264;1887010,1546189;1896861,1529514;1906712,1511324;1927173,1481764;1988079,1478163;1981733,1492375;1968093,1519661;1981733,1492375;1988079,1478163;2005982,1470395;1996130,1499954;1978702,1531788;1961272,1564379;1945359,1584843;1955968,1563621;1965062,1542399;1971881,1531030;1980975,1515871;1989311,1500713;2005982,1470395;1956933,1405425;1938539,1437804;1938201,1438582;1956726,1405970;1967020,1332091;1944913,1392505;1898409,1487582;1891599,1498349;1891556,1498438;1875643,1525724;1859730,1555284;1841543,1578022;1826387,1603792;1736969,1704597;1707415,1729609;1704579,1731765;1703356,1733004;1690998,1743080;1680893,1754621;1643761,1782665;1637943,1786340;1622140,1799226;1619857,1800709;1616481,1803887;1586928,1823593;1557374,1841784;1553992,1843499;1533981,1856499;1527777,1859628;1521758,1863764;1501298,1875133;1482182,1882631;1439573,1904127;1339613,1941417;1269956,1959331;1326250,1948652;1336859,1946378;1370959,1934251;1392177,1927430;1426278,1909997;1464924,1896354;1489685,1886643;1500541,1880438;1510390,1877407;1524031,1869827;1527615,1867336;1536914,1858458;1557374,1846331;1580651,1834919;1589201,1829656;1618755,1809950;1631637,1797823;1646035,1788728;1683166,1760684;1709689,1735672;1739242,1710661;1828660,1609855;1840966,1588931;1841543,1587117;1861245,1556799;1867307,1547704;1875368,1536521;1877916,1531788;1893829,1504502;1924899,1440077;1955210,1371105;1964114,1343061;2049933,1264994;2047660,1266510;2047660,1266510;2057090,1220074;2056818,1221415;2059026,1224066;2065846,1231645;2070393,1228613;2070508,1228032;2067362,1230129;2059784,1223307;2050336,1133975;2049807,1134005;2048848,1134058;2049175,1137661;2048418,1156610;2045387,1167978;2027200,1196780;2022653,1221792;2018106,1230129;2010529,1266510;2002193,1295312;1993099,1323356;1987795,1345335;1981733,1368073;1986568,1360551;1990826,1344577;1994615,1321839;2003708,1293796;2012044,1264994;2019622,1228613;2024169,1220276;2028715,1195264;2046902,1166463;2034778,1224823;2025684,1273331;2005224,1335482;2001176,1341779;1999446,1351210;1993857,1367316;1972640,1413550;1962788,1437804;1956726,1450689;1949148,1464332;1928688,1500713;1906712,1536335;1878674,1584086;1847605,1631078;1827145,1657605;1805169,1683375;1797591,1693986;1789256,1704597;1776373,1715208;1755304,1738541;1755913,1740978;1733938,1763716;1710446,1780391;1691502,1795549;1673555,1808667;1676346,1808435;1696048,1794033;1714993,1778875;1738484,1762200;1760460,1739462;1759702,1736430;1780920,1712935;1793803,1702324;1802138,1691713;1809716,1681101;1831692,1655332;1852152,1628803;1883221,1581811;1911259,1534062;1933235,1498438;1953695,1462058;1961272,1448415;1967335,1435530;1977186,1411276;1998404,1365042;2006739,1333967;2027200,1271816;2036293,1223308;2048418,1164947;2051151,1154695;2049175,1154336;2049933,1135388;2066604,1117955;2057779,1154729;2057780,1154729;2066605,1117955;2073424,1110375;2068878,1120229;2068878,1120229;2067835,1140882;2067362,1160399;2059784,1183721;2059784,1186385;2068878,1160399;2070393,1120228;2073926,1112572;2040839,1077784;2035873,1089524;2034020,1106586;2031629,1098615;2030754,1099740;2033262,1108102;2031747,1120229;2034778,1130082;2037127,1129951;2035535,1124776;2037051,1112649;2040839,1077784;2104494,1057320;2106009,1058077;2105251,1089911;2106009,1111891;2103736,1152061;2101463,1174799;2094642,1208149;2092369,1236193;2081002,1287732;2070393,1332450;2051449,1340788;2052964,1336240;2055996,1304407;2067362,1271058;2076455,1265753;2076455,1265752;2086307,1208149;2091611,1180863;2096158,1152820;2099947,1126292;2101463,1101280;2102220,1080058;2103736,1068688;2104494,1057320;106726,705891;107103,706079;107139,705973;152445,597253;135774,628328;122134,639697;122102,640423;120783,669439;120820,669370;122134,640455;135774,629086;152445,598011;153014,598389;153298,597821;161538,531312;150929,538892;135016,572241;138657,575154;138775,574642;135774,572241;151687,538892;161081,532180;219888,488110;218931,488877;214868,504501;212310,512364;142594,639697;132742,670772;123649,702606;103947,769304;91065,814780;85002,848888;81971,866320;79698,883753;72878,930745;70604,959546;74393,989864;76169,973344;75909,967883;78940,936050;85760,889058;91169,882566;99024,829990;98643,820844;106129,799378;110583,781355;109251,784463;104705,782947;93338,815539;94096,833729;88791,868594;88034,874658;80456,883753;82729,866320;85760,848888;91822,814780;104705,769304;124407,702606;133501,670772;143351,639697;213067,512364;219888,488110;233529,412317;233528,412317;237316,415348;237316,415348;370075,304407;369930,304523;369488,305022;363298,311511;361733,313788;360711,314943;356289,321364;310064,375936;297182,391094;284300,407011;227360,469957;285057,406253;297939,390336;310822,375177;357046,320606;361733,313788;369488,305022;389311,252143;382771,254422;377907,256228;376749,257697;368413,265276;347195,278919;332798,294836;319158,310752;310064,319090;309755,318703;301160,329038;286573,347134;263082,372904;266870,377451;266943,377387;263839,373662;287330,347892;310822,319090;319915,310753;333555,294836;347953,278920;369171,265277;377507,257698;386600,254287;389470,253396;1486900,115206;1525547,132638;1542218,146281;1505087,128090;1486900,115206;1361108,59876;1391420,66697;1433856,87919;1361108,59876;904924,54855;889010,56844;854910,61392;821567,68971;807170,73519;790499,78067;754018,85234;747305,87920;701080,103836;655613,122027;623786,136428;602568,144765;550281,169019;525275,184936;501026,200852;462378,229654;426005,258455;391193,288830;394178,292563;401566,287494;407854,282805;430551,263003;466925,234201;505571,205400;529820,189483;554828,173566;607114,149312;627575,138701;659402,124300;704869,106110;751093,90193;770511,86379;779890,83173;907561,55624;1175925,38559;1192123,40170;1214099,47749;1197427,45476;1162569,38654;1175925,38559;1264112,32590;1295181,34864;1333070,50022;1286088,41686;1264112,32590;1010634,32401;923110,37138;862487,45475;833692,53054;808685,62149;773827,66697;641972,117479;594232,138701;579834,144007;566952,150828;542703,163713;504814,183419;476018,206157;392662,271340;375242,286491;358200,302054;358562,302416;227466,456276;200943,492657;188818,514638;176694,535101;153960,577546;129231,616521;128954,617717;120618,640455;114556,651066;113040,652582;106315,674941;104705,688205;103189,707153;92580,738229;82729,769304;72120,814780;66057,856467;62269,898153;67573,869352;68065,866975;69089,855709;75151,814023;77049,814656;77214,813952;75152,813264;85761,767788;95611,736712;106172,705780;105463,705637;106979,686689;115314,651066;121376,640455;121580,639901;129712,617717;154718,578304;177452,535860;189576,515396;201701,493415;228224,457034;359320,303174;394178,271341;477534,206158;506330,183420;544219,163714;568468,150828;581350,144007;595748,138701;643489,117479;775343,66698;810201,62150;835207,53055;864003,45476;924626,37138;1012150,32685;1082499,35046;1117102,0;1152718,2273;1189091,6063;1213340,12126;1229254,19706;1248957,15916;1278510,22738;1296697,28043;1295939,28801;1295181,34106;1264112,31833;1253503,28801;1242894,26527;1222434,21979;1201974,17432;1180756,14400;1157265,14400;1138320,14400;1108767,14400;1107379,13957;1094369,20463;1098916,28043;1144383,37138;1124150,37491;1124491,37518;1145898,37138;1164085,39412;1198943,46233;1215614,48507;1243653,54571;1272448,60634;1300486,67455;1328524,75793;1342164,79582;1355804,84130;1355980,84291;1365762,85978;1389466,94788;1392777,99806;1393694,100047;1414911,108384;1433098,115963;1451285,124301;1464925,131880;1474019,136428;1483869,141733;1517212,160682;1559648,187968;1581624,203126;1582259,203581;1593490,210405;2021138,1014875;2020817,1021218;2029473,1022455;2037808,1028518;2041597,1048982;2055995,1073236;2062058,1073787;2062058,1067931;2068218,1050815;2068119,1047467;2074182,1027002;2082518,1027002;2095400,1018665;2096915,1052015;2093127,1067931;2088580,1083090;2086306,1108102;2085549,1120986;2084033,1133872;2080802,1136027;2081002,1136903;2084098,1134838;2085549,1122502;2086306,1109618;2088580,1084605;2093127,1069447;2096915,1053530;2102977,1058078;2102220,1069447;2100704,1080816;2099946,1102038;2098431,1127050;2094642,1153578;2090095,1181621;2084791,1208907;2074940,1266510;2065846,1271816;2054479,1305165;2051448,1336999;2049933,1341546;2037051,1376411;2033261,1379443;2017348,1416581;2034020,1379443;2037808,1376411;2013559,1445383;2000677,1452205;1998006,1457550;1998404,1458267;2001435,1452204;2014317,1445383;2005224,1471153;1988553,1501470;1980217,1516629;1971124,1531788;1964304,1543156;1954453,1565137;1943844,1586359;1927173,1609097;1910501,1630319;1911196,1628889;1892314,1654573;1851393,1699292;1843337,1711689;1851393,1700049;1892314,1655331;1861245,1702323;1845237,1719092;1832385,1728541;1831691,1729609;1823657,1735791;1823356,1737946;1787740,1774327;1749851,1809192;1748098,1810464;1735453,1826624;1705142,1849362;1676812,1870614;1676710,1870737;1705142,1850121;1735453,1827383;1710446,1852394;1690081,1865658;1675993,1871610;1675588,1872101;1660432,1881954;1654721,1884601;1640352,1896261;1626332,1906208;1605115,1919851;1598295,1920609;1590714,1923979;1589536,1924874;1599052,1921367;1605873,1920609;1578593,1941073;1561163,1950169;1543735,1958506;1531424,1960353;1529336,1961538;1471745,1986549;1468808,1987217;1451285,1998676;1461136,2001708;1424762,2017625;1427793,2007014;1415669,2011562;1404303,2015351;1380811,2022930;1377672,2019162;1366413,2021414;1352772,2024446;1324735,2031268;1323810,2031698;1350500,2025204;1364140,2022172;1375506,2019898;1380053,2023688;1403544,2016108;1414911,2012319;1427035,2007771;1424004,2018383;1392177,2033541;1390617,2033104;1368686,2041878;1350500,2047184;1323219,2054005;1311948,2053058;1288372,2057646;1287603,2059311;1224708,2071438;1210309,2067648;1198185,2067648;1176967,2074470;1158023,2075986;1139078,2076743;1137020,2075862;1119755,2078923;1098916,2075227;1099674,2074470;1103462,2069164;1086034,2066890;1094369,2062343;1119376,2061584;1143625,2060827;1178482,2061584;1202732,2059311;1248198,2049458;1278510,2042636;1301243,2041878;1302825,2041144;1280784,2041879;1250472,2048700;1205005,2058554;1180756,2060827;1145898,2060069;1121649,2060827;1096642,2061585;1097400,2058554;1102704,2050974;1336101,2012319;1494478,1952443;1536156,1930462;1559648,1918335;1583897,1905450;1629364,1878165;1665737,1850121;1733938,1797065;1752882,1781907;1771069,1765990;1798349,1740978;1809716,1722030;1826043,1707060;1826175,1706119;1810474,1720514;1799107,1739462;1771827,1764474;1753640,1780391;1734696,1795549;1666495,1848605;1630122,1876649;1584655,1903935;1560406,1916819;1536914,1928946;1495236,1950927;1336859,2010803;1103462,2049458;1086034,2049458;1083760,2043395;1065573,2042636;1048902,2049458;1000404,2050216;964789,2048700;947359,2047184;929931,2044152;940429,2032952;938266,2033541;899149,2026296;897345,2026720;822325,2013077;792771,2007014;767007,2002466;735938,1988065;697291,1973665;657129,1957748;663948,1952443;691987,1957748;704111,1968359;745789,1980486;828388,2001708;848847,2005498;870823,2009287;895073,2014593;921795,2020373;923867,2019898;948875,2023688;949632,2022173;986006,2023688;992068,2024446;1048144,2024446;1089064,2025962;1137562,2022173;1143624,2022173;1145898,2028236;1193638,2022173;1225465,2014593;1243652,2011562;1255019,2010046;1280025,2003982;1300486,1999435;1320946,1994129;1358475,1987632;1363382,1985792;1323978,1992613;1303517,1997919;1283057,2002466;1258050,2008530;1246684,2010046;1228497,2013077;1179241,2017625;1145898,2020657;1139836,2020657;1091338,2024446;1050418,2022930;994342,2022930;988279,2022173;964789,2012319;951906,2020657;951873,2020722;962515,2013835;986006,2023688;949633,2022172;949919,2021986;926141,2018383;898104,2012319;873855,2007014;851879,2003224;831419,1999435;748820,1978212;707142,1966085;695018,1955474;666980,1950168;625302,1928946;613177,1929704;569983,1907724;562406,1894081;563921,1893324;590444,1907724;616966,1922125;624544,1917577;593475,1897113;567710,1885744;532094,1865279;501783,1845573;454043,1825109;435856,1809951;439645,1808435;457832,1813740;419942,1774327;398724,1756895;379022,1739462;354016,1718998;317642,1678827;315146,1671026;307791,1663669;282784,1636383;279753,1622740;269901,1609097;268728,1607257;257019,1599244;234285,1566653;221403,1536335;219888,1536335;202459,1502986;185788,1469637;168359,1430983;152445,1391570;168359,1418097;184272,1451446;189576,1469637;191768,1472852;189070,1458821;182033,1446047;170578,1420282;156991,1397633;140320,1352156;126039,1305542;121347,1291949;100920,1210396;91887,1151192;91822,1152820;92580,1164947;96369,1192991;100915,1221792;93338,1196780;88034,1164947;81971,1164947;78182,1136145;72878,1117955;68331,1100523;55449,1086880;51660,1086880;47871,1067931;46355,1043677;49386,1009570;50902,997443;53483,989125;52228,970158;53933,942113;56964,936430;56964,933018;50902,944388;45598,936808;35746,923165;33947,912365;33473,913312;30442,943629;28168,973947;25895,997443;25895,1045950;26653,1070963;28168,1095974;21349,1119471;19833,1119471;15286,1073994;15286,1027002;19075,990621;25892,997439;19833,989864;18318,962578;19833,920891;20591,909523;22864,890574;31958,856467;36488,833809;34989,828423;29684,858741;20591,892848;18318,911796;17559,923165;16044,964852;17559,992137;13771,1028518;13771,1075510;18318,1120986;19833,1120986;29684,1164189;34989,1199812;46355,1236193;64258,1314426;65820,1329419;69089,1329419;85761,1369589;91823,1390054;80456,1372621;68331,1345335;67574,1352915;60981,1332474;56207,1333208;50902,1315776;32715,1274089;21349,1236951;20591,1205875;15286,1169494;11497,1133113;3162,1106586;8466,965610;13771,929229;9224,909523;18318,854951;20591,842066;26653,798106;42567,766272;38777,809475;42565,802070;44840,784368;45598,764756;52417,739744;63026,701847;75909,663193;76874,662107;82729,631360;91065,609379;100916,591189;120619,553292;136532,519185;159265,475225;175936,456276;189576,429749;200944,413074;213068,407011;216099,402463;228224,378209;251715,350923;252354,362328;250641,367121;275205,341828;287330,325912;303244,310753;304615,312277;304002,311511;323704,291804;343407,273614;364625,250876;394178,228895;426005,205400;445034,192121;457832,180387;480565,166745;504814,153860;508024,152209;516276,144102;529821,134154;544693,126574;555214,124152;557101,122784;763218,39411;770865,37748;792013,30316;806601,27379;814207,27315;817021,26527;989795,3789;1038861,3599;1091338,4546;1092315,5279;1117861,2273;1141352,6062;1164843,10610;1176963,13365;1164085,9852;1140593,5305;1117102,1515;111710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joinstyle="miter"/>
                <v:imagedata o:title=""/>
                <o:lock v:ext="edit" aspectratio="t"/>
              </v:shape>
              <v:shape id="任意多边形：形状 10" o:spid="_x0000_s1026" o:spt="100" style="position:absolute;left:5283200;top:10278533;flip:x;height:2618533;width:2653030;rotation:11796480f;v-text-anchor:middle;" fillcolor="#FFFFFF [3212]" filled="t" stroked="f" coordsize="2647519,2612594" o:gfxdata="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U8qbsAAADb&#10;AAAADwAAAAAAAAABACAAAAAiAAAAZHJzL2Rvd25yZXYueG1sUEsBAhQAFAAAAAgAh07iQDMvBZ47&#10;AAAAOQAAABAAAAAAAAAAAQAgAAAACgEAAGRycy9zaGFwZXhtbC54bWxQSwUGAAAAAAYABgBbAQAA&#10;tAMAAAAA&#10;" path="m1439383,2598425l1427010,2605087,1427751,2605405xm1542263,2530792c1527023,2534602,1516545,2538412,1502258,2540317c1487970,2542222,1470825,2545079,1442250,2547937c1442250,2545079,1440345,2543174,1439393,2540317c1452728,2540317,1465110,2538412,1481303,2536507c1496543,2534602,1515593,2533649,1542263,2530792xm1646324,2520821l1643880,2521511,1645133,2521267xm899801,2506503c908612,2507932,922185,2511742,942187,2517457c947902,2518409,954570,2518409,960285,2518409c977430,2526982,993622,2535555,1010767,2543175c1017435,2544127,1026007,2546032,1033627,2547937l1035057,2548414,1040295,2543175c1046962,2545080,1053630,2546985,1060297,2548890c1066965,2550795,1073632,2551747,1080300,2553652l1119713,2562818,1120305,2562225c1134592,2564130,1150785,2566987,1166025,2569845c1172692,2570797,1180312,2571750,1187932,2573655c1195552,2574607,1203172,2575560,1209840,2575560c1223175,2575560,1237462,2576512,1254607,2577465c1271752,2577465,1291755,2578417,1315567,2576512l1318213,2576512,1324140,2573178c1328188,2571750,1333189,2570321,1337475,2568892c1342238,2568892,1347000,2568654,1351048,2568654c1355096,2568654,1358430,2568892,1360335,2569844l1362835,2576512,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971715,2541270c964095,2537459,955522,2533650,945997,2529840c935520,2526982,925995,2524125,916470,2520315c905992,2516505,896467,2513647,885990,2509837c886943,2506027,890991,2505075,899801,2506503xm1460492,2486082l1445939,2488303,1345293,2493385,1378432,2497454c1380337,2496502,1383195,2496502,1387005,2495549c1407007,2492692,1426057,2490787,1446060,2488882c1448203,2488406,1451716,2487751,1455778,2486992xm1550918,2472281l1501488,2479825,1518450,2480309c1528928,2479833,1536786,2477928,1542858,2475785xm1731355,2470078l1576323,2511364,1654777,2493883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705613,2341924,705967,2340292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1435583,2535555,1475761,2525510,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1741335,2466975c1748955,2462212,1758480,2456497,1765148,2452687c1769910,2450782,1773720,2449830,1778483,2447925l1779371,2447679,1785150,2441257c1795628,2437447,1806105,2433637,1816583,2429827c1827060,2425065,1837538,2421255,1847063,2417445c1848015,2413635,1857540,2409825,1868018,2405062c1878495,2400300,1889925,2395537,1895640,2390775c1903260,2387917,1910880,2385060,1918500,2381250l1934176,2374435,1942313,2368867c1955648,2360295,1969935,2352675,1982318,2345055c1997558,2339340,2017560,2327910,2038515,2314575xm460060,2262062l463676,2265164,464911,2265793xm2099802,2237197l2099475,2237422,2099475,2237694,2100989,2237910,2101380,2237422xm2120380,2222979l2114756,2226864,2113762,2227897,2117618,2225429xm382287,2175002l418261,2217358,389737,2183129xm2187820,2174974l2187735,2175004,2187105,2179320c2179485,2186940,2176627,2191702,2171865,2196465c2168055,2201227,2163292,2206942,2153767,2216467l2154858,2216216,2171865,2197417c2175675,2192655,2179485,2187892,2187105,2180272c2188296,2177177,2188475,2175510,2187820,2174974xm475386,2153525l477272,2155822,477367,2155507xm334493,2131694c337350,2128837,346875,2133599,359258,2147887l360474,2149319,371759,2151816c377593,2155745,385451,2163127,397357,2175509c409740,2185987,423075,2195512,432600,2204084c442125,2212657,447840,2220277,447840,2225039c450697,2228849,452602,2231707,456412,2235517c468795,2245994,479272,2255519,492607,2265997c489750,2269807,484987,2271712,482130,2274569l448422,2237115,446888,2237422,478787,2272865,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414503,2217419c407835,2211704,401168,2206942,394500,2201227c387833,2195512,382118,2189797,375450,2184082c368783,2175509,361163,2166937,354495,2158364c347828,2149792,341160,2140267,334493,2131694xm2432850,1980247l2432367,1980454,2421964,2005422xm2422850,1860918l2397608,1897379c2392845,1904999,2389035,1912619,2385225,1920239c2380463,1927859,2376653,1934527,2372843,1941194c2363318,1954529,2353793,1967864,2343315,1980247c2334743,1993582,2327123,2005964,2317598,2019299c2309978,2029777,2302358,2040254,2294738,2050732l2292832,2051897,2291272,2054208,2293785,2052637c2301405,2042160,2309025,2031682,2316645,2021205c2325218,2007870,2333790,1995487,2342363,1982152c2352840,1969770,2362365,1956435,2371890,1943100c2375700,1936432,2380463,1929765,2384273,1922145c2388083,1914525,2392845,1906905,2396655,1899285c2405228,1884045,2414753,1870710,2422373,1862137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2436235,1807870,2459520,1766887xm2472460,1674043l2444672,1749965c2427321,1790989,2407787,1830865,2386218,1869449l2377660,1882980,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2141046,2177871,2125512,2190534,2112810,2205037c2097570,2217420,2082330,2228850,2066137,2240280l2058824,2244900,2038960,2261093,2036092,2262956,2031847,2266950c2019465,2275522,2007082,2284095,1994700,2291715c1982317,2299335,1969935,2306955,1957552,2314575l1953300,2316730,1928148,2333067,1920351,2337000,1912785,2342197c1905165,2346960,1896592,2351722,1887067,2356485l1863038,2365909,1809483,2392922c1768715,2410756,1726785,2426426,1683836,2439784l1596280,2462297,1667040,2448877c1671802,2447924,1675612,2446972,1680375,2446019c1690852,2437447,1711807,2432684,1723237,2430779c1732762,2427922,1742287,2425064,1749907,2422207c1761337,2411729,1783245,2406014,1792770,2400299c1808962,2394584,1825155,2388869,1841347,2383154l1872470,2370949,1886115,2363152,1898496,2359343,1915642,2349817,1920147,2346686,1931835,2335530c1939455,2330767,1948980,2325052,1957552,2320290l1986810,2305948,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2314740,1994534c2322360,1983104,2331885,1969769,2339505,1956434c2342363,1952624,2344268,1948814,2347125,1945004l2357257,1930951,2360460,1925002c2369032,1912619,2375700,1900237,2380462,1890712c2395702,1864042,2407132,1837372,2419515,1809749c2430945,1782127,2443327,1754504,2457615,1723072c2459044,1714500,2464759,1699974,2468807,1687829xm2576677,1589722l2573820,1591627,2573820,1591627xm2585674,1533271l2585332,1534956,2588107,1538287c2590965,1541145,2593822,1544955,2596680,1547812c2598585,1545907,2600490,1544002,2602395,1544002l2602539,1543271,2598585,1545907c2594775,1544002,2591918,1540192,2589060,1537334xm2577184,1425070l2576519,1425107,2575314,1425174,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2207107,2187892c2195677,2200275,2188057,2208847,2179485,2216467c2169960,2223135,2159482,2229802,2149957,2237422l2126145,2256472,2103587,2272957,2107095,2272665,2131860,2254567,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2575725,1450657c2576677,1443037,2576677,1436370,2576677,1426845xm2597632,1404937l2586541,1451152,2586542,1451152,2597633,1404938xm2606205,1395412c2604300,1399222,2602395,1402080,2600490,1407795l2599181,1433750c2599062,1441132,2599062,1448276,2598585,1458277l2589060,1487586,2589060,1490934,2600490,1458277c2601443,1438274,2600490,1429702,2602395,1407794l2606836,1398173xm2565247,1354454l2559006,1369207,2556675,1390650,2553670,1380633,2552571,1382047,2555723,1392555c2554770,1397317,2554770,1402080,2553818,1407795c2555723,1410652,2556675,1415415,2557628,1420177l2560581,1420013,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134670,887199xm191618,750570c176378,775335,173520,782955,170663,789622c164948,795337,160185,801052,153518,803910l153477,804822,151819,841286,151867,841199,153518,804862c159233,801052,164948,795337,170663,790574c173520,783907,177330,776287,191618,751522l192332,751998,192689,751284xm203047,667702c199237,670560,194475,673417,189712,677227c183045,689610,178282,700087,169710,719137l174286,722798,174435,722155,170663,719137c179235,700087,183998,689609,190665,677227l202473,668793xm276390,613410l275187,614373,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95415,1216342c96367,1203007,98272,1188719,99225,1176337c101130,1156334,104940,1137284,107797,1117282l114596,1109123,124469,1043051,123990,1031557,133400,1004580,138999,981931,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298297,521970,298297,521969xm465169,382550l464986,382696,464430,383325,456651,391477,454684,394338,453399,395790c451546,398815,450698,401003,447840,403860c428790,425767,408788,447675,389738,472440c384023,479107,378308,484822,373545,491490c367830,498157,363068,504825,357353,511492l285752,590631,358305,510540c364020,503872,368782,497205,374497,490537c380212,483870,385927,478155,390690,471487c409740,446722,429742,425767,448792,402907l454684,394338,464430,383325xm489348,316869c487763,316669,484470,318176,481127,319733l475013,322003,473558,323849c469748,326707,465938,329564,463080,333374c453555,339089,445935,343852,436410,350519l418313,370522,401168,390524c397358,393382,394500,396239,389738,401002l389350,400516,378546,413504c374736,418862,369735,425768,360210,436245l330683,468630,335445,474344,335536,474264,331635,469582c341160,459105,352590,447675,361162,437197c380212,416242,381165,409575,390690,401002c395452,396240,399262,393382,402120,390525l419265,370522,437362,350520c446887,344805,454507,340042,464032,333375c467842,330517,471652,326707,474510,323850c476415,324326,481654,321469,485940,319564l489548,318444xm1868970,144780c1890877,153352,1906117,160020,1917547,166687c1928977,172402,1935645,178117,1938502,183832c1920405,174307,1904212,167640,1891830,160972c1879447,154305,1871827,148590,1868970,144780xm1710855,75247c1719427,75247,1733715,78104,1748955,83819c1765147,90487,1783245,100012,1802295,110489c1750860,94297,1716570,83819,1710855,75247xm1137451,68937c1133641,68580,1127926,69056,1117448,71437c1104113,73342,1088873,75247,1074585,77152c1061250,80010,1046010,83820,1032675,86677c1026960,88582,1021245,90487,1014578,92392c1007910,94297,1001243,96202,993623,98107l947769,107115,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495465,367665c497370,366713,500764,364272,504752,361295l512657,355403,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980289,104524,1140765,69904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450243,379593,450697,380047c388785,439102,334492,503872,285915,573404c271627,593407,260197,607694,252577,619124c244957,630554,240195,639127,237337,646747c232575,655319,226860,663892,222097,672464c212572,690562,203047,708659,193522,725804l162439,774785,162090,776287c158280,784860,155422,795337,151612,804862c148755,810577,146850,814387,143992,818197l142087,820102,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86842,1075372c89700,1058227,91605,1040130,94462,1022985l96848,1023781,97055,1022896,94463,1022032c99225,1002029,103035,983932,107798,964882c111608,951547,115418,938212,120180,925829l133454,886956,132563,886777c135420,877252,134468,871537,134468,862965c134468,854392,135420,842010,144945,818197c146850,814387,148755,809625,152565,804862l152821,804166,163043,776287c173520,759142,183045,742950,194475,726757c204000,708660,212573,690562,223050,673417c227813,665797,233528,656272,238290,647700c241148,640080,245910,631507,253530,620077c261150,608647,272580,594360,286868,574357c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c860273,123825,916470,101917,974573,83820c989813,81915,1003148,80010,1018388,78105c1027913,74295,1038390,70485,1049820,66675c1061250,62865,1073633,59055,1086015,57150c1111733,52387,1138403,47625,1162215,46672c1198887,43338,1235558,41433,1272229,41076l1360655,44043xm1404150,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1375575,25717c1367002,28574,1391767,30479,1381290,35242c1401292,39052,1421295,42862,1438440,46672l1413008,47116,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1687043,100012,1704188,105727,1704409,105929,1716704,108049c1727330,110549,1739921,114716,1746499,119121l1750661,125427,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2002949,264417c2327259,483516,2540483,854556,2540483,1275397l2540081,1283368,2550960,1284922c2554770,1287779,2557627,1289684,2561437,1292542c2562390,1303019,2564295,1305877,2566200,1318259c2571915,1329689,2578582,1339214,2584297,1348739l2591918,1349432,2591918,1342072,2599661,1320563,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2615730,1428749,2619621,1426155,2621445,1410652,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2378557,2079307c2372842,2073592,2341410,2118360,2327122,2135505l2316996,2151085,2327122,2136457c2341410,2120264,2372842,2075497,2378557,2080259c2375700,2100262,2348077,2125979,2339505,2139314c2331885,2148363,2325456,2155031,2319383,2160389l2303230,2172263,2302357,2173605,2292258,2181374,2291880,2184082c2277592,2199322,2263305,2215515,2247112,2229802c2231872,2245042,2216632,2260282,2199487,2273617l2197285,2275215,2181390,2295524c2169960,2306002,2156625,2314574,2143290,2324099l2107681,2350806,2107553,2350961,2143290,2325052c2155672,2315527,2169007,2306002,2181390,2296477c2173770,2309812,2163292,2318384,2149957,2327909c2139004,2337911,2131146,2341959,2124359,2344578l2106651,2352057,2106142,2352675c2099475,2357437,2093760,2361247,2087092,2365057l2079914,2368384,2061852,2383036c2055184,2388156,2049469,2392204,2044230,2395537c2034705,2403157,2027085,2407920,2017560,2412682c2019465,2409825,2014703,2411730,2008988,2413635l1999460,2417870,1997979,2418995,2009940,2414587c2015655,2412682,2019465,2410777,2018513,2413635c2011845,2423160,1998510,2431732,1984223,2439352c1976603,2443162,1969935,2446972,1962315,2450783c1954695,2454592,1947075,2457450,1940408,2461260l1924934,2463581,1922310,2465070c1898497,2476500,1874685,2486025,1849920,2496502l1846229,2497341,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1717522,2540317c1711807,2541270,1706092,2543175,1700377,2544127c1688947,2546985,1676565,2550795,1665135,2552700l1663973,2553240,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1720380,2566034c1711808,2568892,1704188,2570797,1697520,2572702c1683233,2576512,1672755,2578417,1663230,2581274c1663707,2578893,1657754,2578893,1649062,2580084l1619428,2585850,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1511782,2587942c1531785,2584132,1550835,2579369,1568932,2575559c1585125,2570797,1596555,2568892,1607032,2566987c1617510,2566034,1627035,2566034,1635607,2566034l1637595,2565111,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2295423,2144085,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1179360,2555557,1130192,2546452,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1209840,2530792c1221270,2535554,1229843,2539364,1239368,2543174c1224128,2543174,1207935,2542222,1193648,2541269l1194008,2541036,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386880,2090737c376403,2080260,365925,2068830,355448,2056447c353543,2049780,339255,2031682,351638,2039302c346875,2033587,343065,2026920,339255,2022157l337780,2019844,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237654,1833303,228809,1817250,214411,1784874,197332,1756409c190665,1737359,183045,1718309,176377,1699259l158424,1640674,152529,1623596c142540,1590017,133959,1555831,126853,1521108l115498,1446707,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65649,1219200c65887,1207294,66839,1194911,67792,1183957l71602,1176814,71602,1172527c69697,1178242,66840,1182052,63982,1186815c62077,1183005,59220,1181100,57315,1177290c53505,1171575,54457,1120140,44932,1160145l42670,1146572,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24930,1243965c23025,1234440,23025,1223962,23025,1209675c23025,1195387,23977,1178242,24930,1157287c24930,1152525,25882,1147762,25882,1143000c26835,1135380,27787,1126807,28740,1119187c32550,1105852,36360,1089660,40170,1076325l45865,1047851,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86843,1670685c97320,1697355,103988,1711642,107798,1721167c112560,1730692,114465,1737360,115418,1746885c111608,1745932,106845,1736407,101130,1724977c95415,1713547,90653,1700212,85890,1690687c81128,1678305,89700,1712595,84938,1700212l76651,1674524,70650,1675447c67792,1667827,65887,1660207,63982,1653540c53505,1643062,45885,1621155,41122,1601152c36360,1581150,32550,1562100,26835,1554480c22072,1537335,22072,1519237,25882,1515427c23977,1500187,21120,1484947,19215,1469707c17310,1454467,16357,1439227,14452,1423987c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56362,985718c58267,975597,59696,966311,57315,961072c60172,949642,63030,941069,65887,929639c70650,914399,74460,898207,79222,882014c83985,865822,89700,849629,95415,833437l96628,832072,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345922,429577c348780,423862,354495,417195,361162,409575c367830,402907,375450,396240,381165,390525l382889,392440,382118,391477c390690,382904,398310,374332,406883,366712c414503,359092,423075,351472,431648,343852c442125,333374,448793,324802,458318,315277c470700,305752,484035,296227,495465,287654c508800,277177,522135,267652,535470,258127l559389,241440,575475,226694c585000,220979,594525,215264,604050,209549c613575,203834,624052,199072,634530,193357l638565,191282,648937,181094c654771,176688,661201,172402,665963,168592c673583,162877,679298,160496,684656,159067l697880,156023,700252,154304c782167,109537,869797,74294,959332,49529l968945,47439,995527,38099c1001719,36194,1008148,35003,1013863,34408l1023424,34327,1026960,33337c1097445,17144,1169835,7619,1244130,4762c1262704,5238,1283897,4762,1305804,4524c1327712,4285,1350334,4285,1371765,5714l1372993,6635,1405103,2857c1415580,4762,1425105,5714,1434630,7619c1444155,9524,1453680,10477,1464158,13334l1479392,16797,1463205,12382c1453680,10477,1443202,8572,1433677,6667c1424152,4762,1414627,3810,1404150,1905c1404150,1905,1404150,952,1404150,0xe">
                <v:path o:connectlocs="1442379,2604331;1429980,2611008;1430722,2611327;1545473,2536545;1505385,2546091;1445252,2553729;1442389,2546091;1484386,2542273;1545473,2536545;1649750,2526551;1647301,2527242;1648557,2526998;901674,2512200;944148,2523179;962283,2524133;1012870,2548956;1035778,2553729;1037211,2554207;1042460,2548956;1062504,2554684;1082548,2559457;1122043,2568643;1122636,2568049;1168452,2575686;1190404,2579505;1212358,2581414;1257218,2583324;1318305,2582368;1320956,2582368;1326896,2579027;1340259,2574731;1353860,2574493;1363166,2575685;1365671,2582368;1387028,2582368;1380347,2591915;1376529,2596689;1364120,2602417;1341213,2602417;1311624,2600508;1247673,2598598;1199949,2594780;1157952,2589052;1115955,2582368;1052005,2572822;1002372,2556593;1002946,2556176;973737,2547046;947966,2535590;918377,2526044;887834,2515542;901674,2512200;1463532,2491733;1448948,2493959;1348093,2499053;1381301,2503131;1389892,2501221;1449070,2494539;1458808,2492645;1554146,2477901;1504613,2485462;1521610,2485947;1546069,2481413;1734958,2475693;1579604,2517072;1658221,2499552;738934,2456353;848699,2503131;887834,2515542;917422,2526043;947012,2535589;972782,2547045;967055,2551819;951784,2548955;897379,2528907;870653,2518405;843928,2506949;808611,2494539;778068,2481174;754206,2468763;738934,2456353;783796,2432487;836292,2459217;829611,2463036;768524,2433441;783796,2432487;590035,2367569;654940,2403847;668303,2419121;637759,2402891;614852,2388572;590035,2367569;703849,2343073;703858,2343344;707081,2347247;707436,2345611;2097766,2280406;2094300,2280694;2037031,2321745;1980716,2352295;1940628,2376161;1918675,2385707;1895767,2395254;1868087,2409575;1847088,2421985;1816545,2434396;1785047,2445852;1776457,2454443;1763094,2459217;1729687,2464945;1686735,2478310;1647602,2490721;1604650,2503132;1551199,2516497;1475795,2528907;1473886,2531772;1437632,2540837;1438571,2541318;1478832,2531251;1479613,2528907;1555018,2516497;1608469,2503132;1651420,2490721;1690554,2478310;1733505,2464945;1766913,2459217;1744298,2472789;1744959,2472582;1768822,2458262;1782185,2453489;1783074,2453243;1788865,2446806;1820364,2435350;1850907,2422940;1871906,2410529;1899585,2396209;1922493,2386663;1938202,2379832;1946356,2374251;1986444,2350385;2042758,2319836;461017,2267204;464641,2270313;465878,2270943;2104172,2242282;2103845,2242508;2103845,2242780;2105362,2242997;2105754,2242508;2124793,2228032;2119158,2231926;2118161,2232961;2122025,2230487;383082,2179946;419131,2222398;390548,2188091;2192374,2179918;2192288,2179948;2191657,2184274;2176385,2201458;2158250,2221505;2159343,2221253;2176385,2202412;2191657,2185228;2192374,2179918;476375,2158420;478265,2160722;478360,2160406;335189,2136539;360005,2152769;361224,2154204;372532,2156707;398184,2180454;433500,2209094;448772,2230097;457362,2240598;493632,2271148;483133,2279739;449355,2242200;447818,2242508;479783,2278031;483133,2279739;493633,2271148;584308,2342747;566174,2348475;572854,2353249;546129,2354203;528948,2342747;512723,2330337;472634,2296923;435409,2263510;401048,2230097;384822,2213868;369550,2196684;375277,2189046;394367,2206230;415365,2222459;441136,2250145;443326,2252024;415365,2222459;395321,2206230;376231,2189046;355232,2163270;335189,2136539;2437914,1984748;2437430,1984956;2427005,2009980;2427893,1865148;2402598,1901692;2390190,1924604;2377782,1945606;2348192,1984748;2322422,2023889;2299514,2055393;2297604,2056561;2296041,2058877;2298559,2057303;2321467,2025799;2347238,1986657;2376827,1947517;2389236,1926514;2401643,1903602;2427415,1866370;2526681,1852050;2514272,1889282;2492320,1929377;2470366,1970429;2450322,1996204;2463685,1969473;2475139,1942743;2483729,1928423;2495183,1909330;2505682,1890237;2526681,1852050;2464900,1770216;2441732,1810999;2441306,1811979;2464639,1770903;2477606,1677848;2449760,1753943;2391185,1873698;2382609,1887260;2382554,1887372;2362509,1921740;2342465,1958973;2319558,1987613;2300468,2020071;2187839,2147041;2150614,2178546;2147042,2181262;2145502,2182821;2129936,2195513;2117207,2210049;2070437,2245372;2063109,2250003;2043204,2266232;2040330,2268100;2036076,2272103;1998852,2296924;1961626,2319836;1957365,2321996;1932161,2338370;1924348,2342312;1916766,2347521;1890995,2361841;1866916,2371287;1813249,2398361;1687341,2445330;1599602,2467894;1670510,2454443;1683872,2451579;1726824,2436304;1753549,2427713;1796501,2405755;1845179,2388571;1876367,2376338;1890041,2368523;1902447,2364706;1919629,2355158;1924143,2352020;1935856,2340839;1961626,2325564;1990945,2311189;2001715,2304560;2038940,2279739;2055166,2264464;2073301,2253008;2120070,2217686;2153478,2186182;2190702,2154678;2303331,2027707;2318831,2001353;2319558,1999068;2344374,1960881;2352010,1949425;2362163,1935340;2365373,1929377;2385417,1895010;2424551,1813862;2462730,1726988;2473945,1691665;2582040,1593335;2579177,1595245;2579177,1595245;2591056,1536756;2590713,1538445;2593494,1541783;2602085,1551330;2607812,1547511;2607956,1546779;2603994,1549421;2594449,1540828;2582548,1428309;2581882,1428346;2580674,1428413;2581086,1432952;2580132,1456819;2576314,1471138;2553407,1507415;2547680,1538920;2541953,1549421;2532408,1595245;2521908,1631522;2510454,1666845;2503773,1694530;2496138,1723170;2502227,1713696;2507591,1693575;2512363,1664935;2523817,1629613;2534317,1593335;2543862,1547511;2549589,1537010;2555316,1505506;2578223,1469229;2562951,1542738;2551498,1603836;2525726,1682119;2520628,1690051;2518449,1701929;2511409,1722216;2484684,1780450;2472275,1810999;2464639,1827229;2455094,1844413;2429324,1890237;2401643,1935105;2366328,1995250;2327194,2054439;2301423,2087852;2273743,2120311;2264198,2133676;2253699,2147041;2237472,2160406;2210934,2189795;2211701,2192865;2184021,2221505;2154432,2242508;2130570,2261601;2107965,2278123;2111481,2277831;2136297,2259692;2160160,2240598;2189748,2219596;2217429,2190956;2216474,2187137;2243199,2157543;2259426,2144178;2269925,2130812;2279470,2117447;2307150,2084988;2332921,2051575;2372055,1992385;2407370,1932242;2435051,1887372;2460821,1841548;2470366,1824364;2478002,1808135;2490411,1777586;2517136,1719351;2527635,1680210;2553407,1601928;2564860,1540829;2580132,1467319;2583575,1454407;2581086,1453954;2582040,1430088;2603039,1408130;2591925,1454450;2591926,1454450;2603040,1408131;2611630,1398584;2605903,1410995;2604591,1437009;2603994,1461591;2594449,1490967;2594449,1494323;2605903,1461591;2607812,1410994;2612262,1401351;2570586,1357532;2564332,1372319;2561996,1393811;2558985,1383771;2557884,1385188;2561042,1395720;2559133,1410995;2562951,1423405;2565911,1423241;2563905,1416722;2565814,1401447;2570586,1357532;2650764,1331757;2652673,1332711;2651718,1372807;2652673,1400493;2649809,1451090;2646946,1479730;2638355,1521735;2635492,1557058;2621174,1621975;2607812,1678300;2583950,1688802;2585859,1683074;2589677,1642978;2603994,1600973;2615447,1594290;2615447,1594289;2627856,1521735;2634537,1487367;2640264,1452045;2645037,1418631;2646946,1387128;2647900,1360397;2649809,1346076;2650764,1331757;134430,889111;134905,889349;134950,889215;192016,752276;171018,791416;153837,805737;153796,806651;152135,843198;152183,843111;153837,806691;171018,792371;192016,753230;192732,753707;193090,752991;203469,669219;190106,678766;170063,720771;174648,724441;174798,723796;171018,720771;191061,678766;202894,670313;276965,614804;275759,615769;270642,635449;267420,645353;179608,805737;167199,844878;155745,884974;130928,968984;114703,1026264;107067,1069225;103249,1091181;100385,1113139;91795,1172328;88931,1208606;93704,1246792;95941,1225985;95613,1219107;99431,1179011;108021,1119821;114834,1111644;124728,1045422;124248,1033901;133677,1006863;139288,984163;137610,988078;131883,986168;117566,1027219;118521,1050131;111839,1094046;110885,1101683;101340,1113139;104203,1091181;108021,1069225;115657,1026264;131883,968984;156700,884974;168154,844878;180562,805737;268374,645353;276965,614804;294147,519337;294146,519337;298917,523156;298917,523155;466137,383419;465953,383565;465396,384196;457601,392366;455630,395234;454342,396689;448772,404778;390549,473513;374322,492607;358096,512654;286346,591973;359050,511700;375276,491652;391503,472558;449726,403822;455630,395234;465396,384196;490366,317589;482128,320459;476001,322734;474543,324585;464043,334131;437318,351315;419183,371364;402003,391411;390549,401913;390160,401426;379333,414443;360959,437236;331371,469695;336143,475422;336234,475342;332325,470649;361913,438190;391503,401913;402957,391412;420137,371364;438272,351316;464997,334132;475497,324586;486951,320290;490567,319167;1872860,145109;1921538,167065;1942537,184249;1895767,161337;1872860,145109;1714416,75418;1752595,84009;1806046,110740;1714416,75418;1139818,69093;1119774,71599;1076821,77327;1034824,86874;1016689,92602;995691,98330;949741,107358;941285,110741;883062,130788;825793,153700;785705,171839;758979,182340;693119,212889;661622,232938;631078,252985;582399,289263;536584,325540;492736,363799;496496,368500;505802,362116;513724,356210;542311,331268;588126,294991;636804,258713;667348,238665;698846,218617;764705,188068;790477,174703;830565,156564;887834,133652;946057,113604;970514,108799;982329,104761;1143139,70062;1481164,48568;1501566,50596;1529246,60143;1508248,57279;1464341,48687;1481164,48568;1592242,41050;1631375,43913;1679099,63006;1619921,52506;1592242,41050;1272968,40811;1162725,46778;1086366,57278;1050096,66825;1018597,78281;974691,84009;808611,147972;748479,174703;730344,181385;714118,189977;683574,206206;635850,231027;599580,259667;494587,341769;472645,360852;451180,380455;451635,380910;286510,574707;253102,620531;237831,648217;222559,673992;193924,727453;162777,776546;162427,778051;151927,806691;144291,820056;142382,821966;133912,850129;131883,866836;129974,890702;116612,929843;104203,968984;90840,1026264;83204,1078771;78432,1131277;85113,1095000;85733,1092006;87022,1077816;94658,1025310;97049,1026108;97257,1025221;94659,1024355;108022,967075;120430,927933;133731,888972;132838,888792;134747,864926;145246,820056;152882,806691;153139,805994;163382,778051;194879,728409;223514,674947;238786,649172;254057,621486;287465,575662;452590,381866;496496,341770;601489,259668;637759,231028;685483,206207;716027,189977;732254,181386;750388,174703;810521,147972;976601,84010;1020507,78282;1052005,66826;1088275,57279;1164634,46778;1274877,41169;1363487,44143;1407072,0;1451933,2863;1497748,7637;1528291,15274;1548336,24821;1573152,20047;1610377,28639;1633284,35322;1632330,36277;1631375,42959;1592242,40095;1578879,36277;1565516,33412;1539745,27684;1513974,21956;1487249,18138;1457660,18138;1433798,18138;1396574,18138;1394825,17579;1378438,25775;1384165,35322;1441434,46778;1415949,47223;1416379,47256;1443343,46778;1466250,49642;1510156,58234;1531155,61098;1566471,68735;1602742,76373;1638057,84964;1673374,95466;1690554,100239;1707735,105967;1707956,106169;1720277,108294;1750134,119391;1754305,125712;1755459,126015;1782185,136516;1805092,146063;1828000,156565;1845180,166111;1856634,171839;1869042,178521;1911039,202389;1964490,236756;1992171,255850;1992972,256422;2007118,265018;2545771,1278296;2545368,1286285;2556270,1287842;2566768,1295480;2571541,1321255;2589676,1351804;2597313,1352499;2597313,1345122;2605072,1323564;2604948,1319347;2612583,1293570;2623083,1293570;2639309,1283070;2641218,1325075;2636446,1345122;2630719,1364216;2627855,1395720;2626901,1411949;2624992,1428179;2620923,1430893;2621174,1431996;2625073,1429396;2626901,1413858;2627855,1397629;2630719,1366125;2636446,1347032;2641218,1326984;2648854,1332712;2647900,1347032;2645991,1361352;2645036,1388083;2643127,1419586;2638355,1453000;2632628,1488322;2625946,1522690;2613538,1595245;2602085,1601928;2587767,1643933;2583949,1684029;2582040,1689757;2565814,1733672;2561041,1737490;2540998,1784268;2561996,1737490;2566768,1733672;2536225,1820546;2519999,1829138;2516634,1835870;2517136,1836774;2520954,1829137;2537180,1820546;2525726,1853004;2504727,1891191;2494229,1910284;2482775,1929377;2474184,1943697;2461776,1971383;2448413,1998113;2427415,2026753;2406416,2053484;2407291,2051682;2383508,2084033;2331966,2140359;2321818,2155974;2331966,2141313;2383508,2084987;2344374,2144177;2324210,2165300;2308024,2177201;2307149,2178546;2297029,2186332;2296650,2189046;2251789,2234870;2204065,2278785;2201858,2280387;2185930,2300742;2147751,2329382;2112068,2356149;2111940,2356305;2147751,2330337;2185930,2301697;2154432,2333200;2128781,2349907;2111036,2357403;2110526,2358023;2091436,2370433;2084243,2373767;2066143,2388453;2048485,2400982;2021759,2418166;2013169,2419121;2003622,2423366;2002137,2424493;2014123,2420075;2022714,2419121;1988353,2444897;1966399,2456354;1944447,2466854;1928940,2469181;1926311,2470673;1853770,2502177;1850072,2503018;1828000,2517451;1840407,2521270;1794592,2541318;1798410,2527953;1783139,2533681;1768822,2538454;1739232,2548001;1735279,2543255;1721097,2546091;1703916,2549910;1668601,2558502;1667436,2559044;1701053,2550864;1718234,2547045;1732550,2544182;1738277,2548955;1767867,2539408;1782184,2534635;1797455,2528907;1793637,2542273;1753549,2561366;1751584,2560816;1723961,2571867;1701053,2578550;1666692,2587141;1652494,2585949;1622798,2591728;1621830,2593824;1542609,2609099;1524473,2604325;1509201,2604325;1482476,2612918;1458614,2614827;1434752,2615781;1432159,2614671;1410413,2618526;1384165,2613872;1385120,2612918;1389892,2606235;1367939,2603371;1378438,2597643;1409936,2596688;1440480,2595734;1484385,2596688;1514928,2593824;1572197,2581413;1610377,2572822;1639011,2571867;1641003,2570942;1613241,2571868;1575061,2580459;1517792,2592870;1487249,2595734;1443343,2594780;1412799,2595734;1381301,2596689;1382256,2592870;1388937,2583324;1682917,2534635;1882405,2459217;1934901,2431531;1964490,2416257;1995034,2400028;2052303,2365660;2098118,2330337;2184021,2263510;2207883,2244417;2230790,2224370;2265152,2192865;2279470,2168999;2300035,2150143;2300201,2148958;2280425,2167090;2266107,2190956;2231745,2222460;2208838,2242508;2184976,2261601;2099073,2328428;2053258,2363751;1995989,2398119;1965445,2414347;1935856,2429622;1883360,2457308;1683872,2532726;1389892,2581414;1367939,2581414;1365075,2573777;1342168,2572822;1321169,2581414;1260082,2582368;1215222,2580459;1193268,2578550;1171316,2574731;1184540,2560623;1181814,2561366;1132544,2552240;1130272,2552774;1035779,2535590;998554,2527953;966101,2522225;926968,2504086;878289,2485948;827702,2465899;836292,2459217;871608,2465899;886880,2479265;939376,2494539;1043415,2521270;1069185,2526044;1096866,2530817;1127409,2537500;1161068,2544779;1163679,2544182;1195177,2548956;1196131,2547046;1241946,2548956;1249582,2549910;1320214,2549910;1371756,2551819;1432843,2547046;1440479,2547046;1443343,2554684;1503475,2547046;1543563,2537500;1566470,2533681;1580788,2531772;1612286,2524134;1638057,2518406;1663828,2511723;1711099,2503541;1717280,2501222;1667647,2509814;1641875,2516497;1616105,2522225;1584606,2529862;1570289,2531772;1547382,2535590;1485340,2541318;1443343,2545137;1435707,2545137;1374620,2549910;1323078,2548001;1252446,2548001;1244810,2547046;1215222,2534635;1198995,2545137;1198954,2545219;1212358,2536545;1241947,2548955;1196132,2547045;1196493,2546812;1166543,2542273;1131227,2534635;1100684,2527953;1073003,2523179;1047233,2518406;943194,2491676;890698,2476401;875426,2463036;840110,2456353;787614,2429622;772342,2430577;717936,2402891;708391,2385707;710300,2384753;743707,2402891;777114,2421031;786659,2415303;747525,2389526;715073,2375207;670212,2349430;632032,2324609;571900,2298833;548993,2279740;553765,2277831;576672,2284513;528948,2234870;502223,2212914;477406,2190956;445909,2165180;400094,2114583;396950,2104756;387685,2095489;356187,2061121;352369,2043937;339961,2026753;338483,2024435;323734,2014342;295099,1973292;278874,1935105;276965,1935105;255012,1893100;234014,1851095;212060,1802407;192016,1752765;212060,1786178;232105,1828183;238786,1851095;241547,1855145;238148,1837470;229285,1821381;214857,1788931;197742,1760401;176744,1703121;158753,1644403;152846,1627286;127117,1524565;115738,1449995;115657,1452045;116612,1467319;121384,1502643;127111,1538920;117566,1507415;110885,1467319;103249,1467319;98476,1431042;91795,1408130;86068,1386173;69842,1368989;65070,1368989;60297,1345122;58388,1314573;62206,1271614;64115,1256339;67365,1245862;65785,1221971;67933,1186648;71751,1179489;71751,1175192;64115,1189512;57434,1179966;45025,1162782;42758,1149178;42162,1150371;38344,1188557;35480,1226744;32617,1256339;32617,1317437;33571,1348941;35480,1380444;26890,1410040;24981,1410040;19254,1352760;19254,1293570;24026,1247746;32613,1256334;24981,1246792;23072,1212424;24981,1159917;25935,1145598;28799,1121731;40253,1078771;45960,1050232;44071,1043448;37389,1081635;25935,1124595;23072,1148461;22117,1162782;20208,1215288;22117,1249656;17346,1295480;17346,1354669;23072,1411949;24981,1411949;37389,1466365;44071,1511234;58388,1557058;80938,1655598;82906,1674482;87023,1674482;108022,1725079;115658,1750856;101340,1728898;86068,1694530;85114,1704076;76810,1678330;70797,1679255;64115,1657298;41207,1604791;26890,1558013;25935,1518871;19254,1473047;14482,1427224;3983,1393811;10664,1216243;17346,1170419;11619,1145598;23072,1076862;25935,1060632;33571,1005261;53616,965166;48843,1019582;53614,1010255;56479,987958;57434,963256;66024,931752;79386,884019;95613,835331;96829,833963;104204,795235;114703,767549;127112,744637;151928,696904;171972,653945;200606,598574;221605,574707;238786,541294;253103,520292;268375,512654;272193,506926;287465,476377;317053,442009;317859,456374;315700,462411;346642,430553;361913,410506;381958,391412;383686,393332;382913,392366;407729,367545;432546,344633;459272,315993;496496,288307;536584,258713;560553,241988;576672,227209;605307,210025;635850,193796;639894,191716;650287,181505;667349,168975;686081,159428;699332,156377;701709,154654;961328,49641;970961,47546;997599,38185;1015973,34486;1025554,34405;1029097,33412;1246719,4772;1308522,4534;1374620,5726;1375850,6650;1408027,2863;1437616,7636;1467205,13364;1482471,16835;1466250,12410;1436661,6682;1407072,1909;14070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type="gradientRadial" on="t" color2="#2C567A [3204]" o:opacity2="26214f" focus="100%" focussize="0f,0f" focusposition="65536f,0f" rotate="t">
                  <o:fill type="gradientRadial" v:ext="backwardCompatible"/>
                </v:fill>
                <v:stroke on="f" joinstyle="miter"/>
                <v:imagedata o:title=""/>
                <o:lock v:ext="edit" aspectratio="f"/>
              </v:shape>
              <v:shape id="任意多边形：形状 10" o:spid="_x0000_s1026" o:spt="100" style="position:absolute;left:0;top:1515533;flip:x y;height:398780;width:403860;rotation:11796480f;v-text-anchor:middle;" fillcolor="#2C567A [3204]" filled="t" stroked="f" coordsize="2647519,2612594" o:gfxdata="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mKPO5AAAA2wAA&#10;AA8AAAAAAAAAAQAgAAAAIgAAAGRycy9kb3ducmV2LnhtbFBLAQIUABQAAAAIAIdO4kAzLwWeOwAA&#10;ADkAAAAQAAAAAAAAAAEAIAAAAAgBAABkcnMvc2hhcGV4bWwueG1sUEsFBgAAAAAGAAYAWwEAALID&#10;AAAAAA==&#10;" path="m1439383,2598425l1427010,2605087,1427751,2605405xm1542263,2530792c1527023,2534602,1516545,2538412,1502258,2540317c1487970,2542222,1470825,2545079,1442250,2547937c1442250,2545079,1440345,2543174,1439393,2540317c1452728,2540317,1465110,2538412,1481303,2536507c1496543,2534602,1515593,2533649,1542263,2530792xm1646324,2520821l1643880,2521511,1645133,2521267xm899801,2506503c908612,2507932,922185,2511742,942187,2517457c947902,2518409,954570,2518409,960285,2518409c977430,2526982,993622,2535555,1010767,2543175c1017435,2544127,1026007,2546032,1033627,2547937l1035057,2548414,1040295,2543175c1046962,2545080,1053630,2546985,1060297,2548890c1066965,2550795,1073632,2551747,1080300,2553652l1119713,2562818,1120305,2562225c1134592,2564130,1150785,2566987,1166025,2569845c1172692,2570797,1180312,2571750,1187932,2573655c1195552,2574607,1203172,2575560,1209840,2575560c1223175,2575560,1237462,2576512,1254607,2577465c1271752,2577465,1291755,2578417,1315567,2576512l1318213,2576512,1324140,2573178c1328188,2571750,1333189,2570321,1337475,2568892c1342238,2568892,1347000,2568654,1351048,2568654c1355096,2568654,1358430,2568892,1360335,2569844l1362835,2576512,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971715,2541270c964095,2537459,955522,2533650,945997,2529840c935520,2526982,925995,2524125,916470,2520315c905992,2516505,896467,2513647,885990,2509837c886943,2506027,890991,2505075,899801,2506503xm1460492,2486082l1445939,2488303,1345293,2493385,1378432,2497454c1380337,2496502,1383195,2496502,1387005,2495549c1407007,2492692,1426057,2490787,1446060,2488882c1448203,2488406,1451716,2487751,1455778,2486992xm1550918,2472281l1501488,2479825,1518450,2480309c1528928,2479833,1536786,2477928,1542858,2475785xm1731355,2470078l1576323,2511364,1654777,2493883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705613,2341924,705967,2340292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1435583,2535555,1475761,2525510,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1741335,2466975c1748955,2462212,1758480,2456497,1765148,2452687c1769910,2450782,1773720,2449830,1778483,2447925l1779371,2447679,1785150,2441257c1795628,2437447,1806105,2433637,1816583,2429827c1827060,2425065,1837538,2421255,1847063,2417445c1848015,2413635,1857540,2409825,1868018,2405062c1878495,2400300,1889925,2395537,1895640,2390775c1903260,2387917,1910880,2385060,1918500,2381250l1934176,2374435,1942313,2368867c1955648,2360295,1969935,2352675,1982318,2345055c1997558,2339340,2017560,2327910,2038515,2314575xm460060,2262062l463676,2265164,464911,2265793xm2099802,2237197l2099475,2237422,2099475,2237694,2100989,2237910,2101380,2237422xm2120380,2222979l2114756,2226864,2113762,2227897,2117618,2225429xm382287,2175002l418261,2217358,389737,2183129xm2187820,2174974l2187735,2175004,2187105,2179320c2179485,2186940,2176627,2191702,2171865,2196465c2168055,2201227,2163292,2206942,2153767,2216467l2154858,2216216,2171865,2197417c2175675,2192655,2179485,2187892,2187105,2180272c2188296,2177177,2188475,2175510,2187820,2174974xm475386,2153525l477272,2155822,477367,2155507xm334493,2131694c337350,2128837,346875,2133599,359258,2147887l360474,2149319,371759,2151816c377593,2155745,385451,2163127,397357,2175509c409740,2185987,423075,2195512,432600,2204084c442125,2212657,447840,2220277,447840,2225039c450697,2228849,452602,2231707,456412,2235517c468795,2245994,479272,2255519,492607,2265997c489750,2269807,484987,2271712,482130,2274569l448422,2237115,446888,2237422,478787,2272865,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414503,2217419c407835,2211704,401168,2206942,394500,2201227c387833,2195512,382118,2189797,375450,2184082c368783,2175509,361163,2166937,354495,2158364c347828,2149792,341160,2140267,334493,2131694xm2432850,1980247l2432367,1980454,2421964,2005422xm2422850,1860918l2397608,1897379c2392845,1904999,2389035,1912619,2385225,1920239c2380463,1927859,2376653,1934527,2372843,1941194c2363318,1954529,2353793,1967864,2343315,1980247c2334743,1993582,2327123,2005964,2317598,2019299c2309978,2029777,2302358,2040254,2294738,2050732l2292832,2051897,2291272,2054208,2293785,2052637c2301405,2042160,2309025,2031682,2316645,2021205c2325218,2007870,2333790,1995487,2342363,1982152c2352840,1969770,2362365,1956435,2371890,1943100c2375700,1936432,2380463,1929765,2384273,1922145c2388083,1914525,2392845,1906905,2396655,1899285c2405228,1884045,2414753,1870710,2422373,1862137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2436235,1807870,2459520,1766887xm2472460,1674043l2444672,1749965c2427321,1790989,2407787,1830865,2386218,1869449l2377660,1882980,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2141046,2177871,2125512,2190534,2112810,2205037c2097570,2217420,2082330,2228850,2066137,2240280l2058824,2244900,2038960,2261093,2036092,2262956,2031847,2266950c2019465,2275522,2007082,2284095,1994700,2291715c1982317,2299335,1969935,2306955,1957552,2314575l1953300,2316730,1928148,2333067,1920351,2337000,1912785,2342197c1905165,2346960,1896592,2351722,1887067,2356485l1863038,2365909,1809483,2392922c1768715,2410756,1726785,2426426,1683836,2439784l1596280,2462297,1667040,2448877c1671802,2447924,1675612,2446972,1680375,2446019c1690852,2437447,1711807,2432684,1723237,2430779c1732762,2427922,1742287,2425064,1749907,2422207c1761337,2411729,1783245,2406014,1792770,2400299c1808962,2394584,1825155,2388869,1841347,2383154l1872470,2370949,1886115,2363152,1898496,2359343,1915642,2349817,1920147,2346686,1931835,2335530c1939455,2330767,1948980,2325052,1957552,2320290l1986810,2305948,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2314740,1994534c2322360,1983104,2331885,1969769,2339505,1956434c2342363,1952624,2344268,1948814,2347125,1945004l2357257,1930951,2360460,1925002c2369032,1912619,2375700,1900237,2380462,1890712c2395702,1864042,2407132,1837372,2419515,1809749c2430945,1782127,2443327,1754504,2457615,1723072c2459044,1714500,2464759,1699974,2468807,1687829xm2576677,1589722l2573820,1591627,2573820,1591627xm2585674,1533271l2585332,1534956,2588107,1538287c2590965,1541145,2593822,1544955,2596680,1547812c2598585,1545907,2600490,1544002,2602395,1544002l2602539,1543271,2598585,1545907c2594775,1544002,2591918,1540192,2589060,1537334xm2577184,1425070l2576519,1425107,2575314,1425174,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2207107,2187892c2195677,2200275,2188057,2208847,2179485,2216467c2169960,2223135,2159482,2229802,2149957,2237422l2126145,2256472,2103587,2272957,2107095,2272665,2131860,2254567,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2575725,1450657c2576677,1443037,2576677,1436370,2576677,1426845xm2597632,1404937l2586541,1451152,2586542,1451152,2597633,1404938xm2606205,1395412c2604300,1399222,2602395,1402080,2600490,1407795l2599181,1433750c2599062,1441132,2599062,1448276,2598585,1458277l2589060,1487586,2589060,1490934,2600490,1458277c2601443,1438274,2600490,1429702,2602395,1407794l2606836,1398173xm2565247,1354454l2559006,1369207,2556675,1390650,2553670,1380633,2552571,1382047,2555723,1392555c2554770,1397317,2554770,1402080,2553818,1407795c2555723,1410652,2556675,1415415,2557628,1420177l2560581,1420013,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134670,887199xm191618,750570c176378,775335,173520,782955,170663,789622c164948,795337,160185,801052,153518,803910l153477,804822,151819,841286,151867,841199,153518,804862c159233,801052,164948,795337,170663,790574c173520,783907,177330,776287,191618,751522l192332,751998,192689,751284xm203047,667702c199237,670560,194475,673417,189712,677227c183045,689610,178282,700087,169710,719137l174286,722798,174435,722155,170663,719137c179235,700087,183998,689609,190665,677227l202473,668793xm276390,613410l275187,614373,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95415,1216342c96367,1203007,98272,1188719,99225,1176337c101130,1156334,104940,1137284,107797,1117282l114596,1109123,124469,1043051,123990,1031557,133400,1004580,138999,981931,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298297,521970,298297,521969xm465169,382550l464986,382696,464430,383325,456651,391477,454684,394338,453399,395790c451546,398815,450698,401003,447840,403860c428790,425767,408788,447675,389738,472440c384023,479107,378308,484822,373545,491490c367830,498157,363068,504825,357353,511492l285752,590631,358305,510540c364020,503872,368782,497205,374497,490537c380212,483870,385927,478155,390690,471487c409740,446722,429742,425767,448792,402907l454684,394338,464430,383325xm489348,316869c487763,316669,484470,318176,481127,319733l475013,322003,473558,323849c469748,326707,465938,329564,463080,333374c453555,339089,445935,343852,436410,350519l418313,370522,401168,390524c397358,393382,394500,396239,389738,401002l389350,400516,378546,413504c374736,418862,369735,425768,360210,436245l330683,468630,335445,474344,335536,474264,331635,469582c341160,459105,352590,447675,361162,437197c380212,416242,381165,409575,390690,401002c395452,396240,399262,393382,402120,390525l419265,370522,437362,350520c446887,344805,454507,340042,464032,333375c467842,330517,471652,326707,474510,323850c476415,324326,481654,321469,485940,319564l489548,318444xm1868970,144780c1890877,153352,1906117,160020,1917547,166687c1928977,172402,1935645,178117,1938502,183832c1920405,174307,1904212,167640,1891830,160972c1879447,154305,1871827,148590,1868970,144780xm1710855,75247c1719427,75247,1733715,78104,1748955,83819c1765147,90487,1783245,100012,1802295,110489c1750860,94297,1716570,83819,1710855,75247xm1137451,68937c1133641,68580,1127926,69056,1117448,71437c1104113,73342,1088873,75247,1074585,77152c1061250,80010,1046010,83820,1032675,86677c1026960,88582,1021245,90487,1014578,92392c1007910,94297,1001243,96202,993623,98107l947769,107115,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495465,367665c497370,366713,500764,364272,504752,361295l512657,355403,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980289,104524,1140765,69904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450243,379593,450697,380047c388785,439102,334492,503872,285915,573404c271627,593407,260197,607694,252577,619124c244957,630554,240195,639127,237337,646747c232575,655319,226860,663892,222097,672464c212572,690562,203047,708659,193522,725804l162439,774785,162090,776287c158280,784860,155422,795337,151612,804862c148755,810577,146850,814387,143992,818197l142087,820102,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86842,1075372c89700,1058227,91605,1040130,94462,1022985l96848,1023781,97055,1022896,94463,1022032c99225,1002029,103035,983932,107798,964882c111608,951547,115418,938212,120180,925829l133454,886956,132563,886777c135420,877252,134468,871537,134468,862965c134468,854392,135420,842010,144945,818197c146850,814387,148755,809625,152565,804862l152821,804166,163043,776287c173520,759142,183045,742950,194475,726757c204000,708660,212573,690562,223050,673417c227813,665797,233528,656272,238290,647700c241148,640080,245910,631507,253530,620077c261150,608647,272580,594360,286868,574357c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c860273,123825,916470,101917,974573,83820c989813,81915,1003148,80010,1018388,78105c1027913,74295,1038390,70485,1049820,66675c1061250,62865,1073633,59055,1086015,57150c1111733,52387,1138403,47625,1162215,46672c1198887,43338,1235558,41433,1272229,41076l1360655,44043xm1404150,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1375575,25717c1367002,28574,1391767,30479,1381290,35242c1401292,39052,1421295,42862,1438440,46672l1413008,47116,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1687043,100012,1704188,105727,1704409,105929,1716704,108049c1727330,110549,1739921,114716,1746499,119121l1750661,125427,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2002949,264417c2327259,483516,2540483,854556,2540483,1275397l2540081,1283368,2550960,1284922c2554770,1287779,2557627,1289684,2561437,1292542c2562390,1303019,2564295,1305877,2566200,1318259c2571915,1329689,2578582,1339214,2584297,1348739l2591918,1349432,2591918,1342072,2599661,1320563,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2615730,1428749,2619621,1426155,2621445,1410652,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2378557,2079307c2372842,2073592,2341410,2118360,2327122,2135505l2316996,2151085,2327122,2136457c2341410,2120264,2372842,2075497,2378557,2080259c2375700,2100262,2348077,2125979,2339505,2139314c2331885,2148363,2325456,2155031,2319383,2160389l2303230,2172263,2302357,2173605,2292258,2181374,2291880,2184082c2277592,2199322,2263305,2215515,2247112,2229802c2231872,2245042,2216632,2260282,2199487,2273617l2197285,2275215,2181390,2295524c2169960,2306002,2156625,2314574,2143290,2324099l2107681,2350806,2107553,2350961,2143290,2325052c2155672,2315527,2169007,2306002,2181390,2296477c2173770,2309812,2163292,2318384,2149957,2327909c2139004,2337911,2131146,2341959,2124359,2344578l2106651,2352057,2106142,2352675c2099475,2357437,2093760,2361247,2087092,2365057l2079914,2368384,2061852,2383036c2055184,2388156,2049469,2392204,2044230,2395537c2034705,2403157,2027085,2407920,2017560,2412682c2019465,2409825,2014703,2411730,2008988,2413635l1999460,2417870,1997979,2418995,2009940,2414587c2015655,2412682,2019465,2410777,2018513,2413635c2011845,2423160,1998510,2431732,1984223,2439352c1976603,2443162,1969935,2446972,1962315,2450783c1954695,2454592,1947075,2457450,1940408,2461260l1924934,2463581,1922310,2465070c1898497,2476500,1874685,2486025,1849920,2496502l1846229,2497341,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1717522,2540317c1711807,2541270,1706092,2543175,1700377,2544127c1688947,2546985,1676565,2550795,1665135,2552700l1663973,2553240,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1720380,2566034c1711808,2568892,1704188,2570797,1697520,2572702c1683233,2576512,1672755,2578417,1663230,2581274c1663707,2578893,1657754,2578893,1649062,2580084l1619428,2585850,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1511782,2587942c1531785,2584132,1550835,2579369,1568932,2575559c1585125,2570797,1596555,2568892,1607032,2566987c1617510,2566034,1627035,2566034,1635607,2566034l1637595,2565111,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2295423,2144085,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1179360,2555557,1130192,2546452,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1209840,2530792c1221270,2535554,1229843,2539364,1239368,2543174c1224128,2543174,1207935,2542222,1193648,2541269l1194008,2541036,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386880,2090737c376403,2080260,365925,2068830,355448,2056447c353543,2049780,339255,2031682,351638,2039302c346875,2033587,343065,2026920,339255,2022157l337780,2019844,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237654,1833303,228809,1817250,214411,1784874,197332,1756409c190665,1737359,183045,1718309,176377,1699259l158424,1640674,152529,1623596c142540,1590017,133959,1555831,126853,1521108l115498,1446707,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65649,1219200c65887,1207294,66839,1194911,67792,1183957l71602,1176814,71602,1172527c69697,1178242,66840,1182052,63982,1186815c62077,1183005,59220,1181100,57315,1177290c53505,1171575,54457,1120140,44932,1160145l42670,1146572,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24930,1243965c23025,1234440,23025,1223962,23025,1209675c23025,1195387,23977,1178242,24930,1157287c24930,1152525,25882,1147762,25882,1143000c26835,1135380,27787,1126807,28740,1119187c32550,1105852,36360,1089660,40170,1076325l45865,1047851,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86843,1670685c97320,1697355,103988,1711642,107798,1721167c112560,1730692,114465,1737360,115418,1746885c111608,1745932,106845,1736407,101130,1724977c95415,1713547,90653,1700212,85890,1690687c81128,1678305,89700,1712595,84938,1700212l76651,1674524,70650,1675447c67792,1667827,65887,1660207,63982,1653540c53505,1643062,45885,1621155,41122,1601152c36360,1581150,32550,1562100,26835,1554480c22072,1537335,22072,1519237,25882,1515427c23977,1500187,21120,1484947,19215,1469707c17310,1454467,16357,1439227,14452,1423987c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56362,985718c58267,975597,59696,966311,57315,961072c60172,949642,63030,941069,65887,929639c70650,914399,74460,898207,79222,882014c83985,865822,89700,849629,95415,833437l96628,832072,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345922,429577c348780,423862,354495,417195,361162,409575c367830,402907,375450,396240,381165,390525l382889,392440,382118,391477c390690,382904,398310,374332,406883,366712c414503,359092,423075,351472,431648,343852c442125,333374,448793,324802,458318,315277c470700,305752,484035,296227,495465,287654c508800,277177,522135,267652,535470,258127l559389,241440,575475,226694c585000,220979,594525,215264,604050,209549c613575,203834,624052,199072,634530,193357l638565,191282,648937,181094c654771,176688,661201,172402,665963,168592c673583,162877,679298,160496,684656,159067l697880,156023,700252,154304c782167,109537,869797,74294,959332,49529l968945,47439,995527,38099c1001719,36194,1008148,35003,1013863,34408l1023424,34327,1026960,33337c1097445,17144,1169835,7619,1244130,4762c1262704,5238,1283897,4762,1305804,4524c1327712,4285,1350334,4285,1371765,5714l1372993,6635,1405103,2857c1415580,4762,1425105,5714,1434630,7619c1444155,9524,1453680,10477,1464158,13334l1479392,16797,1463205,12382c1453680,10477,1443202,8572,1433677,6667c1424152,4762,1414627,3810,1404150,1905c1404150,1905,1404150,952,1404150,0xe">
                <v:path o:connectlocs="219567,396617;217680,397634;217793,397682;235261,386293;229158,387747;220004,388910;219569,387747;225962,387166;235261,386293;251134,384771;250762,384877;250953,384840;137258,382586;143723,384258;146484,384403;154185,388184;157672,388910;157890,388983;158689,388184;161740,389056;164792,389783;170804,391182;170894,391091;177868,392254;181210,392836;184552,393127;191381,393417;200680,393272;201083,393272;201988,392763;204022,392109;206092,392073;207509,392254;207890,393272;211141,393272;210124,394726;209543,395453;207654,396325;204167,396325;199663,396034;189928,395744;182663,395162;176270,394290;169877,393272;160142,391818;152587,389347;152674,389283;148228,387893;144305,386148;139800,384694;135151,383095;137258,382586;222787,379469;220567,379808;205214,380584;210269,381205;211577,380914;220586,379896;222068,379608;236581,377362;229041,378514;231628,378588;235351,377897;264105,377026;240456,383328;252424,380660;112485,374081;129194,381205;135151,383095;139655,384694;144159,386148;148082,387893;147210,388620;144886,388183;136604,385130;132536,383531;128467,381786;123091,379896;118442,377861;114809,375971;112485,374081;119314,370446;127305,374517;126288,375099;116989,370592;119314,370446;89818,360560;99698,366085;101733,368411;97083,365939;93596,363758;89818,360560;107144,356829;107145,356871;107636,357465;107690,357216;319334,347286;318806,347330;310089,353581;301516,358234;295413,361868;292072,363322;288585,364776;284371,366957;281174,368847;276525,370737;271730,372482;270422,373790;268388,374517;263303,375389;256764,377425;250807,379315;244269,381205;236132,383240;224654,385130;224363,385567;218844,386947;218987,387020;225116,385487;225235,385130;236714,383240;244850,381205;251389,379315;257346,377425;263884,375389;268970,374517;265527,376584;265628,376553;269260,374372;271294,373645;271430,373607;272311,372627;277106,370882;281756,368992;284952,367102;289166,364922;292653,363468;295044,362427;296285,361578;302388,357943;310960,353291;70178,345275;70730,345749;70918,345845;320309,341480;320259,341514;320259,341556;320490,341589;320550,341514;323448,339310;322590,339903;322439,340060;323027,339684;58315,331987;63802,338452;59451,333227;333736,331982;333723,331987;333627,332646;331302,335263;328541,338316;328708,338277;331302,335408;333627,332791;333736,331982;72516,328708;72804,329059;72818,329011;51024,325376;54802,327848;54987,328066;56709,328447;60613,332064;65990,336426;68314,339624;69622,341223;75143,345876;73545,347184;68403,341467;68169,341514;73035,346924;73545,347184;75143,345876;88946,356780;86186,357652;87203,358379;83135,358524;80519,356780;78049,354890;71947,349801;66280,344713;61049,339624;58579,337153;56255,334536;57126,333372;60032,335989;63229,338461;67152,342677;67485,342963;63229,338461;60178,335989;57272,333372;54075,329447;51024,325376;371113,302260;371040,302291;369453,306102;369588,284046;365737,289611;363848,293100;361960,296299;357455,302260;353532,308220;350045,313018;349755,313196;349517,313549;349900,313309;353387,308511;357310,302550;361814,296590;363703,293391;365592,289902;369515,284232;384626,282051;382737,287721;379395,293827;376053,300079;373002,304004;375036,299933;376780,295863;378088,293682;379831,290774;381429,287866;384626,282051;375221,269588;371694,275799;371630,275948;375182,269693;377156,255521;372917,267110;364000,285348;362694,287413;362686,287430;359635,292664;356584,298334;353096,302696;350191,307639;333045,326975;327379,331773;326835,332187;326601,332424;324231,334357;322293,336571;315174,341950;314058,342656;311028,345127;310591,345412;309943,346021;304277,349801;298610,353291;297961,353620;294125,356113;292935,356714;291781,357507;287858,359688;284193,361126;276023,365249;256857,372402;243501,375839;254294,373790;256329,373354;262867,371028;266935,369719;273474,366375;280884,363758;285631,361895;287713,360705;289601,360124;292217,358670;292904,358192;294687,356489;298610,354163;303073,351974;304712,350964;310379,347184;312849,344858;315610,343113;322729,337734;327815,332936;333481,328139;350626,308802;352986,304788;353096,304440;356874,298625;358037,296880;359582,294735;360071,293827;363122,288593;369079,276235;374891,263005;376598,257626;393053,242651;392617,242942;392617,242942;394425,234034;394373,234291;394797,234800;396104,236254;396976,235672;396998,235561;396395,235963;394942,234654;393130,217519;393029,217524;392845,217535;392908,218226;392763,221860;392181,224041;388694,229566;387823,234364;386951,235963;385498,242942;383899,248466;382156,253846;381139,258062;379976,262423;380903,260981;381720,257916;382446,253555;384190,248176;385788,242651;387241,235672;388113,234073;388985,229275;392472,223750;390147,234945;388404,244250;384481,256172;383705,257380;383373,259189;382301,262278;378233,271147;376344,275799;375182,278271;373729,280888;369806,287866;365592,294699;360216,303859;354259,312873;350336,317961;346122,322905;344669,324940;343071,326975;340601,329011;336561,333486;336678,333954;332464,338316;327960,341514;324328,344422;320887,346938;321422,346894;325199,344131;328832,341223;333336,338025;337550,333663;337404,333082;341473,328575;343943,326539;345541,324504;346994,322468;351208,317525;355131,312437;361088,303423;366464,294263;370677,287430;374600,280451;376053,277835;377216,275363;379105,270711;383173,261842;384771,255881;388694,243959;390438,234655;392763,223460;393287,221493;392908,221424;393053,217790;396250,214446;394558,221500;394558,221500;396250,214446;397557,212992;396686,214882;396486,218844;396395,222587;394942,227061;394942,227572;396686,222587;396976,214882;397654,213413;391309,206740;390357,208992;390002,212265;389544,210736;389376,210952;389857,212556;389566,214882;390147,216772;390598,216747;390292,215754;390583,213428;391309,206740;403515,202815;403805,202960;403660,209066;403805,213283;403369,220988;402933,225350;401626,231747;401190,237126;399010,247012;396976,255590;393344,257190;393634,256317;394216,250211;396395,243814;398139,242796;398139,242796;400027,231747;401044,226513;401916,221133;402643,216045;402933,211247;403079,207176;403369,204995;403515,202815;20463,135404;20536,135440;20542,135419;29229,114565;26033,120525;23418,122706;23411,122846;23158,128411;23166,128398;23418,122852;26033,120671;29229,114710;29338,114783;29393,114674;30973,101916;28939,103370;25888,109767;26586,110326;26608,110227;26033,109767;29084,103370;30885,102082;42161,93629;41977,93776;41198,96773;40708,98281;27341,122706;25452,128667;23708,134773;19930,147568;17460,156291;16298,162833;15717,166177;15281,169521;13973,178535;13537,184060;14264,189875;14604,186707;14554,185659;15136,179553;16443,170539;17480,169293;18986,159208;18913,157454;20349,153336;21203,149879;20947,150475;20076,150184;17896,156436;18042,159926;17024,166613;16879,167776;15426,169521;15862,166177;16443,162833;17606,156291;20076,147568;23853,134773;25597,128667;27486,122706;40853,98281;42161,93629;44776,79090;44776,79090;45503,79672;45503,79672;70958,58391;70930,58413;70845,58509;69658,59754;69358,60190;69162,60412;68314,61644;59451,72112;56981,75019;54511,78072;43589,90152;54656,77927;57126,74874;59596,71966;68459,61498;69358,60190;70845,58509;74646,48366;73392,48803;72459,49149;72237,49431;70639,50885;66571,53502;63810,56555;61195,59608;59451,61207;59392,61133;57744,63116;54947,66587;50443,71530;51169,72402;51183,72390;50588,71675;55092,66732;59596,61207;61340,59608;63955,56555;66716,53502;70784,50885;72383,49431;74126,48777;74677,48606;285097,22098;292508,25442;295704,28059;288585,24570;285097,22098;260978,11485;266790,12793;274927,16864;260978,11485;173509,10522;170458,10903;163920,11776;157527,13230;154766,14102;151570,14974;144575,16349;143288,16864;134424,19917;125707,23407;119604,26169;115536,27768;105510,32421;100716,35474;96066,38527;88656,44052;81682,49576;75007,55403;75579,56119;76996,55147;78202,54247;82553,50449;89528,44924;96938,39399;101587,36346;106382,33293;116408,28641;120331,26605;126433,23843;135151,20354;144014,17301;147737,16569;149536,15954;174015,10669;225471,7396;228577,7705;232791,9159;229594,8723;222910,7414;225471,7396;242380,6251;248337,6687;255602,9595;246594,7996;242380,6251;193778,6215;176996,7123;165373,8723;159851,10176;155057,11921;148373,12793;123091,22534;113938,26605;111177,27623;108707,28931;104057,31403;96792,35183;91271,39545;75289,52048;71948,54954;68681,57940;68750,58009;43614,87522;38528,94501;36204,98717;33879,102643;29520,110784;24778,118261;24725,118490;23127,122852;21964,124887;21674,125178;20384,129467;20076,132011;19785,135646;17751,141607;15862,147568;13828,156291;12665,164287;11939,172283;12956,166759;13050,166303;13247,164142;14409,156145;14773,156267;14805,156132;14409,156000;16443,147277;18332,141316;20357,135382;20221,135355;20512,131720;22110,124887;23272,122852;23311,122745;24871,118490;29665,110930;34024,102788;36349,98863;38674,94647;43759,87668;68895,58154;75579,52048;91562,39545;97083,35183;104348,31403;108997,28931;111468,27623;114228,26605;123382,22534;148664,12794;155347,11921;160142,10177;165663,8723;177287,7123;194069,6269;207558,6722;214192,0;221021,436;227996,1163;232645,2326;235696,3780;239474,3053;245141,4361;248628,5379;248483,5524;248337,6542;242380,6106;240346,5524;238312,5088;234389,4216;230466,3343;226397,2762;221893,2762;218261,2762;212594,2762;212328,2677;209834,3925;210705,5379;219423,7123;215544,7191;215609,7196;219714,7123;223201,7560;229885,8868;233081,9304;238457,10467;243978,11630;249354,12939;254730,14538;257346,15265;259961,16137;259995,16168;261870,16492;266415,18182;267050,19144;267226,19191;271294,20790;274781,22244;278269,23843;280884,25297;282627,26169;284516,27187;290909,30822;299046,36056;303260,38963;303382,39050;305535,40359;387532,194673;387471,195890;389130,196127;390728,197290;391455,201215;394215,205868;395378,205974;395378,204850;396559,201567;396540,200925;397703,196999;399301,196999;401771,195400;402061,201797;401335,204850;400463,207758;400027,212556;399882,215027;399592,217499;398972,217912;399010,218080;399604,217684;399882,215318;400027,212846;400463,208049;401335,205141;402061,202088;403224,202960;403079,205141;402788,207322;402643,211393;402352,216190;401626,221279;400754,226658;399737,231892;397848,242942;396104,243959;393925,250356;393344,256463;393053,257335;390583,264023;389857,264604;386805,271728;390002,264604;390728,264023;386079,277253;383609,278562;383097,279587;383173,279724;383754,278561;386224,277253;384481,282196;381284,288012;379686,290919;377942,293827;376635,296008;374746,300224;372712,304295;369515,308657;366319,312727;366452,312453;362831,317380;354985,325958;353441,328336;354985,326103;362831,317525;356874,326539;353805,329756;351341,331568;351208,331773;349667,332959;349609,333372;342780,340351;335515,347039;335180,347283;332755,350383;326943,354744;321511,358821;321492,358844;326943,354890;332755,350528;327960,355326;324055,357870;321354,359012;321276,359106;318370,360996;317275,361504;314520,363740;311832,365648;307764,368265;306456,368411;305003,369057;304777,369229;306601,368556;307909,368411;302678,372336;299337,374081;295995,375680;293634,376035;293234,376262;282192,381059;281628,381188;278269,383386;280157,383967;273183,387020;273764,384985;271440,385857;269260,386584;264756,388038;264154,387315;261995,387747;259380,388329;254004,389637;253827,389720;258944,388474;261559,387893;263739,387457;264610,388183;269115,386730;271294,386003;273619,385130;273038,387166;266935,390074;266636,389990;262431,391673;258944,392690;253713,393999;251552,393817;247032,394697;246884,395017;234825,397343;232064,396616;229739,396616;225671,397924;222039,398215;218406,398361;218011,398191;214701,398779;210705,398070;210851,397924;211577,396907;208235,396471;209834,395598;214628,395453;219278,395307;225961,395453;230611,395017;239329,393127;245141,391818;249500,391673;249803,391532;245577,391673;239765,392981;231047,394871;226397,395307;219714,395162;215064,395307;210269,395453;210415,394871;211432,393417;256183,386003;286550,374517;294542,370301;299046,367975;303695,365503;312413,360269;319388,354890;332464,344713;336097,341805;339584,338752;344814,333954;346994,330319;350125,327448;350150,327267;347139,330029;344960,333663;339729,338461;336242,341514;332610,344422;319533,354599;312559,359978;303841,365212;299191,367684;294687,370010;286696,374226;256329,385712;211577,393127;208235,393127;207799,391964;204312,391818;201116,393127;191817,393272;184988,392981;181646,392690;178304,392109;180317,389960;179902,390074;172402,388684;172056,388765;157672,386148;152005,384985;147065,384113;141108,381350;133698,378588;125997,375535;127305,374517;132681,375535;135006,377570;142997,379896;158834,383967;162757,384694;166971,385421;171621,386439;176744,387548;177142,387457;181937,388184;182082,387893;189056,388184;190218,388329;200970,388329;208816,388620;218115,387893;219278,387893;219714,389056;228867,387893;234970,386439;238457,385857;240637,385567;245431,384403;249354,383531;253277,382513;260473,381267;261414,380914;253859,382223;249936,383240;246013,384113;241218,385276;239038,385567;235551,386148;226107,387020;219714,387602;218551,387602;209252,388329;201406,388038;190654,388038;189492,387893;184988,386003;182518,387602;182511,387615;184552,386293;189056,388183;182082,387893;182137,387857;177578,387166;172202,386003;167552,384985;163339,384258;159416,383531;143578,379460;135587,377134;133262,375099;127886,374081;119895,370010;117570,370156;109288,365939;107835,363322;108126,363177;113211,365939;118296,368702;119749,367829;113792,363904;108852,361723;102023,357798;96211,354017;87058,350092;83571,347184;84297,346894;87784,347911;80519,340351;76451,337007;72673,333663;67878,329738;60904,322032;60426,320536;59015,319125;54221,313891;53639,311274;51750,308657;51525,308304;49280,306767;44921,300515;42451,294699;42161,294699;38819,288302;35623,281905;32281,274491;29229,266931;32281,272019;35332,278416;36349,281905;36769,282522;36252,279830;34903,277380;32706,272438;30101,268094;26905,259370;24166,250428;23267,247821;19350,232178;17618,220821;17606,221133;17751,223460;18477,228839;19349,234364;17896,229566;16879,223460;15717,223460;14990,217935;13973,214446;13101,211102;10631,208485;9905,208485;9178,204850;8888,200198;9469,193655;9759,191329;10254,189734;10014,186095;10341,180716;10922,179626;10922,178971;9759,181152;8742,179698;6854,177081;6509,175009;6418,175191;5837,181007;5401,186822;4965,191329;4965,200634;5110,205432;5401,210229;4093,214736;3802,214736;2931,206013;2931,196999;3657,190021;4964,191328;3802,189875;3512,184641;3802,176645;3948,174464;4384,170829;6127,164287;6996,159941;6708,158908;5691,164723;3948,171266;3512,174900;3366,177081;3076,185077;3366,190311;2640,197290;2640,206304;3512,215027;3802,215027;5691,223314;6708,230147;8888,237126;12320,252133;12620,255009;13247,255009;16443,262714;17606,266640;15426,263296;13101,258062;12956,259516;11692,255595;10777,255736;9759,252392;6272,244395;4093,237272;3948,231311;2931,224332;2204,217353;606,212265;1623,185223;2640,178244;1768,174464;3512,163996;3948,161525;5110,153092;8161,146986;7435,155273;8161,153853;8597,150457;8742,146695;10050,141897;12084,134628;14554,127213;14739,127005;15862,121107;17460,116891;19349,113401;23127,106132;26178,99590;30537,91157;33734,87522;36349,82434;38528,79235;40853,78072;41434,77200;43759,72548;48263,67314;48386,69501;48057,70421;52767,65569;55092,62516;58143,59608;58406,59901;58289,59754;62067,55974;65844,52484;69913,48123;75579,43906;81682,39399;85330,36852;87784,34602;92143,31985;96792,29513;97408,29196;98990,27641;101587,25733;104439,24279;106456,23814;106818,23552;146339,7559;147805,7240;151860,5815;154657,5251;156115,5239;156655,5088;189783,726;199191,690;209252,872;209440,1012;214338,436;218842,1162;223346,2035;225670,2563;223201,1889;218697,1017;214192,290;21419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opacity="23592f" focussize="0,0"/>
                <v:stroke on="f" joinstyle="miter"/>
                <v:imagedata o:title=""/>
                <o:lock v:ext="edit" aspectratio="f"/>
              </v:shape>
              <v:shape id="任意多边形：形状 10" o:spid="_x0000_s1026" o:spt="100" style="position:absolute;left:1921934;top:1972733;flip:x y;height:313898;width:313898;rotation:11796480f;v-text-anchor:middle;" fillcolor="#0072C7 [3205]" filled="t" stroked="f" coordsize="2647519,2612594" o:gfxdata="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Q3+7sAAADb&#10;AAAADwAAAAAAAAABACAAAAAiAAAAZHJzL2Rvd25yZXYueG1sUEsBAhQAFAAAAAgAh07iQDMvBZ47&#10;AAAAOQAAABAAAAAAAAAAAQAgAAAACgEAAGRycy9zaGFwZXhtbC54bWxQSwUGAAAAAAYABgBbAQAA&#10;tAMAAAAA&#10;" path="m1439383,2598425l1427010,2605087,1427751,2605405xm1542263,2530792c1527023,2534602,1516545,2538412,1502258,2540317c1487970,2542222,1470825,2545079,1442250,2547937c1442250,2545079,1440345,2543174,1439393,2540317c1452728,2540317,1465110,2538412,1481303,2536507c1496543,2534602,1515593,2533649,1542263,2530792xm1646324,2520821l1643880,2521511,1645133,2521267xm899801,2506503c908612,2507932,922185,2511742,942187,2517457c947902,2518409,954570,2518409,960285,2518409c977430,2526982,993622,2535555,1010767,2543175c1017435,2544127,1026007,2546032,1033627,2547937l1035057,2548414,1040295,2543175c1046962,2545080,1053630,2546985,1060297,2548890c1066965,2550795,1073632,2551747,1080300,2553652l1119713,2562818,1120305,2562225c1134592,2564130,1150785,2566987,1166025,2569845c1172692,2570797,1180312,2571750,1187932,2573655c1195552,2574607,1203172,2575560,1209840,2575560c1223175,2575560,1237462,2576512,1254607,2577465c1271752,2577465,1291755,2578417,1315567,2576512l1318213,2576512,1324140,2573178c1328188,2571750,1333189,2570321,1337475,2568892c1342238,2568892,1347000,2568654,1351048,2568654c1355096,2568654,1358430,2568892,1360335,2569844l1362835,2576512,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971715,2541270c964095,2537459,955522,2533650,945997,2529840c935520,2526982,925995,2524125,916470,2520315c905992,2516505,896467,2513647,885990,2509837c886943,2506027,890991,2505075,899801,2506503xm1460492,2486082l1445939,2488303,1345293,2493385,1378432,2497454c1380337,2496502,1383195,2496502,1387005,2495549c1407007,2492692,1426057,2490787,1446060,2488882c1448203,2488406,1451716,2487751,1455778,2486992xm1550918,2472281l1501488,2479825,1518450,2480309c1528928,2479833,1536786,2477928,1542858,2475785xm1731355,2470078l1576323,2511364,1654777,2493883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705613,2341924,705967,2340292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1435583,2535555,1475761,2525510,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1741335,2466975c1748955,2462212,1758480,2456497,1765148,2452687c1769910,2450782,1773720,2449830,1778483,2447925l1779371,2447679,1785150,2441257c1795628,2437447,1806105,2433637,1816583,2429827c1827060,2425065,1837538,2421255,1847063,2417445c1848015,2413635,1857540,2409825,1868018,2405062c1878495,2400300,1889925,2395537,1895640,2390775c1903260,2387917,1910880,2385060,1918500,2381250l1934176,2374435,1942313,2368867c1955648,2360295,1969935,2352675,1982318,2345055c1997558,2339340,2017560,2327910,2038515,2314575xm460060,2262062l463676,2265164,464911,2265793xm2099802,2237197l2099475,2237422,2099475,2237694,2100989,2237910,2101380,2237422xm2120380,2222979l2114756,2226864,2113762,2227897,2117618,2225429xm382287,2175002l418261,2217358,389737,2183129xm2187820,2174974l2187735,2175004,2187105,2179320c2179485,2186940,2176627,2191702,2171865,2196465c2168055,2201227,2163292,2206942,2153767,2216467l2154858,2216216,2171865,2197417c2175675,2192655,2179485,2187892,2187105,2180272c2188296,2177177,2188475,2175510,2187820,2174974xm475386,2153525l477272,2155822,477367,2155507xm334493,2131694c337350,2128837,346875,2133599,359258,2147887l360474,2149319,371759,2151816c377593,2155745,385451,2163127,397357,2175509c409740,2185987,423075,2195512,432600,2204084c442125,2212657,447840,2220277,447840,2225039c450697,2228849,452602,2231707,456412,2235517c468795,2245994,479272,2255519,492607,2265997c489750,2269807,484987,2271712,482130,2274569l448422,2237115,446888,2237422,478787,2272865,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414503,2217419c407835,2211704,401168,2206942,394500,2201227c387833,2195512,382118,2189797,375450,2184082c368783,2175509,361163,2166937,354495,2158364c347828,2149792,341160,2140267,334493,2131694xm2432850,1980247l2432367,1980454,2421964,2005422xm2422850,1860918l2397608,1897379c2392845,1904999,2389035,1912619,2385225,1920239c2380463,1927859,2376653,1934527,2372843,1941194c2363318,1954529,2353793,1967864,2343315,1980247c2334743,1993582,2327123,2005964,2317598,2019299c2309978,2029777,2302358,2040254,2294738,2050732l2292832,2051897,2291272,2054208,2293785,2052637c2301405,2042160,2309025,2031682,2316645,2021205c2325218,2007870,2333790,1995487,2342363,1982152c2352840,1969770,2362365,1956435,2371890,1943100c2375700,1936432,2380463,1929765,2384273,1922145c2388083,1914525,2392845,1906905,2396655,1899285c2405228,1884045,2414753,1870710,2422373,1862137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2436235,1807870,2459520,1766887xm2472460,1674043l2444672,1749965c2427321,1790989,2407787,1830865,2386218,1869449l2377660,1882980,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2141046,2177871,2125512,2190534,2112810,2205037c2097570,2217420,2082330,2228850,2066137,2240280l2058824,2244900,2038960,2261093,2036092,2262956,2031847,2266950c2019465,2275522,2007082,2284095,1994700,2291715c1982317,2299335,1969935,2306955,1957552,2314575l1953300,2316730,1928148,2333067,1920351,2337000,1912785,2342197c1905165,2346960,1896592,2351722,1887067,2356485l1863038,2365909,1809483,2392922c1768715,2410756,1726785,2426426,1683836,2439784l1596280,2462297,1667040,2448877c1671802,2447924,1675612,2446972,1680375,2446019c1690852,2437447,1711807,2432684,1723237,2430779c1732762,2427922,1742287,2425064,1749907,2422207c1761337,2411729,1783245,2406014,1792770,2400299c1808962,2394584,1825155,2388869,1841347,2383154l1872470,2370949,1886115,2363152,1898496,2359343,1915642,2349817,1920147,2346686,1931835,2335530c1939455,2330767,1948980,2325052,1957552,2320290l1986810,2305948,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2314740,1994534c2322360,1983104,2331885,1969769,2339505,1956434c2342363,1952624,2344268,1948814,2347125,1945004l2357257,1930951,2360460,1925002c2369032,1912619,2375700,1900237,2380462,1890712c2395702,1864042,2407132,1837372,2419515,1809749c2430945,1782127,2443327,1754504,2457615,1723072c2459044,1714500,2464759,1699974,2468807,1687829xm2576677,1589722l2573820,1591627,2573820,1591627xm2585674,1533271l2585332,1534956,2588107,1538287c2590965,1541145,2593822,1544955,2596680,1547812c2598585,1545907,2600490,1544002,2602395,1544002l2602539,1543271,2598585,1545907c2594775,1544002,2591918,1540192,2589060,1537334xm2577184,1425070l2576519,1425107,2575314,1425174,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2207107,2187892c2195677,2200275,2188057,2208847,2179485,2216467c2169960,2223135,2159482,2229802,2149957,2237422l2126145,2256472,2103587,2272957,2107095,2272665,2131860,2254567,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2575725,1450657c2576677,1443037,2576677,1436370,2576677,1426845xm2597632,1404937l2586541,1451152,2586542,1451152,2597633,1404938xm2606205,1395412c2604300,1399222,2602395,1402080,2600490,1407795l2599181,1433750c2599062,1441132,2599062,1448276,2598585,1458277l2589060,1487586,2589060,1490934,2600490,1458277c2601443,1438274,2600490,1429702,2602395,1407794l2606836,1398173xm2565247,1354454l2559006,1369207,2556675,1390650,2553670,1380633,2552571,1382047,2555723,1392555c2554770,1397317,2554770,1402080,2553818,1407795c2555723,1410652,2556675,1415415,2557628,1420177l2560581,1420013,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134670,887199xm191618,750570c176378,775335,173520,782955,170663,789622c164948,795337,160185,801052,153518,803910l153477,804822,151819,841286,151867,841199,153518,804862c159233,801052,164948,795337,170663,790574c173520,783907,177330,776287,191618,751522l192332,751998,192689,751284xm203047,667702c199237,670560,194475,673417,189712,677227c183045,689610,178282,700087,169710,719137l174286,722798,174435,722155,170663,719137c179235,700087,183998,689609,190665,677227l202473,668793xm276390,613410l275187,614373,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95415,1216342c96367,1203007,98272,1188719,99225,1176337c101130,1156334,104940,1137284,107797,1117282l114596,1109123,124469,1043051,123990,1031557,133400,1004580,138999,981931,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298297,521970,298297,521969xm465169,382550l464986,382696,464430,383325,456651,391477,454684,394338,453399,395790c451546,398815,450698,401003,447840,403860c428790,425767,408788,447675,389738,472440c384023,479107,378308,484822,373545,491490c367830,498157,363068,504825,357353,511492l285752,590631,358305,510540c364020,503872,368782,497205,374497,490537c380212,483870,385927,478155,390690,471487c409740,446722,429742,425767,448792,402907l454684,394338,464430,383325xm489348,316869c487763,316669,484470,318176,481127,319733l475013,322003,473558,323849c469748,326707,465938,329564,463080,333374c453555,339089,445935,343852,436410,350519l418313,370522,401168,390524c397358,393382,394500,396239,389738,401002l389350,400516,378546,413504c374736,418862,369735,425768,360210,436245l330683,468630,335445,474344,335536,474264,331635,469582c341160,459105,352590,447675,361162,437197c380212,416242,381165,409575,390690,401002c395452,396240,399262,393382,402120,390525l419265,370522,437362,350520c446887,344805,454507,340042,464032,333375c467842,330517,471652,326707,474510,323850c476415,324326,481654,321469,485940,319564l489548,318444xm1868970,144780c1890877,153352,1906117,160020,1917547,166687c1928977,172402,1935645,178117,1938502,183832c1920405,174307,1904212,167640,1891830,160972c1879447,154305,1871827,148590,1868970,144780xm1710855,75247c1719427,75247,1733715,78104,1748955,83819c1765147,90487,1783245,100012,1802295,110489c1750860,94297,1716570,83819,1710855,75247xm1137451,68937c1133641,68580,1127926,69056,1117448,71437c1104113,73342,1088873,75247,1074585,77152c1061250,80010,1046010,83820,1032675,86677c1026960,88582,1021245,90487,1014578,92392c1007910,94297,1001243,96202,993623,98107l947769,107115,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495465,367665c497370,366713,500764,364272,504752,361295l512657,355403,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980289,104524,1140765,69904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450243,379593,450697,380047c388785,439102,334492,503872,285915,573404c271627,593407,260197,607694,252577,619124c244957,630554,240195,639127,237337,646747c232575,655319,226860,663892,222097,672464c212572,690562,203047,708659,193522,725804l162439,774785,162090,776287c158280,784860,155422,795337,151612,804862c148755,810577,146850,814387,143992,818197l142087,820102,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86842,1075372c89700,1058227,91605,1040130,94462,1022985l96848,1023781,97055,1022896,94463,1022032c99225,1002029,103035,983932,107798,964882c111608,951547,115418,938212,120180,925829l133454,886956,132563,886777c135420,877252,134468,871537,134468,862965c134468,854392,135420,842010,144945,818197c146850,814387,148755,809625,152565,804862l152821,804166,163043,776287c173520,759142,183045,742950,194475,726757c204000,708660,212573,690562,223050,673417c227813,665797,233528,656272,238290,647700c241148,640080,245910,631507,253530,620077c261150,608647,272580,594360,286868,574357c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c860273,123825,916470,101917,974573,83820c989813,81915,1003148,80010,1018388,78105c1027913,74295,1038390,70485,1049820,66675c1061250,62865,1073633,59055,1086015,57150c1111733,52387,1138403,47625,1162215,46672c1198887,43338,1235558,41433,1272229,41076l1360655,44043xm1404150,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1375575,25717c1367002,28574,1391767,30479,1381290,35242c1401292,39052,1421295,42862,1438440,46672l1413008,47116,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1687043,100012,1704188,105727,1704409,105929,1716704,108049c1727330,110549,1739921,114716,1746499,119121l1750661,125427,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2002949,264417c2327259,483516,2540483,854556,2540483,1275397l2540081,1283368,2550960,1284922c2554770,1287779,2557627,1289684,2561437,1292542c2562390,1303019,2564295,1305877,2566200,1318259c2571915,1329689,2578582,1339214,2584297,1348739l2591918,1349432,2591918,1342072,2599661,1320563,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2615730,1428749,2619621,1426155,2621445,1410652,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2378557,2079307c2372842,2073592,2341410,2118360,2327122,2135505l2316996,2151085,2327122,2136457c2341410,2120264,2372842,2075497,2378557,2080259c2375700,2100262,2348077,2125979,2339505,2139314c2331885,2148363,2325456,2155031,2319383,2160389l2303230,2172263,2302357,2173605,2292258,2181374,2291880,2184082c2277592,2199322,2263305,2215515,2247112,2229802c2231872,2245042,2216632,2260282,2199487,2273617l2197285,2275215,2181390,2295524c2169960,2306002,2156625,2314574,2143290,2324099l2107681,2350806,2107553,2350961,2143290,2325052c2155672,2315527,2169007,2306002,2181390,2296477c2173770,2309812,2163292,2318384,2149957,2327909c2139004,2337911,2131146,2341959,2124359,2344578l2106651,2352057,2106142,2352675c2099475,2357437,2093760,2361247,2087092,2365057l2079914,2368384,2061852,2383036c2055184,2388156,2049469,2392204,2044230,2395537c2034705,2403157,2027085,2407920,2017560,2412682c2019465,2409825,2014703,2411730,2008988,2413635l1999460,2417870,1997979,2418995,2009940,2414587c2015655,2412682,2019465,2410777,2018513,2413635c2011845,2423160,1998510,2431732,1984223,2439352c1976603,2443162,1969935,2446972,1962315,2450783c1954695,2454592,1947075,2457450,1940408,2461260l1924934,2463581,1922310,2465070c1898497,2476500,1874685,2486025,1849920,2496502l1846229,2497341,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1717522,2540317c1711807,2541270,1706092,2543175,1700377,2544127c1688947,2546985,1676565,2550795,1665135,2552700l1663973,2553240,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1720380,2566034c1711808,2568892,1704188,2570797,1697520,2572702c1683233,2576512,1672755,2578417,1663230,2581274c1663707,2578893,1657754,2578893,1649062,2580084l1619428,2585850,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1511782,2587942c1531785,2584132,1550835,2579369,1568932,2575559c1585125,2570797,1596555,2568892,1607032,2566987c1617510,2566034,1627035,2566034,1635607,2566034l1637595,2565111,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2295423,2144085,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1179360,2555557,1130192,2546452,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1209840,2530792c1221270,2535554,1229843,2539364,1239368,2543174c1224128,2543174,1207935,2542222,1193648,2541269l1194008,2541036,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386880,2090737c376403,2080260,365925,2068830,355448,2056447c353543,2049780,339255,2031682,351638,2039302c346875,2033587,343065,2026920,339255,2022157l337780,2019844,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237654,1833303,228809,1817250,214411,1784874,197332,1756409c190665,1737359,183045,1718309,176377,1699259l158424,1640674,152529,1623596c142540,1590017,133959,1555831,126853,1521108l115498,1446707,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65649,1219200c65887,1207294,66839,1194911,67792,1183957l71602,1176814,71602,1172527c69697,1178242,66840,1182052,63982,1186815c62077,1183005,59220,1181100,57315,1177290c53505,1171575,54457,1120140,44932,1160145l42670,1146572,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24930,1243965c23025,1234440,23025,1223962,23025,1209675c23025,1195387,23977,1178242,24930,1157287c24930,1152525,25882,1147762,25882,1143000c26835,1135380,27787,1126807,28740,1119187c32550,1105852,36360,1089660,40170,1076325l45865,1047851,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86843,1670685c97320,1697355,103988,1711642,107798,1721167c112560,1730692,114465,1737360,115418,1746885c111608,1745932,106845,1736407,101130,1724977c95415,1713547,90653,1700212,85890,1690687c81128,1678305,89700,1712595,84938,1700212l76651,1674524,70650,1675447c67792,1667827,65887,1660207,63982,1653540c53505,1643062,45885,1621155,41122,1601152c36360,1581150,32550,1562100,26835,1554480c22072,1537335,22072,1519237,25882,1515427c23977,1500187,21120,1484947,19215,1469707c17310,1454467,16357,1439227,14452,1423987c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56362,985718c58267,975597,59696,966311,57315,961072c60172,949642,63030,941069,65887,929639c70650,914399,74460,898207,79222,882014c83985,865822,89700,849629,95415,833437l96628,832072,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345922,429577c348780,423862,354495,417195,361162,409575c367830,402907,375450,396240,381165,390525l382889,392440,382118,391477c390690,382904,398310,374332,406883,366712c414503,359092,423075,351472,431648,343852c442125,333374,448793,324802,458318,315277c470700,305752,484035,296227,495465,287654c508800,277177,522135,267652,535470,258127l559389,241440,575475,226694c585000,220979,594525,215264,604050,209549c613575,203834,624052,199072,634530,193357l638565,191282,648937,181094c654771,176688,661201,172402,665963,168592c673583,162877,679298,160496,684656,159067l697880,156023,700252,154304c782167,109537,869797,74294,959332,49529l968945,47439,995527,38099c1001719,36194,1008148,35003,1013863,34408l1023424,34327,1026960,33337c1097445,17144,1169835,7619,1244130,4762c1262704,5238,1283897,4762,1305804,4524c1327712,4285,1350334,4285,1371765,5714l1372993,6635,1405103,2857c1415580,4762,1425105,5714,1434630,7619c1444155,9524,1453680,10477,1464158,13334l1479392,16797,1463205,12382c1453680,10477,1443202,8572,1433677,6667c1424152,4762,1414627,3810,1404150,1905c1404150,1905,1404150,952,1404150,0xe">
                <v:path o:connectlocs="170657,312195;169190,312996;169278,313034;182855,304069;178112,305214;170997,306129;170658,305214;175627,304756;182855,304069;195193,302871;194903,302954;195052,302925;106683,301151;111708,302467;113854,302581;119839,305557;122549,306129;122719,306186;123340,305557;125712,306244;128083,306816;132756,307917;132826,307846;138247,308761;140844,309219;143442,309448;148750,309677;155977,309562;156291,309562;156994,309162;158575,308647;160184,308618;161285,308761;161581,309562;164108,309562;163318,310707;162866,311279;161398,311966;158688,311966;155187,311737;147620,311508;141974,311050;137005,310363;132036,309562;124469,308418;118597,306472;118665,306422;115209,305328;112160,303955;108659,302810;105045,301551;106683,301151;173160,298697;171434,298964;159502,299575;163431,300064;164447,299835;171449,299034;172601,298807;183881,297039;178021,297946;180032,298004;182925,297460;205274,296774;186893,301735;196195,299635;87428,294456;100415,300064;105045,301551;108546,302810;112047,303955;115096,305328;114418,305900;112612,305557;106175,303154;103012,301895;99850,300521;95672,299034;92058,297432;89235,295944;87428,294456;92736,291595;98947,294799;98156,295257;90929,291710;92736,291595;69811,283813;77490,288162;79071,289993;75457,288047;72747,286331;69811,283813;83277,280877;83278,280909;83659,281377;83701,281181;248201,273364;247790,273399;241015,278320;234352,281982;229608,284843;227011,285987;224301,287132;221026,288849;218541,290336;214927,291824;211201,293197;210184,294227;208603,294799;204651,295486;199569,297088;194939,298576;189857,300064;183532,301666;174611,303154;174385,303497;170096,304584;170207,304641;174970,303435;175063,303154;183984,301666;190308,300064;195390,298576;200021,297088;205102,295486;209055,294799;206379,296426;206458,296402;209281,294685;210862,294113;210967,294083;211652,293312;215379,291938;218993,290451;221477,288963;224752,287246;227463,286102;229321,285283;230286,284614;235029,281753;241692,278091;54546,271782;54974,272154;55121,272230;248958,268794;248920,268821;248920,268854;249099,268880;249146,268821;251398,267086;250731,267553;250614,267677;251071,267380;45325,261322;49590,266411;46208,262298;259394,261318;259384,261322;259309,261840;257502,263900;255357,266304;255486,266273;257502,264015;259309,261955;259394,261318;56363,258741;56586,259017;56598,258979;39658,256118;42594,258064;42738,258236;44076,258536;47111,261383;51290,264816;53097,267334;54113,268592;58405,272255;57162,273284;53166,268784;52984,268821;56766,273080;57162,273284;58405,272255;69133,280838;66987,281524;67778,282096;64616,282211;62583,280838;60663,279350;55920,275344;51516,271339;47450,267334;45530,265388;43724,263328;44401,262413;46660,264473;49144,266418;52193,269737;52453,269962;49144,266418;46773,264473;44514,262413;42030,259323;39658,256118;288446,237922;288388,237947;287155,240947;287260,223585;284267,227966;282799,230712;281331,233230;277830,237922;274781,242614;272071,246391;271845,246531;271660,246809;271958,246620;274668,242843;277717,238151;281218,233459;282686,230941;284154,228195;287203,223732;298948,222015;297480,226478;294883,231285;292285,236206;289914,239296;291495,236091;292850,232887;293866,231170;295222,228881;296464,226593;298948,222015;291639,212205;288897,217094;288847,217212;291608,212287;293142,201132;289847,210254;282917,224610;281902,226236;281896,226249;279524,230369;277153,234832;274442,238266;272184,242157;258858,257377;254453,261154;254031,261479;253849,261666;252007,263188;250501,264930;244967,269165;244100,269720;241745,271665;241405,271889;240902,272369;236497,275345;232093,278091;231589,278350;228607,280313;227682,280785;226785,281410;223736,283127;220887,284259;214537,287504;199640,293135;189259,295840;197649,294227;199230,293884;204312,292053;207474,291023;212556,288391;218315,286331;222005,284864;223623,283928;225091,283470;227124,282325;227658,281949;229044,280609;232093,278778;235562,277055;236836,276260;241240,273284;243160,271453;245306,270080;250839,265846;254792,262069;259196,258293;272522,243072;274356,239913;274442,239639;277378,235061;278282,233688;279483,231999;279863,231285;282234,227165;286865,217437;291382,207023;292709,202789;305498,191001;305160,191230;305160,191230;306565,184219;306524,184421;306853,184822;307870,185966;308547,185508;308565,185420;308096,185737;306966,184707;305558,171219;305480,171223;305337,171231;305385,171775;305273,174636;304821,176353;302110,180702;301433,184478;300755,185737;299626,191230;298384,195579;297028,199813;296238,203132;295335,206565;296055,205430;296690,203018;297254,199584;298610,195350;299852,191001;300981,185508;301659,184249;302336,180473;305047,176124;303240,184936;301885,192260;298835,201644;298232,202595;297974,204019;297141,206451;293979,213432;292511,217094;291608,219040;290478,221099;287429,226593;284154,231971;279976,239181;275346,246277;272297,250282;269021,254173;267892,255775;266650,257377;264730,258979;261590,262502;261681,262870;258406,266304;254905,268821;252082,271110;249407,273091;249823,273056;252759,270881;255583,268592;259084,266075;262359,262642;262246,262184;265408,258636;267328,257034;268570,255432;269699,253830;272974,249939;276023,245933;280653,238838;284832,231628;288107,226249;291156,220756;292285,218696;293189,216751;294657,213089;297819,206108;299061,201416;302110,192031;303466,184707;305273,175895;305680,174347;305385,174293;305498,171432;307983,168800;306668,174353;306668,174353;307983,168800;308999,167655;308322,169143;308166,172262;308096,175209;306966,178730;306966,179132;308322,175209;308547,169143;309074,167987;304143,162734;303403,164507;303127,167083;302770,165880;302640,166050;303014,167312;302788,169143;303240,170631;303590,170611;303353,169830;303578,167999;304143,162734;313629,159645;313855,159759;313742,164566;313855,167884;313516,173950;313178,177383;312161,182418;311823,186653;310128,194435;308547,201187;305724,202446;305950,201759;306402,196952;308096,191917;309451,191116;309451,191116;310919,182418;311710,178298;312387,174064;312952,170059;313178,166282;313291,163078;313516,161361;313629,159645;15905,106582;15961,106611;15966,106595;22718,90179;20234,94871;18201,96588;18196,96697;18000,101078;18005,101068;18201,96702;20234,94985;22718,90293;22803,90351;22845,90265;24073,80223;22492,81367;20121,86402;20663,86842;20681,86765;20234,86402;22605,81367;24005,80354;32769,73699;32627,73815;32021,76174;31640,77362;21250,96588;19782,101280;18427,106086;15491,116157;13571,123024;12667,128173;12216,130805;11877,133438;10860,140533;10522,144882;11086,149459;11351,146965;11312,146141;11764,141334;12780,134239;13586,133258;14757,125320;14700,123939;15816,120698;16480,117977;16281,118446;15604,118217;13910,123138;14023,125885;13232,131149;13119,132064;11990,133438;12329,130805;12780,128173;13684,123024;15604,116157;18540,106086;19895,101280;21363,96588;31753,77362;32769,73699;34802,62255;34802,62255;35367,62713;35367,62713;55151,45962;55130,45980;55064,46055;54141,47035;53908,47378;53756,47553;53097,48522;46208,56762;44288,59051;42368,61454;33879,70963;42481,61340;44401,58937;46321,56648;53210,48408;53908,47378;55064,46055;58018,38071;57043,38415;56319,38688;56146,38909;54904,40054;51742,42114;49596,44517;47563,46920;46208,48179;46162,48121;44881,49681;42707,52413;39206,56304;39771,56991;39782,56981;39319,56419;42820,52528;46321,48179;47676,46920;49709,44517;51854,42114;55017,40054;56259,38909;57614,38394;58042,38260;221590,17395;227350,20027;229834,22087;224301,19340;221590,17395;202844,9040;207361,10070;213685,13275;202844,9040;134859,8282;132488,8583;127406,9269;122437,10414;120291,11100;117807,11787;112370,12869;111369,13275;104481,15678;97705,18424;92962,20599;89800,21858;82007,25520;78281,27923;74667,30326;68907,34675;63486,39024;58299,43610;58743,44174;59844,43408;60782,42700;64164,39710;69585,35362;75344,31013;78958,28610;82685,26206;90477,22544;93526,20942;98269,18768;105045,16021;111934,13618;114828,13042;116226,12558;135252,8398;175246,5822;177660,6065;180935,7209;178451,6866;173256,5836;175246,5822;188389,4920;193019,5264;198665,7552;191663,6294;188389,4920;150613,4892;137569,5607;128535,6866;124244,8010;120517,9384;115322,10070;95672,17738;88557,20942;86411,21743;84492,22773;80878,24719;75231,27694;70940,31127;58517,40969;55921,43257;53382,45607;53436,45661;33898,68893;29946,74386;28139,77705;26332,80795;22944,87203;19259,93088;19217,93269;17975,96702;17072,98304;16846,98533;15844,101909;15604,103912;15378,106773;13797,111465;12329,116157;10747,123024;9844,129318;9279,135612;10070,131263;10143,130904;10296,129203;11199,122909;11482,123005;11507,122898;11199,122795;12780,115928;14248,111236;15822,106566;15717,106544;15942,103683;17185,98304;18088,96702;18118,96618;19330,93269;23057,87318;26445,80909;28252,77819;30059,74501;34011,69007;53549,45776;58743,40969;71166,31127;75457,27694;81104,24719;84718,22773;86637,21743;88783,20942;95898,17738;115548,10070;120743,9384;124469,8010;128761,6866;137795,5607;150839,4935;161323,5291;166480,0;171788,343;177208,915;180822,1831;183194,2975;186130,2403;190534,3433;193245,4234;193132,4348;193019,5149;188389,4806;186807,4348;185226,4005;182177,3318;179128,2632;175966,2174;172465,2174;169642,2174;165238,2174;165031,2107;163092,3089;163769,4234;170545,5607;167530,5660;167581,5664;170771,5607;173482,5950;178676,6980;181161,7324;185339,8239;189631,9155;193809,10185;197988,11444;200021,12016;202053,12702;202079,12727;203537,12981;207070,14312;207563,15069;207700,15106;210862,16365;213572,17509;216283,18768;218315,19912;219671,20599;221139,21400;226108,24261;232432,28381;235707,30670;235802,30738;237475,31769;301207,153236;301159,154194;302449,154380;303691,155296;304256,158386;306402,162048;307305,162131;307305,161247;308223,158663;308209,158157;309112,155067;310354,155067;312274,153808;312500,158844;311935,161247;311258,163536;310919,167312;310806,169258;310580,171203;310099,171529;310128,171661;310590,171349;310806,169487;310919,167541;311258,163764;311935,161476;312500,159072;313403,159759;313291,161476;313065,163192;312952,166397;312726,170173;312161,174179;311484,178413;310693,182533;309225,191230;307870,192031;306176,197067;305724,201873;305498,202560;303578,207824;303014,208282;300642,213890;303127,208282;303691,207824;300078,218238;298158,219268;297760,220075;297819,220184;298271,219268;300191,218238;298835,222129;296351,226707;295109,228996;293754,231285;292737,233001;291269,236320;289688,239524;287203,242958;284719,246162;284823,245946;282009,249824;275910,256576;274710,258448;275910,256691;282009,249939;277378,257034;274993,259566;273078,260993;272974,261154;271777,262087;271732,262413;266424,267906;260777,273170;260516,273362;258632,275802;254115,279235;249893,282444;249877,282463;254115,279350;258632,275917;254905,279693;251870,281696;249771,282594;249710,282669;247452,284156;246601,284556;244459,286317;242370,287819;239208,289878;238191,289993;237062,290502;236886,290637;238304,290107;239321,289993;235255,293083;232658,294456;230060,295715;228226,295994;227914,296173;219332,299949;218894,300050;216283,301780;217751,302238;212330,304641;212782,303039;210975,303726;209281,304298;205780,305442;205312,304874;203634,305214;201601,305671;197423,306701;197285,306766;201263,305786;203295,305328;204989,304985;205667,305557;209168,304412;210862,303840;212669,303154;212217,304756;207474,307045;207241,306979;203973,308303;201263,309105;197197,310134;195517,309991;192004,310684;191889,310936;182516,312767;180370,312194;178563,312194;175401,313224;172578,313453;169755,313568;169448,313435;166875,313897;163769,313339;163882,313224;164447,312423;161850,312080;163092,311393;166819,311279;170433,311164;175627,311279;179241,310936;186017,309448;190534,308418;193922,308303;194158,308193;190873,308304;186356,309333;179580,310821;175966,311164;170771,311050;167157,311164;163431,311279;163544,310821;164334,309677;199117,303840;222720,294799;228931,291481;232432,289650;236046,287704;242821,283584;248242,279350;258406,271339;261229,269050;263940,266647;268005,262870;269699,260009;272132,257749;272152,257607;269812,259781;268118,262642;264053,266418;261342,268821;258519,271110;248355,279121;242934,283355;236159,287475;232545,289421;229044,291252;222833,294571;199230,303611;164447,309448;161850,309448;161511,308532;158801,308418;156316,309448;149088,309562;143781,309333;141183,309105;138586,308647;140151,306956;139828,307045;133999,305951;133730,306015;122550,303955;118145,303039;114306,302353;109675,300178;103916,298004;97931,295601;98947,294799;103125,295601;104932,297203;111143,299034;123453,302238;126502,302810;129777,303383;133391,304184;137373,305056;137682,304985;141409,305557;141522,305328;146943,305557;147846,305671;156203,305671;162301,305900;169529,305328;170432,305328;170771,306244;177886,305328;182629,304184;185339,303726;187033,303497;190760,302581;193809,301895;196858,301094;202451,300113;203183,299835;197310,300865;194261,301666;191212,302353;187485,303268;185791,303497;183081,303955;175740,304641;170771,305099;169868,305099;162640,305671;156542,305442;148185,305442;147282,305328;143781,303840;141861,305099;141856,305109;143442,304069;146943,305557;141522,305328;141565,305300;138021,304756;133843,303840;130229,303039;126954,302467;123905,301895;111595,298690;105384,296859;103577,295257;99399,294456;93187,291252;91381,291366;84943,288047;83814,285987;84040,285873;87993,288047;91945,290222;93074,289535;88444,286445;84605,284729;79297,281639;74780,278663;67665,275573;64955,273285;65519,273056;68230,273857;62583,267906;59421,265274;56485,262642;52758,259552;47337,253486;46965,252308;45869,251197;42143,247078;41691,245018;40223,242958;40048,242680;38303,241470;34915,236549;32995,231971;32769,231971;30172,226936;27687,221901;25090,216064;22718,210113;25090,214119;27461,219154;28252,221901;28579,222386;28176,220267;27128,218338;25421,214449;23396,211029;20911,204162;18783,197123;18084,195071;15040,182758;13693,173818;13684,174064;13797,175895;14361,180130;15039,184478;13910,180702;13119,175895;12216,175895;11651,171546;10860,168800;10183,166168;8263,164108;7698,164108;7134,161247;6908,157585;7360,152435;7585,150604;7970,149348;7783,146484;8037,142250;8489,141391;8489,140876;7585,142593;6795,141449;5327,139389;5059,137758;4988,137901;4536,142478;4197,147056;3859,150604;3859,157928;3972,161705;4197,165481;3181,169029;2955,169029;2278,162162;2278,155067;2842,149574;3858,150603;2955,149459;2729,145340;2955,139045;3068,137329;3407,134468;4762,129318;5437,125897;5214,125083;4423,129661;3068,134811;2729,137672;2616,139389;2391,145683;2616,149803;2052,155296;2052,162391;2729,169258;2955,169258;4423,175781;5214,181160;6908,186653;9576,198465;9809,200729;10296,200729;12780,206794;13684,209884;11990,207252;10183,203132;10070,204277;9087,201190;8376,201301;7585,198669;4875,192375;3181,186767;3068,182075;2278,176582;1713,171089;471,167083;1261,145797;2052,140304;1374,137329;2729,129089;3068,127143;3972,120506;6343,115699;5779,122222;6343,121104;6682,118432;6795,115470;7811,111694;9392,105972;11312,100135;11456,99971;12329,95329;13571,92010;15039,89263;17975,83541;20347,78392;23735,71754;26219,68893;28252,64887;29946,62370;31753,61454;32205,60768;34011,57105;37512,52986;37608,54708;37352,55431;41013,51612;42820,49209;45192,46920;45396,47150;45305,47035;48241,44059;51177,41313;54339,37879;58743,34561;63486,31013;66322,29008;68230,27236;71618,25176;75231,23231;75710,22982;76939,21758;78958,20255;81174,19111;82742,18745;83024,18539;113741,5950;114881,5699;118032,4577;120206,4134;121340,4124;121759,4005;147507,572;154820,543;162640,686;162786,797;166593,343;170094,915;173595,1602;175401,2018;173482,1487;169981,801;166480,228;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opacity="16384f" focussize="0,0"/>
                <v:stroke on="f" joinstyle="miter"/>
                <v:imagedata o:title=""/>
                <o:lock v:ext="edit" aspectratio="f"/>
              </v:shape>
              <v:shape id="任意多边形：形状 18" o:spid="_x0000_s1026" o:spt="100" style="position:absolute;left:635000;top:609600;height:1411272;width:1429555;v-text-anchor:middle;" fillcolor="#FFFFFF [3212]" filled="t" stroked="f" coordsize="2647519,2612594" o:gfxdata="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Lf9QugAAANsA&#10;AAAPAAAAAAAAAAEAIAAAACIAAABkcnMvZG93bnJldi54bWxQSwECFAAUAAAACACHTuJAMy8FnjsA&#10;AAA5AAAAEAAAAAAAAAABACAAAAAJAQAAZHJzL3NoYXBleG1sLnhtbFBLBQYAAAAABgAGAFsBAACz&#10;AwAAAAA=&#10;" path="m1439383,2598425l1427010,2605087,1427751,2605405xm1542263,2530792c1527023,2534602,1516545,2538412,1502258,2540317c1487970,2542222,1470825,2545079,1442250,2547937c1442250,2545079,1440345,2543174,1439393,2540317c1452728,2540317,1465110,2538412,1481303,2536507c1496543,2534602,1515593,2533649,1542263,2530792xm1646323,2520821l1643881,2521511,1645133,2521267xm899801,2506503c908612,2507932,922185,2511742,942187,2517457c947902,2518409,954570,2518409,960285,2518409c977430,2526982,993622,2535555,1010767,2543175c1017435,2544127,1026007,2546032,1033627,2547937l1035057,2548414,1040295,2543175c1046962,2545080,1053630,2546985,1060297,2548890c1066965,2550795,1073632,2551747,1080300,2553652l1119712,2562818,1120305,2562225c1134592,2564130,1150785,2566987,1166025,2569845c1172692,2570797,1180312,2571750,1187932,2573655c1195552,2574607,1203172,2575560,1209840,2575560c1223175,2575560,1237462,2576512,1254607,2577465c1271752,2577465,1291755,2578417,1315567,2576512l1318213,2576512,1324140,2573178c1328188,2571750,1333189,2570321,1337475,2568892c1342238,2568892,1347000,2568654,1351048,2568654c1355096,2568654,1358430,2568892,1360335,2569844l1362835,2576512,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971715,2541270c964095,2537459,955522,2533650,945997,2529840c935520,2526982,925995,2524125,916470,2520315c905992,2516505,896467,2513647,885990,2509837c886943,2506027,890991,2505075,899801,2506503xm1460491,2486082l1445939,2488303,1345293,2493385,1378432,2497454c1380337,2496502,1383195,2496502,1387005,2495549c1407007,2492692,1426057,2490787,1446060,2488882c1448203,2488406,1451715,2487751,1455778,2486992xm1550918,2472281l1501488,2479825,1518450,2480309c1528928,2479833,1536786,2477928,1542858,2475785xm1731355,2470078l1576322,2511364,1654777,2493883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705613,2341923,705967,2340292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5,2535075,1435583,2535555,1475761,2525510,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1741335,2466975c1748955,2462212,1758480,2456497,1765148,2452687c1769910,2450782,1773720,2449830,1778483,2447925l1779371,2447679,1785150,2441257c1795628,2437447,1806105,2433637,1816583,2429827c1827060,2425065,1837538,2421255,1847063,2417445c1848015,2413635,1857540,2409825,1868018,2405062c1878495,2400300,1889925,2395537,1895640,2390775c1903260,2387917,1910880,2385060,1918500,2381250l1934176,2374435,1942313,2368867c1955648,2360295,1969935,2352675,1982318,2345055c1997558,2339340,2017560,2327910,2038515,2314575xm460060,2262062l463676,2265164,464910,2265793xm2099801,2237197l2099475,2237422,2099475,2237694,2100989,2237910,2101380,2237422xm2120379,2222979l2114756,2226864,2113762,2227897,2117618,2225429xm382287,2175002l418259,2217355,389737,2183129xm2187820,2174974l2187735,2175004,2187105,2179320c2179485,2186940,2176627,2191702,2171865,2196465c2168055,2201227,2163292,2206942,2153767,2216467l2154858,2216215,2171865,2197417c2175675,2192655,2179485,2187892,2187105,2180272c2188296,2177177,2188474,2175510,2187820,2174974xm475386,2153526l477272,2155821,477367,2155507xm334493,2131694c337350,2128837,346875,2133599,359258,2147887l360474,2149319,371759,2151816c377593,2155745,385451,2163127,397357,2175509c409740,2185987,423075,2195512,432600,2204084c442125,2212657,447840,2220277,447840,2225039c450697,2228849,452602,2231707,456412,2235517c468795,2245994,479272,2255519,492607,2265997c489750,2269807,484987,2271712,482130,2274569l448422,2237115,446888,2237422,446888,2237422,478787,2272865,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414503,2217419c407835,2211704,401168,2206942,394500,2201227c387833,2195512,382118,2189797,375450,2184082c368783,2175509,361163,2166937,354495,2158364c347828,2149792,341160,2140267,334493,2131694xm2432850,1980247l2432367,1980454,2421963,2005422xm2422850,1860918l2397608,1897379c2392845,1904999,2389035,1912619,2385225,1920239c2380463,1927859,2376653,1934527,2372843,1941194c2363318,1954529,2353793,1967864,2343315,1980247c2334743,1993582,2327123,2005964,2317598,2019299c2309978,2029777,2302358,2040254,2294738,2050732l2292831,2051897,2291271,2054208,2293785,2052637c2301405,2042160,2309025,2031682,2316645,2021205c2325218,2007870,2333790,1995487,2342363,1982152c2352840,1969770,2362365,1956435,2371890,1943100c2375700,1936432,2380463,1929765,2384273,1922145c2388083,1914525,2392845,1906905,2396655,1899285c2405228,1884045,2414753,1870710,2422373,1862137xm2498930,1857612c2494525,1865709,2490953,1872615,2490953,1875472c2486190,1885949,2480475,1898332,2473808,1909762c2480475,1897379,2486190,1885949,2490953,1875472c2490953,1872615,2494525,1865709,2498930,1857612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2436235,1807870,2459520,1766887xm2472460,1674043l2444672,1749965c2427320,1790989,2407787,1830865,2386218,1869449l2377659,1882980,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4,2141045,2177871,2125512,2190534,2112810,2205037c2097570,2217420,2082330,2228850,2066137,2240280l2058824,2244899,2038960,2261093,2036091,2262956,2031847,2266950c2019465,2275522,2007082,2284095,1994700,2291715c1982317,2299335,1969935,2306955,1957552,2314575l1953301,2316730,1928148,2333067,1920350,2337000,1912785,2342197c1905165,2346960,1896592,2351722,1887067,2356485l1863039,2365908,1809482,2392922c1768715,2410757,1726784,2426426,1683836,2439784l1596280,2462297,1667040,2448877c1671802,2447924,1675612,2446972,1680375,2446019c1690852,2437447,1711807,2432684,1723237,2430779c1732762,2427922,1742287,2425064,1749907,2422207c1761337,2411729,1783245,2406014,1792770,2400299c1808962,2394584,1825155,2388869,1841347,2383154l1872470,2370949,1886115,2363152,1898496,2359343,1915642,2349817,1920147,2346686,1931835,2335530c1939455,2330767,1948980,2325052,1957552,2320290l1986810,2305948,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2314740,1994534c2322360,1983104,2331885,1969769,2339505,1956434c2342363,1952624,2344268,1948814,2347125,1945004l2357257,1930951,2360460,1925002c2369032,1912619,2375700,1900237,2380462,1890712c2395702,1864042,2407132,1837372,2419515,1809749c2430945,1782127,2443327,1754504,2457615,1723072c2459044,1714500,2464759,1699974,2468807,1687829xm2576677,1589722l2573820,1591627,2573820,1591627xm2585674,1533271l2585332,1534956,2588107,1538287c2590965,1541145,2593822,1544955,2596680,1547812c2598585,1545907,2600490,1544002,2602395,1544002l2602539,1543271,2598585,1545907c2594775,1544002,2591918,1540192,2589060,1537334xm2577184,1425070l2576519,1425107,2575314,1425174,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09,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2,1686218,2513217,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2207107,2187892c2195677,2200275,2188057,2208847,2179485,2216467c2169960,2223135,2159482,2229802,2149957,2237422l2126145,2256472,2103587,2272957,2107095,2272665,2131860,2254567,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2575725,1450657c2576677,1443037,2576677,1436370,2576677,1426845xm2597632,1404937l2586540,1451152,2586541,1451152,2597633,1404938xm2606205,1395412c2604300,1399222,2602395,1402080,2600490,1407795l2600490,1407795,2599180,1433750c2599062,1441132,2599062,1448276,2598585,1458277l2589060,1487586,2589060,1490934,2600490,1458277c2601443,1438274,2600490,1429702,2602395,1407794l2606836,1398173xm2565247,1354454l2559005,1369208,2556675,1390650,2553670,1380633,2552571,1382047,2555723,1392555c2554770,1397317,2554770,1402080,2553818,1407795c2555723,1410652,2556675,1415415,2557628,1420177l2560581,1420013,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134670,887199xm191618,750570c176378,775335,173520,782955,170663,789622c164948,795337,160185,801052,153518,803910l153477,804822,151819,841286,151866,841199,153518,804862c159233,801052,164948,795337,170663,790574c173520,783907,177330,776287,191618,751522l192332,751998,192689,751284xm203047,667702c199237,670560,194475,673417,189712,677227c183045,689610,178282,700087,169710,719137l174286,722798,174435,722155,170663,719137c179235,700087,183998,689609,190665,677227l202473,668793xm276390,613410l275187,614373,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95415,1216342c96367,1203007,98272,1188719,99225,1176337c101130,1156334,104940,1137284,107797,1117282l114596,1109123,124469,1043051,123990,1031557,133400,1004581,138999,981931,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298297,521970,298297,521969xm465169,382550l464986,382696,464431,383323,456650,391477,454683,394339,453399,395790c451546,398815,450698,401003,447840,403860c428790,425767,408788,447675,389738,472440c384023,479107,378308,484822,373545,491490c367830,498157,363068,504825,357353,511492l285782,590597,358305,510540c364020,503872,368782,497205,374497,490537c380212,483870,385927,478155,390690,471487c409740,446722,429742,425767,448792,402907l454683,394339,464431,383323xm489348,316869c487763,316669,484470,318175,481127,319733l475013,322003,473558,323849c469748,326707,465938,329564,463080,333374c453555,339089,445935,343852,436410,350519l418313,370522,401168,390524c397358,393382,394500,396239,389738,401002l389349,400516,378546,413504c374736,418862,369735,425768,360210,436245l330683,468630,335445,474344,335536,474264,331635,469582c341160,459105,352590,447675,361162,437197c380212,416242,381165,409575,390690,401002c395452,396240,399262,393382,402120,390525l419265,370522,437362,350520c446887,344805,454507,340042,464032,333375c467842,330517,471652,326707,474510,323850c476415,324326,481654,321469,485940,319564l489548,318444xm1868970,144780c1890877,153352,1906117,160020,1917547,166687c1928977,172402,1935645,178117,1938502,183832c1920405,174307,1904212,167640,1891830,160972c1879447,154305,1871827,148590,1868970,144780xm1710855,75247c1719427,75247,1733715,78104,1748955,83819c1765147,90487,1783245,100012,1802295,110489c1750860,94297,1716570,83819,1710855,75247xm1137451,68937c1133641,68580,1127926,69056,1117448,71437c1104113,73342,1088873,75247,1074585,77152c1061250,80010,1046010,83820,1032675,86677c1026960,88582,1021245,90487,1014578,92392c1007910,94297,1001243,96202,993623,98107l947769,107115,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495465,367665c497370,366713,500763,364272,504752,361295l512656,355403,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980289,104524,1140765,69904xm1478087,48458c1484636,48815,1491780,49530,1498447,50482c1511782,52387,1523212,56197,1526070,60007c1520355,59055,1514640,58102,1505115,57150c1495590,56197,1482255,53340,1461300,48577c1465586,48101,1471539,48101,1478087,48458xm1588935,40957c1602270,41909,1614652,42862,1627987,43814c1644180,48577,1659420,56197,1675612,62864c1652752,60007,1631797,55244,1616557,52387c1601317,48577,1590840,44767,1588935,40957xm1270324,40719c1233652,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450243,379593,450697,380047c388785,439102,334492,503872,285915,573404c271627,593407,260197,607694,252577,619124c244957,630554,240195,639127,237337,646747c232575,655319,226860,663892,222097,672464c212572,690562,203047,708659,193522,725804l162439,774784,162090,776287c158280,784860,155422,795337,151612,804862c148755,810577,146850,814387,143992,818197l142087,820102,133634,848201c132086,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86842,1075372c89700,1058227,91605,1040130,94462,1022985l96848,1023781,97055,1022896,94463,1022032c99225,1002029,103035,983932,107798,964882c111608,951547,115418,938212,120180,925829l133454,886956,132563,886777c135420,877252,134468,871537,134468,862965c134468,854392,135420,842010,144945,818197c146850,814387,148755,809625,152565,804862l152821,804166,163043,776287c173520,759142,183045,742950,194475,726757c204000,708660,212573,690562,223050,673417c227813,665797,233528,656272,238290,647700c241148,640080,245910,631507,253530,620077c261150,608647,272580,594360,286868,574357c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c860273,123825,916470,101917,974573,83820c989813,81915,1003148,80010,1018388,78105c1027913,74295,1038390,70485,1049820,66675c1061250,62865,1073633,59055,1086015,57150c1111733,52387,1138403,47625,1162215,46672c1198887,43338,1235558,41433,1272229,41076l1360655,44043xm1404150,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1375575,25717c1367002,28574,1391767,30479,1381290,35242c1401292,39052,1421295,42862,1438440,46672l1413008,47116,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1687043,100012,1704188,105727,1704409,105929,1716704,108049c1727330,110549,1739921,114716,1746499,119121l1750661,125427,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2,255841,2002949,264417c2327258,483516,2540483,854556,2540483,1275397l2540080,1283368,2550960,1284922c2554770,1287779,2557627,1289684,2561437,1292542c2562390,1303019,2564295,1305877,2566200,1318259c2571915,1329689,2578582,1339214,2584297,1348739l2591918,1349432,2591918,1342072,2599661,1320563,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8,1427648,2615730,1428749,2619621,1426155,2621445,1410652,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l2514765,1824990,2511407,1831707,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2378557,2079307c2372842,2073592,2341410,2118360,2327122,2135505l2316995,2151085,2327122,2136457c2341410,2120264,2372842,2075497,2378557,2080259c2375700,2100262,2348077,2125979,2339505,2139314c2331885,2148363,2325455,2155031,2319383,2160388l2303229,2172263,2302357,2173605,2292258,2181374,2291880,2184082c2277592,2199322,2263305,2215515,2247112,2229802c2231872,2245042,2216632,2260282,2199487,2273617l2197284,2275215,2181390,2295524c2169960,2306002,2156625,2314574,2143290,2324099l2107680,2350806,2107553,2350961,2143290,2325052c2155672,2315527,2169007,2306002,2181390,2296477c2173770,2309812,2163292,2318384,2149957,2327909c2139004,2337911,2131146,2341959,2124359,2344578l2106651,2352057,2106142,2352675c2099475,2357437,2093760,2361247,2087092,2365057l2079913,2368384,2061852,2383036c2055184,2388156,2049469,2392204,2044230,2395537c2034705,2403157,2027085,2407920,2017560,2412682c2019465,2409825,2014703,2411730,2008988,2413635l1999459,2417870,1997978,2418994,2009940,2414587c2015655,2412682,2019465,2410777,2018513,2413635c2011845,2423160,1998510,2431732,1984223,2439352c1976603,2443162,1969935,2446972,1962315,2450783c1954695,2454592,1947075,2457450,1940408,2461260l1924934,2463581,1922310,2465070c1898497,2476500,1874685,2486025,1849920,2496502l1846229,2497341,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1717522,2540317c1711807,2541270,1706092,2543175,1700377,2544127c1688947,2546985,1676565,2550795,1665135,2552700l1663973,2553240,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1720380,2566034c1711808,2568892,1704188,2570797,1697520,2572702c1683233,2576512,1672755,2578417,1663230,2581274c1663707,2578893,1657754,2578893,1649062,2580084l1619428,2585850,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1511782,2587942c1531785,2584132,1550835,2579369,1568932,2575559c1585125,2570797,1596555,2568892,1607032,2566987c1617510,2566034,1627035,2566034,1635607,2566034l1637595,2565111,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2295423,2144085,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79,2554816,1179360,2555557,1130192,2546452,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1209840,2530792c1221270,2535554,1229843,2539364,1239368,2543174c1224128,2543174,1207935,2542222,1193648,2541269l1194008,2541036,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386880,2090737c376403,2080260,365925,2068830,355448,2056447c353543,2049780,339255,2031682,351638,2039302c346875,2033587,343065,2026920,339255,2022157l337780,2019844,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5,1850938,237654,1833304,228808,1817251,214410,1784873,197332,1756409c190665,1737359,183045,1718309,176377,1699259l158426,1640679,152529,1623596c142540,1590017,133958,1555831,126853,1521108l115498,1446707,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65649,1219200c65887,1207294,66839,1194911,67792,1183957l71602,1176814,71602,1172527c69697,1178242,66840,1182052,63982,1186815c62077,1183005,59220,1181100,57315,1177290c53505,1171575,54457,1120140,44932,1160145l42670,1146572,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24930,1243965c23025,1234440,23025,1223962,23025,1209675c23025,1195387,23977,1178242,24930,1157287c24930,1152525,25882,1147762,25882,1143000c26835,1135380,27787,1126807,28740,1119187c32550,1105852,36360,1089660,40170,1076325l45865,1047851,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7,1623893,80770,1651843l82734,1670685,86843,1670685c97320,1697355,103988,1711642,107798,1721167c112560,1730692,114465,1737360,115418,1746885c111608,1745932,106845,1736407,101130,1724977c95415,1713547,90653,1700212,85890,1690687c81128,1678305,89700,1712595,84938,1700212l76651,1674524,70650,1675447c67792,1667827,65887,1660207,63982,1653540c53505,1643062,45885,1621155,41122,1601152c36360,1581150,32550,1562100,26835,1554480c22072,1537335,22072,1519237,25882,1515427c23977,1500187,21120,1484947,19215,1469707c17310,1454467,16357,1439227,14452,1423987c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56362,985718c58267,975597,59696,966311,57315,961072c60172,949642,63030,941069,65887,929639c70650,914399,74460,898207,79222,882014c83985,865822,89700,849629,95415,833437l96628,832072,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1,450829,317199,455339l315045,461363,345922,429577c348780,423862,354495,417195,361162,409575c367830,402907,375450,396240,381165,390525l382888,392440,382118,391477c390690,382904,398310,374332,406883,366712c414503,359092,423075,351472,431648,343852c442125,333374,448793,324802,458318,315277c470700,305752,484035,296227,495465,287654c508800,277177,522135,267652,535470,258127l559389,241440,575475,226694c585000,220979,594525,215264,604050,209549c613575,203834,624052,199072,634530,193357l638565,191282,648937,181094c654771,176688,661201,172402,665963,168592c673583,162877,679298,160496,684656,159067l697880,156023,700252,154304c782167,109537,869797,74294,959332,49529l968944,47439,995527,38099c1001719,36194,1008148,35003,1013863,34408l1023424,34327,1026960,33337c1097445,17144,1169835,7619,1244130,4762c1262704,5238,1283897,4762,1305804,4524c1327712,4285,1350334,4285,1371765,5714l1372993,6635,1405103,2857c1415580,4762,1425105,5714,1434630,7619c1444155,9524,1453680,10477,1464158,13334l1479392,16797,1463205,12382c1453680,10477,1443202,8572,1433677,6667c1424152,4762,1414627,3810,1404150,1905c1404150,1905,1404150,952,1404150,0xe">
                <v:path o:connectlocs="777209,1403618;770528,1407216;770928,1407388;832760,1367084;811159,1372229;778757,1376345;777214,1372229;799844,1370171;832760,1367084;888948,1361698;887630,1362070;888306,1361938;485856,1353963;508743,1359880;518515,1360395;545773,1373773;558117,1376345;558889,1376603;561717,1373773;572518,1376860;583319,1379432;604599,1384383;604920,1384063;629607,1388179;641436,1390237;653265,1391266;677437,1392296;710353,1391781;711782,1391781;714982,1389980;722183,1387665;729512,1387536;734526,1388179;735876,1391781;747384,1391781;743784,1396926;741727,1399499;735040,1402586;722697,1402586;706753,1401557;672294,1400528;646579,1398470;623949,1395383;601319,1391781;566861,1386635;540116,1377889;540426,1377664;524687,1372744;510800,1366569;494857,1361424;478399,1355764;485856,1353963;788607,1342932;780749,1344132;726404,1346877;744298,1349075;748927,1348046;780814,1344445;786062,1343424;837434,1335477;810743,1339552;819902,1339814;833081,1337370;934862,1334287;851151,1356589;893513,1347146;398166,1323864;457312,1349075;478399,1355764;494342,1361424;510286,1366569;524172,1372743;521087,1375316;512858,1373772;483542,1362967;469141,1357307;454741,1351133;435711,1344445;419253,1337241;406395,1330552;398166,1323864;422339,1311001;450626,1325408;447026,1327466;414110,1311515;422339,1311001;317933,1276014;352907,1295565;360107,1303798;343649,1295051;331306,1287333;317933,1276014;379261,1262811;379265,1262957;381002,1265060;381194,1264179;1130357,1229036;1128489,1229192;1097631,1251317;1067286,1267781;1045685,1280644;1033856,1285789;1021512,1290934;1006597,1298653;995282,1305341;978824,1312030;961852,1318204;957223,1322835;950023,1325408;932022,1328495;908878,1335698;887791,1342387;864647,1349076;835846,1356279;795215,1362967;794187,1364511;774651,1369397;775157,1369657;796852,1364230;797272,1362967;837903,1356279;866705,1349076;889849,1342387;910936,1335698;934079,1328495;952081,1325408;939895,1332722;940251,1332611;953109,1324893;960310,1322321;960789,1322188;963910,1318719;980882,1312544;997340,1305856;1008655,1299167;1023570,1291449;1035913,1286304;1044378,1282623;1048771,1279615;1070372,1266752;1100717,1250287;248414,1221921;250366,1223597;251032,1223936;1133809,1208489;1133633,1208611;1133633,1208758;1134450,1208875;1134661,1208611;1144920,1200809;1141884,1202908;1141347,1203466;1143429,1202133;206419,1174893;225843,1197771;210442,1179283;1181335,1174878;1181289,1174894;1180949,1177225;1172720,1186487;1162948,1197291;1163537,1197155;1172720,1187001;1180949,1177740;1181335,1174878;256689,1163292;257707,1164532;257759,1164362;180612,1151499;193985,1160246;194641,1161019;200735,1162368;214556,1175167;233586,1190602;241815,1201922;246444,1207582;265988,1224047;260331,1228677;242130,1208445;241301,1208611;241301,1208611;258525,1227757;260331,1228677;265988,1224047;314848,1262635;305076,1265723;308676,1268295;294275,1268810;285018,1262635;276274,1255947;254673,1237938;234615,1219930;216100,1201922;207357,1193175;199128,1183914;202214,1179798;212500,1189059;223815,1197806;237701,1212727;238881,1213740;223815,1197806;213014,1189059;202728,1179798;191413,1165905;180612,1151499;1313642,1069690;1313381,1069802;1307763,1083289;1308242,1005231;1294612,1024926;1287926,1037275;1281240,1048594;1265296,1069690;1251410,1090785;1239067,1107765;1238037,1108394;1237195,1109642;1238552,1108794;1250896,1091815;1264782,1070719;1280726,1049624;1287412,1038305;1294098,1025956;1307985,1005889;1349322,1003445;1345015,1013093;1335757,1031615;1345015,1013093;1349322,1003445;1361473,998172;1354787,1018238;1342958,1039848;1331128,1061973;1320328,1075864;1327528,1061458;1333700,1047051;1338329,1039334;1344501,1029043;1350158,1018753;1361473,998172;1328183,954067;1315699,976047;1315470,976575;1328043,954437;1335030,904285;1320025,945296;1288462,1009839;1283841,1017148;1283812,1017209;1273011,1035732;1262211,1055798;1249867,1071234;1239581,1088728;1178892,1157159;1158834,1174138;1156909,1175602;1156079,1176443;1147691,1183283;1140833,1191117;1115631,1210155;1111683,1212650;1100957,1221398;1099408,1222404;1097116,1224561;1077058,1237939;1057000,1250287;1054704,1251452;1041123,1260277;1036912,1262401;1032827,1265208;1018941,1272926;1005966,1278017;977048,1292609;909204,1317923;861927,1330084;900135,1322835;907335,1321291;930479,1313059;944880,1308428;968024,1296594;994254,1287333;1011059,1280740;1018427,1276528;1025112,1274470;1034370,1269325;1036803,1267633;1043114,1261607;1057000,1253375;1072798,1245627;1078601,1242055;1098659,1228677;1107402,1220445;1117175,1214270;1142376,1195233;1160377,1178254;1180435,1161275;1241123,1092843;1249476,1078639;1249867,1077408;1263239,1056827;1267354,1050652;1272825,1043061;1274554,1039848;1285354,1021325;1306441,977590;1327014,930769;1333057,911732;1391303,858736;1389760,859765;1389760,859765;1396161,828242;1395976,829153;1397474,830952;1402103,836097;1405189,834039;1405267,833644;1403132,835068;1397989,830437;1391576,769794;1391217,769814;1390567,769851;1390789,772296;1390275,785160;1388217,792877;1375874,812429;1372788,829409;1369702,835068;1364559,859765;1358901,879317;1352729,898355;1349130,913275;1345015,928711;1348296,923605;1351187,912761;1353758,897325;1359930,878288;1365588,858736;1370731,834039;1373817,828379;1376902,811400;1389246,791848;1381017,831466;1374845,864396;1360958,906586;1358211,910861;1357037,917263;1353244,928197;1338843,959582;1332157,976047;1328043,984794;1322899,994056;1309013,1018753;1294098,1042935;1275069,1075350;1253982,1107250;1240095,1125258;1225180,1142752;1220037,1149955;1214380,1157159;1205636,1164362;1191336,1180201;1191750,1181856;1176835,1197291;1160891,1208611;1148033,1218901;1135853,1227806;1137747,1227649;1151119,1217872;1163977,1207582;1179921,1196262;1194836,1180827;1194321,1178769;1208722,1162819;1217466,1155615;1223123,1148412;1228266,1141209;1243181,1123715;1257067,1105707;1278155,1073806;1297184,1041392;1312099,1017209;1325985,992512;1331128,983250;1335243,974504;1341929,958039;1356330,926653;1361987,905558;1375874,863367;1382046,830438;1390275,790819;1392130,783860;1390789,783616;1391303,770753;1402618,758919;1396628,783883;1396629,783883;1402618,758919;1407247,753774;1404161,760463;1404161,760463;1403453,774483;1403132,787732;1397989,803564;1397989,805373;1404161,787732;1405189,760462;1407587,755265;1385131,731649;1381760,739619;1380502,751201;1378880,745790;1378286,746554;1379988,752230;1378960,760463;1381017,767151;1382611,767063;1381531,763549;1382560,755317;1385131,731649;1428334,717757;1429362,718271;1428848,739881;1429362,754803;1427819,782072;1426276,797508;1421647,820147;1420105,839184;1412390,874172;1405189,904528;1392332,910188;1393360,907101;1395418,885491;1403132,862852;1409304,859251;1409304,859250;1415990,820147;1419590,801624;1422676,782587;1425248,764578;1426276,747599;1426790,733193;1427819,725475;1428334,717757;72436,479191;72692,479319;72716,479247;103466,405443;92151,426538;82893,434256;82871,434749;81976,454446;82001,454399;82893,434770;92151,427052;103466,405957;103851,406214;104044,405828;109637,360679;102436,365824;91636,388463;94107,390441;94187,390093;92151,388463;102951,365824;109327,361268;149239,331352;148590,331872;145832,342478;144096,347816;96779,434256;90093,455351;83921,476961;70549,522239;61806,553110;57692,576264;55634,588098;54091,599932;49463,631832;47919,651384;50491,671965;51696,660751;51520,657044;53577,635434;58206,603533;61877,599126;67208,563435;66949,557226;72030,542654;75053,530419;74150,532529;71064,531500;63349,553625;63863,565973;60263,589641;59749,593758;54606,599932;56148,588098;58206,576264;62320,553110;71064,522239;84436,476961;90608,455351;97293,434256;144610,347816;149239,331352;158497,279899;158497,279899;161068,281957;161068,281957;251172,206646;251073,206724;250774,207063;246572,211468;245510,213014;244817,213797;241815,218157;210443,255202;201699,265493;192956,276297;154310,319028;193470,275783;202213,264978;210957,254688;242329,217642;245510,213014;250774,207063;264228,171166;259789,172713;256488,173939;255702,174936;250044,180082;235644,189343;225872,200148;216614,210953;210443,216613;210232,216350;204399,223366;194499,235650;178555,253144;181126,256231;181176,256188;179069,253658;195013,236165;210957,216613;217128,210953;226386,200148;236158,189344;250558,180082;256216,174937;262388,172622;264336,172017;1009169,78207;1035399,90041;1046714,99302;1021512,86953;1009169,78207;923793,40646;944366,45277;973167,59683;923793,40646;614178,37238;603377,38588;580233,41675;557603,46821;547831,49908;536516,52995;511757,57861;507200,59684;475828,70489;444969,82837;423368,92613;408967,98273;373479,114738;356507,125543;340049,136348;313819,155899;289132,175451;265505,196071;267531,198605;272546,195164;276813,191981;292218,178538;316905,158986;343135,139435;359593,128629;376565,117825;412052,101360;425939,94157;447540,84381;478399,72032;509772,61227;522950,58638;529317,56461;615967,37760;798108,26176;809101,27269;824017,32414;812702,30871;789043,26240;798108,26176;857961,22124;879048,23667;904763,33957;872876,28298;857961,22124;685924,21995;626521,25211;585376,30870;565832,36015;548859,42190;525201,45277;435711,79750;403309,94157;393537,97758;384794,102389;368336,111136;342620,124513;323077,139949;266502,184198;254679,194483;243113,205048;243358,205293;154382,309741;136381,334438;128152,349360;119923,363251;104494,392065;87710,418523;87522,419335;81864,434770;77749,441973;76721,443003;72157,458181;71064,467185;70035,480048;62835,501144;56148,522239;48948,553110;44833,581409;42262,609708;45862,590156;46196,588542;46891,580894;51005,552596;52294,553026;52405,552548;51006,552081;58206,521210;64892,500114;72059,479116;71578,479019;72607,466156;78264,441973;82379,434770;82517,434394;88036,419335;105008,392579;120438,363766;128667,349874;136896,334953;154897,310256;243873,205808;267531,184198;324105,139949;343649,124514;369365,111136;385823,102389;394566,97759;404338,94157;436740,79750;526230,45277;549889,42190;566861,36016;586404,30871;627549,25211;686953,22188;734699,23791;758185,0;782357,1543;807044,4116;823502,8232;834303,13377;847675,10804;867733,15435;880076,19037;879562,19551;879048,23153;857961,21609;850761,19551;843560,18007;829674,14920;815788,11833;801387,9775;785443,9775;772585,9775;752528,9775;751585,9474;742755,13891;745841,19037;776700,25211;762968,25451;763199,25468;777729,25211;790072,26755;813730,31385;825045,32929;844075,37045;863619,41161;882648,45792;901678,51452;910936,54024;920193,57111;920313,57220;926951,58365;943040,64346;945287,67753;945909,67916;960310,73576;972653,78721;984997,84381;994254,89526;1000426,92613;1007112,96215;1029741,109078;1058543,127601;1073458,137891;1073890,138200;1081512,142832;1371759,688944;1371542,693250;1377416,694089;1383074,698205;1385645,712097;1395417,728562;1399532,728936;1399532,724960;1403713,713342;1403646,711069;1407761,697176;1413418,697176;1422161,691517;1423190,714156;1420619,724960;1417533,735251;1415990,752230;1415476,760977;1414447,769724;1412254,771187;1412390,771782;1414491,770380;1415476,762006;1415990,753259;1417533,736280;1420619,725989;1423190,715185;1427304,718272;1426790,725989;1425762,733708;1425247,748114;1424219,765093;1421647,783102;1418561,802139;1414961,820662;1408275,859765;1402103,863367;1394389,886006;1392331,907616;1391303,910703;1382560,934371;1379988,936429;1369187,961640;1380502,936429;1383074,934371;1366616,981192;1357873,985823;1356059,989452;1356330,989939;1358387,985823;1367130,981192;1360958,998686;1349644,1019267;1343986,1029557;1337815,1039848;1333186,1047565;1326500,1062487;1319299,1076893;1307985,1092329;1296670,1106736;1297141,1105764;1284326,1123200;1256553,1153557;1251085,1161973;1256553,1154072;1284326,1123715;1263239,1155615;1252374,1166999;1243652,1173413;1243181,1174138;1237728,1178335;1237524,1179798;1213351,1204495;1187635,1228163;1186446,1229026;1177863,1239997;1157291,1255432;1138063,1269859;1137994,1269942;1157291,1255947;1177863,1240511;1160891,1257490;1147069,1266495;1137507,1270535;1137232,1270868;1126946,1277557;1123070,1279354;1113318,1287269;1103802,1294022;1089402,1303283;1084773,1303798;1079628,1306085;1078828,1306693;1085287,1304312;1089916,1303798;1071401,1317690;1059572,1323864;1047743,1329524;1039387,1330778;1037970,1331582;998883,1348561;996890,1349014;984997,1356793;991682,1358851;966995,1369657;969053,1362453;960824,1365540;953109,1368113;937165,1373258;935035,1370700;927393,1372229;918135,1374287;899106,1378918;898479,1379210;916593,1374801;925850,1372743;933565,1371200;936651,1373772;952595,1368627;960309,1366055;968538,1362967;966481,1370171;944880,1380461;943821,1380165;928936,1386121;916593,1389723;898078,1394353;890427,1393710;874426,1396825;873905,1397955;831217,1406187;821445,1403614;813216,1403614;798815,1408245;785958,1409274;773099,1409789;771703,1409190;759985,1411268;745841,1408760;746356,1408245;748927,1404643;737098,1403100;742755,1400013;759728,1399498;776186,1398984;799844,1399498;816302,1397955;847160,1391266;867733,1386635;883162,1386121;884236,1385622;869276,1386121;848704,1390752;817845,1397441;801387,1398984;777729,1398470;761271,1398984;744298,1399499;744813,1397441;748412,1392296;906821,1366055;1014312,1325408;1042599,1310486;1058543,1302254;1075001,1293507;1105860,1274985;1130547,1255947;1176835,1219930;1189692,1209640;1202036,1198835;1220551,1181856;1228266,1168993;1239348,1158831;1239437,1158192;1228781,1167964;1221066,1180827;1202550,1197806;1190207,1208611;1177349,1218901;1131061,1254918;1106374,1273955;1075516,1292478;1059058,1301225;1043114,1309457;1014827,1324379;907335,1365026;748927,1391266;737098,1391266;735555,1387150;723211,1386635;711897,1391266;678981,1391781;654808,1390752;642979,1389723;631150,1387665;638275,1380061;636807,1380461;610258,1375543;609034,1375831;558118,1366569;538059,1362453;520572,1359366;499486,1349590;473256,1339814;445997,1329009;450626,1325408;469656,1329009;477885,1336212;506172,1344445;562232,1358851;576118,1361424;591034,1363997;607491,1367598;625628,1371522;627035,1371200;644007,1373773;644521,1372744;669208,1373773;673323,1374287;711382,1374287;739155,1375316;772071,1372744;776185,1372744;777729,1376860;810130,1372744;831731,1367598;844075,1365540;851789,1364511;868762,1360395;882648,1357308;896534,1353706;922006,1349296;925336,1348047;898592,1352677;884705,1356279;870819,1359366;853847,1363482;846132,1364511;833789,1366569;800358,1369657;777729,1371715;773614,1371715;740698,1374287;712925,1373258;674866,1373258;670752,1372744;654808,1366055;646065,1371715;646042,1371759;653265,1367084;669209,1373772;644522,1372743;644716,1372617;628578,1370171;609549,1366055;593091,1362453;578175,1359880;564289,1357308;508229,1342901;479942,1334669;471713,1327466;452683,1323864;424396,1309457;416167,1309972;386851,1295051;381708,1285789;382737,1285275;400738,1295051;418739,1304827;423882,1301740;402795,1287847;385309,1280130;361136,1266237;340563,1252860;308162,1238968;295818,1228678;298390,1227649;310733,1231250;285018,1204495;270617,1192661;257245,1180827;240273,1166935;215586,1139665;213892,1134369;208899,1129375;191927,1110852;189870,1101590;183184,1092329;182387,1091080;174440,1085640;159011,1063516;150268,1042935;149239,1042935;137410,1020296;126095,997657;114266,971417;103466,944662;114266,962670;125067,985308;128667,997657;130154,999840;128323,990314;123547,981643;115772,964153;106551,948777;95236,917906;85543,886262;82359,877034;68495,821672;62364,781482;62320,782587;62835,790819;65406,809857;68492,829409;63349,812429;59749,790819;55634,790819;53062,771267;49463,758919;46377,747085;37633,737824;35062,737824;32490,724960;31461,708496;33519,685343;34547,677110;36299,671464;35447,658587;36604,639550;38662,635691;38662,633376;34547,641094;30947,635948;24261,626687;23040,619355;22718,619998;20661,640579;19118,661160;17575,677110;17575,710039;18089,727019;19118,743997;14489,759948;13461,759948;10375,729077;10375,697176;12946,672479;17573,677107;13461,671965;12432,653442;13461,625143;13975,617426;15518,604562;21690,581409;24765,566028;23747,562372;20146,582952;13975,606106;12432,618969;11918,626687;10889,654985;11918,673508;9346,698205;9346,730106;12432,760977;13461,760977;20146,790305;23747,814487;31461,839184;43612,892293;44673,902471;46891,902471;58206,929740;62321,943632;54606,931798;46377,913275;45863,918421;41388,904544;38148,905043;34547,893209;22204,864910;14489,839699;13975,818603;10375,793906;7803,769209;2146,751201;5746,655500;9346,630803;6260,617426;12432,580380;13975,571633;18089,541791;28890,520181;26318,549509;28889,544482;30433,532465;30947,519152;35576,502172;42776,476446;51520,450206;52175,449468;56149,428596;61806,413674;68492,401326;81864,375600;92665,352447;108094,322604;119409,309741;128667,291733;136382,280414;144611,276297;146668,273210;154897,256746;170840,238223;171274,245965;170111,249219;186784,232049;195013,221244;205813,210953;206744,211988;206328,211468;219700,198090;233072,185742;247473,170306;267531,155385;289132,139435;302047,130421;310733,122455;326162,113194;342620,104447;344799,103326;350400,97823;359593,91070;369687,85924;376827,84280;378108,83351;518001,26754;523191,25625;537544,20580;547445,18586;552608,18542;554517,18007;671780,2572;705082,2443;740698,3086;741361,3584;758699,1543;774643,4115;790587,7202;798812,9073;790072,6688;774128,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type="gradientRadial" on="t" color2="#0072C7 [3205]" o:opacity2="6553f" focus="100%" focussize="0f,0f" focusposition="65536f,0f" rotate="t">
                  <o:fill type="gradientRadial" v:ext="backwardCompatible"/>
                </v:fill>
                <v:stroke on="f" joinstyle="miter"/>
                <v:imagedata o:title=""/>
                <o:lock v:ext="edit" aspectratio="t"/>
              </v:shape>
              <v:shape id="任意多边形：形状 10" o:spid="_x0000_s1026" o:spt="100" style="position:absolute;left:2582334;top:1295400;flip:x y;height:398780;width:403860;rotation:11796480f;v-text-anchor:middle;" fillcolor="#0072C7 [3205]" filled="t" stroked="f" coordsize="2647519,2612594" o:gfxdata="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8JXB68AAAA&#10;2gAAAA8AAAAAAAAAAQAgAAAAIgAAAGRycy9kb3ducmV2LnhtbFBLAQIUABQAAAAIAIdO4kAzLwWe&#10;OwAAADkAAAAQAAAAAAAAAAEAIAAAAAsBAABkcnMvc2hhcGV4bWwueG1sUEsFBgAAAAAGAAYAWwEA&#10;ALUDAAAAAA==&#10;" path="m1439383,2598425l1427010,2605087,1427751,2605405xm1542263,2530792c1527023,2534602,1516545,2538412,1502258,2540317c1487970,2542222,1470825,2545079,1442250,2547937c1442250,2545079,1440345,2543174,1439393,2540317c1452728,2540317,1465110,2538412,1481303,2536507c1496543,2534602,1515593,2533649,1542263,2530792xm1646324,2520821l1643880,2521511,1645133,2521267xm899801,2506503c908612,2507932,922185,2511742,942187,2517457c947902,2518409,954570,2518409,960285,2518409c977430,2526982,993622,2535555,1010767,2543175c1017435,2544127,1026007,2546032,1033627,2547937l1035057,2548414,1040295,2543175c1046962,2545080,1053630,2546985,1060297,2548890c1066965,2550795,1073632,2551747,1080300,2553652l1119713,2562818,1120305,2562225c1134592,2564130,1150785,2566987,1166025,2569845c1172692,2570797,1180312,2571750,1187932,2573655c1195552,2574607,1203172,2575560,1209840,2575560c1223175,2575560,1237462,2576512,1254607,2577465c1271752,2577465,1291755,2578417,1315567,2576512l1318213,2576512,1324140,2573178c1328188,2571750,1333189,2570321,1337475,2568892c1342238,2568892,1347000,2568654,1351048,2568654c1355096,2568654,1358430,2568892,1360335,2569844l1362835,2576512,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971715,2541270c964095,2537459,955522,2533650,945997,2529840c935520,2526982,925995,2524125,916470,2520315c905992,2516505,896467,2513647,885990,2509837c886943,2506027,890991,2505075,899801,2506503xm1460492,2486082l1445939,2488303,1345293,2493385,1378432,2497454c1380337,2496502,1383195,2496502,1387005,2495549c1407007,2492692,1426057,2490787,1446060,2488882c1448203,2488406,1451716,2487751,1455778,2486992xm1550918,2472281l1501488,2479825,1518450,2480309c1528928,2479833,1536786,2477928,1542858,2475785xm1731355,2470078l1576323,2511364,1654777,2493883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705613,2341924,705967,2340292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1435583,2535555,1475761,2525510,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1741335,2466975c1748955,2462212,1758480,2456497,1765148,2452687c1769910,2450782,1773720,2449830,1778483,2447925l1779371,2447679,1785150,2441257c1795628,2437447,1806105,2433637,1816583,2429827c1827060,2425065,1837538,2421255,1847063,2417445c1848015,2413635,1857540,2409825,1868018,2405062c1878495,2400300,1889925,2395537,1895640,2390775c1903260,2387917,1910880,2385060,1918500,2381250l1934176,2374435,1942313,2368867c1955648,2360295,1969935,2352675,1982318,2345055c1997558,2339340,2017560,2327910,2038515,2314575xm460060,2262062l463676,2265164,464911,2265793xm2099802,2237197l2099475,2237422,2099475,2237694,2100989,2237910,2101380,2237422xm2120380,2222979l2114756,2226864,2113762,2227897,2117618,2225429xm382287,2175002l418261,2217358,389737,2183129xm2187820,2174974l2187735,2175004,2187105,2179320c2179485,2186940,2176627,2191702,2171865,2196465c2168055,2201227,2163292,2206942,2153767,2216467l2154858,2216216,2171865,2197417c2175675,2192655,2179485,2187892,2187105,2180272c2188296,2177177,2188475,2175510,2187820,2174974xm475386,2153525l477272,2155822,477367,2155507xm334493,2131694c337350,2128837,346875,2133599,359258,2147887l360474,2149319,371759,2151816c377593,2155745,385451,2163127,397357,2175509c409740,2185987,423075,2195512,432600,2204084c442125,2212657,447840,2220277,447840,2225039c450697,2228849,452602,2231707,456412,2235517c468795,2245994,479272,2255519,492607,2265997c489750,2269807,484987,2271712,482130,2274569l448422,2237115,446888,2237422,478787,2272865,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414503,2217419c407835,2211704,401168,2206942,394500,2201227c387833,2195512,382118,2189797,375450,2184082c368783,2175509,361163,2166937,354495,2158364c347828,2149792,341160,2140267,334493,2131694xm2432850,1980247l2432367,1980454,2421964,2005422xm2422850,1860918l2397608,1897379c2392845,1904999,2389035,1912619,2385225,1920239c2380463,1927859,2376653,1934527,2372843,1941194c2363318,1954529,2353793,1967864,2343315,1980247c2334743,1993582,2327123,2005964,2317598,2019299c2309978,2029777,2302358,2040254,2294738,2050732l2292832,2051897,2291272,2054208,2293785,2052637c2301405,2042160,2309025,2031682,2316645,2021205c2325218,2007870,2333790,1995487,2342363,1982152c2352840,1969770,2362365,1956435,2371890,1943100c2375700,1936432,2380463,1929765,2384273,1922145c2388083,1914525,2392845,1906905,2396655,1899285c2405228,1884045,2414753,1870710,2422373,1862137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2436235,1807870,2459520,1766887xm2472460,1674043l2444672,1749965c2427321,1790989,2407787,1830865,2386218,1869449l2377660,1882980,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2141046,2177871,2125512,2190534,2112810,2205037c2097570,2217420,2082330,2228850,2066137,2240280l2058824,2244900,2038960,2261093,2036092,2262956,2031847,2266950c2019465,2275522,2007082,2284095,1994700,2291715c1982317,2299335,1969935,2306955,1957552,2314575l1953300,2316730,1928148,2333067,1920351,2337000,1912785,2342197c1905165,2346960,1896592,2351722,1887067,2356485l1863038,2365909,1809483,2392922c1768715,2410756,1726785,2426426,1683836,2439784l1596280,2462297,1667040,2448877c1671802,2447924,1675612,2446972,1680375,2446019c1690852,2437447,1711807,2432684,1723237,2430779c1732762,2427922,1742287,2425064,1749907,2422207c1761337,2411729,1783245,2406014,1792770,2400299c1808962,2394584,1825155,2388869,1841347,2383154l1872470,2370949,1886115,2363152,1898496,2359343,1915642,2349817,1920147,2346686,1931835,2335530c1939455,2330767,1948980,2325052,1957552,2320290l1986810,2305948,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2314740,1994534c2322360,1983104,2331885,1969769,2339505,1956434c2342363,1952624,2344268,1948814,2347125,1945004l2357257,1930951,2360460,1925002c2369032,1912619,2375700,1900237,2380462,1890712c2395702,1864042,2407132,1837372,2419515,1809749c2430945,1782127,2443327,1754504,2457615,1723072c2459044,1714500,2464759,1699974,2468807,1687829xm2576677,1589722l2573820,1591627,2573820,1591627xm2585674,1533271l2585332,1534956,2588107,1538287c2590965,1541145,2593822,1544955,2596680,1547812c2598585,1545907,2600490,1544002,2602395,1544002l2602539,1543271,2598585,1545907c2594775,1544002,2591918,1540192,2589060,1537334xm2577184,1425070l2576519,1425107,2575314,1425174,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2207107,2187892c2195677,2200275,2188057,2208847,2179485,2216467c2169960,2223135,2159482,2229802,2149957,2237422l2126145,2256472,2103587,2272957,2107095,2272665,2131860,2254567,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2575725,1450657c2576677,1443037,2576677,1436370,2576677,1426845xm2597632,1404937l2586541,1451152,2586542,1451152,2597633,1404938xm2606205,1395412c2604300,1399222,2602395,1402080,2600490,1407795l2599181,1433750c2599062,1441132,2599062,1448276,2598585,1458277l2589060,1487586,2589060,1490934,2600490,1458277c2601443,1438274,2600490,1429702,2602395,1407794l2606836,1398173xm2565247,1354454l2559006,1369207,2556675,1390650,2553670,1380633,2552571,1382047,2555723,1392555c2554770,1397317,2554770,1402080,2553818,1407795c2555723,1410652,2556675,1415415,2557628,1420177l2560581,1420013,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134670,887199xm191618,750570c176378,775335,173520,782955,170663,789622c164948,795337,160185,801052,153518,803910l153477,804822,151819,841286,151867,841199,153518,804862c159233,801052,164948,795337,170663,790574c173520,783907,177330,776287,191618,751522l192332,751998,192689,751284xm203047,667702c199237,670560,194475,673417,189712,677227c183045,689610,178282,700087,169710,719137l174286,722798,174435,722155,170663,719137c179235,700087,183998,689609,190665,677227l202473,668793xm276390,613410l275187,614373,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95415,1216342c96367,1203007,98272,1188719,99225,1176337c101130,1156334,104940,1137284,107797,1117282l114596,1109123,124469,1043051,123990,1031557,133400,1004580,138999,981931,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298297,521970,298297,521969xm465169,382550l464986,382696,464430,383325,456651,391477,454684,394338,453399,395790c451546,398815,450698,401003,447840,403860c428790,425767,408788,447675,389738,472440c384023,479107,378308,484822,373545,491490c367830,498157,363068,504825,357353,511492l285752,590631,358305,510540c364020,503872,368782,497205,374497,490537c380212,483870,385927,478155,390690,471487c409740,446722,429742,425767,448792,402907l454684,394338,464430,383325xm489348,316869c487763,316669,484470,318176,481127,319733l475013,322003,473558,323849c469748,326707,465938,329564,463080,333374c453555,339089,445935,343852,436410,350519l418313,370522,401168,390524c397358,393382,394500,396239,389738,401002l389350,400516,378546,413504c374736,418862,369735,425768,360210,436245l330683,468630,335445,474344,335536,474264,331635,469582c341160,459105,352590,447675,361162,437197c380212,416242,381165,409575,390690,401002c395452,396240,399262,393382,402120,390525l419265,370522,437362,350520c446887,344805,454507,340042,464032,333375c467842,330517,471652,326707,474510,323850c476415,324326,481654,321469,485940,319564l489548,318444xm1868970,144780c1890877,153352,1906117,160020,1917547,166687c1928977,172402,1935645,178117,1938502,183832c1920405,174307,1904212,167640,1891830,160972c1879447,154305,1871827,148590,1868970,144780xm1710855,75247c1719427,75247,1733715,78104,1748955,83819c1765147,90487,1783245,100012,1802295,110489c1750860,94297,1716570,83819,1710855,75247xm1137451,68937c1133641,68580,1127926,69056,1117448,71437c1104113,73342,1088873,75247,1074585,77152c1061250,80010,1046010,83820,1032675,86677c1026960,88582,1021245,90487,1014578,92392c1007910,94297,1001243,96202,993623,98107l947769,107115,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495465,367665c497370,366713,500764,364272,504752,361295l512657,355403,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980289,104524,1140765,69904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450243,379593,450697,380047c388785,439102,334492,503872,285915,573404c271627,593407,260197,607694,252577,619124c244957,630554,240195,639127,237337,646747c232575,655319,226860,663892,222097,672464c212572,690562,203047,708659,193522,725804l162439,774785,162090,776287c158280,784860,155422,795337,151612,804862c148755,810577,146850,814387,143992,818197l142087,820102,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86842,1075372c89700,1058227,91605,1040130,94462,1022985l96848,1023781,97055,1022896,94463,1022032c99225,1002029,103035,983932,107798,964882c111608,951547,115418,938212,120180,925829l133454,886956,132563,886777c135420,877252,134468,871537,134468,862965c134468,854392,135420,842010,144945,818197c146850,814387,148755,809625,152565,804862l152821,804166,163043,776287c173520,759142,183045,742950,194475,726757c204000,708660,212573,690562,223050,673417c227813,665797,233528,656272,238290,647700c241148,640080,245910,631507,253530,620077c261150,608647,272580,594360,286868,574357c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c860273,123825,916470,101917,974573,83820c989813,81915,1003148,80010,1018388,78105c1027913,74295,1038390,70485,1049820,66675c1061250,62865,1073633,59055,1086015,57150c1111733,52387,1138403,47625,1162215,46672c1198887,43338,1235558,41433,1272229,41076l1360655,44043xm1404150,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1375575,25717c1367002,28574,1391767,30479,1381290,35242c1401292,39052,1421295,42862,1438440,46672l1413008,47116,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1687043,100012,1704188,105727,1704409,105929,1716704,108049c1727330,110549,1739921,114716,1746499,119121l1750661,125427,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2002949,264417c2327259,483516,2540483,854556,2540483,1275397l2540081,1283368,2550960,1284922c2554770,1287779,2557627,1289684,2561437,1292542c2562390,1303019,2564295,1305877,2566200,1318259c2571915,1329689,2578582,1339214,2584297,1348739l2591918,1349432,2591918,1342072,2599661,1320563,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2615730,1428749,2619621,1426155,2621445,1410652,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2378557,2079307c2372842,2073592,2341410,2118360,2327122,2135505l2316996,2151085,2327122,2136457c2341410,2120264,2372842,2075497,2378557,2080259c2375700,2100262,2348077,2125979,2339505,2139314c2331885,2148363,2325456,2155031,2319383,2160389l2303230,2172263,2302357,2173605,2292258,2181374,2291880,2184082c2277592,2199322,2263305,2215515,2247112,2229802c2231872,2245042,2216632,2260282,2199487,2273617l2197285,2275215,2181390,2295524c2169960,2306002,2156625,2314574,2143290,2324099l2107681,2350806,2107553,2350961,2143290,2325052c2155672,2315527,2169007,2306002,2181390,2296477c2173770,2309812,2163292,2318384,2149957,2327909c2139004,2337911,2131146,2341959,2124359,2344578l2106651,2352057,2106142,2352675c2099475,2357437,2093760,2361247,2087092,2365057l2079914,2368384,2061852,2383036c2055184,2388156,2049469,2392204,2044230,2395537c2034705,2403157,2027085,2407920,2017560,2412682c2019465,2409825,2014703,2411730,2008988,2413635l1999460,2417870,1997979,2418995,2009940,2414587c2015655,2412682,2019465,2410777,2018513,2413635c2011845,2423160,1998510,2431732,1984223,2439352c1976603,2443162,1969935,2446972,1962315,2450783c1954695,2454592,1947075,2457450,1940408,2461260l1924934,2463581,1922310,2465070c1898497,2476500,1874685,2486025,1849920,2496502l1846229,2497341,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1717522,2540317c1711807,2541270,1706092,2543175,1700377,2544127c1688947,2546985,1676565,2550795,1665135,2552700l1663973,2553240,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1720380,2566034c1711808,2568892,1704188,2570797,1697520,2572702c1683233,2576512,1672755,2578417,1663230,2581274c1663707,2578893,1657754,2578893,1649062,2580084l1619428,2585850,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1511782,2587942c1531785,2584132,1550835,2579369,1568932,2575559c1585125,2570797,1596555,2568892,1607032,2566987c1617510,2566034,1627035,2566034,1635607,2566034l1637595,2565111,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2295423,2144085,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1179360,2555557,1130192,2546452,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1209840,2530792c1221270,2535554,1229843,2539364,1239368,2543174c1224128,2543174,1207935,2542222,1193648,2541269l1194008,2541036,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386880,2090737c376403,2080260,365925,2068830,355448,2056447c353543,2049780,339255,2031682,351638,2039302c346875,2033587,343065,2026920,339255,2022157l337780,2019844,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237654,1833303,228809,1817250,214411,1784874,197332,1756409c190665,1737359,183045,1718309,176377,1699259l158424,1640674,152529,1623596c142540,1590017,133959,1555831,126853,1521108l115498,1446707,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65649,1219200c65887,1207294,66839,1194911,67792,1183957l71602,1176814,71602,1172527c69697,1178242,66840,1182052,63982,1186815c62077,1183005,59220,1181100,57315,1177290c53505,1171575,54457,1120140,44932,1160145l42670,1146572,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24930,1243965c23025,1234440,23025,1223962,23025,1209675c23025,1195387,23977,1178242,24930,1157287c24930,1152525,25882,1147762,25882,1143000c26835,1135380,27787,1126807,28740,1119187c32550,1105852,36360,1089660,40170,1076325l45865,1047851,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86843,1670685c97320,1697355,103988,1711642,107798,1721167c112560,1730692,114465,1737360,115418,1746885c111608,1745932,106845,1736407,101130,1724977c95415,1713547,90653,1700212,85890,1690687c81128,1678305,89700,1712595,84938,1700212l76651,1674524,70650,1675447c67792,1667827,65887,1660207,63982,1653540c53505,1643062,45885,1621155,41122,1601152c36360,1581150,32550,1562100,26835,1554480c22072,1537335,22072,1519237,25882,1515427c23977,1500187,21120,1484947,19215,1469707c17310,1454467,16357,1439227,14452,1423987c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56362,985718c58267,975597,59696,966311,57315,961072c60172,949642,63030,941069,65887,929639c70650,914399,74460,898207,79222,882014c83985,865822,89700,849629,95415,833437l96628,832072,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345922,429577c348780,423862,354495,417195,361162,409575c367830,402907,375450,396240,381165,390525l382889,392440,382118,391477c390690,382904,398310,374332,406883,366712c414503,359092,423075,351472,431648,343852c442125,333374,448793,324802,458318,315277c470700,305752,484035,296227,495465,287654c508800,277177,522135,267652,535470,258127l559389,241440,575475,226694c585000,220979,594525,215264,604050,209549c613575,203834,624052,199072,634530,193357l638565,191282,648937,181094c654771,176688,661201,172402,665963,168592c673583,162877,679298,160496,684656,159067l697880,156023,700252,154304c782167,109537,869797,74294,959332,49529l968945,47439,995527,38099c1001719,36194,1008148,35003,1013863,34408l1023424,34327,1026960,33337c1097445,17144,1169835,7619,1244130,4762c1262704,5238,1283897,4762,1305804,4524c1327712,4285,1350334,4285,1371765,5714l1372993,6635,1405103,2857c1415580,4762,1425105,5714,1434630,7619c1444155,9524,1453680,10477,1464158,13334l1479392,16797,1463205,12382c1453680,10477,1443202,8572,1433677,6667c1424152,4762,1414627,3810,1404150,1905c1404150,1905,1404150,952,1404150,0xe">
                <v:path o:connectlocs="219567,396617;217680,397634;217793,397682;235261,386293;229158,387747;220004,388910;219569,387747;225962,387166;235261,386293;251134,384771;250762,384877;250953,384840;137258,382586;143723,384258;146484,384403;154185,388184;157672,388910;157890,388983;158689,388184;161740,389056;164792,389783;170804,391182;170894,391091;177868,392254;181210,392836;184552,393127;191381,393417;200680,393272;201083,393272;201988,392763;204022,392109;206092,392073;207509,392254;207890,393272;211141,393272;210124,394726;209543,395453;207654,396325;204167,396325;199663,396034;189928,395744;182663,395162;176270,394290;169877,393272;160142,391818;152587,389347;152674,389283;148228,387893;144305,386148;139800,384694;135151,383095;137258,382586;222787,379469;220567,379808;205214,380584;210269,381205;211577,380914;220586,379896;222068,379608;236581,377362;229041,378514;231628,378588;235351,377897;264105,377026;240456,383328;252424,380660;112485,374081;129194,381205;135151,383095;139655,384694;144159,386148;148082,387893;147210,388620;144886,388183;136604,385130;132536,383531;128467,381786;123091,379896;118442,377861;114809,375971;112485,374081;119314,370446;127305,374517;126288,375099;116989,370592;119314,370446;89818,360560;99698,366085;101733,368411;97083,365939;93596,363758;89818,360560;107144,356829;107145,356871;107636,357465;107690,357216;319334,347286;318806,347330;310089,353581;301516,358234;295413,361868;292072,363322;288585,364776;284371,366957;281174,368847;276525,370737;271730,372482;270422,373790;268388,374517;263303,375389;256764,377425;250807,379315;244269,381205;236132,383240;224654,385130;224363,385567;218844,386947;218987,387020;225116,385487;225235,385130;236714,383240;244850,381205;251389,379315;257346,377425;263884,375389;268970,374517;265527,376584;265628,376553;269260,374372;271294,373645;271430,373607;272311,372627;277106,370882;281756,368992;284952,367102;289166,364922;292653,363468;295044,362427;296285,361578;302388,357943;310960,353291;70178,345275;70730,345749;70918,345845;320309,341480;320259,341514;320259,341556;320490,341589;320550,341514;323448,339310;322590,339903;322439,340060;323027,339684;58315,331987;63802,338452;59451,333227;333736,331982;333723,331987;333627,332646;331302,335263;328541,338316;328708,338277;331302,335408;333627,332791;333736,331982;72516,328708;72804,329059;72818,329011;51024,325376;54802,327848;54987,328066;56709,328447;60613,332064;65990,336426;68314,339624;69622,341223;75143,345876;73545,347184;68403,341467;68169,341514;73035,346924;73545,347184;75143,345876;88946,356780;86186,357652;87203,358379;83135,358524;80519,356780;78049,354890;71947,349801;66280,344713;61049,339624;58579,337153;56255,334536;57126,333372;60032,335989;63229,338461;67152,342677;67485,342963;63229,338461;60178,335989;57272,333372;54075,329447;51024,325376;371113,302260;371040,302291;369453,306102;369588,284046;365737,289611;363848,293100;361960,296299;357455,302260;353532,308220;350045,313018;349755,313196;349517,313549;349900,313309;353387,308511;357310,302550;361814,296590;363703,293391;365592,289902;369515,284232;384626,282051;382737,287721;379395,293827;376053,300079;373002,304004;375036,299933;376780,295863;378088,293682;379831,290774;381429,287866;384626,282051;375221,269588;371694,275799;371630,275948;375182,269693;377156,255521;372917,267110;364000,285348;362694,287413;362686,287430;359635,292664;356584,298334;353096,302696;350191,307639;333045,326975;327379,331773;326835,332187;326601,332424;324231,334357;322293,336571;315174,341950;314058,342656;311028,345127;310591,345412;309943,346021;304277,349801;298610,353291;297961,353620;294125,356113;292935,356714;291781,357507;287858,359688;284193,361126;276023,365249;256857,372402;243501,375839;254294,373790;256329,373354;262867,371028;266935,369719;273474,366375;280884,363758;285631,361895;287713,360705;289601,360124;292217,358670;292904,358192;294687,356489;298610,354163;303073,351974;304712,350964;310379,347184;312849,344858;315610,343113;322729,337734;327815,332936;333481,328139;350626,308802;352986,304788;353096,304440;356874,298625;358037,296880;359582,294735;360071,293827;363122,288593;369079,276235;374891,263005;376598,257626;393053,242651;392617,242942;392617,242942;394425,234034;394373,234291;394797,234800;396104,236254;396976,235672;396998,235561;396395,235963;394942,234654;393130,217519;393029,217524;392845,217535;392908,218226;392763,221860;392181,224041;388694,229566;387823,234364;386951,235963;385498,242942;383899,248466;382156,253846;381139,258062;379976,262423;380903,260981;381720,257916;382446,253555;384190,248176;385788,242651;387241,235672;388113,234073;388985,229275;392472,223750;390147,234945;388404,244250;384481,256172;383705,257380;383373,259189;382301,262278;378233,271147;376344,275799;375182,278271;373729,280888;369806,287866;365592,294699;360216,303859;354259,312873;350336,317961;346122,322905;344669,324940;343071,326975;340601,329011;336561,333486;336678,333954;332464,338316;327960,341514;324328,344422;320887,346938;321422,346894;325199,344131;328832,341223;333336,338025;337550,333663;337404,333082;341473,328575;343943,326539;345541,324504;346994,322468;351208,317525;355131,312437;361088,303423;366464,294263;370677,287430;374600,280451;376053,277835;377216,275363;379105,270711;383173,261842;384771,255881;388694,243959;390438,234655;392763,223460;393287,221493;392908,221424;393053,217790;396250,214446;394558,221500;394558,221500;396250,214446;397557,212992;396686,214882;396486,218844;396395,222587;394942,227061;394942,227572;396686,222587;396976,214882;397654,213413;391309,206740;390357,208992;390002,212265;389544,210736;389376,210952;389857,212556;389566,214882;390147,216772;390598,216747;390292,215754;390583,213428;391309,206740;403515,202815;403805,202960;403660,209066;403805,213283;403369,220988;402933,225350;401626,231747;401190,237126;399010,247012;396976,255590;393344,257190;393634,256317;394216,250211;396395,243814;398139,242796;398139,242796;400027,231747;401044,226513;401916,221133;402643,216045;402933,211247;403079,207176;403369,204995;403515,202815;20463,135404;20536,135440;20542,135419;29229,114565;26033,120525;23418,122706;23411,122846;23158,128411;23166,128398;23418,122852;26033,120671;29229,114710;29338,114783;29393,114674;30973,101916;28939,103370;25888,109767;26586,110326;26608,110227;26033,109767;29084,103370;30885,102082;42161,93629;41977,93776;41198,96773;40708,98281;27341,122706;25452,128667;23708,134773;19930,147568;17460,156291;16298,162833;15717,166177;15281,169521;13973,178535;13537,184060;14264,189875;14604,186707;14554,185659;15136,179553;16443,170539;17480,169293;18986,159208;18913,157454;20349,153336;21203,149879;20947,150475;20076,150184;17896,156436;18042,159926;17024,166613;16879,167776;15426,169521;15862,166177;16443,162833;17606,156291;20076,147568;23853,134773;25597,128667;27486,122706;40853,98281;42161,93629;44776,79090;44776,79090;45503,79672;45503,79672;70958,58391;70930,58413;70845,58509;69658,59754;69358,60190;69162,60412;68314,61644;59451,72112;56981,75019;54511,78072;43589,90152;54656,77927;57126,74874;59596,71966;68459,61498;69358,60190;70845,58509;74646,48366;73392,48803;72459,49149;72237,49431;70639,50885;66571,53502;63810,56555;61195,59608;59451,61207;59392,61133;57744,63116;54947,66587;50443,71530;51169,72402;51183,72390;50588,71675;55092,66732;59596,61207;61340,59608;63955,56555;66716,53502;70784,50885;72383,49431;74126,48777;74677,48606;285097,22098;292508,25442;295704,28059;288585,24570;285097,22098;260978,11485;266790,12793;274927,16864;260978,11485;173509,10522;170458,10903;163920,11776;157527,13230;154766,14102;151570,14974;144575,16349;143288,16864;134424,19917;125707,23407;119604,26169;115536,27768;105510,32421;100716,35474;96066,38527;88656,44052;81682,49576;75007,55403;75579,56119;76996,55147;78202,54247;82553,50449;89528,44924;96938,39399;101587,36346;106382,33293;116408,28641;120331,26605;126433,23843;135151,20354;144014,17301;147737,16569;149536,15954;174015,10669;225471,7396;228577,7705;232791,9159;229594,8723;222910,7414;225471,7396;242380,6251;248337,6687;255602,9595;246594,7996;242380,6251;193778,6215;176996,7123;165373,8723;159851,10176;155057,11921;148373,12793;123091,22534;113938,26605;111177,27623;108707,28931;104057,31403;96792,35183;91271,39545;75289,52048;71948,54954;68681,57940;68750,58009;43614,87522;38528,94501;36204,98717;33879,102643;29520,110784;24778,118261;24725,118490;23127,122852;21964,124887;21674,125178;20384,129467;20076,132011;19785,135646;17751,141607;15862,147568;13828,156291;12665,164287;11939,172283;12956,166759;13050,166303;13247,164142;14409,156145;14773,156267;14805,156132;14409,156000;16443,147277;18332,141316;20357,135382;20221,135355;20512,131720;22110,124887;23272,122852;23311,122745;24871,118490;29665,110930;34024,102788;36349,98863;38674,94647;43759,87668;68895,58154;75579,52048;91562,39545;97083,35183;104348,31403;108997,28931;111468,27623;114228,26605;123382,22534;148664,12794;155347,11921;160142,10177;165663,8723;177287,7123;194069,6269;207558,6722;214192,0;221021,436;227996,1163;232645,2326;235696,3780;239474,3053;245141,4361;248628,5379;248483,5524;248337,6542;242380,6106;240346,5524;238312,5088;234389,4216;230466,3343;226397,2762;221893,2762;218261,2762;212594,2762;212328,2677;209834,3925;210705,5379;219423,7123;215544,7191;215609,7196;219714,7123;223201,7560;229885,8868;233081,9304;238457,10467;243978,11630;249354,12939;254730,14538;257346,15265;259961,16137;259995,16168;261870,16492;266415,18182;267050,19144;267226,19191;271294,20790;274781,22244;278269,23843;280884,25297;282627,26169;284516,27187;290909,30822;299046,36056;303260,38963;303382,39050;305535,40359;387532,194673;387471,195890;389130,196127;390728,197290;391455,201215;394215,205868;395378,205974;395378,204850;396559,201567;396540,200925;397703,196999;399301,196999;401771,195400;402061,201797;401335,204850;400463,207758;400027,212556;399882,215027;399592,217499;398972,217912;399010,218080;399604,217684;399882,215318;400027,212846;400463,208049;401335,205141;402061,202088;403224,202960;403079,205141;402788,207322;402643,211393;402352,216190;401626,221279;400754,226658;399737,231892;397848,242942;396104,243959;393925,250356;393344,256463;393053,257335;390583,264023;389857,264604;386805,271728;390002,264604;390728,264023;386079,277253;383609,278562;383097,279587;383173,279724;383754,278561;386224,277253;384481,282196;381284,288012;379686,290919;377942,293827;376635,296008;374746,300224;372712,304295;369515,308657;366319,312727;366452,312453;362831,317380;354985,325958;353441,328336;354985,326103;362831,317525;356874,326539;353805,329756;351341,331568;351208,331773;349667,332959;349609,333372;342780,340351;335515,347039;335180,347283;332755,350383;326943,354744;321511,358821;321492,358844;326943,354890;332755,350528;327960,355326;324055,357870;321354,359012;321276,359106;318370,360996;317275,361504;314520,363740;311832,365648;307764,368265;306456,368411;305003,369057;304777,369229;306601,368556;307909,368411;302678,372336;299337,374081;295995,375680;293634,376035;293234,376262;282192,381059;281628,381188;278269,383386;280157,383967;273183,387020;273764,384985;271440,385857;269260,386584;264756,388038;264154,387315;261995,387747;259380,388329;254004,389637;253827,389720;258944,388474;261559,387893;263739,387457;264610,388183;269115,386730;271294,386003;273619,385130;273038,387166;266935,390074;266636,389990;262431,391673;258944,392690;253713,393999;251552,393817;247032,394697;246884,395017;234825,397343;232064,396616;229739,396616;225671,397924;222039,398215;218406,398361;218011,398191;214701,398779;210705,398070;210851,397924;211577,396907;208235,396471;209834,395598;214628,395453;219278,395307;225961,395453;230611,395017;239329,393127;245141,391818;249500,391673;249803,391532;245577,391673;239765,392981;231047,394871;226397,395307;219714,395162;215064,395307;210269,395453;210415,394871;211432,393417;256183,386003;286550,374517;294542,370301;299046,367975;303695,365503;312413,360269;319388,354890;332464,344713;336097,341805;339584,338752;344814,333954;346994,330319;350125,327448;350150,327267;347139,330029;344960,333663;339729,338461;336242,341514;332610,344422;319533,354599;312559,359978;303841,365212;299191,367684;294687,370010;286696,374226;256329,385712;211577,393127;208235,393127;207799,391964;204312,391818;201116,393127;191817,393272;184988,392981;181646,392690;178304,392109;180317,389960;179902,390074;172402,388684;172056,388765;157672,386148;152005,384985;147065,384113;141108,381350;133698,378588;125997,375535;127305,374517;132681,375535;135006,377570;142997,379896;158834,383967;162757,384694;166971,385421;171621,386439;176744,387548;177142,387457;181937,388184;182082,387893;189056,388184;190218,388329;200970,388329;208816,388620;218115,387893;219278,387893;219714,389056;228867,387893;234970,386439;238457,385857;240637,385567;245431,384403;249354,383531;253277,382513;260473,381267;261414,380914;253859,382223;249936,383240;246013,384113;241218,385276;239038,385567;235551,386148;226107,387020;219714,387602;218551,387602;209252,388329;201406,388038;190654,388038;189492,387893;184988,386003;182518,387602;182511,387615;184552,386293;189056,388183;182082,387893;182137,387857;177578,387166;172202,386003;167552,384985;163339,384258;159416,383531;143578,379460;135587,377134;133262,375099;127886,374081;119895,370010;117570,370156;109288,365939;107835,363322;108126,363177;113211,365939;118296,368702;119749,367829;113792,363904;108852,361723;102023,357798;96211,354017;87058,350092;83571,347184;84297,346894;87784,347911;80519,340351;76451,337007;72673,333663;67878,329738;60904,322032;60426,320536;59015,319125;54221,313891;53639,311274;51750,308657;51525,308304;49280,306767;44921,300515;42451,294699;42161,294699;38819,288302;35623,281905;32281,274491;29229,266931;32281,272019;35332,278416;36349,281905;36769,282522;36252,279830;34903,277380;32706,272438;30101,268094;26905,259370;24166,250428;23267,247821;19350,232178;17618,220821;17606,221133;17751,223460;18477,228839;19349,234364;17896,229566;16879,223460;15717,223460;14990,217935;13973,214446;13101,211102;10631,208485;9905,208485;9178,204850;8888,200198;9469,193655;9759,191329;10254,189734;10014,186095;10341,180716;10922,179626;10922,178971;9759,181152;8742,179698;6854,177081;6509,175009;6418,175191;5837,181007;5401,186822;4965,191329;4965,200634;5110,205432;5401,210229;4093,214736;3802,214736;2931,206013;2931,196999;3657,190021;4964,191328;3802,189875;3512,184641;3802,176645;3948,174464;4384,170829;6127,164287;6996,159941;6708,158908;5691,164723;3948,171266;3512,174900;3366,177081;3076,185077;3366,190311;2640,197290;2640,206304;3512,215027;3802,215027;5691,223314;6708,230147;8888,237126;12320,252133;12620,255009;13247,255009;16443,262714;17606,266640;15426,263296;13101,258062;12956,259516;11692,255595;10777,255736;9759,252392;6272,244395;4093,237272;3948,231311;2931,224332;2204,217353;606,212265;1623,185223;2640,178244;1768,174464;3512,163996;3948,161525;5110,153092;8161,146986;7435,155273;8161,153853;8597,150457;8742,146695;10050,141897;12084,134628;14554,127213;14739,127005;15862,121107;17460,116891;19349,113401;23127,106132;26178,99590;30537,91157;33734,87522;36349,82434;38528,79235;40853,78072;41434,77200;43759,72548;48263,67314;48386,69501;48057,70421;52767,65569;55092,62516;58143,59608;58406,59901;58289,59754;62067,55974;65844,52484;69913,48123;75579,43906;81682,39399;85330,36852;87784,34602;92143,31985;96792,29513;97408,29196;98990,27641;101587,25733;104439,24279;106456,23814;106818,23552;146339,7559;147805,7240;151860,5815;154657,5251;156115,5239;156655,5088;189783,726;199191,690;209252,872;209440,1012;214338,436;218842,1162;223346,2035;225670,2563;223201,1889;218697,1017;214192,290;21419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opacity="17694f" focussize="0,0"/>
                <v:stroke on="f" joinstyle="miter"/>
                <v:imagedata o:title=""/>
                <o:lock v:ext="edit" aspectratio="f"/>
              </v:shape>
              <v:rect id="_x0000_s1026" o:spid="_x0000_s1026" o:spt="1" style="position:absolute;left:2142067;top:1286933;flip:y;height:128789;width:5614737;v-text-anchor:middle;" fillcolor="#2C567A [3204]" filled="t" stroked="f" coordsize="21600,21600" o:gfxdata="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xGZ2vQAA&#10;ANoAAAAPAAAAAAAAAAEAIAAAACIAAABkcnMvZG93bnJldi54bWxQSwECFAAUAAAACACHTuJAMy8F&#10;njsAAAA5AAAAEAAAAAAAAAABACAAAAAMAQAAZHJzL3NoYXBleG1sLnhtbFBLBQYAAAAABgAGAFsB&#10;AAC2AwAAAAA=&#10;">
                <v:fill on="t" focussize="0,0"/>
                <v:stroke on="f" weight="2pt"/>
                <v:imagedata o:title=""/>
                <o:lock v:ext="edit" aspectratio="f"/>
              </v:rect>
              <v:shape id="_x0000_s1026" o:spid="_x0000_s1026" o:spt="100" style="position:absolute;left:516467;top:11116733;flip:x y;height:76565;width:4967605;v-text-anchor:middle;" fillcolor="#2C567A [3204]" filled="t" stroked="f" coordsize="4967406,76304" o:gfxdata="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JGlDvQAA&#10;ANoAAAAPAAAAAAAAAAEAIAAAACIAAABkcnMvZG93bnJldi54bWxQSwECFAAUAAAACACHTuJAMy8F&#10;njsAAAA5AAAAEAAAAAAAAAABACAAAAAMAQAAZHJzL3NoYXBleG1sLnhtbFBLBQYAAAAABgAGAFsB&#10;AAC2AwAAAAA=&#10;" path="m18197,4549l4967406,0,4967406,71755,0,76304,18197,4549xe">
                <v:path o:connectlocs="18197,4564;4967605,0;4967605,72000;0,76565;18197,4564" o:connectangles="0,0,0,0,0"/>
                <v:fill on="t" opacity="18350f" focussize="0,0"/>
                <v:stroke on="f"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87DB6EB"/>
    <w:multiLevelType w:val="singleLevel"/>
    <w:tmpl w:val="987DB6EB"/>
    <w:lvl w:ilvl="0">
      <w:start w:val="1"/>
      <w:numFmt w:val="decimal"/>
      <w:suff w:val="space"/>
      <w:lvlText w:val="%1."/>
      <w:lvlJc w:val="left"/>
    </w:lvl>
  </w:abstractNum>
  <w:abstractNum w:abstractNumId="12" w15:restartNumberingAfterBreak="0">
    <w:nsid w:val="9B1DB107"/>
    <w:multiLevelType w:val="singleLevel"/>
    <w:tmpl w:val="9B1DB107"/>
    <w:lvl w:ilvl="0">
      <w:start w:val="1"/>
      <w:numFmt w:val="decimal"/>
      <w:suff w:val="space"/>
      <w:lvlText w:val="%1."/>
      <w:lvlJc w:val="left"/>
    </w:lvl>
  </w:abstractNum>
  <w:abstractNum w:abstractNumId="13" w15:restartNumberingAfterBreak="0">
    <w:nsid w:val="9DA49463"/>
    <w:multiLevelType w:val="singleLevel"/>
    <w:tmpl w:val="9DA49463"/>
    <w:lvl w:ilvl="0">
      <w:start w:val="1"/>
      <w:numFmt w:val="decimal"/>
      <w:suff w:val="space"/>
      <w:lvlText w:val="%1."/>
      <w:lvlJc w:val="left"/>
    </w:lvl>
  </w:abstractNum>
  <w:abstractNum w:abstractNumId="14" w15:restartNumberingAfterBreak="0">
    <w:nsid w:val="A102E745"/>
    <w:multiLevelType w:val="singleLevel"/>
    <w:tmpl w:val="A102E745"/>
    <w:lvl w:ilvl="0">
      <w:start w:val="1"/>
      <w:numFmt w:val="decimal"/>
      <w:suff w:val="nothing"/>
      <w:lvlText w:val="%1-"/>
      <w:lvlJc w:val="left"/>
    </w:lvl>
  </w:abstractNum>
  <w:abstractNum w:abstractNumId="15" w15:restartNumberingAfterBreak="0">
    <w:nsid w:val="A59B7D17"/>
    <w:multiLevelType w:val="singleLevel"/>
    <w:tmpl w:val="A59B7D17"/>
    <w:lvl w:ilvl="0">
      <w:start w:val="1"/>
      <w:numFmt w:val="decimal"/>
      <w:lvlText w:val="%1."/>
      <w:lvlJc w:val="left"/>
      <w:pPr>
        <w:tabs>
          <w:tab w:val="left" w:pos="312"/>
        </w:tabs>
      </w:pPr>
    </w:lvl>
  </w:abstractNum>
  <w:abstractNum w:abstractNumId="16" w15:restartNumberingAfterBreak="0">
    <w:nsid w:val="A9E7A3A4"/>
    <w:multiLevelType w:val="singleLevel"/>
    <w:tmpl w:val="A9E7A3A4"/>
    <w:lvl w:ilvl="0">
      <w:start w:val="1"/>
      <w:numFmt w:val="decimal"/>
      <w:suff w:val="space"/>
      <w:lvlText w:val="%1."/>
      <w:lvlJc w:val="left"/>
    </w:lvl>
  </w:abstractNum>
  <w:abstractNum w:abstractNumId="17" w15:restartNumberingAfterBreak="0">
    <w:nsid w:val="ACD6BFF3"/>
    <w:multiLevelType w:val="singleLevel"/>
    <w:tmpl w:val="ACD6BFF3"/>
    <w:lvl w:ilvl="0">
      <w:start w:val="1"/>
      <w:numFmt w:val="decimal"/>
      <w:suff w:val="space"/>
      <w:lvlText w:val="%1."/>
      <w:lvlJc w:val="left"/>
      <w:pPr>
        <w:ind w:left="485" w:firstLine="0"/>
      </w:pPr>
    </w:lvl>
  </w:abstractNum>
  <w:abstractNum w:abstractNumId="18" w15:restartNumberingAfterBreak="0">
    <w:nsid w:val="AD5F6C68"/>
    <w:multiLevelType w:val="singleLevel"/>
    <w:tmpl w:val="AD5F6C68"/>
    <w:lvl w:ilvl="0">
      <w:start w:val="1"/>
      <w:numFmt w:val="decimal"/>
      <w:suff w:val="space"/>
      <w:lvlText w:val="%1."/>
      <w:lvlJc w:val="left"/>
    </w:lvl>
  </w:abstractNum>
  <w:abstractNum w:abstractNumId="19" w15:restartNumberingAfterBreak="0">
    <w:nsid w:val="AF2BA73C"/>
    <w:multiLevelType w:val="singleLevel"/>
    <w:tmpl w:val="AF2BA73C"/>
    <w:lvl w:ilvl="0">
      <w:start w:val="1"/>
      <w:numFmt w:val="decimal"/>
      <w:suff w:val="space"/>
      <w:lvlText w:val="%1."/>
      <w:lvlJc w:val="left"/>
    </w:lvl>
  </w:abstractNum>
  <w:abstractNum w:abstractNumId="20" w15:restartNumberingAfterBreak="0">
    <w:nsid w:val="AFF21982"/>
    <w:multiLevelType w:val="singleLevel"/>
    <w:tmpl w:val="AFF21982"/>
    <w:lvl w:ilvl="0">
      <w:start w:val="1"/>
      <w:numFmt w:val="decimal"/>
      <w:suff w:val="space"/>
      <w:lvlText w:val="%1."/>
      <w:lvlJc w:val="left"/>
    </w:lvl>
  </w:abstractNum>
  <w:abstractNum w:abstractNumId="21" w15:restartNumberingAfterBreak="0">
    <w:nsid w:val="B0BF34A0"/>
    <w:multiLevelType w:val="singleLevel"/>
    <w:tmpl w:val="B0BF34A0"/>
    <w:lvl w:ilvl="0">
      <w:start w:val="1"/>
      <w:numFmt w:val="decimal"/>
      <w:suff w:val="space"/>
      <w:lvlText w:val="%1."/>
      <w:lvlJc w:val="left"/>
    </w:lvl>
  </w:abstractNum>
  <w:abstractNum w:abstractNumId="22" w15:restartNumberingAfterBreak="0">
    <w:nsid w:val="B572706A"/>
    <w:multiLevelType w:val="singleLevel"/>
    <w:tmpl w:val="B572706A"/>
    <w:lvl w:ilvl="0">
      <w:start w:val="1"/>
      <w:numFmt w:val="decimal"/>
      <w:suff w:val="space"/>
      <w:lvlText w:val="%1."/>
      <w:lvlJc w:val="left"/>
    </w:lvl>
  </w:abstractNum>
  <w:abstractNum w:abstractNumId="23" w15:restartNumberingAfterBreak="0">
    <w:nsid w:val="B7A5607C"/>
    <w:multiLevelType w:val="singleLevel"/>
    <w:tmpl w:val="B7A5607C"/>
    <w:lvl w:ilvl="0">
      <w:start w:val="1"/>
      <w:numFmt w:val="decimal"/>
      <w:suff w:val="space"/>
      <w:lvlText w:val="%1."/>
      <w:lvlJc w:val="left"/>
    </w:lvl>
  </w:abstractNum>
  <w:abstractNum w:abstractNumId="24" w15:restartNumberingAfterBreak="0">
    <w:nsid w:val="B8548E37"/>
    <w:multiLevelType w:val="singleLevel"/>
    <w:tmpl w:val="B8548E37"/>
    <w:lvl w:ilvl="0">
      <w:start w:val="1"/>
      <w:numFmt w:val="decimal"/>
      <w:suff w:val="space"/>
      <w:lvlText w:val="%1."/>
      <w:lvlJc w:val="left"/>
    </w:lvl>
  </w:abstractNum>
  <w:abstractNum w:abstractNumId="25" w15:restartNumberingAfterBreak="0">
    <w:nsid w:val="BBF61AF6"/>
    <w:multiLevelType w:val="singleLevel"/>
    <w:tmpl w:val="BBF61AF6"/>
    <w:lvl w:ilvl="0">
      <w:start w:val="1"/>
      <w:numFmt w:val="decimal"/>
      <w:suff w:val="space"/>
      <w:lvlText w:val="%1."/>
      <w:lvlJc w:val="left"/>
      <w:pPr>
        <w:ind w:left="485" w:firstLine="0"/>
      </w:pPr>
    </w:lvl>
  </w:abstractNum>
  <w:abstractNum w:abstractNumId="26" w15:restartNumberingAfterBreak="0">
    <w:nsid w:val="BD185838"/>
    <w:multiLevelType w:val="singleLevel"/>
    <w:tmpl w:val="BD185838"/>
    <w:lvl w:ilvl="0">
      <w:start w:val="1"/>
      <w:numFmt w:val="decimal"/>
      <w:suff w:val="space"/>
      <w:lvlText w:val="%1."/>
      <w:lvlJc w:val="left"/>
    </w:lvl>
  </w:abstractNum>
  <w:abstractNum w:abstractNumId="27" w15:restartNumberingAfterBreak="0">
    <w:nsid w:val="BD464917"/>
    <w:multiLevelType w:val="singleLevel"/>
    <w:tmpl w:val="BD464917"/>
    <w:lvl w:ilvl="0">
      <w:start w:val="1"/>
      <w:numFmt w:val="decimal"/>
      <w:suff w:val="space"/>
      <w:lvlText w:val="%1."/>
      <w:lvlJc w:val="left"/>
    </w:lvl>
  </w:abstractNum>
  <w:abstractNum w:abstractNumId="28" w15:restartNumberingAfterBreak="0">
    <w:nsid w:val="BFAF0508"/>
    <w:multiLevelType w:val="singleLevel"/>
    <w:tmpl w:val="BFAF0508"/>
    <w:lvl w:ilvl="0">
      <w:start w:val="1"/>
      <w:numFmt w:val="decimal"/>
      <w:suff w:val="space"/>
      <w:lvlText w:val="%1."/>
      <w:lvlJc w:val="left"/>
    </w:lvl>
  </w:abstractNum>
  <w:abstractNum w:abstractNumId="29" w15:restartNumberingAfterBreak="0">
    <w:nsid w:val="C85C694B"/>
    <w:multiLevelType w:val="singleLevel"/>
    <w:tmpl w:val="C85C694B"/>
    <w:lvl w:ilvl="0">
      <w:start w:val="1"/>
      <w:numFmt w:val="decimal"/>
      <w:suff w:val="space"/>
      <w:lvlText w:val="%1."/>
      <w:lvlJc w:val="left"/>
    </w:lvl>
  </w:abstractNum>
  <w:abstractNum w:abstractNumId="30" w15:restartNumberingAfterBreak="0">
    <w:nsid w:val="C92699A1"/>
    <w:multiLevelType w:val="singleLevel"/>
    <w:tmpl w:val="C92699A1"/>
    <w:lvl w:ilvl="0">
      <w:start w:val="1"/>
      <w:numFmt w:val="decimal"/>
      <w:suff w:val="space"/>
      <w:lvlText w:val="%1."/>
      <w:lvlJc w:val="left"/>
      <w:pPr>
        <w:ind w:left="485" w:firstLine="0"/>
      </w:pPr>
    </w:lvl>
  </w:abstractNum>
  <w:abstractNum w:abstractNumId="31" w15:restartNumberingAfterBreak="0">
    <w:nsid w:val="C97437D6"/>
    <w:multiLevelType w:val="singleLevel"/>
    <w:tmpl w:val="C97437D6"/>
    <w:lvl w:ilvl="0">
      <w:start w:val="1"/>
      <w:numFmt w:val="decimal"/>
      <w:suff w:val="space"/>
      <w:lvlText w:val="%1."/>
      <w:lvlJc w:val="left"/>
      <w:pPr>
        <w:ind w:left="485" w:firstLine="0"/>
      </w:pPr>
    </w:lvl>
  </w:abstractNum>
  <w:abstractNum w:abstractNumId="32" w15:restartNumberingAfterBreak="0">
    <w:nsid w:val="D028BE67"/>
    <w:multiLevelType w:val="singleLevel"/>
    <w:tmpl w:val="D028BE67"/>
    <w:lvl w:ilvl="0">
      <w:start w:val="1"/>
      <w:numFmt w:val="decimal"/>
      <w:suff w:val="space"/>
      <w:lvlText w:val="%1."/>
      <w:lvlJc w:val="left"/>
    </w:lvl>
  </w:abstractNum>
  <w:abstractNum w:abstractNumId="33" w15:restartNumberingAfterBreak="0">
    <w:nsid w:val="DABE1AD0"/>
    <w:multiLevelType w:val="singleLevel"/>
    <w:tmpl w:val="DABE1AD0"/>
    <w:lvl w:ilvl="0">
      <w:start w:val="1"/>
      <w:numFmt w:val="decimal"/>
      <w:suff w:val="space"/>
      <w:lvlText w:val="%1."/>
      <w:lvlJc w:val="left"/>
      <w:pPr>
        <w:ind w:left="532" w:firstLine="0"/>
      </w:pPr>
    </w:lvl>
  </w:abstractNum>
  <w:abstractNum w:abstractNumId="34" w15:restartNumberingAfterBreak="0">
    <w:nsid w:val="DACBE256"/>
    <w:multiLevelType w:val="singleLevel"/>
    <w:tmpl w:val="DACBE256"/>
    <w:lvl w:ilvl="0">
      <w:start w:val="1"/>
      <w:numFmt w:val="decimal"/>
      <w:suff w:val="space"/>
      <w:lvlText w:val="%1."/>
      <w:lvlJc w:val="left"/>
    </w:lvl>
  </w:abstractNum>
  <w:abstractNum w:abstractNumId="35" w15:restartNumberingAfterBreak="0">
    <w:nsid w:val="E39851C9"/>
    <w:multiLevelType w:val="singleLevel"/>
    <w:tmpl w:val="E39851C9"/>
    <w:lvl w:ilvl="0">
      <w:start w:val="1"/>
      <w:numFmt w:val="decimal"/>
      <w:suff w:val="space"/>
      <w:lvlText w:val="%1."/>
      <w:lvlJc w:val="left"/>
    </w:lvl>
  </w:abstractNum>
  <w:abstractNum w:abstractNumId="36" w15:restartNumberingAfterBreak="0">
    <w:nsid w:val="E8250DAA"/>
    <w:multiLevelType w:val="singleLevel"/>
    <w:tmpl w:val="E8250DAA"/>
    <w:lvl w:ilvl="0">
      <w:start w:val="1"/>
      <w:numFmt w:val="decimal"/>
      <w:suff w:val="space"/>
      <w:lvlText w:val="%1."/>
      <w:lvlJc w:val="left"/>
    </w:lvl>
  </w:abstractNum>
  <w:abstractNum w:abstractNumId="37" w15:restartNumberingAfterBreak="0">
    <w:nsid w:val="E8BC2A5B"/>
    <w:multiLevelType w:val="singleLevel"/>
    <w:tmpl w:val="E8BC2A5B"/>
    <w:lvl w:ilvl="0">
      <w:start w:val="1"/>
      <w:numFmt w:val="decimal"/>
      <w:suff w:val="space"/>
      <w:lvlText w:val="%1."/>
      <w:lvlJc w:val="left"/>
    </w:lvl>
  </w:abstractNum>
  <w:abstractNum w:abstractNumId="38" w15:restartNumberingAfterBreak="0">
    <w:nsid w:val="EA16113A"/>
    <w:multiLevelType w:val="singleLevel"/>
    <w:tmpl w:val="EA16113A"/>
    <w:lvl w:ilvl="0">
      <w:start w:val="1"/>
      <w:numFmt w:val="decimal"/>
      <w:suff w:val="space"/>
      <w:lvlText w:val="%1."/>
      <w:lvlJc w:val="left"/>
    </w:lvl>
  </w:abstractNum>
  <w:abstractNum w:abstractNumId="39" w15:restartNumberingAfterBreak="0">
    <w:nsid w:val="EB779688"/>
    <w:multiLevelType w:val="singleLevel"/>
    <w:tmpl w:val="EB779688"/>
    <w:lvl w:ilvl="0">
      <w:start w:val="1"/>
      <w:numFmt w:val="decimal"/>
      <w:lvlText w:val="%1."/>
      <w:lvlJc w:val="left"/>
      <w:pPr>
        <w:tabs>
          <w:tab w:val="left" w:pos="312"/>
        </w:tabs>
      </w:pPr>
    </w:lvl>
  </w:abstractNum>
  <w:abstractNum w:abstractNumId="40" w15:restartNumberingAfterBreak="0">
    <w:nsid w:val="EC7E2B8B"/>
    <w:multiLevelType w:val="singleLevel"/>
    <w:tmpl w:val="EC7E2B8B"/>
    <w:lvl w:ilvl="0">
      <w:start w:val="1"/>
      <w:numFmt w:val="decimal"/>
      <w:suff w:val="space"/>
      <w:lvlText w:val="%1."/>
      <w:lvlJc w:val="left"/>
      <w:pPr>
        <w:ind w:left="485" w:firstLine="0"/>
      </w:pPr>
    </w:lvl>
  </w:abstractNum>
  <w:abstractNum w:abstractNumId="41" w15:restartNumberingAfterBreak="0">
    <w:nsid w:val="EDF1A901"/>
    <w:multiLevelType w:val="singleLevel"/>
    <w:tmpl w:val="EDF1A901"/>
    <w:lvl w:ilvl="0">
      <w:start w:val="1"/>
      <w:numFmt w:val="decimal"/>
      <w:suff w:val="space"/>
      <w:lvlText w:val="%1."/>
      <w:lvlJc w:val="left"/>
    </w:lvl>
  </w:abstractNum>
  <w:abstractNum w:abstractNumId="42" w15:restartNumberingAfterBreak="0">
    <w:nsid w:val="EEBB4680"/>
    <w:multiLevelType w:val="singleLevel"/>
    <w:tmpl w:val="EEBB4680"/>
    <w:lvl w:ilvl="0">
      <w:start w:val="1"/>
      <w:numFmt w:val="decimal"/>
      <w:suff w:val="space"/>
      <w:lvlText w:val="%1."/>
      <w:lvlJc w:val="left"/>
    </w:lvl>
  </w:abstractNum>
  <w:abstractNum w:abstractNumId="43" w15:restartNumberingAfterBreak="0">
    <w:nsid w:val="F153410C"/>
    <w:multiLevelType w:val="singleLevel"/>
    <w:tmpl w:val="F153410C"/>
    <w:lvl w:ilvl="0">
      <w:start w:val="1"/>
      <w:numFmt w:val="decimal"/>
      <w:suff w:val="space"/>
      <w:lvlText w:val="%1."/>
      <w:lvlJc w:val="left"/>
    </w:lvl>
  </w:abstractNum>
  <w:abstractNum w:abstractNumId="44" w15:restartNumberingAfterBreak="0">
    <w:nsid w:val="F2F73816"/>
    <w:multiLevelType w:val="singleLevel"/>
    <w:tmpl w:val="F2F73816"/>
    <w:lvl w:ilvl="0">
      <w:start w:val="1"/>
      <w:numFmt w:val="decimal"/>
      <w:suff w:val="space"/>
      <w:lvlText w:val="%1."/>
      <w:lvlJc w:val="left"/>
    </w:lvl>
  </w:abstractNum>
  <w:abstractNum w:abstractNumId="45" w15:restartNumberingAfterBreak="0">
    <w:nsid w:val="F6F703D2"/>
    <w:multiLevelType w:val="singleLevel"/>
    <w:tmpl w:val="F6F703D2"/>
    <w:lvl w:ilvl="0">
      <w:start w:val="1"/>
      <w:numFmt w:val="decimal"/>
      <w:suff w:val="space"/>
      <w:lvlText w:val="%1."/>
      <w:lvlJc w:val="left"/>
      <w:pPr>
        <w:ind w:left="485" w:firstLine="0"/>
      </w:pPr>
    </w:lvl>
  </w:abstractNum>
  <w:abstractNum w:abstractNumId="46" w15:restartNumberingAfterBreak="0">
    <w:nsid w:val="F96DCB51"/>
    <w:multiLevelType w:val="singleLevel"/>
    <w:tmpl w:val="F96DCB51"/>
    <w:lvl w:ilvl="0">
      <w:start w:val="1"/>
      <w:numFmt w:val="decimal"/>
      <w:suff w:val="space"/>
      <w:lvlText w:val="%1."/>
      <w:lvlJc w:val="left"/>
    </w:lvl>
  </w:abstractNum>
  <w:abstractNum w:abstractNumId="47" w15:restartNumberingAfterBreak="0">
    <w:nsid w:val="FC2404CC"/>
    <w:multiLevelType w:val="singleLevel"/>
    <w:tmpl w:val="FC2404CC"/>
    <w:lvl w:ilvl="0">
      <w:start w:val="1"/>
      <w:numFmt w:val="decimal"/>
      <w:suff w:val="space"/>
      <w:lvlText w:val="%1."/>
      <w:lvlJc w:val="left"/>
    </w:lvl>
  </w:abstractNum>
  <w:abstractNum w:abstractNumId="48"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9"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5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5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2"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3"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8" w15:restartNumberingAfterBreak="0">
    <w:nsid w:val="01F9DB05"/>
    <w:multiLevelType w:val="singleLevel"/>
    <w:tmpl w:val="01F9DB05"/>
    <w:lvl w:ilvl="0">
      <w:start w:val="1"/>
      <w:numFmt w:val="decimal"/>
      <w:suff w:val="space"/>
      <w:lvlText w:val="%1."/>
      <w:lvlJc w:val="left"/>
    </w:lvl>
  </w:abstractNum>
  <w:abstractNum w:abstractNumId="59" w15:restartNumberingAfterBreak="0">
    <w:nsid w:val="0503FF27"/>
    <w:multiLevelType w:val="singleLevel"/>
    <w:tmpl w:val="0503FF27"/>
    <w:lvl w:ilvl="0">
      <w:start w:val="1"/>
      <w:numFmt w:val="decimal"/>
      <w:suff w:val="space"/>
      <w:lvlText w:val="%1."/>
      <w:lvlJc w:val="left"/>
    </w:lvl>
  </w:abstractNum>
  <w:abstractNum w:abstractNumId="60" w15:restartNumberingAfterBreak="0">
    <w:nsid w:val="09433E94"/>
    <w:multiLevelType w:val="singleLevel"/>
    <w:tmpl w:val="09433E94"/>
    <w:lvl w:ilvl="0">
      <w:start w:val="1"/>
      <w:numFmt w:val="decimal"/>
      <w:suff w:val="space"/>
      <w:lvlText w:val="%1."/>
      <w:lvlJc w:val="left"/>
    </w:lvl>
  </w:abstractNum>
  <w:abstractNum w:abstractNumId="61" w15:restartNumberingAfterBreak="0">
    <w:nsid w:val="12B6EC01"/>
    <w:multiLevelType w:val="singleLevel"/>
    <w:tmpl w:val="12B6EC01"/>
    <w:lvl w:ilvl="0">
      <w:start w:val="1"/>
      <w:numFmt w:val="decimal"/>
      <w:suff w:val="space"/>
      <w:lvlText w:val="%1."/>
      <w:lvlJc w:val="left"/>
      <w:pPr>
        <w:ind w:left="485" w:firstLine="0"/>
      </w:pPr>
    </w:lvl>
  </w:abstractNum>
  <w:abstractNum w:abstractNumId="62" w15:restartNumberingAfterBreak="0">
    <w:nsid w:val="13EB4DC7"/>
    <w:multiLevelType w:val="singleLevel"/>
    <w:tmpl w:val="13EB4DC7"/>
    <w:lvl w:ilvl="0">
      <w:start w:val="1"/>
      <w:numFmt w:val="decimal"/>
      <w:suff w:val="space"/>
      <w:lvlText w:val="%1."/>
      <w:lvlJc w:val="left"/>
      <w:pPr>
        <w:ind w:left="485" w:firstLine="0"/>
      </w:pPr>
    </w:lvl>
  </w:abstractNum>
  <w:abstractNum w:abstractNumId="63" w15:restartNumberingAfterBreak="0">
    <w:nsid w:val="1C1AC8C7"/>
    <w:multiLevelType w:val="singleLevel"/>
    <w:tmpl w:val="1C1AC8C7"/>
    <w:lvl w:ilvl="0">
      <w:start w:val="1"/>
      <w:numFmt w:val="decimal"/>
      <w:suff w:val="space"/>
      <w:lvlText w:val="%1."/>
      <w:lvlJc w:val="left"/>
    </w:lvl>
  </w:abstractNum>
  <w:abstractNum w:abstractNumId="64" w15:restartNumberingAfterBreak="0">
    <w:nsid w:val="1D5493FC"/>
    <w:multiLevelType w:val="singleLevel"/>
    <w:tmpl w:val="1D5493FC"/>
    <w:lvl w:ilvl="0">
      <w:start w:val="1"/>
      <w:numFmt w:val="decimal"/>
      <w:suff w:val="space"/>
      <w:lvlText w:val="%1."/>
      <w:lvlJc w:val="left"/>
      <w:pPr>
        <w:ind w:left="485" w:firstLine="0"/>
      </w:pPr>
    </w:lvl>
  </w:abstractNum>
  <w:abstractNum w:abstractNumId="65" w15:restartNumberingAfterBreak="0">
    <w:nsid w:val="1F753B55"/>
    <w:multiLevelType w:val="singleLevel"/>
    <w:tmpl w:val="1F753B55"/>
    <w:lvl w:ilvl="0">
      <w:start w:val="1"/>
      <w:numFmt w:val="decimal"/>
      <w:suff w:val="space"/>
      <w:lvlText w:val="%1."/>
      <w:lvlJc w:val="left"/>
    </w:lvl>
  </w:abstractNum>
  <w:abstractNum w:abstractNumId="66" w15:restartNumberingAfterBreak="0">
    <w:nsid w:val="23F334D1"/>
    <w:multiLevelType w:val="singleLevel"/>
    <w:tmpl w:val="23F334D1"/>
    <w:lvl w:ilvl="0">
      <w:start w:val="1"/>
      <w:numFmt w:val="decimal"/>
      <w:suff w:val="nothing"/>
      <w:lvlText w:val="%1-"/>
      <w:lvlJc w:val="left"/>
    </w:lvl>
  </w:abstractNum>
  <w:abstractNum w:abstractNumId="67" w15:restartNumberingAfterBreak="0">
    <w:nsid w:val="276C473C"/>
    <w:multiLevelType w:val="singleLevel"/>
    <w:tmpl w:val="276C473C"/>
    <w:lvl w:ilvl="0">
      <w:start w:val="1"/>
      <w:numFmt w:val="decimal"/>
      <w:suff w:val="space"/>
      <w:lvlText w:val="%1."/>
      <w:lvlJc w:val="left"/>
    </w:lvl>
  </w:abstractNum>
  <w:abstractNum w:abstractNumId="68" w15:restartNumberingAfterBreak="0">
    <w:nsid w:val="284063F3"/>
    <w:multiLevelType w:val="singleLevel"/>
    <w:tmpl w:val="284063F3"/>
    <w:lvl w:ilvl="0">
      <w:start w:val="1"/>
      <w:numFmt w:val="decimal"/>
      <w:suff w:val="space"/>
      <w:lvlText w:val="%1."/>
      <w:lvlJc w:val="left"/>
      <w:pPr>
        <w:ind w:left="485" w:firstLine="0"/>
      </w:pPr>
    </w:lvl>
  </w:abstractNum>
  <w:abstractNum w:abstractNumId="69" w15:restartNumberingAfterBreak="0">
    <w:nsid w:val="287C3DF7"/>
    <w:multiLevelType w:val="singleLevel"/>
    <w:tmpl w:val="287C3DF7"/>
    <w:lvl w:ilvl="0">
      <w:start w:val="1"/>
      <w:numFmt w:val="decimal"/>
      <w:suff w:val="space"/>
      <w:lvlText w:val="%1."/>
      <w:lvlJc w:val="left"/>
    </w:lvl>
  </w:abstractNum>
  <w:abstractNum w:abstractNumId="70" w15:restartNumberingAfterBreak="0">
    <w:nsid w:val="2B00044E"/>
    <w:multiLevelType w:val="singleLevel"/>
    <w:tmpl w:val="2B00044E"/>
    <w:lvl w:ilvl="0">
      <w:start w:val="1"/>
      <w:numFmt w:val="decimal"/>
      <w:suff w:val="space"/>
      <w:lvlText w:val="%1."/>
      <w:lvlJc w:val="left"/>
    </w:lvl>
  </w:abstractNum>
  <w:abstractNum w:abstractNumId="71" w15:restartNumberingAfterBreak="0">
    <w:nsid w:val="2D00833E"/>
    <w:multiLevelType w:val="singleLevel"/>
    <w:tmpl w:val="2D00833E"/>
    <w:lvl w:ilvl="0">
      <w:start w:val="1"/>
      <w:numFmt w:val="decimal"/>
      <w:suff w:val="space"/>
      <w:lvlText w:val="%1."/>
      <w:lvlJc w:val="left"/>
    </w:lvl>
  </w:abstractNum>
  <w:abstractNum w:abstractNumId="72"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3" w15:restartNumberingAfterBreak="0">
    <w:nsid w:val="314F3056"/>
    <w:multiLevelType w:val="singleLevel"/>
    <w:tmpl w:val="314F3056"/>
    <w:lvl w:ilvl="0">
      <w:start w:val="1"/>
      <w:numFmt w:val="decimal"/>
      <w:suff w:val="space"/>
      <w:lvlText w:val="%1."/>
      <w:lvlJc w:val="left"/>
    </w:lvl>
  </w:abstractNum>
  <w:abstractNum w:abstractNumId="74" w15:restartNumberingAfterBreak="0">
    <w:nsid w:val="32505547"/>
    <w:multiLevelType w:val="singleLevel"/>
    <w:tmpl w:val="32505547"/>
    <w:lvl w:ilvl="0">
      <w:start w:val="1"/>
      <w:numFmt w:val="decimal"/>
      <w:suff w:val="space"/>
      <w:lvlText w:val="%1."/>
      <w:lvlJc w:val="left"/>
    </w:lvl>
  </w:abstractNum>
  <w:abstractNum w:abstractNumId="75" w15:restartNumberingAfterBreak="0">
    <w:nsid w:val="356E5FA0"/>
    <w:multiLevelType w:val="singleLevel"/>
    <w:tmpl w:val="356E5FA0"/>
    <w:lvl w:ilvl="0">
      <w:start w:val="1"/>
      <w:numFmt w:val="decimal"/>
      <w:suff w:val="space"/>
      <w:lvlText w:val="%1."/>
      <w:lvlJc w:val="left"/>
    </w:lvl>
  </w:abstractNum>
  <w:abstractNum w:abstractNumId="76" w15:restartNumberingAfterBreak="0">
    <w:nsid w:val="38CFEE79"/>
    <w:multiLevelType w:val="singleLevel"/>
    <w:tmpl w:val="38CFEE79"/>
    <w:lvl w:ilvl="0">
      <w:start w:val="1"/>
      <w:numFmt w:val="decimal"/>
      <w:suff w:val="space"/>
      <w:lvlText w:val="%1."/>
      <w:lvlJc w:val="left"/>
      <w:pPr>
        <w:ind w:left="485" w:firstLine="0"/>
      </w:pPr>
    </w:lvl>
  </w:abstractNum>
  <w:abstractNum w:abstractNumId="77" w15:restartNumberingAfterBreak="0">
    <w:nsid w:val="3D9D4B8F"/>
    <w:multiLevelType w:val="singleLevel"/>
    <w:tmpl w:val="3D9D4B8F"/>
    <w:lvl w:ilvl="0">
      <w:start w:val="1"/>
      <w:numFmt w:val="decimal"/>
      <w:suff w:val="space"/>
      <w:lvlText w:val="%1."/>
      <w:lvlJc w:val="left"/>
    </w:lvl>
  </w:abstractNum>
  <w:abstractNum w:abstractNumId="78" w15:restartNumberingAfterBreak="0">
    <w:nsid w:val="3FCEE83E"/>
    <w:multiLevelType w:val="singleLevel"/>
    <w:tmpl w:val="3FCEE83E"/>
    <w:lvl w:ilvl="0">
      <w:start w:val="1"/>
      <w:numFmt w:val="decimal"/>
      <w:suff w:val="space"/>
      <w:lvlText w:val="%1."/>
      <w:lvlJc w:val="left"/>
    </w:lvl>
  </w:abstractNum>
  <w:abstractNum w:abstractNumId="79" w15:restartNumberingAfterBreak="0">
    <w:nsid w:val="4028230A"/>
    <w:multiLevelType w:val="singleLevel"/>
    <w:tmpl w:val="4028230A"/>
    <w:lvl w:ilvl="0">
      <w:start w:val="1"/>
      <w:numFmt w:val="decimal"/>
      <w:suff w:val="space"/>
      <w:lvlText w:val="%1."/>
      <w:lvlJc w:val="left"/>
      <w:pPr>
        <w:ind w:left="485" w:firstLine="0"/>
      </w:pPr>
    </w:lvl>
  </w:abstractNum>
  <w:abstractNum w:abstractNumId="80" w15:restartNumberingAfterBreak="0">
    <w:nsid w:val="43859C15"/>
    <w:multiLevelType w:val="singleLevel"/>
    <w:tmpl w:val="43859C15"/>
    <w:lvl w:ilvl="0">
      <w:start w:val="1"/>
      <w:numFmt w:val="decimal"/>
      <w:suff w:val="space"/>
      <w:lvlText w:val="%1."/>
      <w:lvlJc w:val="left"/>
    </w:lvl>
  </w:abstractNum>
  <w:abstractNum w:abstractNumId="81" w15:restartNumberingAfterBreak="0">
    <w:nsid w:val="43EBCCB7"/>
    <w:multiLevelType w:val="singleLevel"/>
    <w:tmpl w:val="43EBCCB7"/>
    <w:lvl w:ilvl="0">
      <w:start w:val="1"/>
      <w:numFmt w:val="decimal"/>
      <w:suff w:val="space"/>
      <w:lvlText w:val="%1."/>
      <w:lvlJc w:val="left"/>
    </w:lvl>
  </w:abstractNum>
  <w:abstractNum w:abstractNumId="82" w15:restartNumberingAfterBreak="0">
    <w:nsid w:val="4958C0F6"/>
    <w:multiLevelType w:val="singleLevel"/>
    <w:tmpl w:val="4958C0F6"/>
    <w:lvl w:ilvl="0">
      <w:start w:val="1"/>
      <w:numFmt w:val="decimal"/>
      <w:suff w:val="space"/>
      <w:lvlText w:val="%1."/>
      <w:lvlJc w:val="left"/>
    </w:lvl>
  </w:abstractNum>
  <w:abstractNum w:abstractNumId="83" w15:restartNumberingAfterBreak="0">
    <w:nsid w:val="4A64BE34"/>
    <w:multiLevelType w:val="singleLevel"/>
    <w:tmpl w:val="4A64BE34"/>
    <w:lvl w:ilvl="0">
      <w:start w:val="1"/>
      <w:numFmt w:val="decimal"/>
      <w:suff w:val="space"/>
      <w:lvlText w:val="%1."/>
      <w:lvlJc w:val="left"/>
    </w:lvl>
  </w:abstractNum>
  <w:abstractNum w:abstractNumId="84" w15:restartNumberingAfterBreak="0">
    <w:nsid w:val="4BFC9F4B"/>
    <w:multiLevelType w:val="singleLevel"/>
    <w:tmpl w:val="4BFC9F4B"/>
    <w:lvl w:ilvl="0">
      <w:start w:val="1"/>
      <w:numFmt w:val="decimal"/>
      <w:suff w:val="space"/>
      <w:lvlText w:val="%1."/>
      <w:lvlJc w:val="left"/>
    </w:lvl>
  </w:abstractNum>
  <w:abstractNum w:abstractNumId="85" w15:restartNumberingAfterBreak="0">
    <w:nsid w:val="4E694A30"/>
    <w:multiLevelType w:val="singleLevel"/>
    <w:tmpl w:val="4E694A30"/>
    <w:lvl w:ilvl="0">
      <w:start w:val="1"/>
      <w:numFmt w:val="decimal"/>
      <w:suff w:val="space"/>
      <w:lvlText w:val="%1."/>
      <w:lvlJc w:val="left"/>
    </w:lvl>
  </w:abstractNum>
  <w:abstractNum w:abstractNumId="86" w15:restartNumberingAfterBreak="0">
    <w:nsid w:val="51EBCAE1"/>
    <w:multiLevelType w:val="singleLevel"/>
    <w:tmpl w:val="51EBCAE1"/>
    <w:lvl w:ilvl="0">
      <w:start w:val="1"/>
      <w:numFmt w:val="decimal"/>
      <w:suff w:val="space"/>
      <w:lvlText w:val="%1."/>
      <w:lvlJc w:val="left"/>
    </w:lvl>
  </w:abstractNum>
  <w:abstractNum w:abstractNumId="87" w15:restartNumberingAfterBreak="0">
    <w:nsid w:val="530DCDFA"/>
    <w:multiLevelType w:val="singleLevel"/>
    <w:tmpl w:val="530DCDFA"/>
    <w:lvl w:ilvl="0">
      <w:start w:val="1"/>
      <w:numFmt w:val="decimal"/>
      <w:suff w:val="space"/>
      <w:lvlText w:val="%1."/>
      <w:lvlJc w:val="left"/>
    </w:lvl>
  </w:abstractNum>
  <w:abstractNum w:abstractNumId="88" w15:restartNumberingAfterBreak="0">
    <w:nsid w:val="54647041"/>
    <w:multiLevelType w:val="singleLevel"/>
    <w:tmpl w:val="54647041"/>
    <w:lvl w:ilvl="0">
      <w:start w:val="1"/>
      <w:numFmt w:val="decimal"/>
      <w:suff w:val="space"/>
      <w:lvlText w:val="%1."/>
      <w:lvlJc w:val="left"/>
    </w:lvl>
  </w:abstractNum>
  <w:abstractNum w:abstractNumId="89" w15:restartNumberingAfterBreak="0">
    <w:nsid w:val="56562740"/>
    <w:multiLevelType w:val="singleLevel"/>
    <w:tmpl w:val="56562740"/>
    <w:lvl w:ilvl="0">
      <w:start w:val="1"/>
      <w:numFmt w:val="decimal"/>
      <w:suff w:val="space"/>
      <w:lvlText w:val="%1."/>
      <w:lvlJc w:val="left"/>
    </w:lvl>
  </w:abstractNum>
  <w:abstractNum w:abstractNumId="90" w15:restartNumberingAfterBreak="0">
    <w:nsid w:val="56A6783B"/>
    <w:multiLevelType w:val="singleLevel"/>
    <w:tmpl w:val="56A6783B"/>
    <w:lvl w:ilvl="0">
      <w:start w:val="1"/>
      <w:numFmt w:val="decimal"/>
      <w:suff w:val="space"/>
      <w:lvlText w:val="%1."/>
      <w:lvlJc w:val="left"/>
    </w:lvl>
  </w:abstractNum>
  <w:abstractNum w:abstractNumId="91" w15:restartNumberingAfterBreak="0">
    <w:nsid w:val="57EC8607"/>
    <w:multiLevelType w:val="singleLevel"/>
    <w:tmpl w:val="57EC8607"/>
    <w:lvl w:ilvl="0">
      <w:start w:val="1"/>
      <w:numFmt w:val="decimal"/>
      <w:suff w:val="space"/>
      <w:lvlText w:val="%1."/>
      <w:lvlJc w:val="left"/>
    </w:lvl>
  </w:abstractNum>
  <w:abstractNum w:abstractNumId="92" w15:restartNumberingAfterBreak="0">
    <w:nsid w:val="5E817813"/>
    <w:multiLevelType w:val="singleLevel"/>
    <w:tmpl w:val="5E817813"/>
    <w:lvl w:ilvl="0">
      <w:start w:val="1"/>
      <w:numFmt w:val="decimal"/>
      <w:suff w:val="space"/>
      <w:lvlText w:val="%1."/>
      <w:lvlJc w:val="left"/>
      <w:pPr>
        <w:ind w:left="485" w:firstLine="0"/>
      </w:pPr>
    </w:lvl>
  </w:abstractNum>
  <w:abstractNum w:abstractNumId="93" w15:restartNumberingAfterBreak="0">
    <w:nsid w:val="60928620"/>
    <w:multiLevelType w:val="singleLevel"/>
    <w:tmpl w:val="60928620"/>
    <w:lvl w:ilvl="0">
      <w:start w:val="1"/>
      <w:numFmt w:val="decimal"/>
      <w:suff w:val="space"/>
      <w:lvlText w:val="%1."/>
      <w:lvlJc w:val="left"/>
    </w:lvl>
  </w:abstractNum>
  <w:abstractNum w:abstractNumId="94" w15:restartNumberingAfterBreak="0">
    <w:nsid w:val="643D9697"/>
    <w:multiLevelType w:val="singleLevel"/>
    <w:tmpl w:val="643D9697"/>
    <w:lvl w:ilvl="0">
      <w:start w:val="1"/>
      <w:numFmt w:val="decimal"/>
      <w:suff w:val="space"/>
      <w:lvlText w:val="%1."/>
      <w:lvlJc w:val="left"/>
    </w:lvl>
  </w:abstractNum>
  <w:abstractNum w:abstractNumId="95" w15:restartNumberingAfterBreak="0">
    <w:nsid w:val="660D99D4"/>
    <w:multiLevelType w:val="singleLevel"/>
    <w:tmpl w:val="660D99D4"/>
    <w:lvl w:ilvl="0">
      <w:start w:val="1"/>
      <w:numFmt w:val="decimal"/>
      <w:suff w:val="space"/>
      <w:lvlText w:val="%1."/>
      <w:lvlJc w:val="left"/>
    </w:lvl>
  </w:abstractNum>
  <w:abstractNum w:abstractNumId="96" w15:restartNumberingAfterBreak="0">
    <w:nsid w:val="6745A321"/>
    <w:multiLevelType w:val="singleLevel"/>
    <w:tmpl w:val="6745A321"/>
    <w:lvl w:ilvl="0">
      <w:start w:val="1"/>
      <w:numFmt w:val="decimal"/>
      <w:suff w:val="space"/>
      <w:lvlText w:val="%1."/>
      <w:lvlJc w:val="left"/>
    </w:lvl>
  </w:abstractNum>
  <w:abstractNum w:abstractNumId="97" w15:restartNumberingAfterBreak="0">
    <w:nsid w:val="6979F00E"/>
    <w:multiLevelType w:val="singleLevel"/>
    <w:tmpl w:val="6979F00E"/>
    <w:lvl w:ilvl="0">
      <w:start w:val="1"/>
      <w:numFmt w:val="decimal"/>
      <w:suff w:val="space"/>
      <w:lvlText w:val="%1."/>
      <w:lvlJc w:val="left"/>
    </w:lvl>
  </w:abstractNum>
  <w:abstractNum w:abstractNumId="98" w15:restartNumberingAfterBreak="0">
    <w:nsid w:val="6A5B1780"/>
    <w:multiLevelType w:val="singleLevel"/>
    <w:tmpl w:val="6A5B1780"/>
    <w:lvl w:ilvl="0">
      <w:start w:val="1"/>
      <w:numFmt w:val="decimal"/>
      <w:suff w:val="space"/>
      <w:lvlText w:val="%1."/>
      <w:lvlJc w:val="left"/>
    </w:lvl>
  </w:abstractNum>
  <w:abstractNum w:abstractNumId="99" w15:restartNumberingAfterBreak="0">
    <w:nsid w:val="6D858472"/>
    <w:multiLevelType w:val="singleLevel"/>
    <w:tmpl w:val="6D858472"/>
    <w:lvl w:ilvl="0">
      <w:start w:val="1"/>
      <w:numFmt w:val="decimal"/>
      <w:suff w:val="space"/>
      <w:lvlText w:val="%1."/>
      <w:lvlJc w:val="left"/>
      <w:pPr>
        <w:ind w:left="485" w:firstLine="0"/>
      </w:pPr>
    </w:lvl>
  </w:abstractNum>
  <w:abstractNum w:abstractNumId="100" w15:restartNumberingAfterBreak="0">
    <w:nsid w:val="730352FA"/>
    <w:multiLevelType w:val="singleLevel"/>
    <w:tmpl w:val="730352FA"/>
    <w:lvl w:ilvl="0">
      <w:start w:val="1"/>
      <w:numFmt w:val="decimal"/>
      <w:suff w:val="space"/>
      <w:lvlText w:val="%1."/>
      <w:lvlJc w:val="left"/>
    </w:lvl>
  </w:abstractNum>
  <w:abstractNum w:abstractNumId="101" w15:restartNumberingAfterBreak="0">
    <w:nsid w:val="7350CD6F"/>
    <w:multiLevelType w:val="singleLevel"/>
    <w:tmpl w:val="7350CD6F"/>
    <w:lvl w:ilvl="0">
      <w:start w:val="1"/>
      <w:numFmt w:val="decimal"/>
      <w:suff w:val="space"/>
      <w:lvlText w:val="%1."/>
      <w:lvlJc w:val="left"/>
    </w:lvl>
  </w:abstractNum>
  <w:abstractNum w:abstractNumId="102" w15:restartNumberingAfterBreak="0">
    <w:nsid w:val="75F059B4"/>
    <w:multiLevelType w:val="singleLevel"/>
    <w:tmpl w:val="75F059B4"/>
    <w:lvl w:ilvl="0">
      <w:start w:val="1"/>
      <w:numFmt w:val="decimal"/>
      <w:suff w:val="space"/>
      <w:lvlText w:val="%1."/>
      <w:lvlJc w:val="left"/>
    </w:lvl>
  </w:abstractNum>
  <w:abstractNum w:abstractNumId="103" w15:restartNumberingAfterBreak="0">
    <w:nsid w:val="7A20C3C8"/>
    <w:multiLevelType w:val="singleLevel"/>
    <w:tmpl w:val="7A20C3C8"/>
    <w:lvl w:ilvl="0">
      <w:start w:val="1"/>
      <w:numFmt w:val="decimal"/>
      <w:suff w:val="space"/>
      <w:lvlText w:val="%1."/>
      <w:lvlJc w:val="left"/>
    </w:lvl>
  </w:abstractNum>
  <w:abstractNum w:abstractNumId="104" w15:restartNumberingAfterBreak="0">
    <w:nsid w:val="7E69A82E"/>
    <w:multiLevelType w:val="singleLevel"/>
    <w:tmpl w:val="7E69A82E"/>
    <w:lvl w:ilvl="0">
      <w:start w:val="1"/>
      <w:numFmt w:val="decimal"/>
      <w:suff w:val="space"/>
      <w:lvlText w:val="%1."/>
      <w:lvlJc w:val="left"/>
    </w:lvl>
  </w:abstractNum>
  <w:num w:numId="1">
    <w:abstractNumId w:val="51"/>
  </w:num>
  <w:num w:numId="2">
    <w:abstractNumId w:val="53"/>
  </w:num>
  <w:num w:numId="3">
    <w:abstractNumId w:val="56"/>
  </w:num>
  <w:num w:numId="4">
    <w:abstractNumId w:val="57"/>
  </w:num>
  <w:num w:numId="5">
    <w:abstractNumId w:val="54"/>
  </w:num>
  <w:num w:numId="6">
    <w:abstractNumId w:val="50"/>
  </w:num>
  <w:num w:numId="7">
    <w:abstractNumId w:val="55"/>
  </w:num>
  <w:num w:numId="8">
    <w:abstractNumId w:val="52"/>
  </w:num>
  <w:num w:numId="9">
    <w:abstractNumId w:val="49"/>
  </w:num>
  <w:num w:numId="10">
    <w:abstractNumId w:val="48"/>
  </w:num>
  <w:num w:numId="11">
    <w:abstractNumId w:val="28"/>
  </w:num>
  <w:num w:numId="12">
    <w:abstractNumId w:val="97"/>
  </w:num>
  <w:num w:numId="13">
    <w:abstractNumId w:val="84"/>
  </w:num>
  <w:num w:numId="14">
    <w:abstractNumId w:val="42"/>
  </w:num>
  <w:num w:numId="15">
    <w:abstractNumId w:val="44"/>
  </w:num>
  <w:num w:numId="16">
    <w:abstractNumId w:val="11"/>
  </w:num>
  <w:num w:numId="17">
    <w:abstractNumId w:val="35"/>
  </w:num>
  <w:num w:numId="18">
    <w:abstractNumId w:val="70"/>
  </w:num>
  <w:num w:numId="19">
    <w:abstractNumId w:val="2"/>
  </w:num>
  <w:num w:numId="20">
    <w:abstractNumId w:val="85"/>
  </w:num>
  <w:num w:numId="21">
    <w:abstractNumId w:val="104"/>
  </w:num>
  <w:num w:numId="22">
    <w:abstractNumId w:val="21"/>
  </w:num>
  <w:num w:numId="23">
    <w:abstractNumId w:val="82"/>
  </w:num>
  <w:num w:numId="24">
    <w:abstractNumId w:val="58"/>
  </w:num>
  <w:num w:numId="25">
    <w:abstractNumId w:val="73"/>
  </w:num>
  <w:num w:numId="26">
    <w:abstractNumId w:val="41"/>
  </w:num>
  <w:num w:numId="27">
    <w:abstractNumId w:val="24"/>
  </w:num>
  <w:num w:numId="28">
    <w:abstractNumId w:val="86"/>
  </w:num>
  <w:num w:numId="29">
    <w:abstractNumId w:val="103"/>
  </w:num>
  <w:num w:numId="30">
    <w:abstractNumId w:val="19"/>
  </w:num>
  <w:num w:numId="31">
    <w:abstractNumId w:val="20"/>
  </w:num>
  <w:num w:numId="32">
    <w:abstractNumId w:val="3"/>
  </w:num>
  <w:num w:numId="33">
    <w:abstractNumId w:val="63"/>
  </w:num>
  <w:num w:numId="34">
    <w:abstractNumId w:val="34"/>
  </w:num>
  <w:num w:numId="35">
    <w:abstractNumId w:val="36"/>
  </w:num>
  <w:num w:numId="36">
    <w:abstractNumId w:val="69"/>
  </w:num>
  <w:num w:numId="37">
    <w:abstractNumId w:val="13"/>
  </w:num>
  <w:num w:numId="38">
    <w:abstractNumId w:val="46"/>
  </w:num>
  <w:num w:numId="39">
    <w:abstractNumId w:val="72"/>
  </w:num>
  <w:num w:numId="40">
    <w:abstractNumId w:val="14"/>
  </w:num>
  <w:num w:numId="41">
    <w:abstractNumId w:val="66"/>
  </w:num>
  <w:num w:numId="42">
    <w:abstractNumId w:val="6"/>
  </w:num>
  <w:num w:numId="43">
    <w:abstractNumId w:val="83"/>
  </w:num>
  <w:num w:numId="44">
    <w:abstractNumId w:val="47"/>
  </w:num>
  <w:num w:numId="45">
    <w:abstractNumId w:val="10"/>
  </w:num>
  <w:num w:numId="46">
    <w:abstractNumId w:val="75"/>
  </w:num>
  <w:num w:numId="47">
    <w:abstractNumId w:val="0"/>
  </w:num>
  <w:num w:numId="48">
    <w:abstractNumId w:val="71"/>
  </w:num>
  <w:num w:numId="49">
    <w:abstractNumId w:val="102"/>
  </w:num>
  <w:num w:numId="50">
    <w:abstractNumId w:val="15"/>
  </w:num>
  <w:num w:numId="51">
    <w:abstractNumId w:val="16"/>
  </w:num>
  <w:num w:numId="52">
    <w:abstractNumId w:val="12"/>
  </w:num>
  <w:num w:numId="53">
    <w:abstractNumId w:val="94"/>
  </w:num>
  <w:num w:numId="54">
    <w:abstractNumId w:val="27"/>
  </w:num>
  <w:num w:numId="55">
    <w:abstractNumId w:val="65"/>
  </w:num>
  <w:num w:numId="56">
    <w:abstractNumId w:val="38"/>
  </w:num>
  <w:num w:numId="57">
    <w:abstractNumId w:val="33"/>
  </w:num>
  <w:num w:numId="58">
    <w:abstractNumId w:val="8"/>
  </w:num>
  <w:num w:numId="59">
    <w:abstractNumId w:val="100"/>
  </w:num>
  <w:num w:numId="60">
    <w:abstractNumId w:val="79"/>
  </w:num>
  <w:num w:numId="61">
    <w:abstractNumId w:val="101"/>
  </w:num>
  <w:num w:numId="62">
    <w:abstractNumId w:val="96"/>
  </w:num>
  <w:num w:numId="63">
    <w:abstractNumId w:val="40"/>
  </w:num>
  <w:num w:numId="64">
    <w:abstractNumId w:val="78"/>
  </w:num>
  <w:num w:numId="65">
    <w:abstractNumId w:val="22"/>
  </w:num>
  <w:num w:numId="66">
    <w:abstractNumId w:val="64"/>
  </w:num>
  <w:num w:numId="67">
    <w:abstractNumId w:val="90"/>
  </w:num>
  <w:num w:numId="68">
    <w:abstractNumId w:val="77"/>
  </w:num>
  <w:num w:numId="69">
    <w:abstractNumId w:val="99"/>
  </w:num>
  <w:num w:numId="70">
    <w:abstractNumId w:val="87"/>
  </w:num>
  <w:num w:numId="71">
    <w:abstractNumId w:val="32"/>
  </w:num>
  <w:num w:numId="72">
    <w:abstractNumId w:val="61"/>
  </w:num>
  <w:num w:numId="73">
    <w:abstractNumId w:val="91"/>
  </w:num>
  <w:num w:numId="74">
    <w:abstractNumId w:val="39"/>
  </w:num>
  <w:num w:numId="75">
    <w:abstractNumId w:val="25"/>
  </w:num>
  <w:num w:numId="76">
    <w:abstractNumId w:val="67"/>
  </w:num>
  <w:num w:numId="77">
    <w:abstractNumId w:val="9"/>
  </w:num>
  <w:num w:numId="78">
    <w:abstractNumId w:val="45"/>
  </w:num>
  <w:num w:numId="79">
    <w:abstractNumId w:val="89"/>
  </w:num>
  <w:num w:numId="80">
    <w:abstractNumId w:val="26"/>
  </w:num>
  <w:num w:numId="81">
    <w:abstractNumId w:val="68"/>
  </w:num>
  <w:num w:numId="82">
    <w:abstractNumId w:val="18"/>
  </w:num>
  <w:num w:numId="83">
    <w:abstractNumId w:val="93"/>
  </w:num>
  <w:num w:numId="84">
    <w:abstractNumId w:val="4"/>
  </w:num>
  <w:num w:numId="85">
    <w:abstractNumId w:val="37"/>
  </w:num>
  <w:num w:numId="86">
    <w:abstractNumId w:val="80"/>
  </w:num>
  <w:num w:numId="87">
    <w:abstractNumId w:val="31"/>
  </w:num>
  <w:num w:numId="88">
    <w:abstractNumId w:val="98"/>
  </w:num>
  <w:num w:numId="89">
    <w:abstractNumId w:val="74"/>
  </w:num>
  <w:num w:numId="90">
    <w:abstractNumId w:val="62"/>
  </w:num>
  <w:num w:numId="91">
    <w:abstractNumId w:val="60"/>
  </w:num>
  <w:num w:numId="92">
    <w:abstractNumId w:val="1"/>
  </w:num>
  <w:num w:numId="93">
    <w:abstractNumId w:val="7"/>
  </w:num>
  <w:num w:numId="94">
    <w:abstractNumId w:val="23"/>
  </w:num>
  <w:num w:numId="95">
    <w:abstractNumId w:val="5"/>
  </w:num>
  <w:num w:numId="96">
    <w:abstractNumId w:val="92"/>
  </w:num>
  <w:num w:numId="97">
    <w:abstractNumId w:val="95"/>
  </w:num>
  <w:num w:numId="98">
    <w:abstractNumId w:val="88"/>
  </w:num>
  <w:num w:numId="99">
    <w:abstractNumId w:val="17"/>
  </w:num>
  <w:num w:numId="100">
    <w:abstractNumId w:val="59"/>
  </w:num>
  <w:num w:numId="101">
    <w:abstractNumId w:val="81"/>
  </w:num>
  <w:num w:numId="102">
    <w:abstractNumId w:val="30"/>
  </w:num>
  <w:num w:numId="103">
    <w:abstractNumId w:val="29"/>
  </w:num>
  <w:num w:numId="104">
    <w:abstractNumId w:val="43"/>
  </w:num>
  <w:num w:numId="105">
    <w:abstractNumId w:val="7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activeWritingStyle w:appName="MSWord" w:lang="en-US" w:vendorID="64" w:dllVersion="131078" w:nlCheck="1" w:checkStyle="0"/>
  <w:activeWritingStyle w:appName="MSWord" w:lang="zh-CN" w:vendorID="64" w:dllVersion="131077" w:nlCheck="1" w:checkStyle="1"/>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hNjg1YjZlNjE4ODljNjA3YjA3MjM1Mzk2OWY1MzEifQ=="/>
  </w:docVars>
  <w:rsids>
    <w:rsidRoot w:val="004B34F0"/>
    <w:rsid w:val="00047640"/>
    <w:rsid w:val="00073F67"/>
    <w:rsid w:val="00076734"/>
    <w:rsid w:val="00090D6F"/>
    <w:rsid w:val="001364C4"/>
    <w:rsid w:val="00166B0C"/>
    <w:rsid w:val="001705E5"/>
    <w:rsid w:val="001A7D1C"/>
    <w:rsid w:val="00252CC9"/>
    <w:rsid w:val="002A14B7"/>
    <w:rsid w:val="002C3B9C"/>
    <w:rsid w:val="002E4997"/>
    <w:rsid w:val="003172A0"/>
    <w:rsid w:val="00371252"/>
    <w:rsid w:val="00372AA3"/>
    <w:rsid w:val="0037392E"/>
    <w:rsid w:val="003975C5"/>
    <w:rsid w:val="003B73CC"/>
    <w:rsid w:val="00471ACA"/>
    <w:rsid w:val="004A22A6"/>
    <w:rsid w:val="004B34F0"/>
    <w:rsid w:val="004E0B74"/>
    <w:rsid w:val="004F1245"/>
    <w:rsid w:val="00535661"/>
    <w:rsid w:val="00583006"/>
    <w:rsid w:val="005B624C"/>
    <w:rsid w:val="005B6801"/>
    <w:rsid w:val="005C3D51"/>
    <w:rsid w:val="00616516"/>
    <w:rsid w:val="00676ABB"/>
    <w:rsid w:val="006A7245"/>
    <w:rsid w:val="006B6F1F"/>
    <w:rsid w:val="00714B42"/>
    <w:rsid w:val="007B1533"/>
    <w:rsid w:val="007C74BA"/>
    <w:rsid w:val="0082378B"/>
    <w:rsid w:val="008255F7"/>
    <w:rsid w:val="00826000"/>
    <w:rsid w:val="00831190"/>
    <w:rsid w:val="008A5A34"/>
    <w:rsid w:val="008B4678"/>
    <w:rsid w:val="008C16EB"/>
    <w:rsid w:val="009076D2"/>
    <w:rsid w:val="00920E9F"/>
    <w:rsid w:val="00932216"/>
    <w:rsid w:val="009408DE"/>
    <w:rsid w:val="009A77D6"/>
    <w:rsid w:val="009C565C"/>
    <w:rsid w:val="00A3601A"/>
    <w:rsid w:val="00A365C5"/>
    <w:rsid w:val="00A73265"/>
    <w:rsid w:val="00A86FA8"/>
    <w:rsid w:val="00A95C9C"/>
    <w:rsid w:val="00B34BD7"/>
    <w:rsid w:val="00B872C4"/>
    <w:rsid w:val="00BB5990"/>
    <w:rsid w:val="00C3572C"/>
    <w:rsid w:val="00C66467"/>
    <w:rsid w:val="00C94A5E"/>
    <w:rsid w:val="00CB61D8"/>
    <w:rsid w:val="00D05149"/>
    <w:rsid w:val="00D52DA7"/>
    <w:rsid w:val="00D55EF5"/>
    <w:rsid w:val="00D64467"/>
    <w:rsid w:val="00E43766"/>
    <w:rsid w:val="00EA567A"/>
    <w:rsid w:val="00EC2427"/>
    <w:rsid w:val="00F108E1"/>
    <w:rsid w:val="00F132F8"/>
    <w:rsid w:val="00F568D7"/>
    <w:rsid w:val="00F72EB9"/>
    <w:rsid w:val="00F82541"/>
    <w:rsid w:val="00FB3CB9"/>
    <w:rsid w:val="00FC0F7D"/>
    <w:rsid w:val="00FC665E"/>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oNotEmbedSmartTags/>
  <w:decimalSymbol w:val="."/>
  <w:listSeparator w:val=","/>
  <w14:docId w14:val="6F9A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1" w:unhideWhenUsed="1"/>
    <w:lsdException w:name="Table Theme" w:semiHidden="1" w:unhideWhenUsed="1"/>
    <w:lsdException w:name="Placeholder Text" w:semiHidden="1" w:qFormat="0"/>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Mention">
    <w:name w:val="Mention"/>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1405B" w:themeColor="accent1" w:themeShade="BF"/>
      <w:sz w:val="32"/>
      <w:szCs w:val="32"/>
      <w14:textFill>
        <w14:solidFill>
          <w14:schemeClr w14:val="accent1">
            <w14:lumMod w14:val="75000"/>
            <w14:lumMod w14:val="65000"/>
            <w14:lumOff w14:val="35000"/>
          </w14:schemeClr>
        </w14:solidFill>
      </w14:textFill>
    </w:rPr>
  </w:style>
  <w:style w:type="character" w:customStyle="1" w:styleId="1f">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0">
    <w:name w:val="不明显强调1"/>
    <w:basedOn w:val="a2"/>
    <w:uiPriority w:val="19"/>
    <w:qFormat/>
    <w:rPr>
      <w:rFonts w:ascii="Microsoft YaHei UI" w:eastAsia="Microsoft YaHei UI" w:hAnsi="Microsoft YaHei UI"/>
      <w:i/>
      <w:iCs/>
      <w:color w:val="404040" w:themeColor="text1" w:themeTint="BF"/>
    </w:rPr>
  </w:style>
  <w:style w:type="paragraph" w:customStyle="1" w:styleId="1f1">
    <w:name w:val="书目1"/>
    <w:basedOn w:val="a1"/>
    <w:next w:val="a1"/>
    <w:uiPriority w:val="37"/>
    <w:semiHidden/>
    <w:unhideWhenUsed/>
    <w:qFormat/>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Hashtag">
    <w:name w:val="Hashtag"/>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3">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4">
    <w:name w:val="明显强调1"/>
    <w:basedOn w:val="a2"/>
    <w:uiPriority w:val="21"/>
    <w:qFormat/>
    <w:rPr>
      <w:rFonts w:ascii="Microsoft YaHei UI" w:eastAsia="Microsoft YaHei UI" w:hAnsi="Microsoft YaHei UI"/>
      <w:i/>
      <w:iCs/>
      <w:color w:val="2C567A" w:themeColor="accent1"/>
    </w:rPr>
  </w:style>
  <w:style w:type="character" w:customStyle="1" w:styleId="SmartHyperlink">
    <w:name w:val="Smart Hyperlink"/>
    <w:basedOn w:val="a2"/>
    <w:uiPriority w:val="99"/>
    <w:semiHidden/>
    <w:unhideWhenUsed/>
    <w:qFormat/>
    <w:rPr>
      <w:rFonts w:ascii="Microsoft YaHei UI" w:eastAsia="Microsoft YaHei UI" w:hAnsi="Microsoft YaHei UI"/>
      <w:u w:val="dotted"/>
    </w:rPr>
  </w:style>
  <w:style w:type="character" w:customStyle="1" w:styleId="UnresolvedMention">
    <w:name w:val="Unresolved Mention"/>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5">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6">
    <w:name w:val="图文字样式1"/>
    <w:basedOn w:val="a1"/>
    <w:link w:val="1Char"/>
    <w:qFormat/>
    <w:pPr>
      <w:spacing w:line="0" w:lineRule="atLeast"/>
      <w:jc w:val="center"/>
    </w:pPr>
  </w:style>
  <w:style w:type="character" w:customStyle="1" w:styleId="1Char">
    <w:name w:val="图文字样式1 Char"/>
    <w:basedOn w:val="a2"/>
    <w:link w:val="1f6"/>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1</TotalTime>
  <Pages>43</Pages>
  <Words>2950</Words>
  <Characters>16821</Characters>
  <Application>Microsoft Office Word</Application>
  <DocSecurity>0</DocSecurity>
  <Lines>140</Lines>
  <Paragraphs>39</Paragraphs>
  <ScaleCrop>false</ScaleCrop>
  <LinksUpToDate>false</LinksUpToDate>
  <CharactersWithSpaces>19732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cp:lastModifiedBy/>
  <cp:revision>1</cp:revision>
  <cp:lastPrinted>2023-12-23T07:07:00Z</cp:lastPrinted>
  <dcterms:created xsi:type="dcterms:W3CDTF">2023-10-13T07:30:00Z</dcterms:created>
  <dcterms:modified xsi:type="dcterms:W3CDTF">2024-01-03T02:13:00Z</dcterms:modified>
  <cp:category>开发时间：</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